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0B8153">
      <w:pPr>
        <w:topLinePunct/>
        <w:spacing w:line="440" w:lineRule="exact"/>
        <w:ind w:firstLine="480"/>
        <w:rPr>
          <w:rFonts w:eastAsia="方正黑体简体"/>
          <w:bCs/>
          <w:color w:val="0000FF"/>
          <w:sz w:val="72"/>
          <w:szCs w:val="72"/>
        </w:rPr>
      </w:pPr>
      <w:bookmarkStart w:id="0" w:name="_Toc527969337"/>
      <w:bookmarkStart w:id="1" w:name="_Toc105563300"/>
      <w:r>
        <w:rPr>
          <w:rFonts w:eastAsia="方正书宋简体"/>
          <w:bCs/>
          <w:kern w:val="10"/>
          <w:sz w:val="22"/>
          <w:szCs w:val="22"/>
        </w:rPr>
        <w:fldChar w:fldCharType="begin">
          <w:fldData xml:space="preserve">ZQBKAHoAdABYAFYAMQBzAEcAMQBVAFcAbgBtAHMANwA5AHUAUQAyAHUAMgBRAHQASwBsAFUAVwBD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</w:fldData>
        </w:fldChar>
      </w:r>
      <w:r>
        <w:rPr>
          <w:rFonts w:eastAsia="方正书宋简体"/>
          <w:bCs/>
          <w:kern w:val="10"/>
          <w:sz w:val="22"/>
          <w:szCs w:val="22"/>
        </w:rPr>
        <w:instrText xml:space="preserve">ADDIN CNKISM.UserStyle</w:instrText>
      </w:r>
      <w:r>
        <w:rPr>
          <w:rFonts w:eastAsia="方正书宋简体"/>
          <w:bCs/>
          <w:kern w:val="10"/>
          <w:sz w:val="22"/>
          <w:szCs w:val="22"/>
        </w:rPr>
        <w:fldChar w:fldCharType="separate"/>
      </w:r>
      <w:r>
        <w:rPr>
          <w:rFonts w:eastAsia="方正书宋简体"/>
          <w:bCs/>
          <w:kern w:val="10"/>
          <w:sz w:val="22"/>
          <w:szCs w:val="22"/>
        </w:rPr>
        <w:fldChar w:fldCharType="end"/>
      </w:r>
      <w:r>
        <w:drawing>
          <wp:anchor distT="0" distB="0" distL="114300" distR="114300" simplePos="0" relativeHeight="251659264" behindDoc="0" locked="0" layoutInCell="1" allowOverlap="1">
            <wp:simplePos x="0" y="0"/>
            <wp:positionH relativeFrom="column">
              <wp:posOffset>857250</wp:posOffset>
            </wp:positionH>
            <wp:positionV relativeFrom="paragraph">
              <wp:posOffset>70485</wp:posOffset>
            </wp:positionV>
            <wp:extent cx="3856990" cy="1171575"/>
            <wp:effectExtent l="0" t="0" r="3810" b="9525"/>
            <wp:wrapSquare wrapText="bothSides"/>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8"/>
                    <a:stretch>
                      <a:fillRect/>
                    </a:stretch>
                  </pic:blipFill>
                  <pic:spPr>
                    <a:xfrm>
                      <a:off x="0" y="0"/>
                      <a:ext cx="3856990" cy="1171575"/>
                    </a:xfrm>
                    <a:prstGeom prst="rect">
                      <a:avLst/>
                    </a:prstGeom>
                    <a:noFill/>
                    <a:ln>
                      <a:noFill/>
                    </a:ln>
                  </pic:spPr>
                </pic:pic>
              </a:graphicData>
            </a:graphic>
          </wp:anchor>
        </w:drawing>
      </w:r>
      <w:r>
        <w:rPr>
          <w:rFonts w:eastAsia="方正书宋简体"/>
          <w:bCs/>
          <w:kern w:val="10"/>
          <w:sz w:val="22"/>
          <w:szCs w:val="22"/>
        </w:rPr>
        <w:t xml:space="preserve"> </w:t>
      </w:r>
    </w:p>
    <w:p w14:paraId="4620A723">
      <w:pPr>
        <w:ind w:firstLine="1440"/>
        <w:jc w:val="center"/>
        <w:rPr>
          <w:rFonts w:eastAsia="方正黑体简体"/>
          <w:bCs/>
          <w:color w:val="0000FF"/>
          <w:sz w:val="72"/>
          <w:szCs w:val="72"/>
        </w:rPr>
      </w:pPr>
    </w:p>
    <w:p w14:paraId="05FE877B">
      <w:pPr>
        <w:spacing w:line="240" w:lineRule="auto"/>
        <w:jc w:val="center"/>
        <w:rPr>
          <w:rFonts w:eastAsia="微软雅黑"/>
          <w:b/>
          <w:bCs/>
          <w:color w:val="000000"/>
          <w:sz w:val="56"/>
          <w:szCs w:val="56"/>
        </w:rPr>
      </w:pPr>
    </w:p>
    <w:p w14:paraId="79E89550">
      <w:pPr>
        <w:spacing w:line="240" w:lineRule="auto"/>
        <w:jc w:val="center"/>
        <w:rPr>
          <w:rFonts w:eastAsia="方正黑体简体"/>
          <w:b/>
          <w:bCs/>
          <w:color w:val="000000"/>
          <w:sz w:val="84"/>
          <w:szCs w:val="84"/>
        </w:rPr>
      </w:pPr>
      <w:r>
        <w:rPr>
          <w:rFonts w:eastAsia="微软雅黑"/>
          <w:b/>
          <w:bCs/>
          <w:color w:val="000000"/>
          <w:sz w:val="84"/>
          <w:szCs w:val="84"/>
        </w:rPr>
        <w:t>本科毕业设计（论文）</w:t>
      </w:r>
    </w:p>
    <w:p w14:paraId="5F420B30">
      <w:pPr>
        <w:topLinePunct/>
        <w:spacing w:line="440" w:lineRule="exact"/>
        <w:ind w:firstLine="440"/>
        <w:rPr>
          <w:rFonts w:eastAsia="方正书宋简体"/>
          <w:kern w:val="10"/>
          <w:sz w:val="22"/>
          <w:szCs w:val="22"/>
        </w:rPr>
      </w:pPr>
    </w:p>
    <w:p w14:paraId="58148BC9">
      <w:pPr>
        <w:topLinePunct/>
        <w:spacing w:line="440" w:lineRule="exact"/>
        <w:ind w:firstLine="440"/>
        <w:rPr>
          <w:rFonts w:eastAsia="方正书宋简体"/>
          <w:kern w:val="10"/>
          <w:sz w:val="22"/>
          <w:szCs w:val="22"/>
        </w:rPr>
      </w:pPr>
    </w:p>
    <w:p w14:paraId="49FF5494">
      <w:pPr>
        <w:topLinePunct/>
        <w:spacing w:line="440" w:lineRule="exact"/>
        <w:ind w:firstLine="440"/>
        <w:rPr>
          <w:rFonts w:eastAsia="方正书宋简体"/>
          <w:kern w:val="10"/>
          <w:sz w:val="22"/>
          <w:szCs w:val="22"/>
        </w:rPr>
      </w:pPr>
    </w:p>
    <w:tbl>
      <w:tblPr>
        <w:tblStyle w:val="8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8"/>
        <w:gridCol w:w="2693"/>
        <w:gridCol w:w="1135"/>
        <w:gridCol w:w="2304"/>
      </w:tblGrid>
      <w:tr w14:paraId="13917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1838" w:type="dxa"/>
            <w:tcBorders>
              <w:top w:val="nil"/>
              <w:left w:val="nil"/>
              <w:bottom w:val="nil"/>
              <w:right w:val="nil"/>
            </w:tcBorders>
            <w:noWrap w:val="0"/>
            <w:vAlign w:val="bottom"/>
          </w:tcPr>
          <w:p w14:paraId="515F50D9">
            <w:pPr>
              <w:spacing w:line="240" w:lineRule="auto"/>
              <w:jc w:val="both"/>
              <w:rPr>
                <w:rFonts w:eastAsia="黑体"/>
                <w:sz w:val="32"/>
                <w:szCs w:val="32"/>
              </w:rPr>
            </w:pPr>
            <w:r>
              <w:rPr>
                <w:rFonts w:eastAsia="黑体"/>
                <w:kern w:val="10"/>
                <w:sz w:val="36"/>
                <w:szCs w:val="32"/>
                <w:lang w:bidi="ar"/>
              </w:rPr>
              <w:t>题    目</w:t>
            </w:r>
          </w:p>
        </w:tc>
        <w:tc>
          <w:tcPr>
            <w:tcW w:w="6132" w:type="dxa"/>
            <w:gridSpan w:val="3"/>
            <w:tcBorders>
              <w:top w:val="nil"/>
              <w:left w:val="nil"/>
              <w:right w:val="nil"/>
            </w:tcBorders>
            <w:noWrap w:val="0"/>
            <w:vAlign w:val="bottom"/>
          </w:tcPr>
          <w:p w14:paraId="07267757">
            <w:pPr>
              <w:spacing w:line="240" w:lineRule="auto"/>
              <w:jc w:val="center"/>
              <w:rPr>
                <w:rFonts w:hint="eastAsia" w:ascii="黑体" w:hAnsi="黑体" w:eastAsia="黑体"/>
                <w:kern w:val="2"/>
                <w:sz w:val="32"/>
                <w:szCs w:val="32"/>
                <w:lang w:val="en-US" w:eastAsia="zh-CN" w:bidi="ar-SA"/>
              </w:rPr>
            </w:pPr>
            <w:r>
              <w:rPr>
                <w:rFonts w:hint="eastAsia" w:ascii="黑体" w:hAnsi="黑体" w:eastAsia="黑体"/>
                <w:sz w:val="32"/>
                <w:szCs w:val="32"/>
              </w:rPr>
              <w:t>基于</w:t>
            </w:r>
            <w:r>
              <w:rPr>
                <w:rFonts w:hint="eastAsia" w:ascii="Times New Roman" w:hAnsi="Times New Roman" w:eastAsia="黑体" w:cs="Times New Roman"/>
                <w:sz w:val="32"/>
                <w:szCs w:val="32"/>
                <w:lang w:val="en-US" w:eastAsia="zh-CN"/>
              </w:rPr>
              <w:t>Python</w:t>
            </w:r>
            <w:r>
              <w:rPr>
                <w:rFonts w:hint="eastAsia" w:ascii="黑体" w:hAnsi="黑体" w:eastAsia="黑体"/>
                <w:sz w:val="32"/>
                <w:szCs w:val="32"/>
              </w:rPr>
              <w:t>爬虫的反事实评论数据分析</w:t>
            </w:r>
          </w:p>
        </w:tc>
      </w:tr>
      <w:tr w14:paraId="01AAF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1838" w:type="dxa"/>
            <w:tcBorders>
              <w:top w:val="nil"/>
              <w:left w:val="nil"/>
              <w:bottom w:val="nil"/>
              <w:right w:val="nil"/>
            </w:tcBorders>
            <w:noWrap w:val="0"/>
            <w:vAlign w:val="bottom"/>
          </w:tcPr>
          <w:p w14:paraId="0B5E662F">
            <w:pPr>
              <w:jc w:val="both"/>
            </w:pPr>
          </w:p>
        </w:tc>
        <w:tc>
          <w:tcPr>
            <w:tcW w:w="6132" w:type="dxa"/>
            <w:gridSpan w:val="3"/>
            <w:tcBorders>
              <w:left w:val="nil"/>
              <w:right w:val="nil"/>
            </w:tcBorders>
            <w:noWrap w:val="0"/>
            <w:vAlign w:val="bottom"/>
          </w:tcPr>
          <w:p w14:paraId="2EE7DD70">
            <w:pPr>
              <w:spacing w:line="240" w:lineRule="auto"/>
              <w:jc w:val="center"/>
              <w:rPr>
                <w:rFonts w:ascii="宋体" w:hAnsi="宋体"/>
                <w:kern w:val="2"/>
                <w:sz w:val="32"/>
                <w:szCs w:val="32"/>
                <w:lang w:val="en-US" w:eastAsia="zh-CN" w:bidi="ar-SA"/>
              </w:rPr>
            </w:pPr>
            <w:r>
              <w:rPr>
                <w:rFonts w:hint="eastAsia" w:ascii="黑体" w:hAnsi="黑体" w:eastAsia="黑体"/>
                <w:sz w:val="32"/>
                <w:szCs w:val="32"/>
              </w:rPr>
              <w:t>系统的设计与实现</w:t>
            </w:r>
          </w:p>
        </w:tc>
      </w:tr>
      <w:tr w14:paraId="6DBF8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1838" w:type="dxa"/>
            <w:tcBorders>
              <w:top w:val="nil"/>
              <w:left w:val="nil"/>
              <w:bottom w:val="nil"/>
              <w:right w:val="nil"/>
            </w:tcBorders>
            <w:noWrap w:val="0"/>
            <w:vAlign w:val="bottom"/>
          </w:tcPr>
          <w:p w14:paraId="1D153561">
            <w:pPr>
              <w:spacing w:line="240" w:lineRule="auto"/>
              <w:jc w:val="both"/>
              <w:rPr>
                <w:rFonts w:eastAsia="黑体"/>
                <w:sz w:val="36"/>
                <w:szCs w:val="22"/>
              </w:rPr>
            </w:pPr>
            <w:r>
              <w:rPr>
                <w:rFonts w:eastAsia="黑体"/>
                <w:kern w:val="10"/>
                <w:sz w:val="36"/>
                <w:szCs w:val="32"/>
                <w:lang w:bidi="ar"/>
              </w:rPr>
              <w:t>学    院</w:t>
            </w:r>
          </w:p>
        </w:tc>
        <w:tc>
          <w:tcPr>
            <w:tcW w:w="6132" w:type="dxa"/>
            <w:gridSpan w:val="3"/>
            <w:tcBorders>
              <w:left w:val="nil"/>
              <w:right w:val="nil"/>
            </w:tcBorders>
            <w:noWrap w:val="0"/>
            <w:vAlign w:val="bottom"/>
          </w:tcPr>
          <w:p w14:paraId="63452CED">
            <w:pPr>
              <w:spacing w:line="240" w:lineRule="auto"/>
              <w:jc w:val="center"/>
              <w:rPr>
                <w:rFonts w:hint="eastAsia" w:eastAsia="黑体"/>
                <w:sz w:val="32"/>
                <w:szCs w:val="32"/>
                <w:lang w:val="en-US" w:eastAsia="zh-CN"/>
              </w:rPr>
            </w:pPr>
            <w:r>
              <w:rPr>
                <w:rFonts w:hint="eastAsia" w:eastAsia="黑体"/>
                <w:sz w:val="32"/>
                <w:szCs w:val="32"/>
                <w:lang w:val="en-US" w:eastAsia="zh-CN"/>
              </w:rPr>
              <w:t>计算机学院</w:t>
            </w:r>
          </w:p>
        </w:tc>
      </w:tr>
      <w:tr w14:paraId="2DA24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1838" w:type="dxa"/>
            <w:tcBorders>
              <w:top w:val="nil"/>
              <w:left w:val="nil"/>
              <w:bottom w:val="nil"/>
              <w:right w:val="nil"/>
            </w:tcBorders>
            <w:noWrap w:val="0"/>
            <w:vAlign w:val="bottom"/>
          </w:tcPr>
          <w:p w14:paraId="67A55856">
            <w:pPr>
              <w:spacing w:line="240" w:lineRule="auto"/>
              <w:jc w:val="both"/>
              <w:rPr>
                <w:rFonts w:eastAsia="黑体"/>
                <w:sz w:val="36"/>
                <w:szCs w:val="22"/>
              </w:rPr>
            </w:pPr>
            <w:r>
              <w:rPr>
                <w:rFonts w:eastAsia="黑体"/>
                <w:kern w:val="10"/>
                <w:sz w:val="36"/>
                <w:szCs w:val="32"/>
                <w:lang w:bidi="ar"/>
              </w:rPr>
              <w:t>专    业</w:t>
            </w:r>
          </w:p>
        </w:tc>
        <w:tc>
          <w:tcPr>
            <w:tcW w:w="6132" w:type="dxa"/>
            <w:gridSpan w:val="3"/>
            <w:tcBorders>
              <w:left w:val="nil"/>
              <w:right w:val="nil"/>
            </w:tcBorders>
            <w:noWrap w:val="0"/>
            <w:vAlign w:val="bottom"/>
          </w:tcPr>
          <w:p w14:paraId="6A9323DB">
            <w:pPr>
              <w:spacing w:line="240" w:lineRule="auto"/>
              <w:jc w:val="center"/>
              <w:rPr>
                <w:rFonts w:hint="eastAsia" w:eastAsia="黑体"/>
                <w:sz w:val="32"/>
                <w:szCs w:val="32"/>
                <w:lang w:val="en-US" w:eastAsia="zh-CN"/>
              </w:rPr>
            </w:pPr>
            <w:r>
              <w:rPr>
                <w:rFonts w:hint="eastAsia" w:eastAsia="黑体"/>
                <w:sz w:val="32"/>
                <w:szCs w:val="32"/>
                <w:lang w:val="en-US" w:eastAsia="zh-CN"/>
              </w:rPr>
              <w:t>网络</w:t>
            </w:r>
            <w:r>
              <w:rPr>
                <w:rFonts w:hint="eastAsia" w:ascii="Times New Roman" w:hAnsi="Times New Roman" w:eastAsia="黑体" w:cs="Times New Roman"/>
                <w:sz w:val="32"/>
                <w:szCs w:val="32"/>
                <w:lang w:val="en-US" w:eastAsia="zh-CN"/>
              </w:rPr>
              <w:t>工程</w:t>
            </w:r>
          </w:p>
        </w:tc>
      </w:tr>
      <w:tr w14:paraId="5267C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1838" w:type="dxa"/>
            <w:tcBorders>
              <w:top w:val="nil"/>
              <w:left w:val="nil"/>
              <w:bottom w:val="nil"/>
              <w:right w:val="nil"/>
            </w:tcBorders>
            <w:noWrap w:val="0"/>
            <w:vAlign w:val="bottom"/>
          </w:tcPr>
          <w:p w14:paraId="048E5A55">
            <w:pPr>
              <w:spacing w:line="240" w:lineRule="auto"/>
              <w:jc w:val="both"/>
              <w:rPr>
                <w:rFonts w:eastAsia="黑体"/>
                <w:sz w:val="36"/>
                <w:szCs w:val="22"/>
              </w:rPr>
            </w:pPr>
            <w:r>
              <w:rPr>
                <w:rFonts w:eastAsia="黑体"/>
                <w:kern w:val="10"/>
                <w:sz w:val="36"/>
                <w:szCs w:val="32"/>
                <w:lang w:bidi="ar"/>
              </w:rPr>
              <w:t>学生姓名</w:t>
            </w:r>
          </w:p>
        </w:tc>
        <w:tc>
          <w:tcPr>
            <w:tcW w:w="6132" w:type="dxa"/>
            <w:gridSpan w:val="3"/>
            <w:tcBorders>
              <w:left w:val="nil"/>
              <w:right w:val="nil"/>
            </w:tcBorders>
            <w:noWrap w:val="0"/>
            <w:vAlign w:val="bottom"/>
          </w:tcPr>
          <w:p w14:paraId="3094A331">
            <w:pPr>
              <w:spacing w:line="240" w:lineRule="auto"/>
              <w:jc w:val="center"/>
              <w:rPr>
                <w:rFonts w:hint="eastAsia" w:eastAsia="黑体"/>
                <w:sz w:val="32"/>
                <w:szCs w:val="32"/>
                <w:lang w:val="en-US" w:eastAsia="zh-CN"/>
              </w:rPr>
            </w:pPr>
            <w:r>
              <w:rPr>
                <w:rFonts w:hint="eastAsia" w:eastAsia="黑体"/>
                <w:sz w:val="32"/>
                <w:szCs w:val="32"/>
                <w:lang w:val="en-US" w:eastAsia="zh-CN"/>
              </w:rPr>
              <w:t>王照宇</w:t>
            </w:r>
          </w:p>
        </w:tc>
      </w:tr>
      <w:tr w14:paraId="65E3A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1838" w:type="dxa"/>
            <w:tcBorders>
              <w:top w:val="nil"/>
              <w:left w:val="nil"/>
              <w:bottom w:val="nil"/>
              <w:right w:val="nil"/>
            </w:tcBorders>
            <w:noWrap w:val="0"/>
            <w:vAlign w:val="bottom"/>
          </w:tcPr>
          <w:p w14:paraId="5814EF0C">
            <w:pPr>
              <w:spacing w:line="240" w:lineRule="auto"/>
              <w:jc w:val="both"/>
              <w:rPr>
                <w:rFonts w:eastAsia="黑体"/>
                <w:sz w:val="36"/>
                <w:szCs w:val="22"/>
              </w:rPr>
            </w:pPr>
            <w:r>
              <w:rPr>
                <w:rFonts w:eastAsia="黑体"/>
                <w:kern w:val="10"/>
                <w:sz w:val="36"/>
                <w:szCs w:val="32"/>
                <w:lang w:bidi="ar"/>
              </w:rPr>
              <w:t>学    号</w:t>
            </w:r>
          </w:p>
        </w:tc>
        <w:tc>
          <w:tcPr>
            <w:tcW w:w="2693" w:type="dxa"/>
            <w:tcBorders>
              <w:left w:val="nil"/>
              <w:right w:val="nil"/>
            </w:tcBorders>
            <w:noWrap w:val="0"/>
            <w:vAlign w:val="bottom"/>
          </w:tcPr>
          <w:p w14:paraId="03FA276A">
            <w:pPr>
              <w:spacing w:line="240" w:lineRule="auto"/>
              <w:jc w:val="center"/>
              <w:rPr>
                <w:rFonts w:hint="default" w:eastAsia="黑体"/>
                <w:sz w:val="32"/>
                <w:szCs w:val="32"/>
                <w:lang w:val="en-US" w:eastAsia="zh-CN"/>
              </w:rPr>
            </w:pPr>
            <w:r>
              <w:rPr>
                <w:rFonts w:hint="eastAsia" w:eastAsia="黑体"/>
                <w:sz w:val="32"/>
                <w:szCs w:val="32"/>
                <w:lang w:val="en-US" w:eastAsia="zh-CN"/>
              </w:rPr>
              <w:t>202110420110</w:t>
            </w:r>
          </w:p>
        </w:tc>
        <w:tc>
          <w:tcPr>
            <w:tcW w:w="1135" w:type="dxa"/>
            <w:tcBorders>
              <w:top w:val="nil"/>
              <w:left w:val="nil"/>
              <w:bottom w:val="nil"/>
              <w:right w:val="nil"/>
            </w:tcBorders>
            <w:noWrap w:val="0"/>
            <w:vAlign w:val="bottom"/>
          </w:tcPr>
          <w:p w14:paraId="39139FCD">
            <w:pPr>
              <w:spacing w:line="240" w:lineRule="auto"/>
              <w:jc w:val="center"/>
              <w:rPr>
                <w:rFonts w:eastAsia="黑体"/>
                <w:sz w:val="32"/>
                <w:szCs w:val="32"/>
              </w:rPr>
            </w:pPr>
            <w:r>
              <w:rPr>
                <w:rFonts w:eastAsia="黑体"/>
                <w:sz w:val="32"/>
                <w:szCs w:val="32"/>
              </w:rPr>
              <w:t>班级</w:t>
            </w:r>
          </w:p>
        </w:tc>
        <w:tc>
          <w:tcPr>
            <w:tcW w:w="2304" w:type="dxa"/>
            <w:tcBorders>
              <w:left w:val="nil"/>
              <w:right w:val="nil"/>
            </w:tcBorders>
            <w:noWrap w:val="0"/>
            <w:vAlign w:val="bottom"/>
          </w:tcPr>
          <w:p w14:paraId="558F51DD">
            <w:pPr>
              <w:spacing w:line="240" w:lineRule="auto"/>
              <w:jc w:val="center"/>
              <w:rPr>
                <w:rFonts w:eastAsia="黑体"/>
                <w:color w:val="FF0000"/>
                <w:sz w:val="32"/>
                <w:szCs w:val="32"/>
              </w:rPr>
            </w:pPr>
            <w:r>
              <w:rPr>
                <w:rFonts w:eastAsia="黑体"/>
                <w:color w:val="000000"/>
                <w:sz w:val="32"/>
                <w:szCs w:val="32"/>
              </w:rPr>
              <w:t>20</w:t>
            </w:r>
            <w:r>
              <w:rPr>
                <w:rFonts w:hint="eastAsia" w:eastAsia="黑体"/>
                <w:color w:val="000000"/>
                <w:sz w:val="32"/>
                <w:szCs w:val="32"/>
              </w:rPr>
              <w:t>2</w:t>
            </w:r>
            <w:r>
              <w:rPr>
                <w:rFonts w:hint="eastAsia" w:eastAsia="黑体"/>
                <w:color w:val="000000"/>
                <w:sz w:val="32"/>
                <w:szCs w:val="32"/>
                <w:lang w:val="en-US" w:eastAsia="zh-CN"/>
              </w:rPr>
              <w:t>1</w:t>
            </w:r>
            <w:r>
              <w:rPr>
                <w:rFonts w:eastAsia="黑体"/>
                <w:color w:val="000000"/>
                <w:sz w:val="32"/>
                <w:szCs w:val="32"/>
              </w:rPr>
              <w:t>级</w:t>
            </w:r>
            <w:r>
              <w:rPr>
                <w:rFonts w:hint="eastAsia" w:eastAsia="黑体"/>
                <w:color w:val="000000"/>
                <w:sz w:val="32"/>
                <w:szCs w:val="32"/>
                <w:lang w:val="en-US" w:eastAsia="zh-CN"/>
              </w:rPr>
              <w:t>1</w:t>
            </w:r>
            <w:r>
              <w:rPr>
                <w:rFonts w:eastAsia="黑体"/>
                <w:color w:val="000000"/>
                <w:sz w:val="32"/>
                <w:szCs w:val="32"/>
              </w:rPr>
              <w:t>班</w:t>
            </w:r>
          </w:p>
        </w:tc>
      </w:tr>
      <w:tr w14:paraId="48320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6" w:hRule="exact"/>
          <w:jc w:val="center"/>
        </w:trPr>
        <w:tc>
          <w:tcPr>
            <w:tcW w:w="1838" w:type="dxa"/>
            <w:tcBorders>
              <w:top w:val="nil"/>
              <w:left w:val="nil"/>
              <w:bottom w:val="nil"/>
              <w:right w:val="nil"/>
            </w:tcBorders>
            <w:noWrap w:val="0"/>
            <w:vAlign w:val="bottom"/>
          </w:tcPr>
          <w:p w14:paraId="3C54B58F">
            <w:pPr>
              <w:spacing w:line="240" w:lineRule="auto"/>
              <w:jc w:val="both"/>
              <w:rPr>
                <w:rFonts w:eastAsia="黑体"/>
                <w:sz w:val="36"/>
                <w:szCs w:val="22"/>
              </w:rPr>
            </w:pPr>
            <w:r>
              <w:rPr>
                <w:rFonts w:eastAsia="黑体"/>
                <w:kern w:val="10"/>
                <w:sz w:val="36"/>
                <w:szCs w:val="32"/>
                <w:lang w:bidi="ar"/>
              </w:rPr>
              <w:t>指导教师</w:t>
            </w:r>
          </w:p>
        </w:tc>
        <w:tc>
          <w:tcPr>
            <w:tcW w:w="2693" w:type="dxa"/>
            <w:tcBorders>
              <w:left w:val="nil"/>
              <w:right w:val="nil"/>
            </w:tcBorders>
            <w:noWrap w:val="0"/>
            <w:vAlign w:val="bottom"/>
          </w:tcPr>
          <w:p w14:paraId="5481DF9B">
            <w:pPr>
              <w:spacing w:line="240" w:lineRule="auto"/>
              <w:jc w:val="center"/>
              <w:rPr>
                <w:rFonts w:eastAsia="黑体"/>
                <w:sz w:val="32"/>
                <w:szCs w:val="32"/>
              </w:rPr>
            </w:pPr>
            <w:r>
              <w:rPr>
                <w:rFonts w:hint="eastAsia" w:ascii="黑体" w:hAnsi="宋体" w:eastAsia="黑体"/>
                <w:color w:val="000000"/>
                <w:sz w:val="32"/>
                <w:szCs w:val="32"/>
                <w:lang w:val="en-US" w:eastAsia="zh-CN"/>
              </w:rPr>
              <w:t>韩祺祎</w:t>
            </w:r>
            <w:r>
              <w:rPr>
                <w:rFonts w:hint="default" w:ascii="Times New Roman" w:hAnsi="Times New Roman" w:eastAsia="黑体" w:cs="Times New Roman"/>
                <w:color w:val="000000"/>
                <w:sz w:val="32"/>
                <w:szCs w:val="32"/>
              </w:rPr>
              <w:t>/</w:t>
            </w:r>
            <w:r>
              <w:rPr>
                <w:rFonts w:hint="eastAsia" w:ascii="黑体" w:hAnsi="黑体" w:eastAsia="黑体" w:cs="黑体"/>
                <w:color w:val="000000"/>
                <w:sz w:val="32"/>
                <w:szCs w:val="32"/>
              </w:rPr>
              <w:t>严继敏</w:t>
            </w:r>
          </w:p>
        </w:tc>
        <w:tc>
          <w:tcPr>
            <w:tcW w:w="1135" w:type="dxa"/>
            <w:tcBorders>
              <w:top w:val="nil"/>
              <w:left w:val="nil"/>
              <w:bottom w:val="nil"/>
              <w:right w:val="nil"/>
            </w:tcBorders>
            <w:noWrap w:val="0"/>
            <w:vAlign w:val="bottom"/>
          </w:tcPr>
          <w:p w14:paraId="357C5514">
            <w:pPr>
              <w:spacing w:line="240" w:lineRule="auto"/>
              <w:jc w:val="center"/>
              <w:rPr>
                <w:rFonts w:eastAsia="黑体"/>
                <w:sz w:val="36"/>
                <w:szCs w:val="22"/>
              </w:rPr>
            </w:pPr>
            <w:r>
              <w:rPr>
                <w:rFonts w:eastAsia="黑体"/>
                <w:kern w:val="10"/>
                <w:sz w:val="36"/>
                <w:szCs w:val="32"/>
                <w:lang w:bidi="ar"/>
              </w:rPr>
              <w:t>职称</w:t>
            </w:r>
          </w:p>
        </w:tc>
        <w:tc>
          <w:tcPr>
            <w:tcW w:w="2304" w:type="dxa"/>
            <w:tcBorders>
              <w:left w:val="nil"/>
              <w:right w:val="nil"/>
            </w:tcBorders>
            <w:noWrap w:val="0"/>
            <w:vAlign w:val="bottom"/>
          </w:tcPr>
          <w:p w14:paraId="0ED5015C">
            <w:pPr>
              <w:spacing w:line="240" w:lineRule="auto"/>
              <w:jc w:val="center"/>
              <w:rPr>
                <w:rFonts w:hint="eastAsia" w:ascii="黑体" w:hAnsi="黑体" w:eastAsia="黑体"/>
                <w:color w:val="000000"/>
                <w:kern w:val="2"/>
                <w:sz w:val="32"/>
                <w:szCs w:val="32"/>
                <w:lang w:val="en-US" w:eastAsia="zh-CN" w:bidi="ar-SA"/>
              </w:rPr>
            </w:pPr>
            <w:r>
              <w:rPr>
                <w:rFonts w:hint="eastAsia" w:ascii="Times New Roman" w:hAnsi="Times New Roman" w:eastAsia="黑体" w:cs="Times New Roman"/>
                <w:sz w:val="32"/>
                <w:szCs w:val="32"/>
                <w:lang w:val="en-US" w:eastAsia="zh-CN"/>
              </w:rPr>
              <w:t>副教授</w:t>
            </w:r>
            <w:r>
              <w:rPr>
                <w:rFonts w:hint="default" w:ascii="Times New Roman" w:hAnsi="Times New Roman" w:eastAsia="黑体" w:cs="Times New Roman"/>
                <w:color w:val="000000"/>
                <w:sz w:val="32"/>
                <w:szCs w:val="32"/>
              </w:rPr>
              <w:t>/</w:t>
            </w:r>
            <w:r>
              <w:rPr>
                <w:rFonts w:hint="eastAsia" w:eastAsia="黑体" w:cs="Times New Roman"/>
                <w:color w:val="000000"/>
                <w:sz w:val="32"/>
                <w:szCs w:val="32"/>
                <w:lang w:val="en-US" w:eastAsia="zh-CN"/>
              </w:rPr>
              <w:t>高级</w:t>
            </w:r>
            <w:r>
              <w:rPr>
                <w:rFonts w:hint="eastAsia" w:ascii="黑体" w:hAnsi="黑体" w:eastAsia="黑体"/>
                <w:color w:val="000000"/>
                <w:sz w:val="32"/>
                <w:szCs w:val="32"/>
                <w:lang w:val="en-US" w:eastAsia="zh-CN"/>
              </w:rPr>
              <w:t>工程师</w:t>
            </w:r>
          </w:p>
        </w:tc>
      </w:tr>
      <w:tr w14:paraId="3F2AC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1838" w:type="dxa"/>
            <w:tcBorders>
              <w:top w:val="nil"/>
              <w:left w:val="nil"/>
              <w:bottom w:val="nil"/>
              <w:right w:val="nil"/>
            </w:tcBorders>
            <w:noWrap w:val="0"/>
            <w:vAlign w:val="bottom"/>
          </w:tcPr>
          <w:p w14:paraId="384F81BC">
            <w:pPr>
              <w:spacing w:line="240" w:lineRule="auto"/>
              <w:jc w:val="both"/>
              <w:rPr>
                <w:rFonts w:eastAsia="黑体"/>
                <w:sz w:val="36"/>
                <w:szCs w:val="22"/>
              </w:rPr>
            </w:pPr>
            <w:r>
              <w:rPr>
                <w:rFonts w:eastAsia="黑体"/>
                <w:kern w:val="10"/>
                <w:sz w:val="36"/>
                <w:szCs w:val="32"/>
                <w:lang w:bidi="ar"/>
              </w:rPr>
              <w:t>完成时间</w:t>
            </w:r>
          </w:p>
        </w:tc>
        <w:tc>
          <w:tcPr>
            <w:tcW w:w="6132" w:type="dxa"/>
            <w:gridSpan w:val="3"/>
            <w:tcBorders>
              <w:top w:val="nil"/>
              <w:left w:val="nil"/>
              <w:right w:val="nil"/>
            </w:tcBorders>
            <w:noWrap w:val="0"/>
            <w:vAlign w:val="bottom"/>
          </w:tcPr>
          <w:p w14:paraId="044247AE">
            <w:pPr>
              <w:spacing w:line="240" w:lineRule="auto"/>
              <w:jc w:val="center"/>
            </w:pPr>
            <w:r>
              <w:rPr>
                <w:rFonts w:hint="eastAsia" w:eastAsia="黑体"/>
                <w:sz w:val="32"/>
                <w:szCs w:val="32"/>
                <w:lang w:val="en-US" w:eastAsia="zh-CN"/>
              </w:rPr>
              <w:t>2025</w:t>
            </w:r>
            <w:r>
              <w:rPr>
                <w:rFonts w:eastAsia="黑体"/>
                <w:sz w:val="32"/>
                <w:szCs w:val="32"/>
              </w:rPr>
              <w:t xml:space="preserve">年      </w:t>
            </w:r>
            <w:r>
              <w:rPr>
                <w:rFonts w:hint="eastAsia" w:eastAsia="黑体"/>
                <w:sz w:val="32"/>
                <w:szCs w:val="32"/>
                <w:lang w:val="en-US" w:eastAsia="zh-CN"/>
              </w:rPr>
              <w:t>5</w:t>
            </w:r>
            <w:r>
              <w:rPr>
                <w:rFonts w:eastAsia="黑体"/>
                <w:sz w:val="32"/>
                <w:szCs w:val="32"/>
              </w:rPr>
              <w:t xml:space="preserve">月     </w:t>
            </w:r>
            <w:r>
              <w:rPr>
                <w:rFonts w:hint="eastAsia" w:eastAsia="黑体"/>
                <w:sz w:val="32"/>
                <w:szCs w:val="32"/>
                <w:lang w:val="en-US" w:eastAsia="zh-CN"/>
              </w:rPr>
              <w:t>17</w:t>
            </w:r>
            <w:bookmarkStart w:id="84" w:name="_GoBack"/>
            <w:bookmarkEnd w:id="84"/>
            <w:r>
              <w:rPr>
                <w:rFonts w:eastAsia="黑体"/>
                <w:sz w:val="32"/>
                <w:szCs w:val="32"/>
              </w:rPr>
              <w:t>日</w:t>
            </w:r>
          </w:p>
        </w:tc>
      </w:tr>
    </w:tbl>
    <w:p w14:paraId="6DF43E55">
      <w:pPr>
        <w:topLinePunct/>
        <w:spacing w:line="440" w:lineRule="exact"/>
        <w:ind w:firstLine="440"/>
        <w:rPr>
          <w:rFonts w:eastAsia="方正书宋简体"/>
          <w:kern w:val="10"/>
          <w:sz w:val="22"/>
          <w:szCs w:val="22"/>
        </w:rPr>
      </w:pPr>
    </w:p>
    <w:p w14:paraId="5D6567FE">
      <w:pPr>
        <w:topLinePunct/>
        <w:spacing w:line="440" w:lineRule="exact"/>
        <w:ind w:firstLine="440"/>
        <w:rPr>
          <w:rFonts w:eastAsia="方正书宋简体"/>
          <w:kern w:val="10"/>
          <w:sz w:val="22"/>
          <w:szCs w:val="22"/>
        </w:rPr>
        <w:sectPr>
          <w:footerReference r:id="rId8" w:type="first"/>
          <w:headerReference r:id="rId5" w:type="default"/>
          <w:footerReference r:id="rId6" w:type="default"/>
          <w:footerReference r:id="rId7" w:type="even"/>
          <w:pgSz w:w="11906" w:h="16838"/>
          <w:pgMar w:top="2268" w:right="1418" w:bottom="1418" w:left="1418" w:header="851" w:footer="851" w:gutter="0"/>
          <w:cols w:space="720" w:num="1"/>
          <w:docGrid w:type="lines" w:linePitch="326" w:charSpace="0"/>
        </w:sectPr>
      </w:pPr>
    </w:p>
    <w:p w14:paraId="099BAC3E">
      <w:pPr>
        <w:pStyle w:val="169"/>
        <w:rPr>
          <w:rFonts w:ascii="Times New Roman" w:hAnsi="Times New Roman" w:cs="Times New Roman"/>
          <w:szCs w:val="36"/>
        </w:rPr>
      </w:pPr>
      <w:r>
        <w:rPr>
          <w:rFonts w:ascii="Times New Roman" w:hAnsi="Times New Roman" w:cs="Times New Roman"/>
        </w:rPr>
        <w:t>原创性声明</w:t>
      </w:r>
    </w:p>
    <w:p w14:paraId="6BE01C7C">
      <w:pPr>
        <w:tabs>
          <w:tab w:val="left" w:pos="377"/>
        </w:tabs>
        <w:ind w:firstLine="600" w:firstLineChars="200"/>
        <w:rPr>
          <w:color w:val="000000"/>
          <w:sz w:val="30"/>
          <w:szCs w:val="30"/>
        </w:rPr>
      </w:pPr>
      <w:r>
        <w:rPr>
          <w:color w:val="000000"/>
          <w:sz w:val="30"/>
          <w:szCs w:val="30"/>
        </w:rPr>
        <w:t>本人郑重声明：本人所呈交的毕业设计（论文），是在指导老师的指导下独立进行研究所取得的成果。毕业设计（论文）中凡引用他人已经发表或未发表的成果、数据、观点等，均已明确注明出处。除文中已经注明引用的内容外，不包含任何其他个人或集体已经发表或撰写过的科研成果。对本文的研究成果做出重要贡献的个人和集体，均已在文中以明确方式标明。</w:t>
      </w:r>
    </w:p>
    <w:p w14:paraId="1E4145F4">
      <w:pPr>
        <w:tabs>
          <w:tab w:val="left" w:pos="377"/>
        </w:tabs>
        <w:ind w:firstLine="600"/>
        <w:rPr>
          <w:color w:val="000000"/>
          <w:sz w:val="30"/>
          <w:szCs w:val="30"/>
        </w:rPr>
      </w:pPr>
    </w:p>
    <w:p w14:paraId="722C50C6">
      <w:pPr>
        <w:tabs>
          <w:tab w:val="left" w:pos="377"/>
        </w:tabs>
        <w:ind w:firstLine="600" w:firstLineChars="200"/>
        <w:rPr>
          <w:color w:val="000000"/>
          <w:sz w:val="30"/>
          <w:szCs w:val="30"/>
        </w:rPr>
      </w:pPr>
      <w:r>
        <w:rPr>
          <w:color w:val="000000"/>
          <w:sz w:val="30"/>
          <w:szCs w:val="30"/>
        </w:rPr>
        <w:t>本声明的法律责任由本人承担。</w:t>
      </w:r>
    </w:p>
    <w:p w14:paraId="07EAA5EA">
      <w:pPr>
        <w:tabs>
          <w:tab w:val="left" w:pos="377"/>
        </w:tabs>
        <w:ind w:firstLine="600"/>
        <w:rPr>
          <w:color w:val="000000"/>
          <w:sz w:val="30"/>
          <w:szCs w:val="30"/>
        </w:rPr>
      </w:pPr>
    </w:p>
    <w:p w14:paraId="13C22FC9">
      <w:pPr>
        <w:tabs>
          <w:tab w:val="left" w:pos="377"/>
        </w:tabs>
        <w:ind w:firstLine="600"/>
        <w:rPr>
          <w:color w:val="000000"/>
          <w:sz w:val="30"/>
          <w:szCs w:val="30"/>
        </w:rPr>
      </w:pPr>
    </w:p>
    <w:p w14:paraId="3BAF2CB1">
      <w:pPr>
        <w:tabs>
          <w:tab w:val="left" w:pos="377"/>
        </w:tabs>
        <w:spacing w:line="360" w:lineRule="auto"/>
        <w:ind w:firstLine="600" w:firstLineChars="200"/>
        <w:rPr>
          <w:color w:val="000000"/>
          <w:sz w:val="30"/>
          <w:szCs w:val="30"/>
        </w:rPr>
      </w:pPr>
      <w:r>
        <w:rPr>
          <w:color w:val="000000"/>
          <w:sz w:val="30"/>
          <w:szCs w:val="30"/>
        </w:rPr>
        <w:t>论文作者签名：</w:t>
      </w:r>
      <w:r>
        <w:rPr>
          <w:color w:val="000000"/>
          <w:sz w:val="30"/>
          <w:szCs w:val="30"/>
        </w:rPr>
        <w:drawing>
          <wp:inline distT="0" distB="0" distL="114300" distR="114300">
            <wp:extent cx="671195" cy="287020"/>
            <wp:effectExtent l="0" t="0" r="0" b="5080"/>
            <wp:docPr id="23" name="图片 23" descr="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签名"/>
                    <pic:cNvPicPr>
                      <a:picLocks noChangeAspect="1"/>
                    </pic:cNvPicPr>
                  </pic:nvPicPr>
                  <pic:blipFill>
                    <a:blip r:embed="rId19"/>
                    <a:stretch>
                      <a:fillRect/>
                    </a:stretch>
                  </pic:blipFill>
                  <pic:spPr>
                    <a:xfrm>
                      <a:off x="0" y="0"/>
                      <a:ext cx="671195" cy="287020"/>
                    </a:xfrm>
                    <a:prstGeom prst="rect">
                      <a:avLst/>
                    </a:prstGeom>
                  </pic:spPr>
                </pic:pic>
              </a:graphicData>
            </a:graphic>
          </wp:inline>
        </w:drawing>
      </w:r>
      <w:r>
        <w:rPr>
          <w:color w:val="000000"/>
          <w:sz w:val="30"/>
          <w:szCs w:val="30"/>
        </w:rPr>
        <w:t xml:space="preserve">            日  期：</w:t>
      </w:r>
      <w:r>
        <w:rPr>
          <w:rFonts w:hint="eastAsia"/>
          <w:color w:val="000000"/>
          <w:sz w:val="30"/>
          <w:szCs w:val="30"/>
          <w:lang w:val="en-US" w:eastAsia="zh-CN"/>
        </w:rPr>
        <w:t>2025年5月17日</w:t>
      </w:r>
      <w:r>
        <w:rPr>
          <w:color w:val="000000"/>
          <w:sz w:val="30"/>
          <w:szCs w:val="30"/>
        </w:rPr>
        <w:t xml:space="preserve">  </w:t>
      </w:r>
    </w:p>
    <w:p w14:paraId="1DC9CCD4">
      <w:pPr>
        <w:tabs>
          <w:tab w:val="left" w:pos="377"/>
        </w:tabs>
        <w:ind w:firstLine="600" w:firstLineChars="200"/>
        <w:rPr>
          <w:color w:val="000000"/>
          <w:sz w:val="30"/>
          <w:szCs w:val="30"/>
        </w:rPr>
      </w:pPr>
      <w:r>
        <w:rPr>
          <w:color w:val="000000"/>
          <w:sz w:val="30"/>
          <w:szCs w:val="30"/>
        </w:rPr>
        <w:t xml:space="preserve">                 </w:t>
      </w:r>
    </w:p>
    <w:p w14:paraId="7FA4042B">
      <w:pPr>
        <w:tabs>
          <w:tab w:val="left" w:pos="377"/>
        </w:tabs>
        <w:ind w:firstLine="600"/>
        <w:rPr>
          <w:color w:val="000000"/>
          <w:sz w:val="30"/>
          <w:szCs w:val="30"/>
        </w:rPr>
      </w:pPr>
    </w:p>
    <w:p w14:paraId="2AD5F751">
      <w:pPr>
        <w:tabs>
          <w:tab w:val="left" w:pos="377"/>
        </w:tabs>
        <w:ind w:firstLine="480"/>
        <w:rPr>
          <w:color w:val="000000"/>
        </w:rPr>
      </w:pPr>
    </w:p>
    <w:p w14:paraId="72D625C2">
      <w:pPr>
        <w:tabs>
          <w:tab w:val="left" w:pos="377"/>
        </w:tabs>
        <w:ind w:firstLine="480"/>
        <w:rPr>
          <w:color w:val="000000"/>
        </w:rPr>
      </w:pPr>
    </w:p>
    <w:p w14:paraId="4CB2DF0C">
      <w:pPr>
        <w:tabs>
          <w:tab w:val="left" w:pos="377"/>
        </w:tabs>
        <w:ind w:firstLine="480"/>
        <w:rPr>
          <w:color w:val="000000"/>
        </w:rPr>
      </w:pPr>
    </w:p>
    <w:p w14:paraId="7FB2BA93">
      <w:pPr>
        <w:tabs>
          <w:tab w:val="left" w:pos="377"/>
        </w:tabs>
        <w:ind w:firstLine="480"/>
      </w:pPr>
    </w:p>
    <w:p w14:paraId="27C9E41C">
      <w:pPr>
        <w:ind w:firstLine="480"/>
        <w:sectPr>
          <w:headerReference r:id="rId9" w:type="default"/>
          <w:pgSz w:w="11906" w:h="16838"/>
          <w:pgMar w:top="2268" w:right="1418" w:bottom="1418" w:left="1418" w:header="851" w:footer="851" w:gutter="0"/>
          <w:cols w:space="720" w:num="1"/>
          <w:docGrid w:type="lines" w:linePitch="326" w:charSpace="0"/>
        </w:sectPr>
      </w:pPr>
    </w:p>
    <w:p w14:paraId="21F26E85">
      <w:pPr>
        <w:pStyle w:val="170"/>
        <w:rPr>
          <w:rFonts w:ascii="Times New Roman" w:hAnsi="Times New Roman" w:cs="Times New Roman"/>
        </w:rPr>
      </w:pPr>
      <w:r>
        <w:rPr>
          <w:rFonts w:ascii="Times New Roman" w:hAnsi="Times New Roman" w:cs="Times New Roman"/>
        </w:rPr>
        <w:t>关于使用授权的声明</w:t>
      </w:r>
    </w:p>
    <w:p w14:paraId="4ECADD9B">
      <w:pPr>
        <w:tabs>
          <w:tab w:val="left" w:pos="377"/>
        </w:tabs>
        <w:ind w:firstLine="600" w:firstLineChars="200"/>
        <w:rPr>
          <w:color w:val="000000"/>
          <w:sz w:val="30"/>
          <w:szCs w:val="30"/>
        </w:rPr>
      </w:pPr>
      <w:r>
        <w:rPr>
          <w:color w:val="000000"/>
          <w:sz w:val="30"/>
          <w:szCs w:val="30"/>
        </w:rPr>
        <w:t>本人在指导老师指导下所完成的毕业设计（论文）及相关的资料（包括图纸、试验记录、原始数据、实物照片、图片、录音带、设计手稿等），知识产权归属成都大学。本人完全了解成都大学有关保存、使用毕业设计（论文）的规定，本人授权成都大学可以将本毕业设计（论文）的全部或部分内容编入有关数据库进行检索，可以采用任何复制手段保存和汇编本毕业设计（论文）。如果发表相关成果，一定征得指导教师同意，且第一署名单位为成都大学。本人离校后使用毕业设计（论文）或与该论文直接相关的学术论文或成果时，第一署名单位仍然为成都大学。</w:t>
      </w:r>
    </w:p>
    <w:p w14:paraId="3ABB52A1">
      <w:pPr>
        <w:tabs>
          <w:tab w:val="left" w:pos="377"/>
        </w:tabs>
        <w:ind w:firstLine="600" w:firstLineChars="200"/>
        <w:rPr>
          <w:rFonts w:ascii="Times New Roman" w:hAnsi="Times New Roman" w:eastAsia="宋体" w:cs="Times New Roman"/>
          <w:color w:val="000000"/>
          <w:sz w:val="30"/>
          <w:szCs w:val="30"/>
        </w:rPr>
      </w:pPr>
      <w:r>
        <w:rPr>
          <w:rFonts w:ascii="Times New Roman" w:hAnsi="Times New Roman" w:eastAsia="宋体" w:cs="Times New Roman"/>
          <w:color w:val="000000"/>
          <w:sz w:val="30"/>
          <w:szCs w:val="30"/>
        </w:rPr>
        <w:t>本毕业设计（论文）内容不涉及国家秘密、商业秘密及其他需要保密的内容，适用于上述授权。</w:t>
      </w:r>
    </w:p>
    <w:p w14:paraId="07CC3389">
      <w:pPr>
        <w:tabs>
          <w:tab w:val="left" w:pos="377"/>
        </w:tabs>
        <w:ind w:firstLine="600"/>
        <w:rPr>
          <w:color w:val="000000"/>
          <w:sz w:val="30"/>
          <w:szCs w:val="30"/>
        </w:rPr>
      </w:pPr>
    </w:p>
    <w:p w14:paraId="7C6FEB86">
      <w:pPr>
        <w:tabs>
          <w:tab w:val="left" w:pos="377"/>
        </w:tabs>
        <w:spacing w:line="360" w:lineRule="auto"/>
        <w:ind w:firstLine="600" w:firstLineChars="200"/>
        <w:rPr>
          <w:color w:val="000000"/>
          <w:sz w:val="30"/>
          <w:szCs w:val="30"/>
        </w:rPr>
      </w:pPr>
      <w:r>
        <w:rPr>
          <w:color w:val="000000"/>
          <w:sz w:val="30"/>
          <w:szCs w:val="30"/>
        </w:rPr>
        <w:t>论文作者签名：</w:t>
      </w:r>
      <w:r>
        <w:rPr>
          <w:color w:val="000000"/>
          <w:sz w:val="30"/>
          <w:szCs w:val="30"/>
        </w:rPr>
        <w:drawing>
          <wp:inline distT="0" distB="0" distL="114300" distR="114300">
            <wp:extent cx="671195" cy="287020"/>
            <wp:effectExtent l="0" t="0" r="0" b="5080"/>
            <wp:docPr id="22" name="图片 22" descr="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签名"/>
                    <pic:cNvPicPr>
                      <a:picLocks noChangeAspect="1"/>
                    </pic:cNvPicPr>
                  </pic:nvPicPr>
                  <pic:blipFill>
                    <a:blip r:embed="rId19"/>
                    <a:stretch>
                      <a:fillRect/>
                    </a:stretch>
                  </pic:blipFill>
                  <pic:spPr>
                    <a:xfrm>
                      <a:off x="0" y="0"/>
                      <a:ext cx="671195" cy="287020"/>
                    </a:xfrm>
                    <a:prstGeom prst="rect">
                      <a:avLst/>
                    </a:prstGeom>
                  </pic:spPr>
                </pic:pic>
              </a:graphicData>
            </a:graphic>
          </wp:inline>
        </w:drawing>
      </w:r>
      <w:r>
        <w:rPr>
          <w:color w:val="000000"/>
          <w:sz w:val="30"/>
          <w:szCs w:val="30"/>
        </w:rPr>
        <w:t xml:space="preserve">            日  期：</w:t>
      </w:r>
      <w:r>
        <w:rPr>
          <w:rFonts w:hint="eastAsia"/>
          <w:color w:val="000000"/>
          <w:sz w:val="30"/>
          <w:szCs w:val="30"/>
          <w:lang w:val="en-US" w:eastAsia="zh-CN"/>
        </w:rPr>
        <w:t>2025年5月17日</w:t>
      </w:r>
      <w:r>
        <w:rPr>
          <w:color w:val="000000"/>
          <w:sz w:val="30"/>
          <w:szCs w:val="30"/>
        </w:rPr>
        <w:t xml:space="preserve">  </w:t>
      </w:r>
    </w:p>
    <w:p w14:paraId="5CE4AB3F">
      <w:pPr>
        <w:tabs>
          <w:tab w:val="left" w:pos="377"/>
        </w:tabs>
        <w:spacing w:line="360" w:lineRule="auto"/>
        <w:ind w:firstLine="600" w:firstLineChars="200"/>
        <w:rPr>
          <w:color w:val="000000"/>
          <w:sz w:val="30"/>
          <w:szCs w:val="30"/>
        </w:rPr>
      </w:pPr>
      <w:r>
        <w:rPr>
          <w:color w:val="000000"/>
          <w:sz w:val="30"/>
          <w:szCs w:val="30"/>
        </w:rPr>
        <w:t xml:space="preserve">              </w:t>
      </w:r>
    </w:p>
    <w:p w14:paraId="1A9C2A1F">
      <w:pPr>
        <w:tabs>
          <w:tab w:val="left" w:pos="377"/>
        </w:tabs>
        <w:spacing w:line="360" w:lineRule="auto"/>
        <w:ind w:firstLine="600" w:firstLineChars="200"/>
        <w:rPr>
          <w:color w:val="000000"/>
          <w:sz w:val="30"/>
          <w:szCs w:val="30"/>
        </w:rPr>
      </w:pPr>
      <w:r>
        <w:rPr>
          <w:color w:val="000000"/>
          <w:sz w:val="30"/>
          <w:szCs w:val="30"/>
        </w:rPr>
        <w:t xml:space="preserve">指导教师签名： </w:t>
      </w:r>
      <w:r>
        <w:rPr>
          <w:color w:val="000000"/>
          <w:sz w:val="30"/>
          <w:szCs w:val="30"/>
        </w:rPr>
        <w:drawing>
          <wp:inline distT="0" distB="0" distL="0" distR="0">
            <wp:extent cx="596900" cy="367030"/>
            <wp:effectExtent l="0" t="0" r="0" b="1270"/>
            <wp:docPr id="2118141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41202" name="图片 1"/>
                    <pic:cNvPicPr>
                      <a:picLocks noChangeAspect="1" noChangeArrowheads="1"/>
                    </pic:cNvPicPr>
                  </pic:nvPicPr>
                  <pic:blipFill>
                    <a:blip r:embed="rId20" cstate="print">
                      <a:lum contrast="6000"/>
                      <a:extLst>
                        <a:ext uri="{28A0092B-C50C-407E-A947-70E740481C1C}">
                          <a14:useLocalDpi xmlns:a14="http://schemas.microsoft.com/office/drawing/2010/main" val="0"/>
                        </a:ext>
                      </a:extLst>
                    </a:blip>
                    <a:srcRect t="10903"/>
                    <a:stretch>
                      <a:fillRect/>
                    </a:stretch>
                  </pic:blipFill>
                  <pic:spPr>
                    <a:xfrm>
                      <a:off x="0" y="0"/>
                      <a:ext cx="596900" cy="367030"/>
                    </a:xfrm>
                    <a:prstGeom prst="rect">
                      <a:avLst/>
                    </a:prstGeom>
                    <a:noFill/>
                    <a:ln>
                      <a:noFill/>
                    </a:ln>
                  </pic:spPr>
                </pic:pic>
              </a:graphicData>
            </a:graphic>
          </wp:inline>
        </w:drawing>
      </w:r>
      <w:r>
        <w:rPr>
          <w:color w:val="000000"/>
          <w:sz w:val="30"/>
          <w:szCs w:val="30"/>
        </w:rPr>
        <w:drawing>
          <wp:inline distT="0" distB="0" distL="0" distR="0">
            <wp:extent cx="742315" cy="267970"/>
            <wp:effectExtent l="0" t="0" r="6985" b="11430"/>
            <wp:docPr id="3848348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34851" name="图片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742315" cy="267970"/>
                    </a:xfrm>
                    <a:prstGeom prst="rect">
                      <a:avLst/>
                    </a:prstGeom>
                    <a:noFill/>
                    <a:ln>
                      <a:noFill/>
                    </a:ln>
                  </pic:spPr>
                </pic:pic>
              </a:graphicData>
            </a:graphic>
          </wp:inline>
        </w:drawing>
      </w:r>
      <w:r>
        <w:rPr>
          <w:color w:val="000000"/>
          <w:sz w:val="30"/>
          <w:szCs w:val="30"/>
        </w:rPr>
        <w:t xml:space="preserve">   </w:t>
      </w:r>
      <w:r>
        <w:rPr>
          <w:rFonts w:hint="eastAsia"/>
          <w:color w:val="000000"/>
          <w:sz w:val="30"/>
          <w:szCs w:val="30"/>
          <w:lang w:val="en-US" w:eastAsia="zh-CN"/>
        </w:rPr>
        <w:t xml:space="preserve"> </w:t>
      </w:r>
      <w:r>
        <w:rPr>
          <w:color w:val="000000"/>
          <w:sz w:val="30"/>
          <w:szCs w:val="30"/>
        </w:rPr>
        <w:t>日  期：</w:t>
      </w:r>
      <w:r>
        <w:rPr>
          <w:rFonts w:hint="eastAsia"/>
          <w:color w:val="000000"/>
          <w:sz w:val="30"/>
          <w:szCs w:val="30"/>
          <w:lang w:val="en-US" w:eastAsia="zh-CN"/>
        </w:rPr>
        <w:t>2025年5月17日</w:t>
      </w:r>
      <w:r>
        <w:rPr>
          <w:color w:val="000000"/>
          <w:sz w:val="30"/>
          <w:szCs w:val="30"/>
        </w:rPr>
        <w:t xml:space="preserve">                </w:t>
      </w:r>
    </w:p>
    <w:p w14:paraId="21392363">
      <w:pPr>
        <w:tabs>
          <w:tab w:val="left" w:pos="377"/>
        </w:tabs>
        <w:spacing w:line="360" w:lineRule="auto"/>
        <w:ind w:firstLine="480"/>
        <w:jc w:val="center"/>
      </w:pPr>
    </w:p>
    <w:p w14:paraId="46983A8B">
      <w:pPr>
        <w:ind w:firstLine="480"/>
      </w:pPr>
    </w:p>
    <w:p w14:paraId="5457A7D8">
      <w:pPr>
        <w:ind w:firstLine="480"/>
      </w:pPr>
    </w:p>
    <w:p w14:paraId="6E49A152">
      <w:pPr>
        <w:ind w:firstLine="480"/>
        <w:sectPr>
          <w:headerReference r:id="rId10" w:type="default"/>
          <w:pgSz w:w="11906" w:h="16838"/>
          <w:pgMar w:top="2268" w:right="1418" w:bottom="1418" w:left="1418" w:header="851" w:footer="851" w:gutter="0"/>
          <w:cols w:space="720" w:num="1"/>
          <w:docGrid w:type="lines" w:linePitch="326" w:charSpace="0"/>
        </w:sectPr>
      </w:pPr>
    </w:p>
    <w:p w14:paraId="4174FEC7">
      <w:pPr>
        <w:pStyle w:val="168"/>
        <w:bidi w:val="0"/>
        <w:rPr>
          <w:sz w:val="36"/>
          <w:szCs w:val="36"/>
        </w:rPr>
      </w:pPr>
      <w:r>
        <w:rPr>
          <w:rFonts w:hint="eastAsia"/>
          <w:sz w:val="36"/>
          <w:szCs w:val="36"/>
        </w:rPr>
        <w:t>基于</w:t>
      </w:r>
      <w:r>
        <w:rPr>
          <w:rFonts w:hint="default" w:ascii="Times New Roman" w:hAnsi="Times New Roman" w:cs="Times New Roman"/>
          <w:sz w:val="36"/>
          <w:szCs w:val="36"/>
        </w:rPr>
        <w:t>Python</w:t>
      </w:r>
      <w:r>
        <w:rPr>
          <w:rFonts w:hint="eastAsia"/>
          <w:sz w:val="36"/>
          <w:szCs w:val="36"/>
        </w:rPr>
        <w:t>爬虫的反事实评论数据分析系统的设计与实现</w:t>
      </w:r>
    </w:p>
    <w:p w14:paraId="3C60AC4F">
      <w:pPr>
        <w:spacing w:after="240"/>
        <w:ind w:firstLine="960" w:firstLineChars="400"/>
        <w:rPr>
          <w:rFonts w:hint="default" w:ascii="Times New Roman" w:hAnsi="Times New Roman" w:eastAsia="楷体" w:cs="Times New Roman"/>
          <w:kern w:val="0"/>
        </w:rPr>
      </w:pPr>
      <w:r>
        <w:rPr>
          <w:rFonts w:eastAsia="楷体"/>
          <w:kern w:val="0"/>
        </w:rPr>
        <w:t>专业：</w:t>
      </w:r>
      <w:r>
        <w:rPr>
          <w:rFonts w:hint="eastAsia" w:eastAsia="楷体"/>
          <w:kern w:val="0"/>
          <w:lang w:val="en-US" w:eastAsia="zh-CN"/>
        </w:rPr>
        <w:t>网络工程</w:t>
      </w:r>
      <w:r>
        <w:rPr>
          <w:rFonts w:eastAsia="楷体"/>
          <w:kern w:val="0"/>
        </w:rPr>
        <w:t xml:space="preserve">   </w:t>
      </w:r>
      <w:r>
        <w:rPr>
          <w:rFonts w:hint="eastAsia" w:eastAsia="楷体"/>
          <w:kern w:val="0"/>
          <w:lang w:val="en-US" w:eastAsia="zh-CN"/>
        </w:rPr>
        <w:t xml:space="preserve">                  </w:t>
      </w:r>
      <w:r>
        <w:rPr>
          <w:rFonts w:eastAsia="楷体"/>
          <w:kern w:val="0"/>
        </w:rPr>
        <w:t>学</w:t>
      </w:r>
      <w:r>
        <w:rPr>
          <w:rFonts w:hint="eastAsia" w:eastAsia="楷体"/>
          <w:kern w:val="0"/>
          <w:lang w:val="en-US" w:eastAsia="zh-CN"/>
        </w:rPr>
        <w:t xml:space="preserve">    </w:t>
      </w:r>
      <w:r>
        <w:rPr>
          <w:rFonts w:eastAsia="楷体"/>
          <w:kern w:val="0"/>
        </w:rPr>
        <w:t>号：</w:t>
      </w:r>
      <w:r>
        <w:rPr>
          <w:rFonts w:hint="default" w:ascii="Times New Roman" w:hAnsi="Times New Roman" w:eastAsia="楷体" w:cs="Times New Roman"/>
          <w:kern w:val="0"/>
        </w:rPr>
        <w:t>202110420110</w:t>
      </w:r>
    </w:p>
    <w:p w14:paraId="6BDD6E1E">
      <w:pPr>
        <w:spacing w:after="240"/>
        <w:ind w:firstLine="960" w:firstLineChars="400"/>
        <w:rPr>
          <w:rFonts w:eastAsia="楷体"/>
          <w:sz w:val="21"/>
          <w:szCs w:val="21"/>
        </w:rPr>
      </w:pPr>
      <w:r>
        <w:rPr>
          <w:rFonts w:eastAsia="楷体"/>
          <w:kern w:val="0"/>
        </w:rPr>
        <w:t>学生：</w:t>
      </w:r>
      <w:r>
        <w:rPr>
          <w:rFonts w:hint="eastAsia" w:eastAsia="楷体"/>
          <w:kern w:val="0"/>
          <w:lang w:val="en-US" w:eastAsia="zh-CN"/>
        </w:rPr>
        <w:t>王照宇</w:t>
      </w:r>
      <w:r>
        <w:rPr>
          <w:rFonts w:eastAsia="楷体"/>
          <w:kern w:val="0"/>
        </w:rPr>
        <w:t xml:space="preserve">                       指导教师：</w:t>
      </w:r>
      <w:r>
        <w:rPr>
          <w:rFonts w:hint="eastAsia" w:ascii="楷体" w:hAnsi="楷体" w:eastAsia="楷体" w:cs="楷体"/>
          <w:color w:val="000000"/>
          <w:sz w:val="24"/>
          <w:szCs w:val="24"/>
          <w:lang w:val="en-US" w:eastAsia="zh-CN"/>
        </w:rPr>
        <w:t>韩祺祎</w:t>
      </w:r>
      <w:r>
        <w:rPr>
          <w:rFonts w:hint="default" w:ascii="Times New Roman" w:hAnsi="Times New Roman" w:eastAsia="楷体" w:cs="Times New Roman"/>
          <w:color w:val="000000"/>
          <w:sz w:val="24"/>
          <w:szCs w:val="24"/>
        </w:rPr>
        <w:t>/</w:t>
      </w:r>
      <w:r>
        <w:rPr>
          <w:rFonts w:hint="eastAsia" w:ascii="楷体" w:hAnsi="楷体" w:eastAsia="楷体" w:cs="楷体"/>
          <w:color w:val="000000"/>
          <w:sz w:val="24"/>
          <w:szCs w:val="24"/>
        </w:rPr>
        <w:t>严继敏</w:t>
      </w:r>
    </w:p>
    <w:p w14:paraId="3BF8E060">
      <w:pPr>
        <w:ind w:firstLine="0" w:firstLineChars="0"/>
        <w:rPr>
          <w:rFonts w:hint="eastAsia"/>
        </w:rPr>
      </w:pPr>
      <w:r>
        <w:rPr>
          <w:rFonts w:hint="eastAsia" w:ascii="黑体" w:hAnsi="黑体" w:eastAsia="黑体" w:cs="黑体"/>
        </w:rPr>
        <w:t>摘要：</w:t>
      </w:r>
      <w:r>
        <w:rPr>
          <w:rFonts w:ascii="宋体" w:hAnsi="宋体" w:eastAsia="宋体" w:cs="宋体"/>
          <w:sz w:val="24"/>
          <w:szCs w:val="24"/>
        </w:rPr>
        <w:t>网络评论中的反事实</w:t>
      </w:r>
      <w:r>
        <w:rPr>
          <w:rFonts w:hint="eastAsia" w:ascii="宋体" w:hAnsi="宋体" w:eastAsia="宋体" w:cs="宋体"/>
          <w:sz w:val="24"/>
          <w:szCs w:val="24"/>
          <w:lang w:val="en-US" w:eastAsia="zh-CN"/>
        </w:rPr>
        <w:t>评论</w:t>
      </w:r>
      <w:r>
        <w:rPr>
          <w:rFonts w:ascii="宋体" w:hAnsi="宋体" w:eastAsia="宋体" w:cs="宋体"/>
          <w:sz w:val="24"/>
          <w:szCs w:val="24"/>
        </w:rPr>
        <w:t>降低了数据的可信度，进而影响消费者的购买决策。本研究开发了一种基于</w:t>
      </w:r>
      <w:r>
        <w:rPr>
          <w:rFonts w:hint="default" w:ascii="Times New Roman" w:hAnsi="Times New Roman" w:eastAsia="宋体" w:cs="Times New Roman"/>
          <w:sz w:val="24"/>
          <w:szCs w:val="24"/>
        </w:rPr>
        <w:t>Python</w:t>
      </w:r>
      <w:r>
        <w:rPr>
          <w:rFonts w:ascii="宋体" w:hAnsi="宋体" w:eastAsia="宋体" w:cs="宋体"/>
          <w:sz w:val="24"/>
          <w:szCs w:val="24"/>
        </w:rPr>
        <w:t>的反事实评论数据分析系统，通过数据采集、处理和模型训练，为评估评论可信度提供了基础。系统首先利用</w:t>
      </w:r>
      <w:r>
        <w:rPr>
          <w:rFonts w:hint="default" w:ascii="Times New Roman" w:hAnsi="Times New Roman" w:eastAsia="宋体" w:cs="Times New Roman"/>
          <w:sz w:val="24"/>
          <w:szCs w:val="24"/>
        </w:rPr>
        <w:t>DrissionPage</w:t>
      </w:r>
      <w:r>
        <w:rPr>
          <w:rFonts w:ascii="宋体" w:hAnsi="宋体" w:eastAsia="宋体" w:cs="宋体"/>
          <w:sz w:val="24"/>
          <w:szCs w:val="24"/>
        </w:rPr>
        <w:t>框架，通过浏览器自动化技术从京东平台高效获取评论数据，结合动态页面交互和</w:t>
      </w:r>
      <w:r>
        <w:rPr>
          <w:rFonts w:hint="default" w:ascii="Times New Roman" w:hAnsi="Times New Roman" w:eastAsia="宋体" w:cs="Times New Roman"/>
          <w:sz w:val="24"/>
          <w:szCs w:val="24"/>
        </w:rPr>
        <w:t>API</w:t>
      </w:r>
      <w:r>
        <w:rPr>
          <w:rFonts w:ascii="宋体" w:hAnsi="宋体" w:eastAsia="宋体" w:cs="宋体"/>
          <w:sz w:val="24"/>
          <w:szCs w:val="24"/>
        </w:rPr>
        <w:t>响应监听，确保数据的广泛覆盖，支持单商品和批量爬取，采集的数据以</w:t>
      </w:r>
      <w:r>
        <w:rPr>
          <w:rFonts w:hint="default" w:ascii="Times New Roman" w:hAnsi="Times New Roman" w:eastAsia="宋体" w:cs="Times New Roman"/>
          <w:sz w:val="24"/>
          <w:szCs w:val="24"/>
        </w:rPr>
        <w:t>CSV</w:t>
      </w:r>
      <w:r>
        <w:rPr>
          <w:rFonts w:ascii="宋体" w:hAnsi="宋体" w:eastAsia="宋体" w:cs="宋体"/>
          <w:sz w:val="24"/>
          <w:szCs w:val="24"/>
        </w:rPr>
        <w:t>格式存储</w:t>
      </w:r>
      <w:r>
        <w:rPr>
          <w:rFonts w:hint="eastAsia" w:ascii="宋体" w:hAnsi="宋体" w:eastAsia="宋体" w:cs="宋体"/>
          <w:sz w:val="24"/>
          <w:szCs w:val="24"/>
          <w:lang w:eastAsia="zh-CN"/>
        </w:rPr>
        <w:t>。</w:t>
      </w:r>
      <w:r>
        <w:rPr>
          <w:rFonts w:ascii="宋体" w:hAnsi="宋体" w:eastAsia="宋体" w:cs="宋体"/>
          <w:sz w:val="24"/>
          <w:szCs w:val="24"/>
        </w:rPr>
        <w:t>随后，通过</w:t>
      </w:r>
      <w:r>
        <w:rPr>
          <w:rFonts w:hint="default" w:ascii="Times New Roman" w:hAnsi="Times New Roman" w:eastAsia="宋体" w:cs="Times New Roman"/>
          <w:sz w:val="24"/>
          <w:szCs w:val="24"/>
        </w:rPr>
        <w:t>DeepSeek API</w:t>
      </w:r>
      <w:r>
        <w:rPr>
          <w:rFonts w:ascii="宋体" w:hAnsi="宋体" w:eastAsia="宋体" w:cs="宋体"/>
          <w:sz w:val="24"/>
          <w:szCs w:val="24"/>
        </w:rPr>
        <w:t>对评论内容和评分进行可信度分析，基于自然语言处理技术评估语言的自然度、情感一致性等特征，生成量化的可信度评分和分析理由，采用多线程和检查点机制提升大规模数据的处理效率。此外，系统使用</w:t>
      </w:r>
      <w:r>
        <w:rPr>
          <w:rFonts w:hint="default" w:ascii="Times New Roman" w:hAnsi="Times New Roman" w:eastAsia="宋体" w:cs="Times New Roman"/>
          <w:sz w:val="24"/>
          <w:szCs w:val="24"/>
        </w:rPr>
        <w:t>Langboat/mengzi-t5-base</w:t>
      </w:r>
      <w:r>
        <w:rPr>
          <w:rFonts w:ascii="宋体" w:hAnsi="宋体" w:eastAsia="宋体" w:cs="宋体"/>
          <w:sz w:val="24"/>
          <w:szCs w:val="24"/>
        </w:rPr>
        <w:t>模型进行训练，构建了评论可信度预测模型，通过深度学习分析评论内容和评分，输出可信度评分及解释，为后续分析提供依据。主程序设计了一个交互式分析系统，集成了爬虫和分析功能，基于</w:t>
      </w:r>
      <w:r>
        <w:rPr>
          <w:rFonts w:hint="default" w:ascii="Times New Roman" w:hAnsi="Times New Roman" w:eastAsia="宋体" w:cs="Times New Roman"/>
          <w:sz w:val="24"/>
          <w:szCs w:val="24"/>
        </w:rPr>
        <w:t>Nicegui</w:t>
      </w:r>
      <w:r>
        <w:rPr>
          <w:rFonts w:ascii="宋体" w:hAnsi="宋体" w:eastAsia="宋体" w:cs="宋体"/>
          <w:sz w:val="24"/>
          <w:szCs w:val="24"/>
        </w:rPr>
        <w:t>框架搭建了直观的界面，展示</w:t>
      </w:r>
      <w:r>
        <w:rPr>
          <w:rFonts w:hint="eastAsia" w:ascii="宋体" w:hAnsi="宋体" w:eastAsia="宋体" w:cs="宋体"/>
          <w:sz w:val="24"/>
          <w:szCs w:val="24"/>
          <w:lang w:val="en-US" w:eastAsia="zh-CN"/>
        </w:rPr>
        <w:t>控制台、</w:t>
      </w:r>
      <w:r>
        <w:rPr>
          <w:rFonts w:ascii="宋体" w:hAnsi="宋体" w:eastAsia="宋体" w:cs="宋体"/>
          <w:sz w:val="24"/>
          <w:szCs w:val="24"/>
        </w:rPr>
        <w:t>原始评论、分析结果、评分分布、评论时间分布和可信度比例</w:t>
      </w:r>
      <w:r>
        <w:rPr>
          <w:rFonts w:hint="eastAsia" w:ascii="宋体" w:hAnsi="宋体" w:eastAsia="宋体" w:cs="宋体"/>
          <w:sz w:val="24"/>
          <w:szCs w:val="24"/>
          <w:lang w:val="en-US" w:eastAsia="zh-CN"/>
        </w:rPr>
        <w:t>六</w:t>
      </w:r>
      <w:r>
        <w:rPr>
          <w:rFonts w:ascii="宋体" w:hAnsi="宋体" w:eastAsia="宋体" w:cs="宋体"/>
          <w:sz w:val="24"/>
          <w:szCs w:val="24"/>
        </w:rPr>
        <w:t>大模块。用户可输入商品</w:t>
      </w:r>
      <w:r>
        <w:rPr>
          <w:rFonts w:hint="default" w:ascii="Times New Roman" w:hAnsi="Times New Roman" w:eastAsia="宋体" w:cs="Times New Roman"/>
          <w:sz w:val="24"/>
          <w:szCs w:val="24"/>
        </w:rPr>
        <w:t>ID</w:t>
      </w:r>
      <w:r>
        <w:rPr>
          <w:rFonts w:ascii="宋体" w:hAnsi="宋体" w:eastAsia="宋体" w:cs="宋体"/>
          <w:sz w:val="24"/>
          <w:szCs w:val="24"/>
        </w:rPr>
        <w:t>启动爬虫，实时查看爬取进度和数据情况。系统通过</w:t>
      </w:r>
      <w:r>
        <w:rPr>
          <w:rFonts w:hint="default" w:ascii="Times New Roman" w:hAnsi="Times New Roman" w:eastAsia="宋体" w:cs="Times New Roman"/>
          <w:sz w:val="24"/>
          <w:szCs w:val="24"/>
        </w:rPr>
        <w:t>T5</w:t>
      </w:r>
      <w:r>
        <w:rPr>
          <w:rFonts w:ascii="宋体" w:hAnsi="宋体" w:eastAsia="宋体" w:cs="宋体"/>
          <w:sz w:val="24"/>
          <w:szCs w:val="24"/>
        </w:rPr>
        <w:t>模型实现批量可信度分析，结合多线程技术高效处理大规模评论数据，输出可信度评分和理由，有效识别评分与内容不符的反事实特征。数据可视化方面，系统采用</w:t>
      </w:r>
      <w:r>
        <w:rPr>
          <w:rFonts w:hint="default" w:ascii="Times New Roman" w:hAnsi="Times New Roman" w:eastAsia="宋体" w:cs="Times New Roman"/>
          <w:sz w:val="24"/>
          <w:szCs w:val="24"/>
        </w:rPr>
        <w:t>eCharts</w:t>
      </w:r>
      <w:r>
        <w:rPr>
          <w:rFonts w:ascii="宋体" w:hAnsi="宋体" w:eastAsia="宋体" w:cs="宋体"/>
          <w:sz w:val="24"/>
          <w:szCs w:val="24"/>
        </w:rPr>
        <w:t>生成动态饼图和折线图，直观呈现分析结果。主程序支持暂停、取消操作及</w:t>
      </w:r>
      <w:r>
        <w:rPr>
          <w:rFonts w:hint="default" w:ascii="Times New Roman" w:hAnsi="Times New Roman" w:eastAsia="宋体" w:cs="Times New Roman"/>
          <w:sz w:val="24"/>
          <w:szCs w:val="24"/>
        </w:rPr>
        <w:t>CSV</w:t>
      </w:r>
      <w:r>
        <w:rPr>
          <w:rFonts w:ascii="宋体" w:hAnsi="宋体" w:eastAsia="宋体" w:cs="宋体"/>
          <w:sz w:val="24"/>
          <w:szCs w:val="24"/>
        </w:rPr>
        <w:t>格式导出，单商品爬取耗时控制在</w:t>
      </w:r>
      <w:r>
        <w:rPr>
          <w:rFonts w:hint="default" w:ascii="Times New Roman" w:hAnsi="Times New Roman" w:eastAsia="宋体" w:cs="Times New Roman"/>
          <w:sz w:val="24"/>
          <w:szCs w:val="24"/>
          <w:lang w:val="en-US" w:eastAsia="zh-CN"/>
        </w:rPr>
        <w:t>3</w:t>
      </w:r>
      <w:r>
        <w:rPr>
          <w:rFonts w:ascii="宋体" w:hAnsi="宋体" w:eastAsia="宋体" w:cs="宋体"/>
          <w:sz w:val="24"/>
          <w:szCs w:val="24"/>
        </w:rPr>
        <w:t>分钟以内，批量模式可并发处理多个商品</w:t>
      </w:r>
      <w:r>
        <w:rPr>
          <w:rFonts w:hint="default" w:ascii="Times New Roman" w:hAnsi="Times New Roman" w:eastAsia="宋体" w:cs="Times New Roman"/>
          <w:sz w:val="24"/>
          <w:szCs w:val="24"/>
        </w:rPr>
        <w:t>ID</w:t>
      </w:r>
      <w:r>
        <w:rPr>
          <w:rFonts w:ascii="宋体" w:hAnsi="宋体" w:eastAsia="宋体" w:cs="宋体"/>
          <w:sz w:val="24"/>
          <w:szCs w:val="24"/>
        </w:rPr>
        <w:t>，界面响应快速，操作简便。该系统为消费者提供了透明的购物参考，同时为电商平台优化评论管理提供了技术支持，未来可扩展到多平台并融入多模态数据分析。</w:t>
      </w:r>
    </w:p>
    <w:p w14:paraId="01E7949A">
      <w:pPr>
        <w:keepNext w:val="0"/>
        <w:keepLines w:val="0"/>
        <w:pageBreakBefore w:val="0"/>
        <w:widowControl w:val="0"/>
        <w:kinsoku/>
        <w:wordWrap/>
        <w:overflowPunct/>
        <w:topLinePunct w:val="0"/>
        <w:autoSpaceDE/>
        <w:autoSpaceDN/>
        <w:bidi w:val="0"/>
        <w:adjustRightInd w:val="0"/>
        <w:snapToGrid w:val="0"/>
        <w:spacing w:before="327" w:beforeLines="100" w:line="240" w:lineRule="auto"/>
        <w:textAlignment w:val="auto"/>
        <w:rPr>
          <w:rStyle w:val="154"/>
          <w:rFonts w:ascii="Times New Roman"/>
          <w:bCs/>
          <w:szCs w:val="21"/>
        </w:rPr>
      </w:pPr>
      <w:r>
        <w:rPr>
          <w:rFonts w:hint="eastAsia" w:ascii="黑体" w:hAnsi="黑体" w:eastAsia="黑体" w:cs="黑体"/>
        </w:rPr>
        <w:t>关键词：</w:t>
      </w:r>
      <w:r>
        <w:rPr>
          <w:rStyle w:val="154"/>
          <w:rFonts w:hint="default" w:ascii="Times New Roman" w:hAnsi="Times New Roman" w:eastAsia="宋体" w:cs="Times New Roman"/>
          <w:sz w:val="24"/>
          <w:szCs w:val="24"/>
        </w:rPr>
        <w:t>Python</w:t>
      </w:r>
      <w:r>
        <w:rPr>
          <w:rStyle w:val="154"/>
          <w:rFonts w:hint="eastAsia" w:ascii="宋体" w:hAnsi="宋体" w:eastAsia="宋体" w:cs="宋体"/>
          <w:sz w:val="24"/>
          <w:szCs w:val="24"/>
        </w:rPr>
        <w:t>爬虫</w:t>
      </w:r>
      <w:r>
        <w:rPr>
          <w:rStyle w:val="154"/>
          <w:rFonts w:hint="eastAsia" w:ascii="宋体" w:hAnsi="宋体" w:eastAsia="宋体" w:cs="宋体"/>
          <w:sz w:val="24"/>
          <w:szCs w:val="24"/>
          <w:lang w:eastAsia="zh-CN"/>
        </w:rPr>
        <w:t>；</w:t>
      </w:r>
      <w:r>
        <w:rPr>
          <w:rStyle w:val="154"/>
          <w:rFonts w:hint="eastAsia" w:ascii="宋体" w:hAnsi="宋体" w:eastAsia="宋体" w:cs="宋体"/>
          <w:sz w:val="24"/>
          <w:szCs w:val="24"/>
        </w:rPr>
        <w:t>反事实评论</w:t>
      </w:r>
      <w:r>
        <w:rPr>
          <w:rStyle w:val="154"/>
          <w:rFonts w:hint="eastAsia" w:ascii="宋体" w:hAnsi="宋体" w:eastAsia="宋体" w:cs="宋体"/>
          <w:sz w:val="24"/>
          <w:szCs w:val="24"/>
          <w:lang w:eastAsia="zh-CN"/>
        </w:rPr>
        <w:t>；</w:t>
      </w:r>
      <w:r>
        <w:rPr>
          <w:rStyle w:val="154"/>
          <w:rFonts w:hint="eastAsia" w:ascii="宋体" w:hAnsi="宋体" w:eastAsia="宋体" w:cs="宋体"/>
          <w:sz w:val="24"/>
          <w:szCs w:val="24"/>
        </w:rPr>
        <w:t>评论可信度</w:t>
      </w:r>
      <w:r>
        <w:rPr>
          <w:rStyle w:val="154"/>
          <w:rFonts w:hint="eastAsia" w:ascii="宋体" w:hAnsi="宋体" w:eastAsia="宋体" w:cs="宋体"/>
          <w:sz w:val="24"/>
          <w:szCs w:val="24"/>
          <w:lang w:eastAsia="zh-CN"/>
        </w:rPr>
        <w:t>；</w:t>
      </w:r>
      <w:r>
        <w:rPr>
          <w:rStyle w:val="154"/>
          <w:rFonts w:hint="default" w:ascii="Times New Roman" w:hAnsi="Times New Roman" w:eastAsia="宋体" w:cs="Times New Roman"/>
          <w:sz w:val="24"/>
          <w:szCs w:val="24"/>
        </w:rPr>
        <w:t>T5</w:t>
      </w:r>
      <w:r>
        <w:rPr>
          <w:rStyle w:val="154"/>
          <w:rFonts w:hint="eastAsia" w:ascii="宋体" w:hAnsi="宋体" w:eastAsia="宋体" w:cs="宋体"/>
          <w:sz w:val="24"/>
          <w:szCs w:val="24"/>
        </w:rPr>
        <w:t>模型</w:t>
      </w:r>
      <w:r>
        <w:rPr>
          <w:rStyle w:val="154"/>
          <w:rFonts w:hint="eastAsia" w:ascii="宋体" w:hAnsi="宋体" w:eastAsia="宋体" w:cs="宋体"/>
          <w:sz w:val="24"/>
          <w:szCs w:val="24"/>
          <w:lang w:eastAsia="zh-CN"/>
        </w:rPr>
        <w:t>；</w:t>
      </w:r>
      <w:r>
        <w:rPr>
          <w:rStyle w:val="154"/>
          <w:rFonts w:hint="eastAsia" w:ascii="宋体" w:hAnsi="宋体" w:eastAsia="宋体" w:cs="宋体"/>
          <w:sz w:val="24"/>
          <w:szCs w:val="24"/>
        </w:rPr>
        <w:t>数据可视化</w:t>
      </w:r>
    </w:p>
    <w:p w14:paraId="14AC10D9">
      <w:pPr>
        <w:spacing w:line="360" w:lineRule="auto"/>
        <w:rPr>
          <w:rFonts w:eastAsia="黑体"/>
          <w:sz w:val="30"/>
          <w:szCs w:val="30"/>
        </w:rPr>
        <w:sectPr>
          <w:footerReference r:id="rId11" w:type="default"/>
          <w:pgSz w:w="11906" w:h="16838"/>
          <w:pgMar w:top="2268" w:right="1418" w:bottom="1418" w:left="1418" w:header="851" w:footer="851" w:gutter="0"/>
          <w:pgNumType w:fmt="upperRoman" w:start="1"/>
          <w:cols w:space="720" w:num="1"/>
          <w:docGrid w:type="lines" w:linePitch="326" w:charSpace="0"/>
        </w:sectPr>
      </w:pPr>
    </w:p>
    <w:p w14:paraId="27D5D840">
      <w:pPr>
        <w:pStyle w:val="168"/>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b/>
          <w:bCs/>
          <w:sz w:val="36"/>
          <w:szCs w:val="36"/>
        </w:rPr>
      </w:pPr>
      <w:r>
        <w:rPr>
          <w:rFonts w:hint="default" w:ascii="Times New Roman" w:hAnsi="Times New Roman" w:cs="Times New Roman"/>
          <w:b/>
          <w:bCs/>
          <w:sz w:val="36"/>
          <w:szCs w:val="36"/>
        </w:rPr>
        <w:t>Design and Implementation of a Counterfactual Review Data Analysis System Based on Python Web Crawling</w:t>
      </w:r>
    </w:p>
    <w:p w14:paraId="76E0D6AA">
      <w:pPr>
        <w:spacing w:after="240"/>
        <w:ind w:firstLine="480" w:firstLineChars="200"/>
        <w:rPr>
          <w:color w:val="000000"/>
          <w:kern w:val="0"/>
        </w:rPr>
      </w:pPr>
      <w:r>
        <w:rPr>
          <w:color w:val="000000"/>
          <w:kern w:val="0"/>
        </w:rPr>
        <w:t>Major</w:t>
      </w:r>
      <w:r>
        <w:rPr>
          <w:rFonts w:hint="eastAsia"/>
          <w:color w:val="000000"/>
          <w:kern w:val="0"/>
          <w:lang w:val="en-US" w:eastAsia="zh-CN"/>
        </w:rPr>
        <w:t xml:space="preserve">: </w:t>
      </w:r>
      <w:r>
        <w:rPr>
          <w:rFonts w:ascii="Times New Roman" w:hAnsi="Times New Roman" w:eastAsia="宋体" w:cs="Times New Roman"/>
          <w:color w:val="000000"/>
          <w:kern w:val="0"/>
          <w:sz w:val="24"/>
          <w:szCs w:val="24"/>
          <w:lang w:val="en-US" w:eastAsia="zh-CN" w:bidi="ar-SA"/>
        </w:rPr>
        <w:t xml:space="preserve">Network Engineering    </w:t>
      </w:r>
      <w:r>
        <w:rPr>
          <w:rFonts w:hint="eastAsia" w:ascii="Times New Roman" w:hAnsi="Times New Roman" w:eastAsia="宋体" w:cs="Times New Roman"/>
          <w:color w:val="000000"/>
          <w:kern w:val="0"/>
          <w:sz w:val="24"/>
          <w:szCs w:val="24"/>
          <w:lang w:val="en-US" w:eastAsia="zh-CN" w:bidi="ar-SA"/>
        </w:rPr>
        <w:t xml:space="preserve">                 </w:t>
      </w:r>
      <w:r>
        <w:rPr>
          <w:color w:val="000000"/>
          <w:kern w:val="0"/>
        </w:rPr>
        <w:t>Student ID</w:t>
      </w:r>
      <w:r>
        <w:rPr>
          <w:rFonts w:hint="eastAsia"/>
          <w:color w:val="000000"/>
          <w:kern w:val="0"/>
          <w:lang w:val="en-US" w:eastAsia="zh-CN"/>
        </w:rPr>
        <w:t xml:space="preserve">: </w:t>
      </w:r>
      <w:r>
        <w:rPr>
          <w:rFonts w:hint="eastAsia" w:eastAsia="楷体"/>
          <w:color w:val="000000"/>
          <w:kern w:val="0"/>
        </w:rPr>
        <w:t>202110420110</w:t>
      </w:r>
    </w:p>
    <w:p w14:paraId="06226F04">
      <w:pPr>
        <w:pStyle w:val="167"/>
        <w:spacing w:line="300" w:lineRule="auto"/>
        <w:ind w:firstLine="480" w:firstLineChars="200"/>
        <w:jc w:val="left"/>
        <w:rPr>
          <w:color w:val="000000"/>
        </w:rPr>
      </w:pPr>
      <w:r>
        <w:rPr>
          <w:color w:val="000000"/>
          <w:kern w:val="0"/>
          <w:sz w:val="24"/>
        </w:rPr>
        <w:t>Student</w:t>
      </w:r>
      <w:r>
        <w:rPr>
          <w:rFonts w:hint="eastAsia"/>
          <w:color w:val="000000"/>
          <w:kern w:val="0"/>
          <w:sz w:val="24"/>
          <w:lang w:val="en-US" w:eastAsia="zh-CN"/>
        </w:rPr>
        <w:t xml:space="preserve">: </w:t>
      </w:r>
      <w:r>
        <w:rPr>
          <w:rFonts w:hint="eastAsia"/>
          <w:color w:val="000000"/>
          <w:kern w:val="0"/>
          <w:sz w:val="24"/>
        </w:rPr>
        <w:t>Wang Zhaoyu</w:t>
      </w:r>
      <w:r>
        <w:rPr>
          <w:color w:val="000000"/>
          <w:kern w:val="0"/>
          <w:sz w:val="24"/>
        </w:rPr>
        <w:t xml:space="preserve">                          Instructor</w:t>
      </w:r>
      <w:r>
        <w:rPr>
          <w:rFonts w:hint="eastAsia"/>
          <w:color w:val="000000"/>
          <w:kern w:val="0"/>
          <w:sz w:val="24"/>
          <w:lang w:val="en-US" w:eastAsia="zh-CN"/>
        </w:rPr>
        <w:t xml:space="preserve">: </w:t>
      </w:r>
      <w:r>
        <w:rPr>
          <w:rFonts w:hint="eastAsia"/>
          <w:color w:val="000000"/>
          <w:kern w:val="0"/>
          <w:sz w:val="24"/>
        </w:rPr>
        <w:t>Han Qiyi / Yan Jimin</w:t>
      </w:r>
    </w:p>
    <w:p w14:paraId="1FC85EDA">
      <w:pPr>
        <w:bidi w:val="0"/>
        <w:rPr>
          <w:rStyle w:val="100"/>
          <w:rFonts w:hint="default" w:ascii="Times New Roman" w:hAnsi="Times New Roman" w:cs="Times New Roman"/>
        </w:rPr>
      </w:pPr>
      <w:bookmarkStart w:id="2" w:name="_Toc527969334"/>
      <w:r>
        <w:rPr>
          <w:b/>
        </w:rPr>
        <w:t>Abstract</w:t>
      </w:r>
      <w:bookmarkEnd w:id="2"/>
      <w:r>
        <w:rPr>
          <w:b/>
        </w:rPr>
        <w:t>:</w:t>
      </w:r>
      <w:r>
        <w:t>Counterfactual reviews in online comments reduce data credibility and affect consumer purchasing decisions. This study develops a Python-based counterfactual review analysis system, integrating data collection, processing, and model training to assess review credibility. The system uses the DrissionPage framework and browser automation to efficiently scrape review data from JD, incorporating dynamic page interaction and API response monitoring to ensure comprehensive coverage. It supports both single and batch product crawling, storing data in CSV format.</w:t>
      </w:r>
      <w:r>
        <w:rPr>
          <w:rFonts w:hint="eastAsia"/>
          <w:lang w:val="en-US" w:eastAsia="zh-CN"/>
        </w:rPr>
        <w:t xml:space="preserve"> </w:t>
      </w:r>
      <w:r>
        <w:t>For credibility assessment, the system leverages the DeepSeek API to analyze review content and ratings using natural language processing, evaluating linguistic naturalness, sentiment consistency, and more to generate quantitative credibility scores and explanations. To process large-scale data efficiently, it adopts multithreading and checkpoint mechanisms.</w:t>
      </w:r>
      <w:r>
        <w:rPr>
          <w:rFonts w:hint="eastAsia"/>
          <w:lang w:val="en-US" w:eastAsia="zh-CN"/>
        </w:rPr>
        <w:t xml:space="preserve"> </w:t>
      </w:r>
      <w:r>
        <w:t>A credibility prediction model is trained using the Langboat/mengzi-t5-base model, applying deep learning to analyze reviews and output credibility scores with interpretations. The main program offers an interactive analysis platform combining crawling and analysis. Built with the NiceGUI framework, it features an intuitive interface with six modules: control console, raw reviews, analysis results, rating distribution, comment time distribution, and credibility ratio.</w:t>
      </w:r>
      <w:r>
        <w:rPr>
          <w:rFonts w:hint="eastAsia"/>
          <w:lang w:val="en-US" w:eastAsia="zh-CN"/>
        </w:rPr>
        <w:t xml:space="preserve"> </w:t>
      </w:r>
      <w:r>
        <w:t>Users can start crawling by entering product IDs and monitor progress in real time. The system supports batch credibility analysis using the T5 model and multithreading, effectively identifying mismatches between ratings and content. For visualization, dynamic pie and line charts are generated using eCharts, clearly presenting results. The program supports pause, cancel, and CSV export. Single product crawling completes within three minutes; batch mode handles multiple product IDs with fast response and easy operation.</w:t>
      </w:r>
      <w:r>
        <w:rPr>
          <w:rFonts w:hint="eastAsia"/>
          <w:lang w:val="en-US" w:eastAsia="zh-CN"/>
        </w:rPr>
        <w:t xml:space="preserve"> </w:t>
      </w:r>
      <w:r>
        <w:t>This system offers transparent shopping references for consumers and technical support for e-commerce platforms to optimize review management. Future work includes expansion to multiple platforms and multimodal data integration.</w:t>
      </w:r>
    </w:p>
    <w:p w14:paraId="1E83C16E">
      <w:pPr>
        <w:keepNext w:val="0"/>
        <w:keepLines w:val="0"/>
        <w:pageBreakBefore w:val="0"/>
        <w:widowControl/>
        <w:suppressLineNumbers w:val="0"/>
        <w:kinsoku/>
        <w:wordWrap/>
        <w:overflowPunct/>
        <w:topLinePunct w:val="0"/>
        <w:autoSpaceDE/>
        <w:autoSpaceDN/>
        <w:bidi w:val="0"/>
        <w:adjustRightInd w:val="0"/>
        <w:snapToGrid w:val="0"/>
        <w:spacing w:before="319" w:beforeLines="100" w:line="240" w:lineRule="auto"/>
        <w:jc w:val="left"/>
        <w:textAlignment w:val="auto"/>
      </w:pPr>
      <w:r>
        <w:rPr>
          <w:b/>
        </w:rPr>
        <w:t>Key words</w:t>
      </w:r>
      <w:r>
        <w:rPr>
          <w:rFonts w:hint="eastAsia"/>
          <w:b/>
          <w:lang w:val="en-US" w:eastAsia="zh-CN"/>
        </w:rPr>
        <w:t xml:space="preserve">: </w:t>
      </w:r>
      <w:r>
        <w:rPr>
          <w:lang w:val="en-US" w:eastAsia="zh-CN"/>
        </w:rPr>
        <w:t>Python web crawling</w:t>
      </w:r>
      <w:r>
        <w:rPr>
          <w:rFonts w:hint="eastAsia"/>
          <w:lang w:val="en-US" w:eastAsia="zh-CN"/>
        </w:rPr>
        <w:t>;</w:t>
      </w:r>
      <w:r>
        <w:rPr>
          <w:lang w:val="en-US" w:eastAsia="zh-CN"/>
        </w:rPr>
        <w:t xml:space="preserve"> counterfactual reviews</w:t>
      </w:r>
      <w:r>
        <w:rPr>
          <w:rFonts w:hint="eastAsia"/>
          <w:lang w:val="en-US" w:eastAsia="zh-CN"/>
        </w:rPr>
        <w:t xml:space="preserve">; </w:t>
      </w:r>
      <w:r>
        <w:rPr>
          <w:lang w:val="en-US" w:eastAsia="zh-CN"/>
        </w:rPr>
        <w:t>review credibility</w:t>
      </w:r>
      <w:r>
        <w:rPr>
          <w:rFonts w:hint="eastAsia"/>
          <w:lang w:val="en-US" w:eastAsia="zh-CN"/>
        </w:rPr>
        <w:t xml:space="preserve">; </w:t>
      </w:r>
      <w:r>
        <w:rPr>
          <w:lang w:val="en-US" w:eastAsia="zh-CN"/>
        </w:rPr>
        <w:t>T5 model</w:t>
      </w:r>
      <w:r>
        <w:rPr>
          <w:rFonts w:hint="eastAsia"/>
          <w:lang w:val="en-US" w:eastAsia="zh-CN"/>
        </w:rPr>
        <w:t xml:space="preserve">; </w:t>
      </w:r>
      <w:r>
        <w:rPr>
          <w:lang w:val="en-US" w:eastAsia="zh-CN"/>
        </w:rPr>
        <w:t>data visualization</w:t>
      </w:r>
    </w:p>
    <w:p w14:paraId="72A10E84">
      <w:pPr>
        <w:sectPr>
          <w:headerReference r:id="rId12" w:type="default"/>
          <w:footerReference r:id="rId13" w:type="default"/>
          <w:pgSz w:w="11906" w:h="16838"/>
          <w:pgMar w:top="2268" w:right="1418" w:bottom="1418" w:left="1418" w:header="851" w:footer="851" w:gutter="0"/>
          <w:pgNumType w:fmt="upperRoman"/>
          <w:cols w:space="720" w:num="1"/>
          <w:docGrid w:type="lines" w:linePitch="318" w:charSpace="0"/>
        </w:sectPr>
      </w:pPr>
    </w:p>
    <w:p w14:paraId="543E3208">
      <w:pPr>
        <w:pStyle w:val="173"/>
        <w:spacing w:after="240"/>
      </w:pPr>
      <w:r>
        <w:t>目 录</w:t>
      </w:r>
    </w:p>
    <w:p w14:paraId="5715E28C">
      <w:pPr>
        <w:pStyle w:val="59"/>
        <w:tabs>
          <w:tab w:val="right" w:leader="dot" w:pos="9070"/>
        </w:tabs>
      </w:pPr>
      <w:r>
        <w:fldChar w:fldCharType="begin"/>
      </w:r>
      <w:r>
        <w:instrText xml:space="preserve">TOC \o "1-3" \h \u </w:instrText>
      </w:r>
      <w:r>
        <w:fldChar w:fldCharType="separate"/>
      </w:r>
      <w:r>
        <w:fldChar w:fldCharType="begin"/>
      </w:r>
      <w:r>
        <w:instrText xml:space="preserve"> HYPERLINK \l _Toc20113 </w:instrText>
      </w:r>
      <w:r>
        <w:fldChar w:fldCharType="separate"/>
      </w:r>
      <w:r>
        <w:rPr>
          <w:rFonts w:hint="eastAsia" w:ascii="Times New Roman" w:hAnsi="Times New Roman"/>
        </w:rPr>
        <w:t xml:space="preserve">1 </w:t>
      </w:r>
      <w:r>
        <w:rPr>
          <w:rFonts w:ascii="Times New Roman" w:hAnsi="Times New Roman"/>
        </w:rPr>
        <w:t>绪 论</w:t>
      </w:r>
      <w:r>
        <w:tab/>
      </w:r>
      <w:r>
        <w:fldChar w:fldCharType="begin"/>
      </w:r>
      <w:r>
        <w:instrText xml:space="preserve"> PAGEREF _Toc20113 \h </w:instrText>
      </w:r>
      <w:r>
        <w:fldChar w:fldCharType="separate"/>
      </w:r>
      <w:r>
        <w:t>1</w:t>
      </w:r>
      <w:r>
        <w:fldChar w:fldCharType="end"/>
      </w:r>
      <w:r>
        <w:fldChar w:fldCharType="end"/>
      </w:r>
    </w:p>
    <w:p w14:paraId="31FB31B9">
      <w:pPr>
        <w:pStyle w:val="74"/>
        <w:tabs>
          <w:tab w:val="right" w:leader="dot" w:pos="9070"/>
        </w:tabs>
      </w:pPr>
      <w:r>
        <w:fldChar w:fldCharType="begin"/>
      </w:r>
      <w:r>
        <w:instrText xml:space="preserve"> HYPERLINK \l _Toc18632 </w:instrText>
      </w:r>
      <w:r>
        <w:fldChar w:fldCharType="separate"/>
      </w:r>
      <w:r>
        <w:rPr>
          <w:rFonts w:hint="default" w:ascii="Times New Roman" w:hAnsi="Times New Roman" w:cs="Times New Roman"/>
        </w:rPr>
        <w:t>1.1</w:t>
      </w:r>
      <w:r>
        <w:t xml:space="preserve"> 研究背景</w:t>
      </w:r>
      <w:r>
        <w:tab/>
      </w:r>
      <w:r>
        <w:fldChar w:fldCharType="begin"/>
      </w:r>
      <w:r>
        <w:instrText xml:space="preserve"> PAGEREF _Toc18632 \h </w:instrText>
      </w:r>
      <w:r>
        <w:fldChar w:fldCharType="separate"/>
      </w:r>
      <w:r>
        <w:t>1</w:t>
      </w:r>
      <w:r>
        <w:fldChar w:fldCharType="end"/>
      </w:r>
      <w:r>
        <w:fldChar w:fldCharType="end"/>
      </w:r>
    </w:p>
    <w:p w14:paraId="2FBB4CB3">
      <w:pPr>
        <w:pStyle w:val="74"/>
        <w:tabs>
          <w:tab w:val="right" w:leader="dot" w:pos="9070"/>
        </w:tabs>
      </w:pPr>
      <w:r>
        <w:fldChar w:fldCharType="begin"/>
      </w:r>
      <w:r>
        <w:instrText xml:space="preserve"> HYPERLINK \l _Toc29931 </w:instrText>
      </w:r>
      <w:r>
        <w:fldChar w:fldCharType="separate"/>
      </w:r>
      <w:r>
        <w:rPr>
          <w:rFonts w:hint="default" w:ascii="Times New Roman" w:hAnsi="Times New Roman" w:cs="Times New Roman"/>
        </w:rPr>
        <w:t xml:space="preserve">1.2 </w:t>
      </w:r>
      <w:r>
        <w:t>国内外研究现状</w:t>
      </w:r>
      <w:r>
        <w:tab/>
      </w:r>
      <w:r>
        <w:fldChar w:fldCharType="begin"/>
      </w:r>
      <w:r>
        <w:instrText xml:space="preserve"> PAGEREF _Toc29931 \h </w:instrText>
      </w:r>
      <w:r>
        <w:fldChar w:fldCharType="separate"/>
      </w:r>
      <w:r>
        <w:t>1</w:t>
      </w:r>
      <w:r>
        <w:fldChar w:fldCharType="end"/>
      </w:r>
      <w:r>
        <w:fldChar w:fldCharType="end"/>
      </w:r>
    </w:p>
    <w:p w14:paraId="5687A26F">
      <w:pPr>
        <w:pStyle w:val="44"/>
        <w:tabs>
          <w:tab w:val="right" w:leader="dot" w:pos="9070"/>
        </w:tabs>
      </w:pPr>
      <w:r>
        <w:fldChar w:fldCharType="begin"/>
      </w:r>
      <w:r>
        <w:instrText xml:space="preserve"> HYPERLINK \l _Toc5024 </w:instrText>
      </w:r>
      <w:r>
        <w:fldChar w:fldCharType="separate"/>
      </w:r>
      <w:r>
        <w:t>1.2.1 网络爬虫技术研究现状</w:t>
      </w:r>
      <w:r>
        <w:tab/>
      </w:r>
      <w:r>
        <w:fldChar w:fldCharType="begin"/>
      </w:r>
      <w:r>
        <w:instrText xml:space="preserve"> PAGEREF _Toc5024 \h </w:instrText>
      </w:r>
      <w:r>
        <w:fldChar w:fldCharType="separate"/>
      </w:r>
      <w:r>
        <w:t>1</w:t>
      </w:r>
      <w:r>
        <w:fldChar w:fldCharType="end"/>
      </w:r>
      <w:r>
        <w:fldChar w:fldCharType="end"/>
      </w:r>
    </w:p>
    <w:p w14:paraId="39D98EA1">
      <w:pPr>
        <w:pStyle w:val="44"/>
        <w:tabs>
          <w:tab w:val="right" w:leader="dot" w:pos="9070"/>
        </w:tabs>
      </w:pPr>
      <w:r>
        <w:fldChar w:fldCharType="begin"/>
      </w:r>
      <w:r>
        <w:instrText xml:space="preserve"> HYPERLINK \l _Toc13272 </w:instrText>
      </w:r>
      <w:r>
        <w:fldChar w:fldCharType="separate"/>
      </w:r>
      <w:r>
        <w:t>1.2.2 深度学习在评论可信度分析中的研究现状</w:t>
      </w:r>
      <w:r>
        <w:tab/>
      </w:r>
      <w:r>
        <w:fldChar w:fldCharType="begin"/>
      </w:r>
      <w:r>
        <w:instrText xml:space="preserve"> PAGEREF _Toc13272 \h </w:instrText>
      </w:r>
      <w:r>
        <w:fldChar w:fldCharType="separate"/>
      </w:r>
      <w:r>
        <w:t>2</w:t>
      </w:r>
      <w:r>
        <w:fldChar w:fldCharType="end"/>
      </w:r>
      <w:r>
        <w:fldChar w:fldCharType="end"/>
      </w:r>
    </w:p>
    <w:p w14:paraId="3A95EC1F">
      <w:pPr>
        <w:pStyle w:val="44"/>
        <w:tabs>
          <w:tab w:val="right" w:leader="dot" w:pos="9070"/>
        </w:tabs>
      </w:pPr>
      <w:r>
        <w:fldChar w:fldCharType="begin"/>
      </w:r>
      <w:r>
        <w:instrText xml:space="preserve"> HYPERLINK \l _Toc27930 </w:instrText>
      </w:r>
      <w:r>
        <w:fldChar w:fldCharType="separate"/>
      </w:r>
      <w:r>
        <w:t>1.2.3 可视化技术研究现状</w:t>
      </w:r>
      <w:r>
        <w:tab/>
      </w:r>
      <w:r>
        <w:fldChar w:fldCharType="begin"/>
      </w:r>
      <w:r>
        <w:instrText xml:space="preserve"> PAGEREF _Toc27930 \h </w:instrText>
      </w:r>
      <w:r>
        <w:fldChar w:fldCharType="separate"/>
      </w:r>
      <w:r>
        <w:t>3</w:t>
      </w:r>
      <w:r>
        <w:fldChar w:fldCharType="end"/>
      </w:r>
      <w:r>
        <w:fldChar w:fldCharType="end"/>
      </w:r>
    </w:p>
    <w:p w14:paraId="7D6BAB4D">
      <w:pPr>
        <w:pStyle w:val="74"/>
        <w:tabs>
          <w:tab w:val="right" w:leader="dot" w:pos="9070"/>
        </w:tabs>
      </w:pPr>
      <w:r>
        <w:fldChar w:fldCharType="begin"/>
      </w:r>
      <w:r>
        <w:instrText xml:space="preserve"> HYPERLINK \l _Toc1732 </w:instrText>
      </w:r>
      <w:r>
        <w:fldChar w:fldCharType="separate"/>
      </w:r>
      <w:r>
        <w:rPr>
          <w:rFonts w:hint="default" w:ascii="Times New Roman" w:hAnsi="Times New Roman" w:cs="Times New Roman"/>
        </w:rPr>
        <w:t>1.3 主要研究内容</w:t>
      </w:r>
      <w:r>
        <w:tab/>
      </w:r>
      <w:r>
        <w:fldChar w:fldCharType="begin"/>
      </w:r>
      <w:r>
        <w:instrText xml:space="preserve"> PAGEREF _Toc1732 \h </w:instrText>
      </w:r>
      <w:r>
        <w:fldChar w:fldCharType="separate"/>
      </w:r>
      <w:r>
        <w:t>3</w:t>
      </w:r>
      <w:r>
        <w:fldChar w:fldCharType="end"/>
      </w:r>
      <w:r>
        <w:fldChar w:fldCharType="end"/>
      </w:r>
    </w:p>
    <w:p w14:paraId="670A82F3">
      <w:pPr>
        <w:pStyle w:val="74"/>
        <w:tabs>
          <w:tab w:val="right" w:leader="dot" w:pos="9070"/>
        </w:tabs>
      </w:pPr>
      <w:r>
        <w:fldChar w:fldCharType="begin"/>
      </w:r>
      <w:r>
        <w:instrText xml:space="preserve"> HYPERLINK \l _Toc28648 </w:instrText>
      </w:r>
      <w:r>
        <w:fldChar w:fldCharType="separate"/>
      </w:r>
      <w:r>
        <w:rPr>
          <w:rFonts w:hint="default" w:ascii="Times New Roman" w:hAnsi="Times New Roman" w:cs="Times New Roman"/>
        </w:rPr>
        <w:t>1.4 论文组织结构</w:t>
      </w:r>
      <w:r>
        <w:tab/>
      </w:r>
      <w:r>
        <w:fldChar w:fldCharType="begin"/>
      </w:r>
      <w:r>
        <w:instrText xml:space="preserve"> PAGEREF _Toc28648 \h </w:instrText>
      </w:r>
      <w:r>
        <w:fldChar w:fldCharType="separate"/>
      </w:r>
      <w:r>
        <w:t>4</w:t>
      </w:r>
      <w:r>
        <w:fldChar w:fldCharType="end"/>
      </w:r>
      <w:r>
        <w:fldChar w:fldCharType="end"/>
      </w:r>
    </w:p>
    <w:p w14:paraId="1ABDB33C">
      <w:pPr>
        <w:pStyle w:val="59"/>
        <w:tabs>
          <w:tab w:val="right" w:leader="dot" w:pos="9070"/>
        </w:tabs>
      </w:pPr>
      <w:r>
        <w:fldChar w:fldCharType="begin"/>
      </w:r>
      <w:r>
        <w:instrText xml:space="preserve"> HYPERLINK \l _Toc16066 </w:instrText>
      </w:r>
      <w:r>
        <w:fldChar w:fldCharType="separate"/>
      </w:r>
      <w:r>
        <w:rPr>
          <w:rFonts w:hint="default" w:ascii="Times New Roman" w:hAnsi="Times New Roman" w:cs="Times New Roman"/>
        </w:rPr>
        <w:t>2</w:t>
      </w:r>
      <w:r>
        <w:rPr>
          <w:rFonts w:hint="default" w:ascii="Times New Roman" w:hAnsi="Times New Roman" w:cs="Times New Roman"/>
          <w:lang w:val="en-US" w:eastAsia="zh-CN"/>
        </w:rPr>
        <w:t xml:space="preserve"> </w:t>
      </w:r>
      <w:r>
        <w:rPr>
          <w:rFonts w:hint="eastAsia"/>
        </w:rPr>
        <w:t>需求分析</w:t>
      </w:r>
      <w:r>
        <w:tab/>
      </w:r>
      <w:r>
        <w:fldChar w:fldCharType="begin"/>
      </w:r>
      <w:r>
        <w:instrText xml:space="preserve"> PAGEREF _Toc16066 \h </w:instrText>
      </w:r>
      <w:r>
        <w:fldChar w:fldCharType="separate"/>
      </w:r>
      <w:r>
        <w:t>5</w:t>
      </w:r>
      <w:r>
        <w:fldChar w:fldCharType="end"/>
      </w:r>
      <w:r>
        <w:fldChar w:fldCharType="end"/>
      </w:r>
    </w:p>
    <w:p w14:paraId="689FBA46">
      <w:pPr>
        <w:pStyle w:val="74"/>
        <w:tabs>
          <w:tab w:val="right" w:leader="dot" w:pos="9070"/>
        </w:tabs>
      </w:pPr>
      <w:r>
        <w:fldChar w:fldCharType="begin"/>
      </w:r>
      <w:r>
        <w:instrText xml:space="preserve"> HYPERLINK \l _Toc27987 </w:instrText>
      </w:r>
      <w:r>
        <w:fldChar w:fldCharType="separate"/>
      </w:r>
      <w:r>
        <w:rPr>
          <w:rFonts w:hint="default" w:ascii="Times New Roman" w:hAnsi="Times New Roman" w:cs="Times New Roman"/>
        </w:rPr>
        <w:t>2.1</w:t>
      </w:r>
      <w:r>
        <w:rPr>
          <w:rFonts w:hint="eastAsia"/>
        </w:rPr>
        <w:t xml:space="preserve"> 功能需求</w:t>
      </w:r>
      <w:r>
        <w:tab/>
      </w:r>
      <w:r>
        <w:fldChar w:fldCharType="begin"/>
      </w:r>
      <w:r>
        <w:instrText xml:space="preserve"> PAGEREF _Toc27987 \h </w:instrText>
      </w:r>
      <w:r>
        <w:fldChar w:fldCharType="separate"/>
      </w:r>
      <w:r>
        <w:t>5</w:t>
      </w:r>
      <w:r>
        <w:fldChar w:fldCharType="end"/>
      </w:r>
      <w:r>
        <w:fldChar w:fldCharType="end"/>
      </w:r>
    </w:p>
    <w:p w14:paraId="46C64C63">
      <w:pPr>
        <w:pStyle w:val="44"/>
        <w:tabs>
          <w:tab w:val="right" w:leader="dot" w:pos="9070"/>
        </w:tabs>
      </w:pPr>
      <w:r>
        <w:fldChar w:fldCharType="begin"/>
      </w:r>
      <w:r>
        <w:instrText xml:space="preserve"> HYPERLINK \l _Toc8818 </w:instrText>
      </w:r>
      <w:r>
        <w:fldChar w:fldCharType="separate"/>
      </w:r>
      <w:r>
        <w:rPr>
          <w:rFonts w:hint="default" w:ascii="Times New Roman" w:hAnsi="Times New Roman" w:cs="Times New Roman"/>
        </w:rPr>
        <w:t>2.1.1 数据采集</w:t>
      </w:r>
      <w:r>
        <w:tab/>
      </w:r>
      <w:r>
        <w:fldChar w:fldCharType="begin"/>
      </w:r>
      <w:r>
        <w:instrText xml:space="preserve"> PAGEREF _Toc8818 \h </w:instrText>
      </w:r>
      <w:r>
        <w:fldChar w:fldCharType="separate"/>
      </w:r>
      <w:r>
        <w:t>5</w:t>
      </w:r>
      <w:r>
        <w:fldChar w:fldCharType="end"/>
      </w:r>
      <w:r>
        <w:fldChar w:fldCharType="end"/>
      </w:r>
    </w:p>
    <w:p w14:paraId="0998F3D4">
      <w:pPr>
        <w:pStyle w:val="44"/>
        <w:tabs>
          <w:tab w:val="right" w:leader="dot" w:pos="9070"/>
        </w:tabs>
      </w:pPr>
      <w:r>
        <w:fldChar w:fldCharType="begin"/>
      </w:r>
      <w:r>
        <w:instrText xml:space="preserve"> HYPERLINK \l _Toc18955 </w:instrText>
      </w:r>
      <w:r>
        <w:fldChar w:fldCharType="separate"/>
      </w:r>
      <w:r>
        <w:rPr>
          <w:rFonts w:hint="eastAsia"/>
          <w:lang w:val="en-US" w:eastAsia="zh-CN"/>
        </w:rPr>
        <w:t xml:space="preserve">2.1.2 </w:t>
      </w:r>
      <w:r>
        <w:rPr>
          <w:rFonts w:hint="eastAsia"/>
        </w:rPr>
        <w:t>可信度分析</w:t>
      </w:r>
      <w:r>
        <w:tab/>
      </w:r>
      <w:r>
        <w:fldChar w:fldCharType="begin"/>
      </w:r>
      <w:r>
        <w:instrText xml:space="preserve"> PAGEREF _Toc18955 \h </w:instrText>
      </w:r>
      <w:r>
        <w:fldChar w:fldCharType="separate"/>
      </w:r>
      <w:r>
        <w:t>5</w:t>
      </w:r>
      <w:r>
        <w:fldChar w:fldCharType="end"/>
      </w:r>
      <w:r>
        <w:fldChar w:fldCharType="end"/>
      </w:r>
    </w:p>
    <w:p w14:paraId="37212331">
      <w:pPr>
        <w:pStyle w:val="44"/>
        <w:tabs>
          <w:tab w:val="right" w:leader="dot" w:pos="9070"/>
        </w:tabs>
      </w:pPr>
      <w:r>
        <w:fldChar w:fldCharType="begin"/>
      </w:r>
      <w:r>
        <w:instrText xml:space="preserve"> HYPERLINK \l _Toc8723 </w:instrText>
      </w:r>
      <w:r>
        <w:fldChar w:fldCharType="separate"/>
      </w:r>
      <w:r>
        <w:rPr>
          <w:rFonts w:hint="eastAsia"/>
          <w:lang w:val="en-US" w:eastAsia="zh-CN"/>
        </w:rPr>
        <w:t xml:space="preserve">2.1.3 </w:t>
      </w:r>
      <w:r>
        <w:rPr>
          <w:rFonts w:hint="eastAsia"/>
        </w:rPr>
        <w:t>可视化与交互</w:t>
      </w:r>
      <w:r>
        <w:tab/>
      </w:r>
      <w:r>
        <w:fldChar w:fldCharType="begin"/>
      </w:r>
      <w:r>
        <w:instrText xml:space="preserve"> PAGEREF _Toc8723 \h </w:instrText>
      </w:r>
      <w:r>
        <w:fldChar w:fldCharType="separate"/>
      </w:r>
      <w:r>
        <w:t>5</w:t>
      </w:r>
      <w:r>
        <w:fldChar w:fldCharType="end"/>
      </w:r>
      <w:r>
        <w:fldChar w:fldCharType="end"/>
      </w:r>
    </w:p>
    <w:p w14:paraId="712967F3">
      <w:pPr>
        <w:pStyle w:val="74"/>
        <w:tabs>
          <w:tab w:val="right" w:leader="dot" w:pos="9070"/>
        </w:tabs>
      </w:pPr>
      <w:r>
        <w:fldChar w:fldCharType="begin"/>
      </w:r>
      <w:r>
        <w:instrText xml:space="preserve"> HYPERLINK \l _Toc633 </w:instrText>
      </w:r>
      <w:r>
        <w:fldChar w:fldCharType="separate"/>
      </w:r>
      <w:r>
        <w:rPr>
          <w:rFonts w:hint="default" w:ascii="Times New Roman" w:hAnsi="Times New Roman" w:cs="Times New Roman"/>
          <w:lang w:val="en-US" w:eastAsia="zh-CN"/>
        </w:rPr>
        <w:t>2.2</w:t>
      </w:r>
      <w:r>
        <w:rPr>
          <w:rFonts w:hint="eastAsia"/>
        </w:rPr>
        <w:t xml:space="preserve"> 非功能需求</w:t>
      </w:r>
      <w:r>
        <w:tab/>
      </w:r>
      <w:r>
        <w:fldChar w:fldCharType="begin"/>
      </w:r>
      <w:r>
        <w:instrText xml:space="preserve"> PAGEREF _Toc633 \h </w:instrText>
      </w:r>
      <w:r>
        <w:fldChar w:fldCharType="separate"/>
      </w:r>
      <w:r>
        <w:t>5</w:t>
      </w:r>
      <w:r>
        <w:fldChar w:fldCharType="end"/>
      </w:r>
      <w:r>
        <w:fldChar w:fldCharType="end"/>
      </w:r>
    </w:p>
    <w:p w14:paraId="15BFBBDC">
      <w:pPr>
        <w:pStyle w:val="44"/>
        <w:tabs>
          <w:tab w:val="right" w:leader="dot" w:pos="9070"/>
        </w:tabs>
      </w:pPr>
      <w:r>
        <w:fldChar w:fldCharType="begin"/>
      </w:r>
      <w:r>
        <w:instrText xml:space="preserve"> HYPERLINK \l _Toc26874 </w:instrText>
      </w:r>
      <w:r>
        <w:fldChar w:fldCharType="separate"/>
      </w:r>
      <w:r>
        <w:rPr>
          <w:rFonts w:hint="eastAsia"/>
        </w:rPr>
        <w:t>2.2.1 性能</w:t>
      </w:r>
      <w:r>
        <w:tab/>
      </w:r>
      <w:r>
        <w:fldChar w:fldCharType="begin"/>
      </w:r>
      <w:r>
        <w:instrText xml:space="preserve"> PAGEREF _Toc26874 \h </w:instrText>
      </w:r>
      <w:r>
        <w:fldChar w:fldCharType="separate"/>
      </w:r>
      <w:r>
        <w:t>5</w:t>
      </w:r>
      <w:r>
        <w:fldChar w:fldCharType="end"/>
      </w:r>
      <w:r>
        <w:fldChar w:fldCharType="end"/>
      </w:r>
    </w:p>
    <w:p w14:paraId="6A8A90B5">
      <w:pPr>
        <w:pStyle w:val="44"/>
        <w:tabs>
          <w:tab w:val="right" w:leader="dot" w:pos="9070"/>
        </w:tabs>
      </w:pPr>
      <w:r>
        <w:fldChar w:fldCharType="begin"/>
      </w:r>
      <w:r>
        <w:instrText xml:space="preserve"> HYPERLINK \l _Toc6857 </w:instrText>
      </w:r>
      <w:r>
        <w:fldChar w:fldCharType="separate"/>
      </w:r>
      <w:r>
        <w:rPr>
          <w:rFonts w:hint="eastAsia"/>
        </w:rPr>
        <w:t>2.2.2 稳定性</w:t>
      </w:r>
      <w:r>
        <w:tab/>
      </w:r>
      <w:r>
        <w:fldChar w:fldCharType="begin"/>
      </w:r>
      <w:r>
        <w:instrText xml:space="preserve"> PAGEREF _Toc6857 \h </w:instrText>
      </w:r>
      <w:r>
        <w:fldChar w:fldCharType="separate"/>
      </w:r>
      <w:r>
        <w:t>6</w:t>
      </w:r>
      <w:r>
        <w:fldChar w:fldCharType="end"/>
      </w:r>
      <w:r>
        <w:fldChar w:fldCharType="end"/>
      </w:r>
    </w:p>
    <w:p w14:paraId="32126F16">
      <w:pPr>
        <w:pStyle w:val="44"/>
        <w:tabs>
          <w:tab w:val="right" w:leader="dot" w:pos="9070"/>
        </w:tabs>
      </w:pPr>
      <w:r>
        <w:fldChar w:fldCharType="begin"/>
      </w:r>
      <w:r>
        <w:instrText xml:space="preserve"> HYPERLINK \l _Toc8213 </w:instrText>
      </w:r>
      <w:r>
        <w:fldChar w:fldCharType="separate"/>
      </w:r>
      <w:r>
        <w:rPr>
          <w:rFonts w:hint="eastAsia"/>
        </w:rPr>
        <w:t>2.2.3 易用性</w:t>
      </w:r>
      <w:r>
        <w:tab/>
      </w:r>
      <w:r>
        <w:fldChar w:fldCharType="begin"/>
      </w:r>
      <w:r>
        <w:instrText xml:space="preserve"> PAGEREF _Toc8213 \h </w:instrText>
      </w:r>
      <w:r>
        <w:fldChar w:fldCharType="separate"/>
      </w:r>
      <w:r>
        <w:t>6</w:t>
      </w:r>
      <w:r>
        <w:fldChar w:fldCharType="end"/>
      </w:r>
      <w:r>
        <w:fldChar w:fldCharType="end"/>
      </w:r>
    </w:p>
    <w:p w14:paraId="716AF1AC">
      <w:pPr>
        <w:pStyle w:val="44"/>
        <w:tabs>
          <w:tab w:val="right" w:leader="dot" w:pos="9070"/>
        </w:tabs>
      </w:pPr>
      <w:r>
        <w:fldChar w:fldCharType="begin"/>
      </w:r>
      <w:r>
        <w:instrText xml:space="preserve"> HYPERLINK \l _Toc8187 </w:instrText>
      </w:r>
      <w:r>
        <w:fldChar w:fldCharType="separate"/>
      </w:r>
      <w:r>
        <w:rPr>
          <w:rFonts w:hint="eastAsia"/>
        </w:rPr>
        <w:t>2.2.</w:t>
      </w:r>
      <w:r>
        <w:rPr>
          <w:rFonts w:hint="eastAsia"/>
          <w:lang w:val="en-US" w:eastAsia="zh-CN"/>
        </w:rPr>
        <w:t>4</w:t>
      </w:r>
      <w:r>
        <w:rPr>
          <w:rFonts w:hint="eastAsia"/>
        </w:rPr>
        <w:t xml:space="preserve"> 经济性</w:t>
      </w:r>
      <w:r>
        <w:tab/>
      </w:r>
      <w:r>
        <w:fldChar w:fldCharType="begin"/>
      </w:r>
      <w:r>
        <w:instrText xml:space="preserve"> PAGEREF _Toc8187 \h </w:instrText>
      </w:r>
      <w:r>
        <w:fldChar w:fldCharType="separate"/>
      </w:r>
      <w:r>
        <w:t>6</w:t>
      </w:r>
      <w:r>
        <w:fldChar w:fldCharType="end"/>
      </w:r>
      <w:r>
        <w:fldChar w:fldCharType="end"/>
      </w:r>
    </w:p>
    <w:p w14:paraId="4E968B7B">
      <w:pPr>
        <w:pStyle w:val="44"/>
        <w:tabs>
          <w:tab w:val="right" w:leader="dot" w:pos="9070"/>
        </w:tabs>
      </w:pPr>
      <w:r>
        <w:fldChar w:fldCharType="begin"/>
      </w:r>
      <w:r>
        <w:instrText xml:space="preserve"> HYPERLINK \l _Toc4377 </w:instrText>
      </w:r>
      <w:r>
        <w:fldChar w:fldCharType="separate"/>
      </w:r>
      <w:r>
        <w:rPr>
          <w:rFonts w:hint="eastAsia"/>
          <w:lang w:val="en-US" w:eastAsia="zh-CN"/>
        </w:rPr>
        <w:t xml:space="preserve">2.2.5 </w:t>
      </w:r>
      <w:r>
        <w:rPr>
          <w:rFonts w:hint="eastAsia"/>
        </w:rPr>
        <w:t>法律合规性</w:t>
      </w:r>
      <w:r>
        <w:tab/>
      </w:r>
      <w:r>
        <w:fldChar w:fldCharType="begin"/>
      </w:r>
      <w:r>
        <w:instrText xml:space="preserve"> PAGEREF _Toc4377 \h </w:instrText>
      </w:r>
      <w:r>
        <w:fldChar w:fldCharType="separate"/>
      </w:r>
      <w:r>
        <w:t>6</w:t>
      </w:r>
      <w:r>
        <w:fldChar w:fldCharType="end"/>
      </w:r>
      <w:r>
        <w:fldChar w:fldCharType="end"/>
      </w:r>
    </w:p>
    <w:p w14:paraId="227DB099">
      <w:pPr>
        <w:pStyle w:val="74"/>
        <w:tabs>
          <w:tab w:val="right" w:leader="dot" w:pos="9070"/>
        </w:tabs>
      </w:pPr>
      <w:r>
        <w:fldChar w:fldCharType="begin"/>
      </w:r>
      <w:r>
        <w:instrText xml:space="preserve"> HYPERLINK \l _Toc19132 </w:instrText>
      </w:r>
      <w:r>
        <w:fldChar w:fldCharType="separate"/>
      </w:r>
      <w:r>
        <w:rPr>
          <w:rFonts w:hint="default" w:ascii="Times New Roman" w:hAnsi="Times New Roman" w:cs="Times New Roman"/>
        </w:rPr>
        <w:t>2.</w:t>
      </w:r>
      <w:r>
        <w:rPr>
          <w:rFonts w:hint="default" w:ascii="Times New Roman" w:hAnsi="Times New Roman" w:cs="Times New Roman"/>
          <w:lang w:val="en-US" w:eastAsia="zh-CN"/>
        </w:rPr>
        <w:t>3</w:t>
      </w:r>
      <w:r>
        <w:rPr>
          <w:rFonts w:hint="eastAsia"/>
        </w:rPr>
        <w:t xml:space="preserve"> 可行性分析与相关理论支持</w:t>
      </w:r>
      <w:r>
        <w:tab/>
      </w:r>
      <w:r>
        <w:fldChar w:fldCharType="begin"/>
      </w:r>
      <w:r>
        <w:instrText xml:space="preserve"> PAGEREF _Toc19132 \h </w:instrText>
      </w:r>
      <w:r>
        <w:fldChar w:fldCharType="separate"/>
      </w:r>
      <w:r>
        <w:t>7</w:t>
      </w:r>
      <w:r>
        <w:fldChar w:fldCharType="end"/>
      </w:r>
      <w:r>
        <w:fldChar w:fldCharType="end"/>
      </w:r>
    </w:p>
    <w:p w14:paraId="03185D97">
      <w:pPr>
        <w:pStyle w:val="74"/>
        <w:tabs>
          <w:tab w:val="right" w:leader="dot" w:pos="9070"/>
        </w:tabs>
      </w:pPr>
      <w:r>
        <w:fldChar w:fldCharType="begin"/>
      </w:r>
      <w:r>
        <w:instrText xml:space="preserve"> HYPERLINK \l _Toc6285 </w:instrText>
      </w:r>
      <w:r>
        <w:fldChar w:fldCharType="separate"/>
      </w:r>
      <w:r>
        <w:rPr>
          <w:rFonts w:hint="default" w:ascii="Times New Roman" w:hAnsi="Times New Roman" w:cs="Times New Roman"/>
          <w:lang w:val="en-US" w:eastAsia="zh-CN"/>
        </w:rPr>
        <w:t>2.4</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本章小结</w:t>
      </w:r>
      <w:r>
        <w:tab/>
      </w:r>
      <w:r>
        <w:fldChar w:fldCharType="begin"/>
      </w:r>
      <w:r>
        <w:instrText xml:space="preserve"> PAGEREF _Toc6285 \h </w:instrText>
      </w:r>
      <w:r>
        <w:fldChar w:fldCharType="separate"/>
      </w:r>
      <w:r>
        <w:t>8</w:t>
      </w:r>
      <w:r>
        <w:fldChar w:fldCharType="end"/>
      </w:r>
      <w:r>
        <w:fldChar w:fldCharType="end"/>
      </w:r>
    </w:p>
    <w:p w14:paraId="3A04A3A7">
      <w:pPr>
        <w:pStyle w:val="59"/>
        <w:tabs>
          <w:tab w:val="right" w:leader="dot" w:pos="9070"/>
        </w:tabs>
      </w:pPr>
      <w:r>
        <w:fldChar w:fldCharType="begin"/>
      </w:r>
      <w:r>
        <w:instrText xml:space="preserve"> HYPERLINK \l _Toc6621 </w:instrText>
      </w:r>
      <w:r>
        <w:fldChar w:fldCharType="separate"/>
      </w:r>
      <w:r>
        <w:rPr>
          <w:rFonts w:hint="default" w:ascii="Times New Roman" w:hAnsi="Times New Roman" w:cs="Times New Roman"/>
        </w:rPr>
        <w:t>3</w:t>
      </w:r>
      <w:r>
        <w:rPr>
          <w:rFonts w:hint="eastAsia"/>
        </w:rPr>
        <w:t xml:space="preserve"> 系统设计</w:t>
      </w:r>
      <w:r>
        <w:tab/>
      </w:r>
      <w:r>
        <w:fldChar w:fldCharType="begin"/>
      </w:r>
      <w:r>
        <w:instrText xml:space="preserve"> PAGEREF _Toc6621 \h </w:instrText>
      </w:r>
      <w:r>
        <w:fldChar w:fldCharType="separate"/>
      </w:r>
      <w:r>
        <w:t>9</w:t>
      </w:r>
      <w:r>
        <w:fldChar w:fldCharType="end"/>
      </w:r>
      <w:r>
        <w:fldChar w:fldCharType="end"/>
      </w:r>
    </w:p>
    <w:p w14:paraId="5A62D9EB">
      <w:pPr>
        <w:pStyle w:val="74"/>
        <w:tabs>
          <w:tab w:val="right" w:leader="dot" w:pos="9070"/>
        </w:tabs>
      </w:pPr>
      <w:r>
        <w:fldChar w:fldCharType="begin"/>
      </w:r>
      <w:r>
        <w:instrText xml:space="preserve"> HYPERLINK \l _Toc1240 </w:instrText>
      </w:r>
      <w:r>
        <w:fldChar w:fldCharType="separate"/>
      </w:r>
      <w:r>
        <w:rPr>
          <w:rFonts w:hint="default" w:ascii="Times New Roman" w:hAnsi="Times New Roman" w:cs="Times New Roman"/>
        </w:rPr>
        <w:t>3.1</w:t>
      </w:r>
      <w:r>
        <w:rPr>
          <w:rFonts w:hint="eastAsia"/>
        </w:rPr>
        <w:t xml:space="preserve"> 系统架构</w:t>
      </w:r>
      <w:r>
        <w:tab/>
      </w:r>
      <w:r>
        <w:fldChar w:fldCharType="begin"/>
      </w:r>
      <w:r>
        <w:instrText xml:space="preserve"> PAGEREF _Toc1240 \h </w:instrText>
      </w:r>
      <w:r>
        <w:fldChar w:fldCharType="separate"/>
      </w:r>
      <w:r>
        <w:t>9</w:t>
      </w:r>
      <w:r>
        <w:fldChar w:fldCharType="end"/>
      </w:r>
      <w:r>
        <w:fldChar w:fldCharType="end"/>
      </w:r>
    </w:p>
    <w:p w14:paraId="0BEC33CF">
      <w:pPr>
        <w:pStyle w:val="74"/>
        <w:tabs>
          <w:tab w:val="right" w:leader="dot" w:pos="9070"/>
        </w:tabs>
      </w:pPr>
      <w:r>
        <w:fldChar w:fldCharType="begin"/>
      </w:r>
      <w:r>
        <w:instrText xml:space="preserve"> HYPERLINK \l _Toc10649 </w:instrText>
      </w:r>
      <w:r>
        <w:fldChar w:fldCharType="separate"/>
      </w:r>
      <w:r>
        <w:rPr>
          <w:rFonts w:hint="default" w:ascii="Times New Roman" w:hAnsi="Times New Roman" w:cs="Times New Roman"/>
        </w:rPr>
        <w:t>3.2</w:t>
      </w:r>
      <w:r>
        <w:rPr>
          <w:rFonts w:hint="eastAsia"/>
        </w:rPr>
        <w:t xml:space="preserve"> 技术选型与论证</w:t>
      </w:r>
      <w:r>
        <w:tab/>
      </w:r>
      <w:r>
        <w:fldChar w:fldCharType="begin"/>
      </w:r>
      <w:r>
        <w:instrText xml:space="preserve"> PAGEREF _Toc10649 \h </w:instrText>
      </w:r>
      <w:r>
        <w:fldChar w:fldCharType="separate"/>
      </w:r>
      <w:r>
        <w:t>11</w:t>
      </w:r>
      <w:r>
        <w:fldChar w:fldCharType="end"/>
      </w:r>
      <w:r>
        <w:fldChar w:fldCharType="end"/>
      </w:r>
    </w:p>
    <w:p w14:paraId="55004723">
      <w:pPr>
        <w:pStyle w:val="44"/>
        <w:tabs>
          <w:tab w:val="right" w:leader="dot" w:pos="9070"/>
        </w:tabs>
      </w:pPr>
      <w:r>
        <w:fldChar w:fldCharType="begin"/>
      </w:r>
      <w:r>
        <w:instrText xml:space="preserve"> HYPERLINK \l _Toc13038 </w:instrText>
      </w:r>
      <w:r>
        <w:fldChar w:fldCharType="separate"/>
      </w:r>
      <w:r>
        <w:rPr>
          <w:rFonts w:hint="eastAsia"/>
        </w:rPr>
        <w:t>3.2.1 数据采集</w:t>
      </w:r>
      <w:r>
        <w:tab/>
      </w:r>
      <w:r>
        <w:fldChar w:fldCharType="begin"/>
      </w:r>
      <w:r>
        <w:instrText xml:space="preserve"> PAGEREF _Toc13038 \h </w:instrText>
      </w:r>
      <w:r>
        <w:fldChar w:fldCharType="separate"/>
      </w:r>
      <w:r>
        <w:t>11</w:t>
      </w:r>
      <w:r>
        <w:fldChar w:fldCharType="end"/>
      </w:r>
      <w:r>
        <w:fldChar w:fldCharType="end"/>
      </w:r>
    </w:p>
    <w:p w14:paraId="5B5BEFF7">
      <w:pPr>
        <w:pStyle w:val="44"/>
        <w:tabs>
          <w:tab w:val="right" w:leader="dot" w:pos="9070"/>
        </w:tabs>
      </w:pPr>
      <w:r>
        <w:fldChar w:fldCharType="begin"/>
      </w:r>
      <w:r>
        <w:instrText xml:space="preserve"> HYPERLINK \l _Toc30228 </w:instrText>
      </w:r>
      <w:r>
        <w:fldChar w:fldCharType="separate"/>
      </w:r>
      <w:r>
        <w:rPr>
          <w:rFonts w:hint="eastAsia"/>
        </w:rPr>
        <w:t>3.2.2 数据处理</w:t>
      </w:r>
      <w:r>
        <w:tab/>
      </w:r>
      <w:r>
        <w:fldChar w:fldCharType="begin"/>
      </w:r>
      <w:r>
        <w:instrText xml:space="preserve"> PAGEREF _Toc30228 \h </w:instrText>
      </w:r>
      <w:r>
        <w:fldChar w:fldCharType="separate"/>
      </w:r>
      <w:r>
        <w:t>11</w:t>
      </w:r>
      <w:r>
        <w:fldChar w:fldCharType="end"/>
      </w:r>
      <w:r>
        <w:fldChar w:fldCharType="end"/>
      </w:r>
    </w:p>
    <w:p w14:paraId="514D3EE8">
      <w:pPr>
        <w:pStyle w:val="44"/>
        <w:tabs>
          <w:tab w:val="right" w:leader="dot" w:pos="9070"/>
        </w:tabs>
      </w:pPr>
      <w:r>
        <w:fldChar w:fldCharType="begin"/>
      </w:r>
      <w:r>
        <w:instrText xml:space="preserve"> HYPERLINK \l _Toc32095 </w:instrText>
      </w:r>
      <w:r>
        <w:fldChar w:fldCharType="separate"/>
      </w:r>
      <w:r>
        <w:rPr>
          <w:rFonts w:hint="eastAsia"/>
        </w:rPr>
        <w:t>3.2.3 可信度分析</w:t>
      </w:r>
      <w:r>
        <w:tab/>
      </w:r>
      <w:r>
        <w:fldChar w:fldCharType="begin"/>
      </w:r>
      <w:r>
        <w:instrText xml:space="preserve"> PAGEREF _Toc32095 \h </w:instrText>
      </w:r>
      <w:r>
        <w:fldChar w:fldCharType="separate"/>
      </w:r>
      <w:r>
        <w:t>12</w:t>
      </w:r>
      <w:r>
        <w:fldChar w:fldCharType="end"/>
      </w:r>
      <w:r>
        <w:fldChar w:fldCharType="end"/>
      </w:r>
    </w:p>
    <w:p w14:paraId="6FCCD548">
      <w:pPr>
        <w:pStyle w:val="44"/>
        <w:tabs>
          <w:tab w:val="right" w:leader="dot" w:pos="9070"/>
        </w:tabs>
      </w:pPr>
      <w:r>
        <w:fldChar w:fldCharType="begin"/>
      </w:r>
      <w:r>
        <w:instrText xml:space="preserve"> HYPERLINK \l _Toc27315 </w:instrText>
      </w:r>
      <w:r>
        <w:fldChar w:fldCharType="separate"/>
      </w:r>
      <w:r>
        <w:rPr>
          <w:rFonts w:hint="eastAsia"/>
        </w:rPr>
        <w:t>3.2.4 可视化与交互</w:t>
      </w:r>
      <w:r>
        <w:tab/>
      </w:r>
      <w:r>
        <w:fldChar w:fldCharType="begin"/>
      </w:r>
      <w:r>
        <w:instrText xml:space="preserve"> PAGEREF _Toc27315 \h </w:instrText>
      </w:r>
      <w:r>
        <w:fldChar w:fldCharType="separate"/>
      </w:r>
      <w:r>
        <w:t>12</w:t>
      </w:r>
      <w:r>
        <w:fldChar w:fldCharType="end"/>
      </w:r>
      <w:r>
        <w:fldChar w:fldCharType="end"/>
      </w:r>
    </w:p>
    <w:p w14:paraId="4A1E6BC0">
      <w:pPr>
        <w:pStyle w:val="74"/>
        <w:tabs>
          <w:tab w:val="right" w:leader="dot" w:pos="9070"/>
        </w:tabs>
      </w:pPr>
      <w:r>
        <w:fldChar w:fldCharType="begin"/>
      </w:r>
      <w:r>
        <w:instrText xml:space="preserve"> HYPERLINK \l _Toc30925 </w:instrText>
      </w:r>
      <w:r>
        <w:fldChar w:fldCharType="separate"/>
      </w:r>
      <w:r>
        <w:rPr>
          <w:rFonts w:hint="default" w:ascii="Times New Roman" w:hAnsi="Times New Roman" w:cs="Times New Roman"/>
        </w:rPr>
        <w:t>3.3</w:t>
      </w:r>
      <w:r>
        <w:rPr>
          <w:rFonts w:hint="eastAsia"/>
        </w:rPr>
        <w:t xml:space="preserve"> 模块设计</w:t>
      </w:r>
      <w:r>
        <w:tab/>
      </w:r>
      <w:r>
        <w:fldChar w:fldCharType="begin"/>
      </w:r>
      <w:r>
        <w:instrText xml:space="preserve"> PAGEREF _Toc30925 \h </w:instrText>
      </w:r>
      <w:r>
        <w:fldChar w:fldCharType="separate"/>
      </w:r>
      <w:r>
        <w:t>12</w:t>
      </w:r>
      <w:r>
        <w:fldChar w:fldCharType="end"/>
      </w:r>
      <w:r>
        <w:fldChar w:fldCharType="end"/>
      </w:r>
    </w:p>
    <w:p w14:paraId="2B90D966">
      <w:pPr>
        <w:pStyle w:val="44"/>
        <w:tabs>
          <w:tab w:val="right" w:leader="dot" w:pos="9070"/>
        </w:tabs>
      </w:pPr>
      <w:r>
        <w:fldChar w:fldCharType="begin"/>
      </w:r>
      <w:r>
        <w:instrText xml:space="preserve"> HYPERLINK \l _Toc27956 </w:instrText>
      </w:r>
      <w:r>
        <w:fldChar w:fldCharType="separate"/>
      </w:r>
      <w:r>
        <w:rPr>
          <w:rFonts w:hint="eastAsia"/>
        </w:rPr>
        <w:t>3.3.1 数据采集模块</w:t>
      </w:r>
      <w:r>
        <w:tab/>
      </w:r>
      <w:r>
        <w:fldChar w:fldCharType="begin"/>
      </w:r>
      <w:r>
        <w:instrText xml:space="preserve"> PAGEREF _Toc27956 \h </w:instrText>
      </w:r>
      <w:r>
        <w:fldChar w:fldCharType="separate"/>
      </w:r>
      <w:r>
        <w:t>12</w:t>
      </w:r>
      <w:r>
        <w:fldChar w:fldCharType="end"/>
      </w:r>
      <w:r>
        <w:fldChar w:fldCharType="end"/>
      </w:r>
    </w:p>
    <w:p w14:paraId="509F98D0">
      <w:pPr>
        <w:pStyle w:val="44"/>
        <w:tabs>
          <w:tab w:val="right" w:leader="dot" w:pos="9070"/>
        </w:tabs>
      </w:pPr>
      <w:r>
        <w:fldChar w:fldCharType="begin"/>
      </w:r>
      <w:r>
        <w:instrText xml:space="preserve"> HYPERLINK \l _Toc4366 </w:instrText>
      </w:r>
      <w:r>
        <w:fldChar w:fldCharType="separate"/>
      </w:r>
      <w:r>
        <w:rPr>
          <w:rFonts w:hint="eastAsia"/>
        </w:rPr>
        <w:t>3.3.2 数据处理模块</w:t>
      </w:r>
      <w:r>
        <w:tab/>
      </w:r>
      <w:r>
        <w:fldChar w:fldCharType="begin"/>
      </w:r>
      <w:r>
        <w:instrText xml:space="preserve"> PAGEREF _Toc4366 \h </w:instrText>
      </w:r>
      <w:r>
        <w:fldChar w:fldCharType="separate"/>
      </w:r>
      <w:r>
        <w:t>12</w:t>
      </w:r>
      <w:r>
        <w:fldChar w:fldCharType="end"/>
      </w:r>
      <w:r>
        <w:fldChar w:fldCharType="end"/>
      </w:r>
    </w:p>
    <w:p w14:paraId="55A5D048">
      <w:pPr>
        <w:pStyle w:val="44"/>
        <w:tabs>
          <w:tab w:val="right" w:leader="dot" w:pos="9070"/>
        </w:tabs>
      </w:pPr>
      <w:r>
        <w:fldChar w:fldCharType="begin"/>
      </w:r>
      <w:r>
        <w:instrText xml:space="preserve"> HYPERLINK \l _Toc19136 </w:instrText>
      </w:r>
      <w:r>
        <w:fldChar w:fldCharType="separate"/>
      </w:r>
      <w:r>
        <w:rPr>
          <w:rFonts w:hint="eastAsia"/>
        </w:rPr>
        <w:t>3.3.3 可信度分析模块</w:t>
      </w:r>
      <w:r>
        <w:tab/>
      </w:r>
      <w:r>
        <w:fldChar w:fldCharType="begin"/>
      </w:r>
      <w:r>
        <w:instrText xml:space="preserve"> PAGEREF _Toc19136 \h </w:instrText>
      </w:r>
      <w:r>
        <w:fldChar w:fldCharType="separate"/>
      </w:r>
      <w:r>
        <w:t>13</w:t>
      </w:r>
      <w:r>
        <w:fldChar w:fldCharType="end"/>
      </w:r>
      <w:r>
        <w:fldChar w:fldCharType="end"/>
      </w:r>
    </w:p>
    <w:p w14:paraId="75A321EE">
      <w:pPr>
        <w:pStyle w:val="44"/>
        <w:tabs>
          <w:tab w:val="right" w:leader="dot" w:pos="9070"/>
        </w:tabs>
      </w:pPr>
      <w:r>
        <w:fldChar w:fldCharType="begin"/>
      </w:r>
      <w:r>
        <w:instrText xml:space="preserve"> HYPERLINK \l _Toc29845 </w:instrText>
      </w:r>
      <w:r>
        <w:fldChar w:fldCharType="separate"/>
      </w:r>
      <w:r>
        <w:rPr>
          <w:rFonts w:hint="eastAsia"/>
        </w:rPr>
        <w:t>3.3.4 可视化与交互模块</w:t>
      </w:r>
      <w:r>
        <w:tab/>
      </w:r>
      <w:r>
        <w:fldChar w:fldCharType="begin"/>
      </w:r>
      <w:r>
        <w:instrText xml:space="preserve"> PAGEREF _Toc29845 \h </w:instrText>
      </w:r>
      <w:r>
        <w:fldChar w:fldCharType="separate"/>
      </w:r>
      <w:r>
        <w:t>13</w:t>
      </w:r>
      <w:r>
        <w:fldChar w:fldCharType="end"/>
      </w:r>
      <w:r>
        <w:fldChar w:fldCharType="end"/>
      </w:r>
    </w:p>
    <w:p w14:paraId="7D8D8408">
      <w:pPr>
        <w:pStyle w:val="74"/>
        <w:tabs>
          <w:tab w:val="right" w:leader="dot" w:pos="9070"/>
        </w:tabs>
      </w:pPr>
      <w:r>
        <w:fldChar w:fldCharType="begin"/>
      </w:r>
      <w:r>
        <w:instrText xml:space="preserve"> HYPERLINK \l _Toc24136 </w:instrText>
      </w:r>
      <w:r>
        <w:fldChar w:fldCharType="separate"/>
      </w:r>
      <w:r>
        <w:rPr>
          <w:rFonts w:hint="default" w:ascii="Times New Roman" w:hAnsi="Times New Roman" w:cs="Times New Roman"/>
        </w:rPr>
        <w:t>3.4</w:t>
      </w:r>
      <w:r>
        <w:rPr>
          <w:rFonts w:hint="eastAsia"/>
        </w:rPr>
        <w:t xml:space="preserve"> 性能优化</w:t>
      </w:r>
      <w:r>
        <w:tab/>
      </w:r>
      <w:r>
        <w:fldChar w:fldCharType="begin"/>
      </w:r>
      <w:r>
        <w:instrText xml:space="preserve"> PAGEREF _Toc24136 \h </w:instrText>
      </w:r>
      <w:r>
        <w:fldChar w:fldCharType="separate"/>
      </w:r>
      <w:r>
        <w:t>14</w:t>
      </w:r>
      <w:r>
        <w:fldChar w:fldCharType="end"/>
      </w:r>
      <w:r>
        <w:fldChar w:fldCharType="end"/>
      </w:r>
    </w:p>
    <w:p w14:paraId="2AA14293">
      <w:pPr>
        <w:pStyle w:val="74"/>
        <w:tabs>
          <w:tab w:val="right" w:leader="dot" w:pos="9070"/>
        </w:tabs>
      </w:pPr>
      <w:r>
        <w:fldChar w:fldCharType="begin"/>
      </w:r>
      <w:r>
        <w:instrText xml:space="preserve"> HYPERLINK \l _Toc26570 </w:instrText>
      </w:r>
      <w:r>
        <w:fldChar w:fldCharType="separate"/>
      </w:r>
      <w:r>
        <w:rPr>
          <w:rFonts w:hint="default" w:ascii="Times New Roman" w:hAnsi="Times New Roman" w:cs="Times New Roman"/>
        </w:rPr>
        <w:t>3.5</w:t>
      </w:r>
      <w:r>
        <w:rPr>
          <w:rFonts w:hint="eastAsia"/>
        </w:rPr>
        <w:t xml:space="preserve"> 社会与伦理设计</w:t>
      </w:r>
      <w:r>
        <w:tab/>
      </w:r>
      <w:r>
        <w:fldChar w:fldCharType="begin"/>
      </w:r>
      <w:r>
        <w:instrText xml:space="preserve"> PAGEREF _Toc26570 \h </w:instrText>
      </w:r>
      <w:r>
        <w:fldChar w:fldCharType="separate"/>
      </w:r>
      <w:r>
        <w:t>14</w:t>
      </w:r>
      <w:r>
        <w:fldChar w:fldCharType="end"/>
      </w:r>
      <w:r>
        <w:fldChar w:fldCharType="end"/>
      </w:r>
    </w:p>
    <w:p w14:paraId="762AA8D4">
      <w:pPr>
        <w:pStyle w:val="74"/>
        <w:tabs>
          <w:tab w:val="right" w:leader="dot" w:pos="9070"/>
        </w:tabs>
      </w:pPr>
      <w:r>
        <w:fldChar w:fldCharType="begin"/>
      </w:r>
      <w:r>
        <w:instrText xml:space="preserve"> HYPERLINK \l _Toc17120 </w:instrText>
      </w:r>
      <w:r>
        <w:fldChar w:fldCharType="separate"/>
      </w:r>
      <w:r>
        <w:rPr>
          <w:rFonts w:hint="default" w:ascii="Times New Roman" w:hAnsi="Times New Roman" w:cs="Times New Roman"/>
        </w:rPr>
        <w:t>3.6</w:t>
      </w:r>
      <w:r>
        <w:rPr>
          <w:rFonts w:hint="eastAsia"/>
        </w:rPr>
        <w:t xml:space="preserve"> 本</w:t>
      </w:r>
      <w:r>
        <w:rPr>
          <w:rFonts w:hint="eastAsia"/>
          <w:lang w:val="en-US" w:eastAsia="zh-CN"/>
        </w:rPr>
        <w:t>章</w:t>
      </w:r>
      <w:r>
        <w:rPr>
          <w:rFonts w:hint="eastAsia"/>
        </w:rPr>
        <w:t>小结</w:t>
      </w:r>
      <w:r>
        <w:tab/>
      </w:r>
      <w:r>
        <w:fldChar w:fldCharType="begin"/>
      </w:r>
      <w:r>
        <w:instrText xml:space="preserve"> PAGEREF _Toc17120 \h </w:instrText>
      </w:r>
      <w:r>
        <w:fldChar w:fldCharType="separate"/>
      </w:r>
      <w:r>
        <w:t>14</w:t>
      </w:r>
      <w:r>
        <w:fldChar w:fldCharType="end"/>
      </w:r>
      <w:r>
        <w:fldChar w:fldCharType="end"/>
      </w:r>
    </w:p>
    <w:p w14:paraId="28CC34DC">
      <w:pPr>
        <w:pStyle w:val="59"/>
        <w:tabs>
          <w:tab w:val="right" w:leader="dot" w:pos="9070"/>
        </w:tabs>
      </w:pPr>
      <w:r>
        <w:fldChar w:fldCharType="begin"/>
      </w:r>
      <w:r>
        <w:instrText xml:space="preserve"> HYPERLINK \l _Toc10364 </w:instrText>
      </w:r>
      <w:r>
        <w:fldChar w:fldCharType="separate"/>
      </w:r>
      <w:r>
        <w:rPr>
          <w:rFonts w:hint="default" w:ascii="Times New Roman" w:hAnsi="Times New Roman" w:cs="Times New Roman"/>
          <w:lang w:val="en-US" w:eastAsia="zh-CN"/>
        </w:rPr>
        <w:t>4</w:t>
      </w:r>
      <w:r>
        <w:rPr>
          <w:rFonts w:hint="eastAsia"/>
          <w:lang w:val="en-US" w:eastAsia="zh-CN"/>
        </w:rPr>
        <w:t xml:space="preserve"> 系统实现</w:t>
      </w:r>
      <w:r>
        <w:tab/>
      </w:r>
      <w:r>
        <w:fldChar w:fldCharType="begin"/>
      </w:r>
      <w:r>
        <w:instrText xml:space="preserve"> PAGEREF _Toc10364 \h </w:instrText>
      </w:r>
      <w:r>
        <w:fldChar w:fldCharType="separate"/>
      </w:r>
      <w:r>
        <w:t>15</w:t>
      </w:r>
      <w:r>
        <w:fldChar w:fldCharType="end"/>
      </w:r>
      <w:r>
        <w:fldChar w:fldCharType="end"/>
      </w:r>
    </w:p>
    <w:p w14:paraId="38F391E0">
      <w:pPr>
        <w:pStyle w:val="74"/>
        <w:tabs>
          <w:tab w:val="right" w:leader="dot" w:pos="9070"/>
        </w:tabs>
      </w:pPr>
      <w:r>
        <w:fldChar w:fldCharType="begin"/>
      </w:r>
      <w:r>
        <w:instrText xml:space="preserve"> HYPERLINK \l _Toc14849 </w:instrText>
      </w:r>
      <w:r>
        <w:fldChar w:fldCharType="separate"/>
      </w:r>
      <w:r>
        <w:rPr>
          <w:rFonts w:hint="default" w:ascii="Times New Roman" w:hAnsi="Times New Roman" w:cs="Times New Roman"/>
        </w:rPr>
        <w:t>4.1</w:t>
      </w:r>
      <w:r>
        <w:t xml:space="preserve"> 数据采集模块实现</w:t>
      </w:r>
      <w:r>
        <w:tab/>
      </w:r>
      <w:r>
        <w:fldChar w:fldCharType="begin"/>
      </w:r>
      <w:r>
        <w:instrText xml:space="preserve"> PAGEREF _Toc14849 \h </w:instrText>
      </w:r>
      <w:r>
        <w:fldChar w:fldCharType="separate"/>
      </w:r>
      <w:r>
        <w:t>15</w:t>
      </w:r>
      <w:r>
        <w:fldChar w:fldCharType="end"/>
      </w:r>
      <w:r>
        <w:fldChar w:fldCharType="end"/>
      </w:r>
    </w:p>
    <w:p w14:paraId="4F4F4C6B">
      <w:pPr>
        <w:pStyle w:val="44"/>
        <w:tabs>
          <w:tab w:val="right" w:leader="dot" w:pos="9070"/>
        </w:tabs>
      </w:pPr>
      <w:r>
        <w:fldChar w:fldCharType="begin"/>
      </w:r>
      <w:r>
        <w:instrText xml:space="preserve"> HYPERLINK \l _Toc2453 </w:instrText>
      </w:r>
      <w:r>
        <w:fldChar w:fldCharType="separate"/>
      </w:r>
      <w:r>
        <w:t xml:space="preserve">4.1.1 </w:t>
      </w:r>
      <w:r>
        <w:rPr>
          <w:rFonts w:hint="eastAsia"/>
          <w:lang w:val="en-US" w:eastAsia="zh-CN"/>
        </w:rPr>
        <w:t>批量获取商品ID</w:t>
      </w:r>
      <w:r>
        <w:tab/>
      </w:r>
      <w:r>
        <w:fldChar w:fldCharType="begin"/>
      </w:r>
      <w:r>
        <w:instrText xml:space="preserve"> PAGEREF _Toc2453 \h </w:instrText>
      </w:r>
      <w:r>
        <w:fldChar w:fldCharType="separate"/>
      </w:r>
      <w:r>
        <w:t>15</w:t>
      </w:r>
      <w:r>
        <w:fldChar w:fldCharType="end"/>
      </w:r>
      <w:r>
        <w:fldChar w:fldCharType="end"/>
      </w:r>
    </w:p>
    <w:p w14:paraId="4F374DD0">
      <w:pPr>
        <w:pStyle w:val="44"/>
        <w:tabs>
          <w:tab w:val="right" w:leader="dot" w:pos="9070"/>
        </w:tabs>
      </w:pPr>
      <w:r>
        <w:fldChar w:fldCharType="begin"/>
      </w:r>
      <w:r>
        <w:instrText xml:space="preserve"> HYPERLINK \l _Toc27867 </w:instrText>
      </w:r>
      <w:r>
        <w:fldChar w:fldCharType="separate"/>
      </w:r>
      <w:r>
        <w:t>4.1.2 单商品评论爬取</w:t>
      </w:r>
      <w:r>
        <w:tab/>
      </w:r>
      <w:r>
        <w:fldChar w:fldCharType="begin"/>
      </w:r>
      <w:r>
        <w:instrText xml:space="preserve"> PAGEREF _Toc27867 \h </w:instrText>
      </w:r>
      <w:r>
        <w:fldChar w:fldCharType="separate"/>
      </w:r>
      <w:r>
        <w:t>16</w:t>
      </w:r>
      <w:r>
        <w:fldChar w:fldCharType="end"/>
      </w:r>
      <w:r>
        <w:fldChar w:fldCharType="end"/>
      </w:r>
    </w:p>
    <w:p w14:paraId="024D43EB">
      <w:pPr>
        <w:pStyle w:val="44"/>
        <w:tabs>
          <w:tab w:val="right" w:leader="dot" w:pos="9070"/>
        </w:tabs>
      </w:pPr>
      <w:r>
        <w:fldChar w:fldCharType="begin"/>
      </w:r>
      <w:r>
        <w:instrText xml:space="preserve"> HYPERLINK \l _Toc29109 </w:instrText>
      </w:r>
      <w:r>
        <w:fldChar w:fldCharType="separate"/>
      </w:r>
      <w:r>
        <w:t>4.1.3 数据格式化与存储</w:t>
      </w:r>
      <w:r>
        <w:tab/>
      </w:r>
      <w:r>
        <w:fldChar w:fldCharType="begin"/>
      </w:r>
      <w:r>
        <w:instrText xml:space="preserve"> PAGEREF _Toc29109 \h </w:instrText>
      </w:r>
      <w:r>
        <w:fldChar w:fldCharType="separate"/>
      </w:r>
      <w:r>
        <w:t>17</w:t>
      </w:r>
      <w:r>
        <w:fldChar w:fldCharType="end"/>
      </w:r>
      <w:r>
        <w:fldChar w:fldCharType="end"/>
      </w:r>
    </w:p>
    <w:p w14:paraId="4456432D">
      <w:pPr>
        <w:pStyle w:val="74"/>
        <w:tabs>
          <w:tab w:val="right" w:leader="dot" w:pos="9070"/>
        </w:tabs>
      </w:pPr>
      <w:r>
        <w:fldChar w:fldCharType="begin"/>
      </w:r>
      <w:r>
        <w:instrText xml:space="preserve"> HYPERLINK \l _Toc10516 </w:instrText>
      </w:r>
      <w:r>
        <w:fldChar w:fldCharType="separate"/>
      </w:r>
      <w:r>
        <w:rPr>
          <w:rFonts w:hint="default" w:ascii="Times New Roman" w:hAnsi="Times New Roman" w:cs="Times New Roman"/>
        </w:rPr>
        <w:t>4.2 数据处理模块实现</w:t>
      </w:r>
      <w:r>
        <w:tab/>
      </w:r>
      <w:r>
        <w:fldChar w:fldCharType="begin"/>
      </w:r>
      <w:r>
        <w:instrText xml:space="preserve"> PAGEREF _Toc10516 \h </w:instrText>
      </w:r>
      <w:r>
        <w:fldChar w:fldCharType="separate"/>
      </w:r>
      <w:r>
        <w:t>17</w:t>
      </w:r>
      <w:r>
        <w:fldChar w:fldCharType="end"/>
      </w:r>
      <w:r>
        <w:fldChar w:fldCharType="end"/>
      </w:r>
    </w:p>
    <w:p w14:paraId="7549CC8F">
      <w:pPr>
        <w:pStyle w:val="44"/>
        <w:tabs>
          <w:tab w:val="right" w:leader="dot" w:pos="9070"/>
        </w:tabs>
      </w:pPr>
      <w:r>
        <w:fldChar w:fldCharType="begin"/>
      </w:r>
      <w:r>
        <w:instrText xml:space="preserve"> HYPERLINK \l _Toc31586 </w:instrText>
      </w:r>
      <w:r>
        <w:fldChar w:fldCharType="separate"/>
      </w:r>
      <w:r>
        <w:t>4.2.1 提示词设计与API调用</w:t>
      </w:r>
      <w:r>
        <w:tab/>
      </w:r>
      <w:r>
        <w:fldChar w:fldCharType="begin"/>
      </w:r>
      <w:r>
        <w:instrText xml:space="preserve"> PAGEREF _Toc31586 \h </w:instrText>
      </w:r>
      <w:r>
        <w:fldChar w:fldCharType="separate"/>
      </w:r>
      <w:r>
        <w:t>17</w:t>
      </w:r>
      <w:r>
        <w:fldChar w:fldCharType="end"/>
      </w:r>
      <w:r>
        <w:fldChar w:fldCharType="end"/>
      </w:r>
    </w:p>
    <w:p w14:paraId="4D23C2DD">
      <w:pPr>
        <w:pStyle w:val="44"/>
        <w:tabs>
          <w:tab w:val="right" w:leader="dot" w:pos="9070"/>
        </w:tabs>
      </w:pPr>
      <w:r>
        <w:fldChar w:fldCharType="begin"/>
      </w:r>
      <w:r>
        <w:instrText xml:space="preserve"> HYPERLINK \l _Toc31914 </w:instrText>
      </w:r>
      <w:r>
        <w:fldChar w:fldCharType="separate"/>
      </w:r>
      <w:r>
        <w:t>4.2.2 多线程并发与检查点机制</w:t>
      </w:r>
      <w:r>
        <w:tab/>
      </w:r>
      <w:r>
        <w:fldChar w:fldCharType="begin"/>
      </w:r>
      <w:r>
        <w:instrText xml:space="preserve"> PAGEREF _Toc31914 \h </w:instrText>
      </w:r>
      <w:r>
        <w:fldChar w:fldCharType="separate"/>
      </w:r>
      <w:r>
        <w:t>19</w:t>
      </w:r>
      <w:r>
        <w:fldChar w:fldCharType="end"/>
      </w:r>
      <w:r>
        <w:fldChar w:fldCharType="end"/>
      </w:r>
    </w:p>
    <w:p w14:paraId="1A54EC47">
      <w:pPr>
        <w:pStyle w:val="74"/>
        <w:tabs>
          <w:tab w:val="right" w:leader="dot" w:pos="9070"/>
        </w:tabs>
      </w:pPr>
      <w:r>
        <w:fldChar w:fldCharType="begin"/>
      </w:r>
      <w:r>
        <w:instrText xml:space="preserve"> HYPERLINK \l _Toc11239 </w:instrText>
      </w:r>
      <w:r>
        <w:fldChar w:fldCharType="separate"/>
      </w:r>
      <w:r>
        <w:rPr>
          <w:rFonts w:hint="default" w:ascii="Times New Roman" w:hAnsi="Times New Roman" w:cs="Times New Roman"/>
        </w:rPr>
        <w:t>4.3 可信度分析模块实现</w:t>
      </w:r>
      <w:r>
        <w:tab/>
      </w:r>
      <w:r>
        <w:fldChar w:fldCharType="begin"/>
      </w:r>
      <w:r>
        <w:instrText xml:space="preserve"> PAGEREF _Toc11239 \h </w:instrText>
      </w:r>
      <w:r>
        <w:fldChar w:fldCharType="separate"/>
      </w:r>
      <w:r>
        <w:t>19</w:t>
      </w:r>
      <w:r>
        <w:fldChar w:fldCharType="end"/>
      </w:r>
      <w:r>
        <w:fldChar w:fldCharType="end"/>
      </w:r>
    </w:p>
    <w:p w14:paraId="63C0C111">
      <w:pPr>
        <w:pStyle w:val="44"/>
        <w:tabs>
          <w:tab w:val="right" w:leader="dot" w:pos="9070"/>
        </w:tabs>
      </w:pPr>
      <w:r>
        <w:fldChar w:fldCharType="begin"/>
      </w:r>
      <w:r>
        <w:instrText xml:space="preserve"> HYPERLINK \l _Toc29149 </w:instrText>
      </w:r>
      <w:r>
        <w:fldChar w:fldCharType="separate"/>
      </w:r>
      <w:r>
        <w:t>4.3.1 数据预处理与模型训练</w:t>
      </w:r>
      <w:r>
        <w:tab/>
      </w:r>
      <w:r>
        <w:fldChar w:fldCharType="begin"/>
      </w:r>
      <w:r>
        <w:instrText xml:space="preserve"> PAGEREF _Toc29149 \h </w:instrText>
      </w:r>
      <w:r>
        <w:fldChar w:fldCharType="separate"/>
      </w:r>
      <w:r>
        <w:t>20</w:t>
      </w:r>
      <w:r>
        <w:fldChar w:fldCharType="end"/>
      </w:r>
      <w:r>
        <w:fldChar w:fldCharType="end"/>
      </w:r>
    </w:p>
    <w:p w14:paraId="24F12817">
      <w:pPr>
        <w:pStyle w:val="44"/>
        <w:tabs>
          <w:tab w:val="right" w:leader="dot" w:pos="9070"/>
        </w:tabs>
      </w:pPr>
      <w:r>
        <w:fldChar w:fldCharType="begin"/>
      </w:r>
      <w:r>
        <w:instrText xml:space="preserve"> HYPERLINK \l _Toc7719 </w:instrText>
      </w:r>
      <w:r>
        <w:fldChar w:fldCharType="separate"/>
      </w:r>
      <w:r>
        <w:t>4.3.2 本地推理服务</w:t>
      </w:r>
      <w:r>
        <w:tab/>
      </w:r>
      <w:r>
        <w:fldChar w:fldCharType="begin"/>
      </w:r>
      <w:r>
        <w:instrText xml:space="preserve"> PAGEREF _Toc7719 \h </w:instrText>
      </w:r>
      <w:r>
        <w:fldChar w:fldCharType="separate"/>
      </w:r>
      <w:r>
        <w:t>21</w:t>
      </w:r>
      <w:r>
        <w:fldChar w:fldCharType="end"/>
      </w:r>
      <w:r>
        <w:fldChar w:fldCharType="end"/>
      </w:r>
    </w:p>
    <w:p w14:paraId="114CFE08">
      <w:pPr>
        <w:pStyle w:val="74"/>
        <w:tabs>
          <w:tab w:val="right" w:leader="dot" w:pos="9070"/>
        </w:tabs>
      </w:pPr>
      <w:r>
        <w:fldChar w:fldCharType="begin"/>
      </w:r>
      <w:r>
        <w:instrText xml:space="preserve"> HYPERLINK \l _Toc29498 </w:instrText>
      </w:r>
      <w:r>
        <w:fldChar w:fldCharType="separate"/>
      </w:r>
      <w:r>
        <w:rPr>
          <w:rFonts w:hint="default" w:ascii="Times New Roman" w:hAnsi="Times New Roman" w:cs="Times New Roman"/>
        </w:rPr>
        <w:t>4.4 可视化与交互模块实现</w:t>
      </w:r>
      <w:r>
        <w:tab/>
      </w:r>
      <w:r>
        <w:fldChar w:fldCharType="begin"/>
      </w:r>
      <w:r>
        <w:instrText xml:space="preserve"> PAGEREF _Toc29498 \h </w:instrText>
      </w:r>
      <w:r>
        <w:fldChar w:fldCharType="separate"/>
      </w:r>
      <w:r>
        <w:t>21</w:t>
      </w:r>
      <w:r>
        <w:fldChar w:fldCharType="end"/>
      </w:r>
      <w:r>
        <w:fldChar w:fldCharType="end"/>
      </w:r>
    </w:p>
    <w:p w14:paraId="44D596BB">
      <w:pPr>
        <w:pStyle w:val="74"/>
        <w:tabs>
          <w:tab w:val="right" w:leader="dot" w:pos="9070"/>
        </w:tabs>
      </w:pPr>
      <w:r>
        <w:fldChar w:fldCharType="begin"/>
      </w:r>
      <w:r>
        <w:instrText xml:space="preserve"> HYPERLINK \l _Toc10463 </w:instrText>
      </w:r>
      <w:r>
        <w:fldChar w:fldCharType="separate"/>
      </w:r>
      <w:r>
        <w:rPr>
          <w:rFonts w:hint="default" w:ascii="Times New Roman" w:hAnsi="Times New Roman" w:cs="Times New Roman"/>
        </w:rPr>
        <w:t>4.5</w:t>
      </w:r>
      <w:r>
        <w:t xml:space="preserve"> 系统集成与部署</w:t>
      </w:r>
      <w:r>
        <w:tab/>
      </w:r>
      <w:r>
        <w:fldChar w:fldCharType="begin"/>
      </w:r>
      <w:r>
        <w:instrText xml:space="preserve"> PAGEREF _Toc10463 \h </w:instrText>
      </w:r>
      <w:r>
        <w:fldChar w:fldCharType="separate"/>
      </w:r>
      <w:r>
        <w:t>23</w:t>
      </w:r>
      <w:r>
        <w:fldChar w:fldCharType="end"/>
      </w:r>
      <w:r>
        <w:fldChar w:fldCharType="end"/>
      </w:r>
    </w:p>
    <w:p w14:paraId="2F65826A">
      <w:pPr>
        <w:pStyle w:val="74"/>
        <w:tabs>
          <w:tab w:val="right" w:leader="dot" w:pos="9070"/>
        </w:tabs>
      </w:pPr>
      <w:r>
        <w:fldChar w:fldCharType="begin"/>
      </w:r>
      <w:r>
        <w:instrText xml:space="preserve"> HYPERLINK \l _Toc24904 </w:instrText>
      </w:r>
      <w:r>
        <w:fldChar w:fldCharType="separate"/>
      </w:r>
      <w:r>
        <w:rPr>
          <w:rFonts w:hint="default" w:ascii="Times New Roman" w:hAnsi="Times New Roman" w:cs="Times New Roman"/>
        </w:rPr>
        <w:t>4.6</w:t>
      </w:r>
      <w:r>
        <w:t xml:space="preserve"> 本</w:t>
      </w:r>
      <w:r>
        <w:rPr>
          <w:rFonts w:hint="eastAsia"/>
          <w:lang w:val="en-US" w:eastAsia="zh-CN"/>
        </w:rPr>
        <w:t>章</w:t>
      </w:r>
      <w:r>
        <w:t>小结</w:t>
      </w:r>
      <w:r>
        <w:tab/>
      </w:r>
      <w:r>
        <w:fldChar w:fldCharType="begin"/>
      </w:r>
      <w:r>
        <w:instrText xml:space="preserve"> PAGEREF _Toc24904 \h </w:instrText>
      </w:r>
      <w:r>
        <w:fldChar w:fldCharType="separate"/>
      </w:r>
      <w:r>
        <w:t>23</w:t>
      </w:r>
      <w:r>
        <w:fldChar w:fldCharType="end"/>
      </w:r>
      <w:r>
        <w:fldChar w:fldCharType="end"/>
      </w:r>
    </w:p>
    <w:p w14:paraId="608AE58A">
      <w:pPr>
        <w:pStyle w:val="59"/>
        <w:tabs>
          <w:tab w:val="right" w:leader="dot" w:pos="9070"/>
        </w:tabs>
      </w:pPr>
      <w:r>
        <w:fldChar w:fldCharType="begin"/>
      </w:r>
      <w:r>
        <w:instrText xml:space="preserve"> HYPERLINK \l _Toc1075 </w:instrText>
      </w:r>
      <w:r>
        <w:fldChar w:fldCharType="separate"/>
      </w:r>
      <w:r>
        <w:rPr>
          <w:rFonts w:hint="default" w:ascii="Times New Roman" w:hAnsi="Times New Roman" w:cs="Times New Roman"/>
          <w:lang w:val="en-US" w:eastAsia="zh-CN"/>
        </w:rPr>
        <w:t>5</w:t>
      </w:r>
      <w:r>
        <w:rPr>
          <w:rFonts w:hint="eastAsia"/>
          <w:lang w:val="en-US" w:eastAsia="zh-CN"/>
        </w:rPr>
        <w:t xml:space="preserve"> </w:t>
      </w:r>
      <w:r>
        <w:rPr>
          <w:lang w:val="en-US" w:eastAsia="zh-CN"/>
        </w:rPr>
        <w:t>测试与结果分析</w:t>
      </w:r>
      <w:r>
        <w:tab/>
      </w:r>
      <w:r>
        <w:fldChar w:fldCharType="begin"/>
      </w:r>
      <w:r>
        <w:instrText xml:space="preserve"> PAGEREF _Toc1075 \h </w:instrText>
      </w:r>
      <w:r>
        <w:fldChar w:fldCharType="separate"/>
      </w:r>
      <w:r>
        <w:t>24</w:t>
      </w:r>
      <w:r>
        <w:fldChar w:fldCharType="end"/>
      </w:r>
      <w:r>
        <w:fldChar w:fldCharType="end"/>
      </w:r>
    </w:p>
    <w:p w14:paraId="399928E6">
      <w:pPr>
        <w:pStyle w:val="74"/>
        <w:tabs>
          <w:tab w:val="right" w:leader="dot" w:pos="9070"/>
        </w:tabs>
      </w:pPr>
      <w:r>
        <w:fldChar w:fldCharType="begin"/>
      </w:r>
      <w:r>
        <w:instrText xml:space="preserve"> HYPERLINK \l _Toc28268 </w:instrText>
      </w:r>
      <w:r>
        <w:fldChar w:fldCharType="separate"/>
      </w:r>
      <w:r>
        <w:rPr>
          <w:rFonts w:hint="default" w:ascii="Times New Roman" w:hAnsi="Times New Roman" w:cs="Times New Roman"/>
          <w:lang w:val="en-US" w:eastAsia="zh-CN"/>
        </w:rPr>
        <w:t>5.1</w:t>
      </w:r>
      <w:r>
        <w:rPr>
          <w:rFonts w:hint="eastAsia"/>
          <w:lang w:val="en-US" w:eastAsia="zh-CN"/>
        </w:rPr>
        <w:t xml:space="preserve"> 实验设计</w:t>
      </w:r>
      <w:r>
        <w:tab/>
      </w:r>
      <w:r>
        <w:fldChar w:fldCharType="begin"/>
      </w:r>
      <w:r>
        <w:instrText xml:space="preserve"> PAGEREF _Toc28268 \h </w:instrText>
      </w:r>
      <w:r>
        <w:fldChar w:fldCharType="separate"/>
      </w:r>
      <w:r>
        <w:t>24</w:t>
      </w:r>
      <w:r>
        <w:fldChar w:fldCharType="end"/>
      </w:r>
      <w:r>
        <w:fldChar w:fldCharType="end"/>
      </w:r>
    </w:p>
    <w:p w14:paraId="7134F3EB">
      <w:pPr>
        <w:pStyle w:val="44"/>
        <w:tabs>
          <w:tab w:val="right" w:leader="dot" w:pos="9070"/>
        </w:tabs>
      </w:pPr>
      <w:r>
        <w:fldChar w:fldCharType="begin"/>
      </w:r>
      <w:r>
        <w:instrText xml:space="preserve"> HYPERLINK \l _Toc20610 </w:instrText>
      </w:r>
      <w:r>
        <w:fldChar w:fldCharType="separate"/>
      </w:r>
      <w:r>
        <w:rPr>
          <w:rFonts w:hint="eastAsia"/>
          <w:lang w:val="en-US" w:eastAsia="zh-CN"/>
        </w:rPr>
        <w:t>5.1.1 测试目标</w:t>
      </w:r>
      <w:r>
        <w:tab/>
      </w:r>
      <w:r>
        <w:fldChar w:fldCharType="begin"/>
      </w:r>
      <w:r>
        <w:instrText xml:space="preserve"> PAGEREF _Toc20610 \h </w:instrText>
      </w:r>
      <w:r>
        <w:fldChar w:fldCharType="separate"/>
      </w:r>
      <w:r>
        <w:t>24</w:t>
      </w:r>
      <w:r>
        <w:fldChar w:fldCharType="end"/>
      </w:r>
      <w:r>
        <w:fldChar w:fldCharType="end"/>
      </w:r>
    </w:p>
    <w:p w14:paraId="2527B910">
      <w:pPr>
        <w:pStyle w:val="44"/>
        <w:tabs>
          <w:tab w:val="right" w:leader="dot" w:pos="9070"/>
        </w:tabs>
      </w:pPr>
      <w:r>
        <w:fldChar w:fldCharType="begin"/>
      </w:r>
      <w:r>
        <w:instrText xml:space="preserve"> HYPERLINK \l _Toc15089 </w:instrText>
      </w:r>
      <w:r>
        <w:fldChar w:fldCharType="separate"/>
      </w:r>
      <w:r>
        <w:rPr>
          <w:rFonts w:hint="eastAsia"/>
          <w:lang w:val="en-US" w:eastAsia="zh-CN"/>
        </w:rPr>
        <w:t>5.1.2 测试环境</w:t>
      </w:r>
      <w:r>
        <w:tab/>
      </w:r>
      <w:r>
        <w:fldChar w:fldCharType="begin"/>
      </w:r>
      <w:r>
        <w:instrText xml:space="preserve"> PAGEREF _Toc15089 \h </w:instrText>
      </w:r>
      <w:r>
        <w:fldChar w:fldCharType="separate"/>
      </w:r>
      <w:r>
        <w:t>24</w:t>
      </w:r>
      <w:r>
        <w:fldChar w:fldCharType="end"/>
      </w:r>
      <w:r>
        <w:fldChar w:fldCharType="end"/>
      </w:r>
    </w:p>
    <w:p w14:paraId="26F3DDBA">
      <w:pPr>
        <w:pStyle w:val="44"/>
        <w:tabs>
          <w:tab w:val="right" w:leader="dot" w:pos="9070"/>
        </w:tabs>
      </w:pPr>
      <w:r>
        <w:fldChar w:fldCharType="begin"/>
      </w:r>
      <w:r>
        <w:instrText xml:space="preserve"> HYPERLINK \l _Toc12482 </w:instrText>
      </w:r>
      <w:r>
        <w:fldChar w:fldCharType="separate"/>
      </w:r>
      <w:r>
        <w:rPr>
          <w:rFonts w:hint="eastAsia"/>
          <w:lang w:val="en-US" w:eastAsia="zh-CN"/>
        </w:rPr>
        <w:t>5.1.3 测试方法</w:t>
      </w:r>
      <w:r>
        <w:tab/>
      </w:r>
      <w:r>
        <w:fldChar w:fldCharType="begin"/>
      </w:r>
      <w:r>
        <w:instrText xml:space="preserve"> PAGEREF _Toc12482 \h </w:instrText>
      </w:r>
      <w:r>
        <w:fldChar w:fldCharType="separate"/>
      </w:r>
      <w:r>
        <w:t>24</w:t>
      </w:r>
      <w:r>
        <w:fldChar w:fldCharType="end"/>
      </w:r>
      <w:r>
        <w:fldChar w:fldCharType="end"/>
      </w:r>
    </w:p>
    <w:p w14:paraId="637A1A0D">
      <w:pPr>
        <w:pStyle w:val="44"/>
        <w:tabs>
          <w:tab w:val="right" w:leader="dot" w:pos="9070"/>
        </w:tabs>
      </w:pPr>
      <w:r>
        <w:fldChar w:fldCharType="begin"/>
      </w:r>
      <w:r>
        <w:instrText xml:space="preserve"> HYPERLINK \l _Toc14944 </w:instrText>
      </w:r>
      <w:r>
        <w:fldChar w:fldCharType="separate"/>
      </w:r>
      <w:r>
        <w:t>5.1.4 测试用例设计</w:t>
      </w:r>
      <w:r>
        <w:tab/>
      </w:r>
      <w:r>
        <w:fldChar w:fldCharType="begin"/>
      </w:r>
      <w:r>
        <w:instrText xml:space="preserve"> PAGEREF _Toc14944 \h </w:instrText>
      </w:r>
      <w:r>
        <w:fldChar w:fldCharType="separate"/>
      </w:r>
      <w:r>
        <w:t>24</w:t>
      </w:r>
      <w:r>
        <w:fldChar w:fldCharType="end"/>
      </w:r>
      <w:r>
        <w:fldChar w:fldCharType="end"/>
      </w:r>
    </w:p>
    <w:p w14:paraId="39490EDC">
      <w:pPr>
        <w:pStyle w:val="74"/>
        <w:tabs>
          <w:tab w:val="right" w:leader="dot" w:pos="9070"/>
        </w:tabs>
      </w:pPr>
      <w:r>
        <w:fldChar w:fldCharType="begin"/>
      </w:r>
      <w:r>
        <w:instrText xml:space="preserve"> HYPERLINK \l _Toc32005 </w:instrText>
      </w:r>
      <w:r>
        <w:fldChar w:fldCharType="separate"/>
      </w:r>
      <w:r>
        <w:rPr>
          <w:rFonts w:hint="default" w:ascii="Times New Roman" w:hAnsi="Times New Roman" w:cs="Times New Roman"/>
          <w:lang w:val="en-US" w:eastAsia="zh-CN"/>
        </w:rPr>
        <w:t>5.2</w:t>
      </w:r>
      <w:r>
        <w:rPr>
          <w:rFonts w:hint="eastAsia"/>
          <w:lang w:val="en-US" w:eastAsia="zh-CN"/>
        </w:rPr>
        <w:t xml:space="preserve"> 测试结果</w:t>
      </w:r>
      <w:r>
        <w:tab/>
      </w:r>
      <w:r>
        <w:fldChar w:fldCharType="begin"/>
      </w:r>
      <w:r>
        <w:instrText xml:space="preserve"> PAGEREF _Toc32005 \h </w:instrText>
      </w:r>
      <w:r>
        <w:fldChar w:fldCharType="separate"/>
      </w:r>
      <w:r>
        <w:t>25</w:t>
      </w:r>
      <w:r>
        <w:fldChar w:fldCharType="end"/>
      </w:r>
      <w:r>
        <w:fldChar w:fldCharType="end"/>
      </w:r>
    </w:p>
    <w:p w14:paraId="56C08BD3">
      <w:pPr>
        <w:pStyle w:val="44"/>
        <w:tabs>
          <w:tab w:val="right" w:leader="dot" w:pos="9070"/>
        </w:tabs>
      </w:pPr>
      <w:r>
        <w:fldChar w:fldCharType="begin"/>
      </w:r>
      <w:r>
        <w:instrText xml:space="preserve"> HYPERLINK \l _Toc29834 </w:instrText>
      </w:r>
      <w:r>
        <w:fldChar w:fldCharType="separate"/>
      </w:r>
      <w:r>
        <w:rPr>
          <w:rFonts w:hint="eastAsia"/>
          <w:lang w:val="en-US" w:eastAsia="zh-CN"/>
        </w:rPr>
        <w:t>5.2.1 功能测试</w:t>
      </w:r>
      <w:r>
        <w:tab/>
      </w:r>
      <w:r>
        <w:fldChar w:fldCharType="begin"/>
      </w:r>
      <w:r>
        <w:instrText xml:space="preserve"> PAGEREF _Toc29834 \h </w:instrText>
      </w:r>
      <w:r>
        <w:fldChar w:fldCharType="separate"/>
      </w:r>
      <w:r>
        <w:t>25</w:t>
      </w:r>
      <w:r>
        <w:fldChar w:fldCharType="end"/>
      </w:r>
      <w:r>
        <w:fldChar w:fldCharType="end"/>
      </w:r>
    </w:p>
    <w:p w14:paraId="6AD313E6">
      <w:pPr>
        <w:pStyle w:val="44"/>
        <w:tabs>
          <w:tab w:val="right" w:leader="dot" w:pos="9070"/>
        </w:tabs>
      </w:pPr>
      <w:r>
        <w:fldChar w:fldCharType="begin"/>
      </w:r>
      <w:r>
        <w:instrText xml:space="preserve"> HYPERLINK \l _Toc30159 </w:instrText>
      </w:r>
      <w:r>
        <w:fldChar w:fldCharType="separate"/>
      </w:r>
      <w:r>
        <w:t>5.</w:t>
      </w:r>
      <w:r>
        <w:rPr>
          <w:rFonts w:hint="eastAsia"/>
          <w:lang w:val="en-US" w:eastAsia="zh-CN"/>
        </w:rPr>
        <w:t>2</w:t>
      </w:r>
      <w:r>
        <w:t>.2 性能测试</w:t>
      </w:r>
      <w:r>
        <w:tab/>
      </w:r>
      <w:r>
        <w:fldChar w:fldCharType="begin"/>
      </w:r>
      <w:r>
        <w:instrText xml:space="preserve"> PAGEREF _Toc30159 \h </w:instrText>
      </w:r>
      <w:r>
        <w:fldChar w:fldCharType="separate"/>
      </w:r>
      <w:r>
        <w:t>27</w:t>
      </w:r>
      <w:r>
        <w:fldChar w:fldCharType="end"/>
      </w:r>
      <w:r>
        <w:fldChar w:fldCharType="end"/>
      </w:r>
    </w:p>
    <w:p w14:paraId="4196F7C9">
      <w:pPr>
        <w:pStyle w:val="44"/>
        <w:tabs>
          <w:tab w:val="right" w:leader="dot" w:pos="9070"/>
        </w:tabs>
      </w:pPr>
      <w:r>
        <w:fldChar w:fldCharType="begin"/>
      </w:r>
      <w:r>
        <w:instrText xml:space="preserve"> HYPERLINK \l _Toc2035 </w:instrText>
      </w:r>
      <w:r>
        <w:fldChar w:fldCharType="separate"/>
      </w:r>
      <w:r>
        <w:t>5.</w:t>
      </w:r>
      <w:r>
        <w:rPr>
          <w:rFonts w:hint="eastAsia"/>
          <w:lang w:val="en-US" w:eastAsia="zh-CN"/>
        </w:rPr>
        <w:t>2</w:t>
      </w:r>
      <w:r>
        <w:t>.3 错误处理测试</w:t>
      </w:r>
      <w:r>
        <w:tab/>
      </w:r>
      <w:r>
        <w:fldChar w:fldCharType="begin"/>
      </w:r>
      <w:r>
        <w:instrText xml:space="preserve"> PAGEREF _Toc2035 \h </w:instrText>
      </w:r>
      <w:r>
        <w:fldChar w:fldCharType="separate"/>
      </w:r>
      <w:r>
        <w:t>28</w:t>
      </w:r>
      <w:r>
        <w:fldChar w:fldCharType="end"/>
      </w:r>
      <w:r>
        <w:fldChar w:fldCharType="end"/>
      </w:r>
    </w:p>
    <w:p w14:paraId="55882018">
      <w:pPr>
        <w:pStyle w:val="44"/>
        <w:tabs>
          <w:tab w:val="right" w:leader="dot" w:pos="9070"/>
        </w:tabs>
      </w:pPr>
      <w:r>
        <w:fldChar w:fldCharType="begin"/>
      </w:r>
      <w:r>
        <w:instrText xml:space="preserve"> HYPERLINK \l _Toc26464 </w:instrText>
      </w:r>
      <w:r>
        <w:fldChar w:fldCharType="separate"/>
      </w:r>
      <w:r>
        <w:t>5.</w:t>
      </w:r>
      <w:r>
        <w:rPr>
          <w:rFonts w:hint="eastAsia"/>
          <w:lang w:val="en-US" w:eastAsia="zh-CN"/>
        </w:rPr>
        <w:t>2</w:t>
      </w:r>
      <w:r>
        <w:t>.4 模型性能</w:t>
      </w:r>
      <w:r>
        <w:tab/>
      </w:r>
      <w:r>
        <w:fldChar w:fldCharType="begin"/>
      </w:r>
      <w:r>
        <w:instrText xml:space="preserve"> PAGEREF _Toc26464 \h </w:instrText>
      </w:r>
      <w:r>
        <w:fldChar w:fldCharType="separate"/>
      </w:r>
      <w:r>
        <w:t>28</w:t>
      </w:r>
      <w:r>
        <w:fldChar w:fldCharType="end"/>
      </w:r>
      <w:r>
        <w:fldChar w:fldCharType="end"/>
      </w:r>
    </w:p>
    <w:p w14:paraId="24445228">
      <w:pPr>
        <w:pStyle w:val="74"/>
        <w:tabs>
          <w:tab w:val="right" w:leader="dot" w:pos="9070"/>
        </w:tabs>
      </w:pPr>
      <w:r>
        <w:fldChar w:fldCharType="begin"/>
      </w:r>
      <w:r>
        <w:instrText xml:space="preserve"> HYPERLINK \l _Toc16510 </w:instrText>
      </w:r>
      <w:r>
        <w:fldChar w:fldCharType="separate"/>
      </w:r>
      <w:r>
        <w:rPr>
          <w:rFonts w:hint="default" w:ascii="Times New Roman" w:hAnsi="Times New Roman" w:cs="Times New Roman"/>
        </w:rPr>
        <w:t>5.</w:t>
      </w:r>
      <w:r>
        <w:rPr>
          <w:rFonts w:hint="default" w:ascii="Times New Roman" w:hAnsi="Times New Roman" w:cs="Times New Roman"/>
          <w:lang w:val="en-US" w:eastAsia="zh-CN"/>
        </w:rPr>
        <w:t>3</w:t>
      </w:r>
      <w:r>
        <w:t xml:space="preserve"> 结果分析</w:t>
      </w:r>
      <w:r>
        <w:tab/>
      </w:r>
      <w:r>
        <w:fldChar w:fldCharType="begin"/>
      </w:r>
      <w:r>
        <w:instrText xml:space="preserve"> PAGEREF _Toc16510 \h </w:instrText>
      </w:r>
      <w:r>
        <w:fldChar w:fldCharType="separate"/>
      </w:r>
      <w:r>
        <w:t>30</w:t>
      </w:r>
      <w:r>
        <w:fldChar w:fldCharType="end"/>
      </w:r>
      <w:r>
        <w:fldChar w:fldCharType="end"/>
      </w:r>
    </w:p>
    <w:p w14:paraId="48B0C6E0">
      <w:pPr>
        <w:pStyle w:val="44"/>
        <w:tabs>
          <w:tab w:val="right" w:leader="dot" w:pos="9070"/>
        </w:tabs>
      </w:pPr>
      <w:r>
        <w:fldChar w:fldCharType="begin"/>
      </w:r>
      <w:r>
        <w:instrText xml:space="preserve"> HYPERLINK \l _Toc25641 </w:instrText>
      </w:r>
      <w:r>
        <w:fldChar w:fldCharType="separate"/>
      </w:r>
      <w:r>
        <w:t>5.</w:t>
      </w:r>
      <w:r>
        <w:rPr>
          <w:rFonts w:hint="eastAsia"/>
          <w:lang w:val="en-US" w:eastAsia="zh-CN"/>
        </w:rPr>
        <w:t>3</w:t>
      </w:r>
      <w:r>
        <w:t>.1 系统性能分析</w:t>
      </w:r>
      <w:r>
        <w:tab/>
      </w:r>
      <w:r>
        <w:fldChar w:fldCharType="begin"/>
      </w:r>
      <w:r>
        <w:instrText xml:space="preserve"> PAGEREF _Toc25641 \h </w:instrText>
      </w:r>
      <w:r>
        <w:fldChar w:fldCharType="separate"/>
      </w:r>
      <w:r>
        <w:t>30</w:t>
      </w:r>
      <w:r>
        <w:fldChar w:fldCharType="end"/>
      </w:r>
      <w:r>
        <w:fldChar w:fldCharType="end"/>
      </w:r>
    </w:p>
    <w:p w14:paraId="4740877E">
      <w:pPr>
        <w:pStyle w:val="44"/>
        <w:tabs>
          <w:tab w:val="right" w:leader="dot" w:pos="9070"/>
        </w:tabs>
      </w:pPr>
      <w:r>
        <w:fldChar w:fldCharType="begin"/>
      </w:r>
      <w:r>
        <w:instrText xml:space="preserve"> HYPERLINK \l _Toc27782 </w:instrText>
      </w:r>
      <w:r>
        <w:fldChar w:fldCharType="separate"/>
      </w:r>
      <w:r>
        <w:t>5.</w:t>
      </w:r>
      <w:r>
        <w:rPr>
          <w:rFonts w:hint="eastAsia"/>
          <w:lang w:val="en-US" w:eastAsia="zh-CN"/>
        </w:rPr>
        <w:t>3</w:t>
      </w:r>
      <w:r>
        <w:t>.2 可信度分析洞察</w:t>
      </w:r>
      <w:r>
        <w:tab/>
      </w:r>
      <w:r>
        <w:fldChar w:fldCharType="begin"/>
      </w:r>
      <w:r>
        <w:instrText xml:space="preserve"> PAGEREF _Toc27782 \h </w:instrText>
      </w:r>
      <w:r>
        <w:fldChar w:fldCharType="separate"/>
      </w:r>
      <w:r>
        <w:t>30</w:t>
      </w:r>
      <w:r>
        <w:fldChar w:fldCharType="end"/>
      </w:r>
      <w:r>
        <w:fldChar w:fldCharType="end"/>
      </w:r>
    </w:p>
    <w:p w14:paraId="479853F3">
      <w:pPr>
        <w:pStyle w:val="44"/>
        <w:tabs>
          <w:tab w:val="right" w:leader="dot" w:pos="9070"/>
        </w:tabs>
      </w:pPr>
      <w:r>
        <w:fldChar w:fldCharType="begin"/>
      </w:r>
      <w:r>
        <w:instrText xml:space="preserve"> HYPERLINK \l _Toc14335 </w:instrText>
      </w:r>
      <w:r>
        <w:fldChar w:fldCharType="separate"/>
      </w:r>
      <w:r>
        <w:t>5.</w:t>
      </w:r>
      <w:r>
        <w:rPr>
          <w:rFonts w:hint="eastAsia"/>
          <w:lang w:val="en-US" w:eastAsia="zh-CN"/>
        </w:rPr>
        <w:t>3</w:t>
      </w:r>
      <w:r>
        <w:t>.3 应用价值</w:t>
      </w:r>
      <w:r>
        <w:tab/>
      </w:r>
      <w:r>
        <w:fldChar w:fldCharType="begin"/>
      </w:r>
      <w:r>
        <w:instrText xml:space="preserve"> PAGEREF _Toc14335 \h </w:instrText>
      </w:r>
      <w:r>
        <w:fldChar w:fldCharType="separate"/>
      </w:r>
      <w:r>
        <w:t>30</w:t>
      </w:r>
      <w:r>
        <w:fldChar w:fldCharType="end"/>
      </w:r>
      <w:r>
        <w:fldChar w:fldCharType="end"/>
      </w:r>
    </w:p>
    <w:p w14:paraId="494AAE5E">
      <w:pPr>
        <w:pStyle w:val="74"/>
        <w:tabs>
          <w:tab w:val="right" w:leader="dot" w:pos="9070"/>
        </w:tabs>
      </w:pPr>
      <w:r>
        <w:fldChar w:fldCharType="begin"/>
      </w:r>
      <w:r>
        <w:instrText xml:space="preserve"> HYPERLINK \l _Toc11219 </w:instrText>
      </w:r>
      <w:r>
        <w:fldChar w:fldCharType="separate"/>
      </w:r>
      <w:r>
        <w:rPr>
          <w:rFonts w:hint="default" w:ascii="Times New Roman" w:hAnsi="Times New Roman" w:cs="Times New Roman"/>
        </w:rPr>
        <w:t>5.</w:t>
      </w:r>
      <w:r>
        <w:rPr>
          <w:rFonts w:hint="default" w:ascii="Times New Roman" w:hAnsi="Times New Roman" w:cs="Times New Roman"/>
          <w:lang w:val="en-US" w:eastAsia="zh-CN"/>
        </w:rPr>
        <w:t>4</w:t>
      </w:r>
      <w:r>
        <w:t xml:space="preserve"> 系统局限性与改进方向</w:t>
      </w:r>
      <w:r>
        <w:tab/>
      </w:r>
      <w:r>
        <w:fldChar w:fldCharType="begin"/>
      </w:r>
      <w:r>
        <w:instrText xml:space="preserve"> PAGEREF _Toc11219 \h </w:instrText>
      </w:r>
      <w:r>
        <w:fldChar w:fldCharType="separate"/>
      </w:r>
      <w:r>
        <w:t>31</w:t>
      </w:r>
      <w:r>
        <w:fldChar w:fldCharType="end"/>
      </w:r>
      <w:r>
        <w:fldChar w:fldCharType="end"/>
      </w:r>
    </w:p>
    <w:p w14:paraId="70F624D8">
      <w:pPr>
        <w:pStyle w:val="44"/>
        <w:tabs>
          <w:tab w:val="right" w:leader="dot" w:pos="9070"/>
        </w:tabs>
      </w:pPr>
      <w:r>
        <w:fldChar w:fldCharType="begin"/>
      </w:r>
      <w:r>
        <w:instrText xml:space="preserve"> HYPERLINK \l _Toc457 </w:instrText>
      </w:r>
      <w:r>
        <w:fldChar w:fldCharType="separate"/>
      </w:r>
      <w:r>
        <w:t>5.</w:t>
      </w:r>
      <w:r>
        <w:rPr>
          <w:rFonts w:hint="eastAsia"/>
          <w:lang w:val="en-US" w:eastAsia="zh-CN"/>
        </w:rPr>
        <w:t>4</w:t>
      </w:r>
      <w:r>
        <w:t>.1 局限性</w:t>
      </w:r>
      <w:r>
        <w:tab/>
      </w:r>
      <w:r>
        <w:fldChar w:fldCharType="begin"/>
      </w:r>
      <w:r>
        <w:instrText xml:space="preserve"> PAGEREF _Toc457 \h </w:instrText>
      </w:r>
      <w:r>
        <w:fldChar w:fldCharType="separate"/>
      </w:r>
      <w:r>
        <w:t>31</w:t>
      </w:r>
      <w:r>
        <w:fldChar w:fldCharType="end"/>
      </w:r>
      <w:r>
        <w:fldChar w:fldCharType="end"/>
      </w:r>
    </w:p>
    <w:p w14:paraId="7AF200DE">
      <w:pPr>
        <w:pStyle w:val="44"/>
        <w:tabs>
          <w:tab w:val="right" w:leader="dot" w:pos="9070"/>
        </w:tabs>
      </w:pPr>
      <w:r>
        <w:fldChar w:fldCharType="begin"/>
      </w:r>
      <w:r>
        <w:instrText xml:space="preserve"> HYPERLINK \l _Toc3842 </w:instrText>
      </w:r>
      <w:r>
        <w:fldChar w:fldCharType="separate"/>
      </w:r>
      <w:r>
        <w:t>5.</w:t>
      </w:r>
      <w:r>
        <w:rPr>
          <w:rFonts w:hint="eastAsia"/>
          <w:lang w:val="en-US" w:eastAsia="zh-CN"/>
        </w:rPr>
        <w:t>4</w:t>
      </w:r>
      <w:r>
        <w:t>.2 改进方向</w:t>
      </w:r>
      <w:r>
        <w:tab/>
      </w:r>
      <w:r>
        <w:fldChar w:fldCharType="begin"/>
      </w:r>
      <w:r>
        <w:instrText xml:space="preserve"> PAGEREF _Toc3842 \h </w:instrText>
      </w:r>
      <w:r>
        <w:fldChar w:fldCharType="separate"/>
      </w:r>
      <w:r>
        <w:t>31</w:t>
      </w:r>
      <w:r>
        <w:fldChar w:fldCharType="end"/>
      </w:r>
      <w:r>
        <w:fldChar w:fldCharType="end"/>
      </w:r>
    </w:p>
    <w:p w14:paraId="720D01EE">
      <w:pPr>
        <w:pStyle w:val="74"/>
        <w:tabs>
          <w:tab w:val="right" w:leader="dot" w:pos="9070"/>
        </w:tabs>
      </w:pPr>
      <w:r>
        <w:fldChar w:fldCharType="begin"/>
      </w:r>
      <w:r>
        <w:instrText xml:space="preserve"> HYPERLINK \l _Toc4027 </w:instrText>
      </w:r>
      <w:r>
        <w:fldChar w:fldCharType="separate"/>
      </w:r>
      <w:r>
        <w:rPr>
          <w:rFonts w:hint="default" w:ascii="Times New Roman" w:hAnsi="Times New Roman" w:cs="Times New Roman"/>
        </w:rPr>
        <w:t>5.</w:t>
      </w:r>
      <w:r>
        <w:rPr>
          <w:rFonts w:hint="default" w:ascii="Times New Roman" w:hAnsi="Times New Roman" w:cs="Times New Roman"/>
          <w:lang w:val="en-US" w:eastAsia="zh-CN"/>
        </w:rPr>
        <w:t>5</w:t>
      </w:r>
      <w:r>
        <w:t xml:space="preserve"> 本章小结</w:t>
      </w:r>
      <w:r>
        <w:tab/>
      </w:r>
      <w:r>
        <w:fldChar w:fldCharType="begin"/>
      </w:r>
      <w:r>
        <w:instrText xml:space="preserve"> PAGEREF _Toc4027 \h </w:instrText>
      </w:r>
      <w:r>
        <w:fldChar w:fldCharType="separate"/>
      </w:r>
      <w:r>
        <w:t>31</w:t>
      </w:r>
      <w:r>
        <w:fldChar w:fldCharType="end"/>
      </w:r>
      <w:r>
        <w:fldChar w:fldCharType="end"/>
      </w:r>
    </w:p>
    <w:p w14:paraId="549EC3B5">
      <w:pPr>
        <w:pStyle w:val="59"/>
        <w:tabs>
          <w:tab w:val="right" w:leader="dot" w:pos="9070"/>
        </w:tabs>
      </w:pPr>
      <w:r>
        <w:fldChar w:fldCharType="begin"/>
      </w:r>
      <w:r>
        <w:instrText xml:space="preserve"> HYPERLINK \l _Toc21333 </w:instrText>
      </w:r>
      <w:r>
        <w:fldChar w:fldCharType="separate"/>
      </w:r>
      <w:r>
        <w:rPr>
          <w:rFonts w:hint="default" w:ascii="Times New Roman" w:hAnsi="Times New Roman" w:cs="Times New Roman"/>
          <w:lang w:val="en-US" w:eastAsia="zh-CN"/>
        </w:rPr>
        <w:t>6</w:t>
      </w:r>
      <w:r>
        <w:rPr>
          <w:rFonts w:hint="eastAsia"/>
          <w:lang w:val="en-US" w:eastAsia="zh-CN"/>
        </w:rPr>
        <w:t xml:space="preserve"> 结论</w:t>
      </w:r>
      <w:r>
        <w:tab/>
      </w:r>
      <w:r>
        <w:fldChar w:fldCharType="begin"/>
      </w:r>
      <w:r>
        <w:instrText xml:space="preserve"> PAGEREF _Toc21333 \h </w:instrText>
      </w:r>
      <w:r>
        <w:fldChar w:fldCharType="separate"/>
      </w:r>
      <w:r>
        <w:t>32</w:t>
      </w:r>
      <w:r>
        <w:fldChar w:fldCharType="end"/>
      </w:r>
      <w:r>
        <w:fldChar w:fldCharType="end"/>
      </w:r>
    </w:p>
    <w:p w14:paraId="0236268F">
      <w:pPr>
        <w:pStyle w:val="74"/>
        <w:tabs>
          <w:tab w:val="right" w:leader="dot" w:pos="9070"/>
        </w:tabs>
      </w:pPr>
      <w:r>
        <w:fldChar w:fldCharType="begin"/>
      </w:r>
      <w:r>
        <w:instrText xml:space="preserve"> HYPERLINK \l _Toc14947 </w:instrText>
      </w:r>
      <w:r>
        <w:fldChar w:fldCharType="separate"/>
      </w:r>
      <w:r>
        <w:rPr>
          <w:rFonts w:hint="default" w:ascii="Times New Roman" w:hAnsi="Times New Roman" w:cs="Times New Roman"/>
        </w:rPr>
        <w:t>6.1 研究总结</w:t>
      </w:r>
      <w:r>
        <w:tab/>
      </w:r>
      <w:r>
        <w:fldChar w:fldCharType="begin"/>
      </w:r>
      <w:r>
        <w:instrText xml:space="preserve"> PAGEREF _Toc14947 \h </w:instrText>
      </w:r>
      <w:r>
        <w:fldChar w:fldCharType="separate"/>
      </w:r>
      <w:r>
        <w:t>32</w:t>
      </w:r>
      <w:r>
        <w:fldChar w:fldCharType="end"/>
      </w:r>
      <w:r>
        <w:fldChar w:fldCharType="end"/>
      </w:r>
    </w:p>
    <w:p w14:paraId="6245B805">
      <w:pPr>
        <w:pStyle w:val="74"/>
        <w:tabs>
          <w:tab w:val="right" w:leader="dot" w:pos="9070"/>
        </w:tabs>
      </w:pPr>
      <w:r>
        <w:fldChar w:fldCharType="begin"/>
      </w:r>
      <w:r>
        <w:instrText xml:space="preserve"> HYPERLINK \l _Toc9752 </w:instrText>
      </w:r>
      <w:r>
        <w:fldChar w:fldCharType="separate"/>
      </w:r>
      <w:r>
        <w:rPr>
          <w:rFonts w:hint="default" w:ascii="Times New Roman" w:hAnsi="Times New Roman" w:cs="Times New Roman"/>
        </w:rPr>
        <w:t xml:space="preserve">6.2 </w:t>
      </w:r>
      <w:r>
        <w:t>创新点</w:t>
      </w:r>
      <w:r>
        <w:tab/>
      </w:r>
      <w:r>
        <w:fldChar w:fldCharType="begin"/>
      </w:r>
      <w:r>
        <w:instrText xml:space="preserve"> PAGEREF _Toc9752 \h </w:instrText>
      </w:r>
      <w:r>
        <w:fldChar w:fldCharType="separate"/>
      </w:r>
      <w:r>
        <w:t>32</w:t>
      </w:r>
      <w:r>
        <w:fldChar w:fldCharType="end"/>
      </w:r>
      <w:r>
        <w:fldChar w:fldCharType="end"/>
      </w:r>
    </w:p>
    <w:p w14:paraId="10D8E65A">
      <w:pPr>
        <w:pStyle w:val="74"/>
        <w:tabs>
          <w:tab w:val="right" w:leader="dot" w:pos="9070"/>
        </w:tabs>
      </w:pPr>
      <w:r>
        <w:fldChar w:fldCharType="begin"/>
      </w:r>
      <w:r>
        <w:instrText xml:space="preserve"> HYPERLINK \l _Toc7434 </w:instrText>
      </w:r>
      <w:r>
        <w:fldChar w:fldCharType="separate"/>
      </w:r>
      <w:r>
        <w:rPr>
          <w:rFonts w:hint="default" w:ascii="Times New Roman" w:hAnsi="Times New Roman" w:cs="Times New Roman"/>
        </w:rPr>
        <w:t>6.3 应</w:t>
      </w:r>
      <w:r>
        <w:t>用价值</w:t>
      </w:r>
      <w:r>
        <w:tab/>
      </w:r>
      <w:r>
        <w:fldChar w:fldCharType="begin"/>
      </w:r>
      <w:r>
        <w:instrText xml:space="preserve"> PAGEREF _Toc7434 \h </w:instrText>
      </w:r>
      <w:r>
        <w:fldChar w:fldCharType="separate"/>
      </w:r>
      <w:r>
        <w:t>33</w:t>
      </w:r>
      <w:r>
        <w:fldChar w:fldCharType="end"/>
      </w:r>
      <w:r>
        <w:fldChar w:fldCharType="end"/>
      </w:r>
    </w:p>
    <w:p w14:paraId="2EDF7570">
      <w:pPr>
        <w:pStyle w:val="74"/>
        <w:tabs>
          <w:tab w:val="right" w:leader="dot" w:pos="9070"/>
        </w:tabs>
      </w:pPr>
      <w:r>
        <w:fldChar w:fldCharType="begin"/>
      </w:r>
      <w:r>
        <w:instrText xml:space="preserve"> HYPERLINK \l _Toc29681 </w:instrText>
      </w:r>
      <w:r>
        <w:fldChar w:fldCharType="separate"/>
      </w:r>
      <w:r>
        <w:rPr>
          <w:rFonts w:hint="default" w:ascii="Times New Roman" w:hAnsi="Times New Roman" w:cs="Times New Roman"/>
        </w:rPr>
        <w:t>6.4 局</w:t>
      </w:r>
      <w:r>
        <w:t>限性与未来展望</w:t>
      </w:r>
      <w:r>
        <w:tab/>
      </w:r>
      <w:r>
        <w:fldChar w:fldCharType="begin"/>
      </w:r>
      <w:r>
        <w:instrText xml:space="preserve"> PAGEREF _Toc29681 \h </w:instrText>
      </w:r>
      <w:r>
        <w:fldChar w:fldCharType="separate"/>
      </w:r>
      <w:r>
        <w:t>34</w:t>
      </w:r>
      <w:r>
        <w:fldChar w:fldCharType="end"/>
      </w:r>
      <w:r>
        <w:fldChar w:fldCharType="end"/>
      </w:r>
    </w:p>
    <w:p w14:paraId="68CB0749">
      <w:pPr>
        <w:pStyle w:val="74"/>
        <w:tabs>
          <w:tab w:val="right" w:leader="dot" w:pos="9070"/>
        </w:tabs>
      </w:pPr>
      <w:r>
        <w:fldChar w:fldCharType="begin"/>
      </w:r>
      <w:r>
        <w:instrText xml:space="preserve"> HYPERLINK \l _Toc15931 </w:instrText>
      </w:r>
      <w:r>
        <w:fldChar w:fldCharType="separate"/>
      </w:r>
      <w:r>
        <w:rPr>
          <w:rFonts w:hint="default" w:ascii="Times New Roman" w:hAnsi="Times New Roman" w:cs="Times New Roman"/>
        </w:rPr>
        <w:t xml:space="preserve">6.5 </w:t>
      </w:r>
      <w:r>
        <w:rPr>
          <w:rFonts w:hint="default" w:ascii="Times New Roman" w:hAnsi="Times New Roman" w:cs="Times New Roman"/>
          <w:lang w:val="en-US" w:eastAsia="zh-CN"/>
        </w:rPr>
        <w:t>本</w:t>
      </w:r>
      <w:r>
        <w:rPr>
          <w:rFonts w:hint="eastAsia"/>
          <w:lang w:val="en-US" w:eastAsia="zh-CN"/>
        </w:rPr>
        <w:t>章小结</w:t>
      </w:r>
      <w:r>
        <w:tab/>
      </w:r>
      <w:r>
        <w:fldChar w:fldCharType="begin"/>
      </w:r>
      <w:r>
        <w:instrText xml:space="preserve"> PAGEREF _Toc15931 \h </w:instrText>
      </w:r>
      <w:r>
        <w:fldChar w:fldCharType="separate"/>
      </w:r>
      <w:r>
        <w:t>35</w:t>
      </w:r>
      <w:r>
        <w:fldChar w:fldCharType="end"/>
      </w:r>
      <w:r>
        <w:fldChar w:fldCharType="end"/>
      </w:r>
    </w:p>
    <w:p w14:paraId="37EFC6DC">
      <w:pPr>
        <w:pStyle w:val="59"/>
        <w:tabs>
          <w:tab w:val="right" w:leader="dot" w:pos="9070"/>
        </w:tabs>
      </w:pPr>
      <w:r>
        <w:fldChar w:fldCharType="begin"/>
      </w:r>
      <w:r>
        <w:instrText xml:space="preserve"> HYPERLINK \l _Toc11214 </w:instrText>
      </w:r>
      <w:r>
        <w:fldChar w:fldCharType="separate"/>
      </w:r>
      <w:r>
        <w:t>参考文献</w:t>
      </w:r>
      <w:r>
        <w:tab/>
      </w:r>
      <w:r>
        <w:fldChar w:fldCharType="begin"/>
      </w:r>
      <w:r>
        <w:instrText xml:space="preserve"> PAGEREF _Toc11214 \h </w:instrText>
      </w:r>
      <w:r>
        <w:fldChar w:fldCharType="separate"/>
      </w:r>
      <w:r>
        <w:t>36</w:t>
      </w:r>
      <w:r>
        <w:fldChar w:fldCharType="end"/>
      </w:r>
      <w:r>
        <w:fldChar w:fldCharType="end"/>
      </w:r>
    </w:p>
    <w:p w14:paraId="72444057">
      <w:pPr>
        <w:pStyle w:val="59"/>
        <w:tabs>
          <w:tab w:val="right" w:leader="dot" w:pos="9070"/>
        </w:tabs>
      </w:pPr>
      <w:r>
        <w:fldChar w:fldCharType="begin"/>
      </w:r>
      <w:r>
        <w:instrText xml:space="preserve"> HYPERLINK \l _Toc4466 </w:instrText>
      </w:r>
      <w:r>
        <w:fldChar w:fldCharType="separate"/>
      </w:r>
      <w:r>
        <w:t>致 谢</w:t>
      </w:r>
      <w:r>
        <w:tab/>
      </w:r>
      <w:r>
        <w:fldChar w:fldCharType="begin"/>
      </w:r>
      <w:r>
        <w:instrText xml:space="preserve"> PAGEREF _Toc4466 \h </w:instrText>
      </w:r>
      <w:r>
        <w:fldChar w:fldCharType="separate"/>
      </w:r>
      <w:r>
        <w:t>37</w:t>
      </w:r>
      <w:r>
        <w:fldChar w:fldCharType="end"/>
      </w:r>
      <w:r>
        <w:fldChar w:fldCharType="end"/>
      </w:r>
    </w:p>
    <w:p w14:paraId="0DC1B2BB">
      <w:pPr>
        <w:sectPr>
          <w:headerReference r:id="rId14" w:type="default"/>
          <w:footerReference r:id="rId15" w:type="default"/>
          <w:pgSz w:w="11906" w:h="16838"/>
          <w:pgMar w:top="2268" w:right="1418" w:bottom="1418" w:left="1418" w:header="851" w:footer="851" w:gutter="0"/>
          <w:pgNumType w:fmt="upperRoman"/>
          <w:cols w:space="720" w:num="1"/>
          <w:docGrid w:type="lines" w:linePitch="318" w:charSpace="0"/>
        </w:sectPr>
      </w:pPr>
      <w:r>
        <w:fldChar w:fldCharType="end"/>
      </w:r>
    </w:p>
    <w:p w14:paraId="0DD24C16">
      <w:pPr>
        <w:pStyle w:val="3"/>
        <w:rPr>
          <w:rFonts w:ascii="Times New Roman" w:hAnsi="Times New Roman"/>
        </w:rPr>
      </w:pPr>
      <w:bookmarkStart w:id="3" w:name="_Toc20113"/>
      <w:bookmarkStart w:id="4" w:name="_Toc10356"/>
      <w:r>
        <w:rPr>
          <w:rFonts w:hint="eastAsia" w:ascii="Times New Roman" w:hAnsi="Times New Roman"/>
        </w:rPr>
        <w:t xml:space="preserve">1 </w:t>
      </w:r>
      <w:r>
        <w:rPr>
          <w:rFonts w:ascii="Times New Roman" w:hAnsi="Times New Roman"/>
        </w:rPr>
        <w:t>绪 论</w:t>
      </w:r>
      <w:bookmarkEnd w:id="3"/>
      <w:bookmarkEnd w:id="4"/>
    </w:p>
    <w:p w14:paraId="32B49464">
      <w:pPr>
        <w:pStyle w:val="4"/>
        <w:bidi w:val="0"/>
      </w:pPr>
      <w:bookmarkStart w:id="5" w:name="_Toc18632"/>
      <w:r>
        <w:rPr>
          <w:rFonts w:hint="default" w:ascii="Times New Roman" w:hAnsi="Times New Roman" w:cs="Times New Roman"/>
        </w:rPr>
        <w:t>1.1</w:t>
      </w:r>
      <w:r>
        <w:t xml:space="preserve"> 研究背景</w:t>
      </w:r>
      <w:bookmarkEnd w:id="5"/>
    </w:p>
    <w:p w14:paraId="6A63397A">
      <w:pPr>
        <w:bidi w:val="0"/>
        <w:ind w:firstLine="480" w:firstLineChars="200"/>
      </w:pPr>
      <w:r>
        <w:t>随着电子商务的迅猛发展，全球电商市场规模持续扩大，据eMarketer研究表明，2024年全球零售电商销售额约为6.33万亿美元，占总零售额的20.1%</w:t>
      </w:r>
      <w:r>
        <w:rPr>
          <w:vertAlign w:val="superscript"/>
        </w:rPr>
        <w:t>[1]</w:t>
      </w:r>
      <w:r>
        <w:t>。根据国家统计局数据，2024年中国全国网上零售额达15.5225万亿元，同比增长7.2%</w:t>
      </w:r>
      <w:r>
        <w:rPr>
          <w:vertAlign w:val="superscript"/>
        </w:rPr>
        <w:t>[2]</w:t>
      </w:r>
      <w:r>
        <w:t>。京东、淘宝等电商平台已成为消费者购物的主要渠道，2024年京东平台活跃用户超过6亿</w:t>
      </w:r>
      <w:r>
        <w:rPr>
          <w:vertAlign w:val="superscript"/>
        </w:rPr>
        <w:t>[3]</w:t>
      </w:r>
      <w:r>
        <w:t>，商品评论数量呈指数级增长。商品评论不仅是消费者对产品体验的直接反馈，也是商家优化产品设计、提升服务质量的重要依据。然而，虚假评论、刷单评论以及反事实评论（如评分与内容不符、语言模板化、情感不一致等）在电商平台上屡见不鲜。据统计，约20%-30%的电商评论存在不同程度的可信度问题，这些评论误导消费者决策，增加错误购买风险，损害市场公平性与消费者信任。因此，针对电商平台评论数据进行高效采集、精准分析与可信度评估，成为学术界与工业界共同关注的热点问题。</w:t>
      </w:r>
    </w:p>
    <w:p w14:paraId="3C5AD419">
      <w:pPr>
        <w:bidi w:val="0"/>
        <w:ind w:firstLine="480" w:firstLineChars="200"/>
      </w:pPr>
      <w:r>
        <w:t>近年来，得益于其高效性、灵活性和开源特性，基于Python的网络爬虫技术被广泛应用于数据采集领域。浏览器自动化技术（如DrissionPage）通过模拟真实用户行为，能够有效应对动态网页加载和反爬机制，尤其适用于电商平台评论数据采集。同时，深度学习技术，特别是预训练语言模型（例如T5、BERT），在自然语言处理（NLP）任务中展现出卓越性能，能够有效识别评论中的语义矛盾和模板化特征。此外，交互式可视化技术（例如NiceGUI和ECharts）通过直观的图表和动态界面，增强了数据分析结果的可解释性与用户体验。然而，现有研究大多聚焦于单一技术模块（例如爬虫、情感分析或可视化），缺乏将数据采集、可信度分析与可视化整合为一体的系统化解决方案。尤其是在反事实评论识别方面，仍存在精度不足、数据标注困难和系统集成度低等问题。</w:t>
      </w:r>
    </w:p>
    <w:p w14:paraId="5507CB89">
      <w:pPr>
        <w:bidi w:val="0"/>
        <w:ind w:firstLine="480" w:firstLineChars="200"/>
      </w:pPr>
      <w:r>
        <w:t>本课题以DrissionPage为基础，通过浏览器自动化技术采集京东电商平台评论数据，结合T5预训练模型和交互式可视化技术，设计并实现了一个反事实评论分析系统。系统通过模拟用户操作高效采集评论数据，利用T5模型精准评估评论可信度，并通过NiceGUI和ECharts实现交互式结果展示，旨在揭示评论数据中存在的可信度问题，从而为消费者提供更真实的参考信息，并为商家提供数据驱动的改进建议。本研究的意义在于提升消费者决策质量，促进电商平台公平性，推动技术融合创新，并通过增强评论数据的可信度助力电子商务行业的健康发展。</w:t>
      </w:r>
    </w:p>
    <w:p w14:paraId="3EC1A02E">
      <w:pPr>
        <w:pStyle w:val="4"/>
        <w:bidi w:val="0"/>
      </w:pPr>
      <w:bookmarkStart w:id="6" w:name="_Toc29931"/>
      <w:r>
        <w:rPr>
          <w:rFonts w:hint="default" w:ascii="Times New Roman" w:hAnsi="Times New Roman" w:cs="Times New Roman"/>
        </w:rPr>
        <w:t xml:space="preserve">1.2 </w:t>
      </w:r>
      <w:r>
        <w:t>国内外研究现状</w:t>
      </w:r>
      <w:bookmarkEnd w:id="6"/>
    </w:p>
    <w:p w14:paraId="37C410F7">
      <w:pPr>
        <w:pStyle w:val="5"/>
        <w:bidi w:val="0"/>
      </w:pPr>
      <w:bookmarkStart w:id="7" w:name="_Toc5024"/>
      <w:r>
        <w:t>1.2.1 网络爬虫技术研究现状</w:t>
      </w:r>
      <w:bookmarkEnd w:id="7"/>
    </w:p>
    <w:p w14:paraId="440AE11E">
      <w:pPr>
        <w:bidi w:val="0"/>
        <w:ind w:firstLine="480" w:firstLineChars="200"/>
      </w:pPr>
      <w:r>
        <w:t>网络爬虫技术是电商评论数据采集的核心工具，能够从网页中提取结构化数据。国内研究中，于波等基于Scrapy爬虫框架从懂车帝网站上爬取新能源汽车评论数据</w:t>
      </w:r>
      <w:r>
        <w:rPr>
          <w:vertAlign w:val="superscript"/>
        </w:rPr>
        <w:t>[4]</w:t>
      </w:r>
      <w:r>
        <w:t>，Scrapy框架也被广泛应用于其他数据采集场景，如</w:t>
      </w:r>
      <w:r>
        <w:rPr>
          <w:rFonts w:hint="eastAsia"/>
        </w:rPr>
        <w:t>李阳</w:t>
      </w:r>
      <w:r>
        <w:rPr>
          <w:rFonts w:hint="eastAsia"/>
          <w:lang w:val="en-US" w:eastAsia="zh-CN"/>
        </w:rPr>
        <w:t>等</w:t>
      </w:r>
      <w:r>
        <w:t>利用</w:t>
      </w:r>
      <w:r>
        <w:rPr>
          <w:rFonts w:hint="eastAsia"/>
        </w:rPr>
        <w:t>aiohttp的异步爬虫</w:t>
      </w:r>
      <w:r>
        <w:rPr>
          <w:rFonts w:hint="eastAsia"/>
          <w:lang w:val="en-US" w:eastAsia="zh-CN"/>
        </w:rPr>
        <w:t>实现爬虫</w:t>
      </w:r>
      <w:r>
        <w:rPr>
          <w:vertAlign w:val="superscript"/>
        </w:rPr>
        <w:t>[5]</w:t>
      </w:r>
      <w:r>
        <w:t>。国外研究方面，Suzuki等通过使用DrissionPage实现浏览器自动化爬虫，模拟用户交互获取动态网页数据，显示与传统HTTP请求爬虫相比，浏览器自动化在处理复杂网页结构时更具优势</w:t>
      </w:r>
      <w:r>
        <w:rPr>
          <w:vertAlign w:val="superscript"/>
        </w:rPr>
        <w:t>[6]</w:t>
      </w:r>
      <w:r>
        <w:t>。Kumar等在《Statistical Modeling in Machine Learning》中探讨了Python爬虫拥有庞大的库以支持数据采集</w:t>
      </w:r>
      <w:r>
        <w:rPr>
          <w:vertAlign w:val="superscript"/>
        </w:rPr>
        <w:t>[7]</w:t>
      </w:r>
      <w:r>
        <w:t>，Khder指出，浏览器自动化工具（如Selenium、DrissionPage）通过模拟用户行为可有效规避反爬机制，但需平衡资源消耗与采集效率</w:t>
      </w:r>
      <w:r>
        <w:rPr>
          <w:vertAlign w:val="superscript"/>
        </w:rPr>
        <w:t>[8]</w:t>
      </w:r>
      <w:r>
        <w:t>。Liu E等提出通过动态交互优化应对反爬机制</w:t>
      </w:r>
      <w:r>
        <w:rPr>
          <w:vertAlign w:val="superscript"/>
        </w:rPr>
        <w:t>[9]</w:t>
      </w:r>
      <w:r>
        <w:t>。然而，现有爬虫技术在处理大规模数据采集时，易受动态网页加载、反爬机制等限制，采集效率与稳定性仍有待提升。</w:t>
      </w:r>
    </w:p>
    <w:p w14:paraId="414AB373">
      <w:pPr>
        <w:bidi w:val="0"/>
        <w:ind w:firstLine="480" w:firstLineChars="200"/>
      </w:pPr>
      <w:r>
        <w:t>本课题采用DrissionPage框架，通过浏览器自动化技术采集京东评论数据，结合动态页面交互和API响应监听，优化了动态网页场景下的数据采集效率与稳定性，支持单个和批量商品ID的评论采集。</w:t>
      </w:r>
    </w:p>
    <w:p w14:paraId="3CC8F153">
      <w:pPr>
        <w:pStyle w:val="5"/>
        <w:bidi w:val="0"/>
      </w:pPr>
      <w:bookmarkStart w:id="8" w:name="_Toc13272"/>
      <w:r>
        <w:t>1.2.2 深度学习在评论可信度分析中的研究现状</w:t>
      </w:r>
      <w:bookmarkEnd w:id="8"/>
    </w:p>
    <w:p w14:paraId="43162BA3">
      <w:pPr>
        <w:bidi w:val="0"/>
        <w:ind w:firstLine="480" w:firstLineChars="200"/>
      </w:pPr>
      <w:r>
        <w:t>深度学习技术在评论可信度分析中展现了强大的语义理解能力。国内研究中，张晓瑾通过情感分析技术识别虚假评论，利用 RoBERTa 预训练模型提取出在线评论文本中的深层次语义特征，取得了较高的检测精度</w:t>
      </w:r>
      <w:r>
        <w:rPr>
          <w:vertAlign w:val="superscript"/>
        </w:rPr>
        <w:t>[10]</w:t>
      </w:r>
      <w:r>
        <w:t>。林原等将深度学习强大的特征捕获和提取能力应用到文本序列数据的分析、挖掘中。验证了深度学习在处理复杂文本数据中的潜力</w:t>
      </w:r>
      <w:r>
        <w:rPr>
          <w:vertAlign w:val="superscript"/>
        </w:rPr>
        <w:t>[11]</w:t>
      </w:r>
      <w:r>
        <w:t>。张金霜基于TF-IDF算法设计了网络舆情分析系统，实现了快速提取关键特征并准确把握舆情动态</w:t>
      </w:r>
      <w:r>
        <w:rPr>
          <w:vertAlign w:val="superscript"/>
        </w:rPr>
        <w:t>[12]</w:t>
      </w:r>
      <w:r>
        <w:t>。程顺正等利用BERT模型的上下文理解能力，捕捉评论中的细微情感变化，通过构建情感分类模型和迁移学习的方式对BERT进行微调，准确识别用户对视频内容的态度</w:t>
      </w:r>
      <w:r>
        <w:rPr>
          <w:vertAlign w:val="superscript"/>
        </w:rPr>
        <w:t>[13]</w:t>
      </w:r>
      <w:r>
        <w:t>。</w:t>
      </w:r>
    </w:p>
    <w:p w14:paraId="7EF0D60C">
      <w:pPr>
        <w:bidi w:val="0"/>
        <w:ind w:firstLine="480" w:firstLineChars="200"/>
      </w:pPr>
      <w:r>
        <w:t>国外研究起步较早，O’Neill等注释了来自 Amazon 产品评论的多语言 CFD 数据集，涵盖以英语、德语和日语编写的反事实陈述，提出基于机器学习的反事实检测方法，为跨语言场景下的可信度分析提供了数据支持</w:t>
      </w:r>
      <w:r>
        <w:rPr>
          <w:vertAlign w:val="superscript"/>
        </w:rPr>
        <w:t>[14]</w:t>
      </w:r>
      <w:r>
        <w:t>。Patel等讨论了基于不同特征的用于虚假评论检测的各种监督、无监督和半监督数据挖掘技术。综述了机器学习在虚假评论检测中的应用，指出深度学习模型在处理复杂语义和隐性特征时的优势</w:t>
      </w:r>
      <w:r>
        <w:rPr>
          <w:vertAlign w:val="superscript"/>
        </w:rPr>
        <w:t>[15]</w:t>
      </w:r>
      <w:r>
        <w:t>。然而，现有研究在反事实评论（如评分与内容矛盾）的精准识别方面仍面临挑战，且初始数据标注的冷启动问题限制了模型训练效果。</w:t>
      </w:r>
    </w:p>
    <w:p w14:paraId="391A2A63">
      <w:pPr>
        <w:bidi w:val="0"/>
        <w:ind w:firstLine="480" w:firstLineChars="200"/>
      </w:pPr>
      <w:r>
        <w:t>本课题选用Hugging Face提供的T5预训练模型。T5模型在文本生成任务中展现出卓越的性能已获验证，例如在智能合约漏洞修复领域的应用</w:t>
      </w:r>
      <w:r>
        <w:rPr>
          <w:vertAlign w:val="superscript"/>
        </w:rPr>
        <w:t>[16]</w:t>
      </w:r>
      <w:r>
        <w:t>。为提升反事实评论的识别精度，本研究利用DeepSeek API生成初始标注数据，并在此基础上对T5模型进行微调，实验结果表明该方法能够显著提高识别准确率。</w:t>
      </w:r>
    </w:p>
    <w:p w14:paraId="3E79BDFD">
      <w:pPr>
        <w:pStyle w:val="5"/>
        <w:bidi w:val="0"/>
      </w:pPr>
      <w:bookmarkStart w:id="9" w:name="_Toc27930"/>
      <w:r>
        <w:t>1.2.3 可视化技术研究现状</w:t>
      </w:r>
      <w:bookmarkEnd w:id="9"/>
    </w:p>
    <w:p w14:paraId="438D361C">
      <w:pPr>
        <w:bidi w:val="0"/>
        <w:ind w:firstLine="480" w:firstLineChars="200"/>
      </w:pPr>
      <w:r>
        <w:t>数据可视化技术通过直观的图表和交互界面，将复杂数据转化为易于理解的信息，从而提升分析结果的可解释性与用户体验。在国内研究方面，韦松等人</w:t>
      </w:r>
      <w:r>
        <w:rPr>
          <w:vertAlign w:val="superscript"/>
        </w:rPr>
        <w:t>[17]</w:t>
      </w:r>
      <w:r>
        <w:t>采用ECharts可视化技术，设计并开发了一套基于ECharts的生态农业数据可视化分析平台。该平台能够实时、动态地分析农作物生产全生命周期的各项关键信息，验证了ECharts在多场景数据呈现方面的灵活性。在国外研究中，ECharts作为一款开源图表库，已被广泛应用于Web应用的动态可视化场景。NiceGUI等交互式界面框架因其支持实时更新和用户友好的操作体验，逐渐成为系统开发中的优选方案。NiceGUI通过Python语言简化了Web界面的开发流程</w:t>
      </w:r>
      <w:r>
        <w:rPr>
          <w:vertAlign w:val="superscript"/>
        </w:rPr>
        <w:t>[18]</w:t>
      </w:r>
      <w:r>
        <w:t>。然而，现有研究在可视化模块与数据采集、分析模块的深度整合方面仍显不足，交互界面的动态性和用户体验有待进一步提升。为解决上述问题，本课题利用NiceGUI和ECharts构建交互式可视化界面，旨在展示评论数据的评分分布、时间分布和可信度比例，并支持动态进度更新以及暂停、取消和数据导出等用户操作，从而显著增强系统的实用性与可操作性。</w:t>
      </w:r>
    </w:p>
    <w:p w14:paraId="02D723E6">
      <w:pPr>
        <w:pStyle w:val="4"/>
        <w:bidi w:val="0"/>
        <w:rPr>
          <w:rFonts w:hint="default" w:ascii="Times New Roman" w:hAnsi="Times New Roman" w:cs="Times New Roman"/>
        </w:rPr>
      </w:pPr>
      <w:bookmarkStart w:id="10" w:name="_Toc1732"/>
      <w:r>
        <w:rPr>
          <w:rFonts w:hint="default" w:ascii="Times New Roman" w:hAnsi="Times New Roman" w:cs="Times New Roman"/>
        </w:rPr>
        <w:t>1.3 主要研究内容</w:t>
      </w:r>
      <w:bookmarkEnd w:id="10"/>
    </w:p>
    <w:p w14:paraId="1ACE3CCC">
      <w:pPr>
        <w:bidi w:val="0"/>
        <w:ind w:firstLine="480" w:firstLineChars="200"/>
      </w:pPr>
      <w:r>
        <w:t>本课题旨在设计并实现一个基于Python爬虫的反事实评论数据分析系统。该系统聚焦于京东电商平台的商品评论数据，旨在整合数据采集、可信度分析和交互式可视化功能，以精准识别评分与内容不符、语言模板化或情感不一致的反事实评论，最终为消费者和商家提供可靠的决策支持。主要研究内容涵盖以下几个方面：</w:t>
      </w:r>
    </w:p>
    <w:p w14:paraId="7FB35777">
      <w:pPr>
        <w:bidi w:val="0"/>
        <w:ind w:firstLine="480" w:firstLineChars="200"/>
      </w:pPr>
      <w:r>
        <w:t>数据采集与浏览器自动化爬虫：本研究基于DrissionPage框架开发浏览器自动化爬虫，通过模拟用户操作访问京东商品页面并触发评论加载，以实现从京东平台高效采集商品评论数据。为应对反爬机制，系统采用随机延迟、页面交互和API响应监听等策略。在功能上，系统支持单个和批量商品ID的评论采集，并优先采集包含评论的商品ID，从而优化整体采集效率。</w:t>
      </w:r>
    </w:p>
    <w:p w14:paraId="6BC8C49D">
      <w:pPr>
        <w:bidi w:val="0"/>
        <w:ind w:firstLine="480" w:firstLineChars="200"/>
      </w:pPr>
      <w:r>
        <w:t>可信度分析与深度学习：本研究采用Hugging Face提供的T5预训练模型，并通过微调实现对评论可信度的评估。系统以“评论: {内容}评分: {评分}”作为输入，输出可信度评分（范围为0.0至1.0）以及相应的分析理由，从而识别反事实评论的特征。此外，本研究结合DeepSeek API生成初始标注数据。DeepSeek模型的高效性为自然语言处理任务的应用提供了技术支持</w:t>
      </w:r>
      <w:r>
        <w:rPr>
          <w:vertAlign w:val="superscript"/>
        </w:rPr>
        <w:t>[19]</w:t>
      </w:r>
      <w:r>
        <w:t>，有效解决了训练数据不足的冷启动问题。为进一步提升批量分析效率，系统采用ThreadPoolExecutor实现多线程并行处理。</w:t>
      </w:r>
    </w:p>
    <w:p w14:paraId="704BC713">
      <w:pPr>
        <w:bidi w:val="0"/>
        <w:ind w:firstLine="480" w:firstLineChars="200"/>
      </w:pPr>
      <w:r>
        <w:t>数据可视化与交互界面：本研究通过NiceGUI和ECharts构建交互式可视化界面，用于展示评论数据的评分分布（以饼图形式）、时间分布（以折线图形式）和可信度比例（以饼图形式）。该界面支持动态进度更新、状态提示以及暂停、取消和数据导出等功能，旨在增强用户体验和操作灵活性。</w:t>
      </w:r>
    </w:p>
    <w:p w14:paraId="0715E8BC">
      <w:pPr>
        <w:bidi w:val="0"/>
        <w:ind w:firstLine="480" w:firstLineChars="200"/>
      </w:pPr>
      <w:r>
        <w:t>系统集成：本研究将数据采集、分析和可视化模块整合为一个完整的系统，并通过统一的交互界面实现各模块间的无缝衔接。该系统支持实时数据处理与结果展示，以确保从数据获取到最终分析输出的高效性与一致性。</w:t>
      </w:r>
    </w:p>
    <w:p w14:paraId="57E98CC1">
      <w:pPr>
        <w:pStyle w:val="4"/>
        <w:bidi w:val="0"/>
        <w:rPr>
          <w:rFonts w:hint="default" w:ascii="Times New Roman" w:hAnsi="Times New Roman" w:cs="Times New Roman"/>
        </w:rPr>
      </w:pPr>
      <w:bookmarkStart w:id="11" w:name="_Toc28648"/>
      <w:r>
        <w:rPr>
          <w:rFonts w:hint="default" w:ascii="Times New Roman" w:hAnsi="Times New Roman" w:cs="Times New Roman"/>
        </w:rPr>
        <w:t>1.4 论文组织结构</w:t>
      </w:r>
      <w:bookmarkEnd w:id="11"/>
    </w:p>
    <w:p w14:paraId="4AE483AB">
      <w:pPr>
        <w:bidi w:val="0"/>
        <w:ind w:firstLine="480" w:firstLineChars="200"/>
      </w:pPr>
      <w:r>
        <w:t>本文共分为六章，结构如下：</w:t>
      </w:r>
    </w:p>
    <w:p w14:paraId="60B46B63">
      <w:pPr>
        <w:bidi w:val="0"/>
        <w:ind w:firstLine="480" w:firstLineChars="200"/>
      </w:pPr>
      <w:r>
        <w:t>第一章 绪论：介绍研究背景、国内外研究现状、研究内容及论文结构。</w:t>
      </w:r>
    </w:p>
    <w:p w14:paraId="2A8B664B">
      <w:pPr>
        <w:bidi w:val="0"/>
        <w:ind w:firstLine="480" w:firstLineChars="200"/>
      </w:pPr>
      <w:r>
        <w:t>第二章 需求分析：分析系统功能需求、性能需求及技术选型依据。</w:t>
      </w:r>
    </w:p>
    <w:p w14:paraId="2234D831">
      <w:pPr>
        <w:bidi w:val="0"/>
        <w:ind w:firstLine="480" w:firstLineChars="200"/>
      </w:pPr>
      <w:r>
        <w:t>第三章 系统设计：阐述系统整体架构、模块设计及技术实现方案，包括浏览器自动化爬虫、可信度分析模型和交互式可视化模块的设计。</w:t>
      </w:r>
    </w:p>
    <w:p w14:paraId="6CF5676C">
      <w:pPr>
        <w:bidi w:val="0"/>
        <w:ind w:firstLine="480" w:firstLineChars="200"/>
      </w:pPr>
      <w:r>
        <w:t>第四章 系统实现：详细描述系统各模块的代码实现过程，包括爬虫逻辑、T5模型微调、DeepSeek API调用及NiceGUI界面开发。</w:t>
      </w:r>
    </w:p>
    <w:p w14:paraId="52A941C3">
      <w:pPr>
        <w:bidi w:val="0"/>
        <w:ind w:firstLine="480" w:firstLineChars="200"/>
      </w:pPr>
      <w:r>
        <w:t>第五章 测试与结果分析：介绍实验设计、数据集准备、模型训练与评估结果，分析系统在反事实评论识别中的性能，并展示可视化结果。</w:t>
      </w:r>
    </w:p>
    <w:p w14:paraId="30573309">
      <w:pPr>
        <w:bidi w:val="0"/>
        <w:ind w:firstLine="480" w:firstLineChars="200"/>
      </w:pPr>
      <w:r>
        <w:t>第六章 结论：总结研究成果，分析系统优缺点，提出未来改进方向。</w:t>
      </w:r>
    </w:p>
    <w:p w14:paraId="3BEDACAB">
      <w:pPr>
        <w:bidi w:val="0"/>
        <w:sectPr>
          <w:footerReference r:id="rId16" w:type="default"/>
          <w:pgSz w:w="11906" w:h="16838"/>
          <w:pgMar w:top="2268" w:right="1418" w:bottom="1418" w:left="1418" w:header="851" w:footer="851" w:gutter="0"/>
          <w:pgNumType w:start="1"/>
          <w:cols w:space="720" w:num="1"/>
          <w:docGrid w:type="lines" w:linePitch="318" w:charSpace="0"/>
        </w:sectPr>
      </w:pPr>
    </w:p>
    <w:p w14:paraId="7F2EEDE0">
      <w:pPr>
        <w:pStyle w:val="3"/>
        <w:bidi w:val="0"/>
        <w:rPr>
          <w:rFonts w:hint="eastAsia"/>
        </w:rPr>
      </w:pPr>
      <w:bookmarkStart w:id="12" w:name="_Toc16066"/>
      <w:r>
        <w:rPr>
          <w:rFonts w:hint="default" w:ascii="Times New Roman" w:hAnsi="Times New Roman" w:cs="Times New Roman"/>
        </w:rPr>
        <w:t>2</w:t>
      </w:r>
      <w:r>
        <w:rPr>
          <w:rFonts w:hint="default" w:ascii="Times New Roman" w:hAnsi="Times New Roman" w:cs="Times New Roman"/>
          <w:lang w:val="en-US" w:eastAsia="zh-CN"/>
        </w:rPr>
        <w:t xml:space="preserve"> </w:t>
      </w:r>
      <w:r>
        <w:rPr>
          <w:rFonts w:hint="eastAsia"/>
        </w:rPr>
        <w:t>需求分析</w:t>
      </w:r>
      <w:bookmarkEnd w:id="12"/>
    </w:p>
    <w:p w14:paraId="3F5874CC">
      <w:pPr>
        <w:pStyle w:val="4"/>
        <w:bidi w:val="0"/>
        <w:rPr>
          <w:rFonts w:hint="eastAsia"/>
        </w:rPr>
      </w:pPr>
      <w:bookmarkStart w:id="13" w:name="_Toc27987"/>
      <w:r>
        <w:rPr>
          <w:rFonts w:hint="default" w:ascii="Times New Roman" w:hAnsi="Times New Roman" w:cs="Times New Roman"/>
        </w:rPr>
        <w:t>2.1</w:t>
      </w:r>
      <w:r>
        <w:rPr>
          <w:rFonts w:hint="eastAsia"/>
        </w:rPr>
        <w:t xml:space="preserve"> 功能需求</w:t>
      </w:r>
      <w:bookmarkEnd w:id="13"/>
    </w:p>
    <w:p w14:paraId="13526ACA">
      <w:pPr>
        <w:bidi w:val="0"/>
        <w:ind w:firstLine="480" w:firstLineChars="200"/>
        <w:rPr>
          <w:rFonts w:hint="eastAsia"/>
        </w:rPr>
      </w:pPr>
      <w:r>
        <w:rPr>
          <w:rFonts w:hint="eastAsia"/>
        </w:rPr>
        <w:t>针对反事实评论分析的应用需求，本系统应具备以下功能：</w:t>
      </w:r>
    </w:p>
    <w:p w14:paraId="369ED96C">
      <w:pPr>
        <w:pStyle w:val="5"/>
        <w:bidi w:val="0"/>
        <w:rPr>
          <w:rFonts w:hint="default" w:ascii="Times New Roman" w:hAnsi="Times New Roman" w:cs="Times New Roman"/>
        </w:rPr>
      </w:pPr>
      <w:bookmarkStart w:id="14" w:name="_Toc8818"/>
      <w:r>
        <w:rPr>
          <w:rFonts w:hint="default" w:ascii="Times New Roman" w:hAnsi="Times New Roman" w:cs="Times New Roman"/>
        </w:rPr>
        <w:t>2.1.1 数据采集</w:t>
      </w:r>
      <w:bookmarkEnd w:id="14"/>
    </w:p>
    <w:p w14:paraId="75295D2B">
      <w:pPr>
        <w:bidi w:val="0"/>
        <w:ind w:firstLine="480" w:firstLineChars="200"/>
      </w:pPr>
      <w:r>
        <w:t>系统需具备一定的反爬虫机制，例如：模拟用户行为、随机延迟、页面交互、错误重试、页面加载超时以及动态商品ID生成等，以应对目标网站的反爬虫策略。</w:t>
      </w:r>
    </w:p>
    <w:p w14:paraId="4733D01A">
      <w:pPr>
        <w:bidi w:val="0"/>
        <w:ind w:firstLine="480" w:firstLineChars="200"/>
      </w:pPr>
      <w:r>
        <w:t>支持用户输入特定的京东（JD.com）商品ID，爬取该商品下的全部评论数据。</w:t>
      </w:r>
    </w:p>
    <w:p w14:paraId="54B07C15">
      <w:pPr>
        <w:bidi w:val="0"/>
        <w:ind w:firstLine="480" w:firstLineChars="200"/>
      </w:pPr>
      <w:r>
        <w:t>支持批量爬取功能，通过随机生成商品ID的方式获取多个商品的评论数据。</w:t>
      </w:r>
    </w:p>
    <w:p w14:paraId="5C28EAFC">
      <w:pPr>
        <w:bidi w:val="0"/>
        <w:ind w:firstLine="480" w:firstLineChars="200"/>
      </w:pPr>
      <w:r>
        <w:t>能够通过浏览器自动化技术处理动态网页及分页加载，模拟用户点击“全部评论”按钮，监听API响应，确保所采集数据的完整性。</w:t>
      </w:r>
    </w:p>
    <w:p w14:paraId="03FB91B4">
      <w:pPr>
        <w:bidi w:val="0"/>
        <w:ind w:firstLine="480" w:firstLineChars="200"/>
      </w:pPr>
      <w:r>
        <w:t>将采集到的评论数据保存为CSV格式文件，文件中应包含昵称、评论内容、评分、时间、型号等关键字段。</w:t>
      </w:r>
    </w:p>
    <w:p w14:paraId="4D2875C4">
      <w:pPr>
        <w:pStyle w:val="5"/>
        <w:bidi w:val="0"/>
        <w:rPr>
          <w:rFonts w:hint="eastAsia"/>
        </w:rPr>
      </w:pPr>
      <w:bookmarkStart w:id="15" w:name="_Toc18955"/>
      <w:r>
        <w:rPr>
          <w:rFonts w:hint="eastAsia"/>
          <w:lang w:val="en-US" w:eastAsia="zh-CN"/>
        </w:rPr>
        <w:t xml:space="preserve">2.1.2 </w:t>
      </w:r>
      <w:r>
        <w:rPr>
          <w:rFonts w:hint="eastAsia"/>
        </w:rPr>
        <w:t>可信度分析</w:t>
      </w:r>
      <w:bookmarkEnd w:id="15"/>
    </w:p>
    <w:p w14:paraId="7372024B">
      <w:pPr>
        <w:bidi w:val="0"/>
        <w:ind w:firstLine="480" w:firstLineChars="200"/>
        <w:rPr>
          <w:rFonts w:hint="eastAsia"/>
        </w:rPr>
      </w:pPr>
      <w:r>
        <w:rPr>
          <w:rFonts w:hint="eastAsia"/>
        </w:rPr>
        <w:t>系统需要支持对初始评论数据进行人工标注或利用外部API（如DeepSeek API）进行自动标注，以生成用于模型训练的可信度标签及相应的分析理由。同时，系统应能够自动评估评论的可信度（范围为0.0-1.0），评估标准主要基于评论的语言自然性、具体性以及情感一致性。</w:t>
      </w:r>
    </w:p>
    <w:p w14:paraId="30E0128C">
      <w:pPr>
        <w:bidi w:val="0"/>
        <w:ind w:firstLine="480" w:firstLineChars="200"/>
        <w:rPr>
          <w:rFonts w:hint="eastAsia"/>
        </w:rPr>
      </w:pPr>
      <w:r>
        <w:rPr>
          <w:rFonts w:hint="eastAsia"/>
        </w:rPr>
        <w:t>系统应能够提供可信度分析的理由，解释其判定依据，例如：“评论内容缺乏细节”。</w:t>
      </w:r>
    </w:p>
    <w:p w14:paraId="1F74378F">
      <w:pPr>
        <w:bidi w:val="0"/>
        <w:ind w:firstLine="480" w:firstLineChars="200"/>
        <w:rPr>
          <w:rFonts w:hint="eastAsia"/>
        </w:rPr>
      </w:pPr>
      <w:r>
        <w:rPr>
          <w:rFonts w:hint="eastAsia"/>
        </w:rPr>
        <w:t>支持在本地进行模型推理（以及模型训练，如果本地资源允许）。</w:t>
      </w:r>
    </w:p>
    <w:p w14:paraId="109FD2ED">
      <w:pPr>
        <w:bidi w:val="0"/>
        <w:ind w:firstLine="480" w:firstLineChars="200"/>
        <w:rPr>
          <w:rFonts w:hint="eastAsia"/>
        </w:rPr>
      </w:pPr>
      <w:r>
        <w:rPr>
          <w:rFonts w:hint="eastAsia"/>
        </w:rPr>
        <w:t>所采用的分析模型应能够有效处理中文评论数据。</w:t>
      </w:r>
    </w:p>
    <w:p w14:paraId="5BFDA320">
      <w:pPr>
        <w:pStyle w:val="5"/>
        <w:bidi w:val="0"/>
        <w:rPr>
          <w:rFonts w:hint="eastAsia"/>
        </w:rPr>
      </w:pPr>
      <w:bookmarkStart w:id="16" w:name="_Toc8723"/>
      <w:r>
        <w:rPr>
          <w:rFonts w:hint="eastAsia"/>
          <w:lang w:val="en-US" w:eastAsia="zh-CN"/>
        </w:rPr>
        <w:t xml:space="preserve">2.1.3 </w:t>
      </w:r>
      <w:r>
        <w:rPr>
          <w:rFonts w:hint="eastAsia"/>
        </w:rPr>
        <w:t>可视化与交互</w:t>
      </w:r>
      <w:bookmarkEnd w:id="16"/>
    </w:p>
    <w:p w14:paraId="2B854412">
      <w:pPr>
        <w:bidi w:val="0"/>
        <w:ind w:firstLine="480" w:firstLineChars="200"/>
        <w:rPr>
          <w:rFonts w:hint="eastAsia"/>
        </w:rPr>
      </w:pPr>
      <w:r>
        <w:rPr>
          <w:rFonts w:hint="eastAsia"/>
        </w:rPr>
        <w:t>系统应提供Web界面，用于实时显示爬取的评论数据及分析结果。</w:t>
      </w:r>
    </w:p>
    <w:p w14:paraId="0877EB23">
      <w:pPr>
        <w:bidi w:val="0"/>
        <w:ind w:firstLine="480" w:firstLineChars="200"/>
        <w:rPr>
          <w:rFonts w:hint="eastAsia"/>
        </w:rPr>
      </w:pPr>
      <w:r>
        <w:rPr>
          <w:rFonts w:hint="eastAsia"/>
        </w:rPr>
        <w:t>系统应采用图表形式展示以下信息：评分分布（建议使用饼图）、评论时间分布（建议使用折线图）、评论可信度分布（建议使用饼图）。</w:t>
      </w:r>
    </w:p>
    <w:p w14:paraId="128C8183">
      <w:pPr>
        <w:bidi w:val="0"/>
        <w:ind w:firstLine="480" w:firstLineChars="200"/>
        <w:rPr>
          <w:rFonts w:hint="eastAsia"/>
        </w:rPr>
      </w:pPr>
      <w:r>
        <w:rPr>
          <w:rFonts w:hint="eastAsia"/>
        </w:rPr>
        <w:t>系统应支持用户进行以下操作：开始、暂停和取消数据爬取与分析任务，以及导出CSV格式的数据文件。</w:t>
      </w:r>
    </w:p>
    <w:p w14:paraId="285F30C1">
      <w:pPr>
        <w:pStyle w:val="4"/>
        <w:bidi w:val="0"/>
        <w:rPr>
          <w:rFonts w:hint="eastAsia"/>
        </w:rPr>
      </w:pPr>
      <w:bookmarkStart w:id="17" w:name="_Toc633"/>
      <w:r>
        <w:rPr>
          <w:rFonts w:hint="default" w:ascii="Times New Roman" w:hAnsi="Times New Roman" w:cs="Times New Roman"/>
          <w:lang w:val="en-US" w:eastAsia="zh-CN"/>
        </w:rPr>
        <w:t>2.2</w:t>
      </w:r>
      <w:r>
        <w:rPr>
          <w:rFonts w:hint="eastAsia"/>
        </w:rPr>
        <w:t xml:space="preserve"> 非功能需求</w:t>
      </w:r>
      <w:bookmarkEnd w:id="17"/>
    </w:p>
    <w:p w14:paraId="55BF069D">
      <w:pPr>
        <w:bidi w:val="0"/>
        <w:ind w:firstLine="480" w:firstLineChars="200"/>
        <w:rPr>
          <w:rFonts w:hint="eastAsia"/>
        </w:rPr>
      </w:pPr>
      <w:r>
        <w:rPr>
          <w:rFonts w:hint="eastAsia"/>
        </w:rPr>
        <w:t>为确保系统的实用性与良好的用户体验，本系统应满足以下非功能需求：</w:t>
      </w:r>
    </w:p>
    <w:p w14:paraId="6438B3DD">
      <w:pPr>
        <w:pStyle w:val="5"/>
        <w:bidi w:val="0"/>
        <w:rPr>
          <w:rFonts w:hint="eastAsia"/>
        </w:rPr>
      </w:pPr>
      <w:bookmarkStart w:id="18" w:name="_Toc26874"/>
      <w:r>
        <w:rPr>
          <w:rFonts w:hint="eastAsia"/>
        </w:rPr>
        <w:t>2.2.1 性能</w:t>
      </w:r>
      <w:bookmarkEnd w:id="18"/>
    </w:p>
    <w:p w14:paraId="2205231E">
      <w:pPr>
        <w:bidi w:val="0"/>
        <w:ind w:firstLine="480" w:firstLineChars="200"/>
        <w:rPr>
          <w:rFonts w:hint="eastAsia"/>
        </w:rPr>
      </w:pPr>
      <w:r>
        <w:rPr>
          <w:rFonts w:hint="eastAsia"/>
        </w:rPr>
        <w:t>性能是衡量系统运行效率的关键指标，直接影响用户体验和系统实用性。系统的性能需求包括以下方面：</w:t>
      </w:r>
    </w:p>
    <w:p w14:paraId="1C7BB6AC">
      <w:pPr>
        <w:bidi w:val="0"/>
        <w:ind w:firstLine="480" w:firstLineChars="200"/>
        <w:rPr>
          <w:rFonts w:hint="eastAsia"/>
        </w:rPr>
      </w:pPr>
      <w:r>
        <w:rPr>
          <w:rFonts w:hint="eastAsia"/>
        </w:rPr>
        <w:t>爬取速度：系统应具备高效的数据采集能力，平均每分钟能够爬取至少</w:t>
      </w:r>
      <w:r>
        <w:rPr>
          <w:rFonts w:hint="eastAsia"/>
          <w:lang w:val="en-US" w:eastAsia="zh-CN"/>
        </w:rPr>
        <w:t>300</w:t>
      </w:r>
      <w:r>
        <w:rPr>
          <w:rFonts w:hint="eastAsia"/>
        </w:rPr>
        <w:t>条评论数据，以满足大规模数据采集需求。在高并发场景下，系统需通过异步爬虫和请求控制机制优化采集效率。</w:t>
      </w:r>
    </w:p>
    <w:p w14:paraId="693A5D4A">
      <w:pPr>
        <w:bidi w:val="0"/>
        <w:ind w:firstLine="480" w:firstLineChars="200"/>
        <w:rPr>
          <w:rFonts w:hint="eastAsia"/>
        </w:rPr>
      </w:pPr>
      <w:r>
        <w:rPr>
          <w:rFonts w:hint="eastAsia"/>
        </w:rPr>
        <w:t>分析速度：系统需支持快速的可信度分析，平均每秒处理10至20条评论数据。通过多线程并行处理和GPU加速（若硬件支持），确保批量分析任务的高效完成。</w:t>
      </w:r>
    </w:p>
    <w:p w14:paraId="32FB5053">
      <w:pPr>
        <w:bidi w:val="0"/>
        <w:ind w:firstLine="480" w:firstLineChars="200"/>
        <w:rPr>
          <w:rFonts w:hint="eastAsia"/>
        </w:rPr>
      </w:pPr>
      <w:r>
        <w:rPr>
          <w:rFonts w:hint="eastAsia"/>
        </w:rPr>
        <w:t>界面响应时间：Web界面的操作响应时间应控制在1秒以内，包括按钮点击、进度更新和图表渲染等操作，以保证流畅的用户体验。</w:t>
      </w:r>
    </w:p>
    <w:p w14:paraId="51151A61">
      <w:pPr>
        <w:pStyle w:val="5"/>
        <w:bidi w:val="0"/>
        <w:rPr>
          <w:rFonts w:hint="eastAsia"/>
        </w:rPr>
      </w:pPr>
      <w:bookmarkStart w:id="19" w:name="_Toc6857"/>
      <w:r>
        <w:rPr>
          <w:rFonts w:hint="eastAsia"/>
        </w:rPr>
        <w:t>2.2.2 稳定性</w:t>
      </w:r>
      <w:bookmarkEnd w:id="19"/>
    </w:p>
    <w:p w14:paraId="21B7CE5B">
      <w:pPr>
        <w:bidi w:val="0"/>
        <w:ind w:firstLine="480" w:firstLineChars="200"/>
        <w:rPr>
          <w:rFonts w:hint="eastAsia"/>
        </w:rPr>
      </w:pPr>
      <w:r>
        <w:rPr>
          <w:rFonts w:hint="eastAsia"/>
        </w:rPr>
        <w:t>系统的稳定性是确保长期运行和应对异常情况的基础，具体需求包括：</w:t>
      </w:r>
    </w:p>
    <w:p w14:paraId="217295A2">
      <w:pPr>
        <w:bidi w:val="0"/>
        <w:ind w:firstLine="480" w:firstLineChars="200"/>
        <w:rPr>
          <w:rFonts w:hint="eastAsia"/>
        </w:rPr>
      </w:pPr>
      <w:r>
        <w:rPr>
          <w:rFonts w:hint="eastAsia"/>
        </w:rPr>
        <w:t>异常处理能力：在面对网络中断、服务器限流或反爬虫机制等异常情况时，系统应通过信号量控制和重试机制，保证爬取</w:t>
      </w:r>
      <w:r>
        <w:rPr>
          <w:rFonts w:hint="eastAsia"/>
          <w:lang w:val="en-US" w:eastAsia="zh-CN"/>
        </w:rPr>
        <w:t>稳定性</w:t>
      </w:r>
      <w:r>
        <w:rPr>
          <w:rFonts w:hint="eastAsia"/>
        </w:rPr>
        <w:t>。</w:t>
      </w:r>
    </w:p>
    <w:p w14:paraId="621309A3">
      <w:pPr>
        <w:bidi w:val="0"/>
        <w:ind w:firstLine="480" w:firstLineChars="200"/>
        <w:rPr>
          <w:rFonts w:hint="eastAsia"/>
        </w:rPr>
      </w:pPr>
      <w:r>
        <w:rPr>
          <w:rFonts w:hint="eastAsia"/>
        </w:rPr>
        <w:t>运行稳定性：系统需具备良好的内存管理和错误处理机制，能够有效避免因处理大规模评论数据而导致的崩溃或性能下降，确保长时间运行的稳定性。</w:t>
      </w:r>
    </w:p>
    <w:p w14:paraId="67AA0142">
      <w:pPr>
        <w:pStyle w:val="5"/>
        <w:bidi w:val="0"/>
        <w:rPr>
          <w:rFonts w:hint="eastAsia"/>
        </w:rPr>
      </w:pPr>
      <w:bookmarkStart w:id="20" w:name="_Toc8213"/>
      <w:r>
        <w:rPr>
          <w:rFonts w:hint="eastAsia"/>
        </w:rPr>
        <w:t>2.2.3 易用性</w:t>
      </w:r>
      <w:bookmarkEnd w:id="20"/>
    </w:p>
    <w:p w14:paraId="4E756B0D">
      <w:pPr>
        <w:bidi w:val="0"/>
        <w:ind w:firstLine="480" w:firstLineChars="200"/>
        <w:rPr>
          <w:rFonts w:hint="eastAsia"/>
        </w:rPr>
      </w:pPr>
      <w:r>
        <w:rPr>
          <w:rFonts w:hint="eastAsia"/>
        </w:rPr>
        <w:t>系统的易用性直接影响用户的操作体验，尤其针对非技术背景的用户（如消费者和电商从业人员）。具体需求包括：</w:t>
      </w:r>
    </w:p>
    <w:p w14:paraId="626C834B">
      <w:pPr>
        <w:bidi w:val="0"/>
        <w:ind w:firstLine="480" w:firstLineChars="200"/>
        <w:rPr>
          <w:rFonts w:hint="eastAsia"/>
        </w:rPr>
      </w:pPr>
      <w:r>
        <w:rPr>
          <w:rFonts w:hint="eastAsia"/>
        </w:rPr>
        <w:t>直观界面设计：Web界面应采用简洁、直观的设计，提供清晰的功能分区和操作指引，确保非技术用户能够快速上手。界面元素（如按钮、输入框和图表）需符合用户习惯，支持多语言提示（若后续扩展）。</w:t>
      </w:r>
    </w:p>
    <w:p w14:paraId="19178991">
      <w:pPr>
        <w:bidi w:val="0"/>
        <w:ind w:firstLine="480" w:firstLineChars="200"/>
        <w:rPr>
          <w:rFonts w:hint="eastAsia"/>
        </w:rPr>
      </w:pPr>
      <w:r>
        <w:rPr>
          <w:rFonts w:hint="eastAsia"/>
        </w:rPr>
        <w:t>实时反馈机制：系统应提供实时的操作进度反馈，包括进度条、状态提示和错误通知，帮助用户随时了解爬取和分析任务的进展情况，提升交互体验。</w:t>
      </w:r>
    </w:p>
    <w:p w14:paraId="26DBD84B">
      <w:pPr>
        <w:pStyle w:val="5"/>
        <w:bidi w:val="0"/>
        <w:rPr>
          <w:rFonts w:hint="eastAsia"/>
        </w:rPr>
      </w:pPr>
      <w:bookmarkStart w:id="21" w:name="_Toc8187"/>
      <w:r>
        <w:rPr>
          <w:rFonts w:hint="eastAsia"/>
        </w:rPr>
        <w:t>2.2.</w:t>
      </w:r>
      <w:r>
        <w:rPr>
          <w:rFonts w:hint="eastAsia"/>
          <w:lang w:val="en-US" w:eastAsia="zh-CN"/>
        </w:rPr>
        <w:t>4</w:t>
      </w:r>
      <w:r>
        <w:rPr>
          <w:rFonts w:hint="eastAsia"/>
        </w:rPr>
        <w:t xml:space="preserve"> 经济性</w:t>
      </w:r>
      <w:bookmarkEnd w:id="21"/>
    </w:p>
    <w:p w14:paraId="3C4D6066">
      <w:pPr>
        <w:bidi w:val="0"/>
        <w:ind w:firstLine="480" w:firstLineChars="200"/>
        <w:rPr>
          <w:rFonts w:hint="eastAsia"/>
        </w:rPr>
      </w:pPr>
      <w:r>
        <w:rPr>
          <w:rFonts w:hint="eastAsia"/>
        </w:rPr>
        <w:t>经济性是系统开发和维护的重要考量因素，需在保证功能和性能的前提下控制成本。具体需求包括：</w:t>
      </w:r>
    </w:p>
    <w:p w14:paraId="29AC29E8">
      <w:pPr>
        <w:bidi w:val="0"/>
        <w:ind w:firstLine="480" w:firstLineChars="200"/>
        <w:rPr>
          <w:rFonts w:hint="eastAsia"/>
        </w:rPr>
      </w:pPr>
      <w:r>
        <w:rPr>
          <w:rFonts w:hint="eastAsia"/>
        </w:rPr>
        <w:t>初始数据标注成本：系统初期采用DeepSeek API进行数据标注，预算应控制在每十万条评论100元人民币以内，以降低前期开发成本。</w:t>
      </w:r>
    </w:p>
    <w:p w14:paraId="24A489CB">
      <w:pPr>
        <w:bidi w:val="0"/>
        <w:ind w:firstLine="480" w:firstLineChars="200"/>
        <w:rPr>
          <w:rFonts w:hint="eastAsia"/>
        </w:rPr>
      </w:pPr>
      <w:r>
        <w:rPr>
          <w:rFonts w:hint="eastAsia"/>
        </w:rPr>
        <w:t>长期运营成本：系统长期运行将采用本地部署的T5模型进行可信度分析，减少对外部API的依赖，降低API调用费用和网络延迟成本，确保经济高效的运营。</w:t>
      </w:r>
    </w:p>
    <w:p w14:paraId="44DA8B3D">
      <w:pPr>
        <w:pStyle w:val="5"/>
        <w:bidi w:val="0"/>
        <w:rPr>
          <w:rFonts w:hint="default"/>
          <w:lang w:val="en-US" w:eastAsia="zh-CN"/>
        </w:rPr>
      </w:pPr>
      <w:bookmarkStart w:id="22" w:name="_Toc4377"/>
      <w:r>
        <w:rPr>
          <w:rFonts w:hint="eastAsia"/>
          <w:lang w:val="en-US" w:eastAsia="zh-CN"/>
        </w:rPr>
        <w:t xml:space="preserve">2.2.5 </w:t>
      </w:r>
      <w:r>
        <w:rPr>
          <w:rFonts w:hint="eastAsia"/>
        </w:rPr>
        <w:t>法律合规性</w:t>
      </w:r>
      <w:bookmarkEnd w:id="22"/>
    </w:p>
    <w:p w14:paraId="1792419A">
      <w:pPr>
        <w:bidi w:val="0"/>
        <w:ind w:firstLine="480" w:firstLineChars="200"/>
        <w:rPr>
          <w:rFonts w:hint="eastAsia"/>
        </w:rPr>
      </w:pPr>
      <w:r>
        <w:rPr>
          <w:rFonts w:hint="eastAsia"/>
        </w:rPr>
        <w:t>系统应遵守《中华人民共和国网络安全法》及京东（JD.com）的使用条款，严格避免任何未经授权的数据抓取行为。</w:t>
      </w:r>
    </w:p>
    <w:p w14:paraId="0A5AF3EA">
      <w:pPr>
        <w:bidi w:val="0"/>
        <w:ind w:firstLine="480" w:firstLineChars="200"/>
        <w:rPr>
          <w:rFonts w:hint="eastAsia"/>
        </w:rPr>
      </w:pPr>
      <w:r>
        <w:rPr>
          <w:rFonts w:hint="eastAsia"/>
        </w:rPr>
        <w:t>系统在进行数据爬取时，将设置随机延迟（1-3秒）并进行用户代理轮换，以降低对目标服务器的压力，符合网络爬虫的道德规范。</w:t>
      </w:r>
    </w:p>
    <w:p w14:paraId="02C155FA">
      <w:pPr>
        <w:bidi w:val="0"/>
        <w:ind w:firstLine="480" w:firstLineChars="200"/>
        <w:rPr>
          <w:rFonts w:hint="eastAsia"/>
        </w:rPr>
      </w:pPr>
      <w:r>
        <w:rPr>
          <w:rFonts w:hint="eastAsia"/>
        </w:rPr>
        <w:t>系统不会存储任何用户的隐私数据，仅对公开的评论内容进行分析。</w:t>
      </w:r>
    </w:p>
    <w:p w14:paraId="27A858E5">
      <w:pPr>
        <w:pStyle w:val="4"/>
        <w:bidi w:val="0"/>
        <w:rPr>
          <w:rFonts w:hint="eastAsia"/>
        </w:rPr>
      </w:pPr>
      <w:bookmarkStart w:id="23" w:name="_Toc19132"/>
      <w:r>
        <w:rPr>
          <w:rFonts w:hint="default" w:ascii="Times New Roman" w:hAnsi="Times New Roman" w:cs="Times New Roman"/>
        </w:rPr>
        <w:t>2.</w:t>
      </w:r>
      <w:r>
        <w:rPr>
          <w:rFonts w:hint="default" w:ascii="Times New Roman" w:hAnsi="Times New Roman" w:cs="Times New Roman"/>
          <w:lang w:val="en-US" w:eastAsia="zh-CN"/>
        </w:rPr>
        <w:t>3</w:t>
      </w:r>
      <w:r>
        <w:rPr>
          <w:rFonts w:hint="eastAsia"/>
        </w:rPr>
        <w:t xml:space="preserve"> 可行性分析与相关理论支持</w:t>
      </w:r>
      <w:bookmarkEnd w:id="23"/>
    </w:p>
    <w:p w14:paraId="1B3E42A1">
      <w:pPr>
        <w:bidi w:val="0"/>
        <w:ind w:firstLine="480" w:firstLineChars="200"/>
        <w:rPr>
          <w:rFonts w:hint="eastAsia"/>
        </w:rPr>
      </w:pPr>
      <w:r>
        <w:rPr>
          <w:rFonts w:hint="eastAsia"/>
        </w:rPr>
        <w:t>数据采集：</w:t>
      </w:r>
    </w:p>
    <w:p w14:paraId="314DA241">
      <w:pPr>
        <w:bidi w:val="0"/>
        <w:ind w:firstLine="480" w:firstLineChars="200"/>
      </w:pPr>
      <w:r>
        <w:t>技术可行性：系统采用Python的DrissionPage框架实现浏览器自动化爬虫，通过模拟用户操作访问商品页面并触发评论加载，支持动态网页数据采集。京东平台的评论数据可通过监听API响应获取，数据结构清晰，易于解析。DrissionPage的ChromiumPage支持页面交互（如点击、滚动），能够应对复杂的动态网页结构。</w:t>
      </w:r>
    </w:p>
    <w:p w14:paraId="323CECF1">
      <w:pPr>
        <w:bidi w:val="0"/>
        <w:ind w:firstLine="480" w:firstLineChars="200"/>
      </w:pPr>
      <w:r>
        <w:t>理论依据：研究表明，浏览器自动化技术通过模拟真实用户行为可有效规避反爬机制，提高爬虫鲁棒性</w:t>
      </w:r>
      <w:r>
        <w:rPr>
          <w:vertAlign w:val="superscript"/>
        </w:rPr>
        <w:t>[6]</w:t>
      </w:r>
      <w:r>
        <w:t>。系统采用的动态交互和API监听机制，优化了动态网页场景下的数据采集稳定性。</w:t>
      </w:r>
    </w:p>
    <w:p w14:paraId="08972315">
      <w:pPr>
        <w:bidi w:val="0"/>
        <w:ind w:firstLine="480" w:firstLineChars="200"/>
        <w:rPr>
          <w:rFonts w:hint="eastAsia"/>
        </w:rPr>
      </w:pPr>
      <w:r>
        <w:rPr>
          <w:rFonts w:hint="eastAsia"/>
        </w:rPr>
        <w:t>可信度分析：</w:t>
      </w:r>
    </w:p>
    <w:p w14:paraId="0D6B2F60">
      <w:pPr>
        <w:bidi w:val="0"/>
        <w:ind w:firstLine="480" w:firstLineChars="200"/>
        <w:rPr>
          <w:rFonts w:hint="eastAsia"/>
        </w:rPr>
      </w:pPr>
      <w:r>
        <w:rPr>
          <w:rFonts w:hint="eastAsia"/>
        </w:rPr>
        <w:t>技术可</w:t>
      </w:r>
      <w:r>
        <w:rPr>
          <w:rFonts w:hint="eastAsia"/>
          <w:lang w:val="en-US" w:eastAsia="zh-CN"/>
        </w:rPr>
        <w:t>行</w:t>
      </w:r>
      <w:r>
        <w:rPr>
          <w:rFonts w:hint="eastAsia"/>
        </w:rPr>
        <w:t>性：系统初期利用DeepSeek API进行评论数据的自动化标注，生成训练数据以解决冷启动问题。Langboat/mengzi-t5-base模型是针对中文NLP任务优化的Transformer模型，支持文本生成和语义分析，适用于中文评论的可信度评估。T5模型支持本地推理，能够在普通硬件上运行，降低长期运行成本。</w:t>
      </w:r>
    </w:p>
    <w:p w14:paraId="4564B3E3">
      <w:pPr>
        <w:keepNext w:val="0"/>
        <w:keepLines w:val="0"/>
        <w:widowControl/>
        <w:suppressLineNumbers w:val="0"/>
        <w:ind w:firstLine="480" w:firstLineChars="200"/>
        <w:jc w:val="left"/>
        <w:rPr>
          <w:rFonts w:hint="eastAsia" w:eastAsia="宋体"/>
          <w:lang w:eastAsia="zh-CN"/>
        </w:rPr>
      </w:pPr>
      <w:r>
        <w:rPr>
          <w:rFonts w:hint="eastAsia"/>
        </w:rPr>
        <w:t>理论依据：虚假评论通常具有</w:t>
      </w:r>
      <w:r>
        <w:t>语言特征和行为特征</w:t>
      </w:r>
      <w:r>
        <w:rPr>
          <w:rFonts w:hint="eastAsia"/>
          <w:lang w:eastAsia="zh-CN"/>
        </w:rPr>
        <w:t>（</w:t>
      </w:r>
      <w:r>
        <w:rPr>
          <w:rFonts w:hint="eastAsia"/>
          <w:lang w:val="en-US" w:eastAsia="zh-CN"/>
        </w:rPr>
        <w:t>如</w:t>
      </w:r>
      <w:r>
        <w:rPr>
          <w:rFonts w:hint="eastAsia"/>
        </w:rPr>
        <w:t>模板化语言、情感不一致和缺乏具体细节</w:t>
      </w:r>
      <w:r>
        <w:rPr>
          <w:rFonts w:hint="eastAsia"/>
          <w:lang w:val="en-US" w:eastAsia="zh-CN"/>
        </w:rPr>
        <w:t>等</w:t>
      </w:r>
      <w:r>
        <w:rPr>
          <w:rFonts w:hint="eastAsia"/>
          <w:lang w:eastAsia="zh-CN"/>
        </w:rPr>
        <w:t>）</w:t>
      </w:r>
      <w:r>
        <w:rPr>
          <w:rFonts w:hint="eastAsia"/>
        </w:rPr>
        <w:t>，</w:t>
      </w:r>
      <w:r>
        <w:rPr>
          <w:lang w:val="en-US" w:eastAsia="zh-CN"/>
        </w:rPr>
        <w:t>这些特征为虚假评论检测提供了理论基础</w:t>
      </w:r>
      <w:r>
        <w:rPr>
          <w:rFonts w:hint="eastAsia"/>
          <w:lang w:val="en-US" w:eastAsia="zh-CN"/>
        </w:rPr>
        <w:t>，</w:t>
      </w:r>
      <w:r>
        <w:rPr>
          <w:rFonts w:hint="eastAsia"/>
        </w:rPr>
        <w:t>可用于设计T5模型的提示模板和训练数据</w:t>
      </w:r>
      <w:r>
        <w:rPr>
          <w:rFonts w:hint="eastAsia"/>
          <w:lang w:eastAsia="zh-CN"/>
        </w:rPr>
        <w:t>。</w:t>
      </w:r>
      <w:r>
        <w:rPr>
          <w:rFonts w:hint="eastAsia"/>
        </w:rPr>
        <w:t>T5模型在多种文本生成任务中表现出色，为本系统提供了可靠的分析能力</w:t>
      </w:r>
      <w:r>
        <w:rPr>
          <w:rFonts w:hint="eastAsia"/>
          <w:vertAlign w:val="superscript"/>
          <w:lang w:val="en-US" w:eastAsia="zh-CN"/>
        </w:rPr>
        <w:t>[</w:t>
      </w:r>
      <w:r>
        <w:rPr>
          <w:rFonts w:hint="eastAsia"/>
          <w:vertAlign w:val="superscript"/>
        </w:rPr>
        <w:t>1</w:t>
      </w:r>
      <w:r>
        <w:rPr>
          <w:rFonts w:hint="eastAsia"/>
          <w:vertAlign w:val="superscript"/>
          <w:lang w:val="en-US" w:eastAsia="zh-CN"/>
        </w:rPr>
        <w:t>6</w:t>
      </w:r>
      <w:r>
        <w:rPr>
          <w:rFonts w:hint="eastAsia"/>
          <w:vertAlign w:val="superscript"/>
        </w:rPr>
        <w:t>]</w:t>
      </w:r>
      <w:r>
        <w:rPr>
          <w:rFonts w:hint="eastAsia"/>
          <w:lang w:eastAsia="zh-CN"/>
        </w:rPr>
        <w:t>。</w:t>
      </w:r>
    </w:p>
    <w:p w14:paraId="2258B636">
      <w:pPr>
        <w:bidi w:val="0"/>
        <w:ind w:firstLine="480" w:firstLineChars="200"/>
        <w:rPr>
          <w:rFonts w:hint="eastAsia"/>
        </w:rPr>
      </w:pPr>
      <w:r>
        <w:rPr>
          <w:rFonts w:hint="eastAsia"/>
        </w:rPr>
        <w:t>可视化与交互：</w:t>
      </w:r>
    </w:p>
    <w:p w14:paraId="74BF639E">
      <w:pPr>
        <w:bidi w:val="0"/>
        <w:ind w:firstLine="480" w:firstLineChars="200"/>
        <w:rPr>
          <w:rFonts w:hint="eastAsia"/>
        </w:rPr>
      </w:pPr>
      <w:r>
        <w:rPr>
          <w:rFonts w:hint="eastAsia"/>
        </w:rPr>
        <w:t>技术可行性：NiceGUI是一个轻量级的Python Web框架，支持快速构建动态用户界面，适合非技术用户操作。ECharts作为功能强大的JavaScript图表库，支持饼图、折线图等多种动态图表，能够满足评分分布、时间分布和可信度比例的可视化需求</w:t>
      </w:r>
      <w:r>
        <w:rPr>
          <w:rFonts w:hint="eastAsia"/>
          <w:vertAlign w:val="superscript"/>
          <w:lang w:val="en-US" w:eastAsia="zh-CN"/>
        </w:rPr>
        <w:t>[17]</w:t>
      </w:r>
      <w:r>
        <w:rPr>
          <w:rFonts w:hint="eastAsia"/>
        </w:rPr>
        <w:t>。</w:t>
      </w:r>
    </w:p>
    <w:p w14:paraId="42BB4866">
      <w:pPr>
        <w:bidi w:val="0"/>
        <w:ind w:firstLine="480" w:firstLineChars="200"/>
        <w:rPr>
          <w:rFonts w:hint="eastAsia"/>
        </w:rPr>
      </w:pPr>
      <w:r>
        <w:rPr>
          <w:rFonts w:hint="eastAsia"/>
        </w:rPr>
        <w:t>理论依据：信息可视化设计应注重图表的清晰性和数据关系的准确传达，饼图和折线图等图表类型能够有效提升用户理解效率.</w:t>
      </w:r>
    </w:p>
    <w:p w14:paraId="75FE7187">
      <w:pPr>
        <w:bidi w:val="0"/>
        <w:ind w:firstLine="480" w:firstLineChars="200"/>
        <w:rPr>
          <w:rFonts w:hint="eastAsia"/>
        </w:rPr>
      </w:pPr>
      <w:r>
        <w:rPr>
          <w:rFonts w:hint="eastAsia"/>
        </w:rPr>
        <w:t>基本硬件配置：</w:t>
      </w:r>
    </w:p>
    <w:p w14:paraId="17E2F622">
      <w:pPr>
        <w:bidi w:val="0"/>
        <w:ind w:firstLine="480" w:firstLineChars="200"/>
        <w:rPr>
          <w:rFonts w:hint="eastAsia"/>
        </w:rPr>
      </w:pPr>
      <w:r>
        <w:rPr>
          <w:rFonts w:hint="eastAsia"/>
        </w:rPr>
        <w:t>系统可在普通个人计算机上运行，建议配置为Intel i5/i7处理器、8GB内存和500GB存储空间，足以满足T5模型的训练和推理需求。</w:t>
      </w:r>
    </w:p>
    <w:p w14:paraId="675FB89E">
      <w:pPr>
        <w:bidi w:val="0"/>
        <w:ind w:firstLine="480" w:firstLineChars="200"/>
        <w:rPr>
          <w:rFonts w:hint="eastAsia"/>
        </w:rPr>
      </w:pPr>
      <w:r>
        <w:rPr>
          <w:rFonts w:hint="eastAsia"/>
        </w:rPr>
        <w:t>可选硬件加速：用户可根据需求配置NVIDIA GPU（如GTX 1660或以上）以加速模型推理，显著提升分析速度。</w:t>
      </w:r>
    </w:p>
    <w:p w14:paraId="25C51F34">
      <w:pPr>
        <w:bidi w:val="0"/>
        <w:ind w:firstLine="480" w:firstLineChars="200"/>
        <w:rPr>
          <w:rFonts w:hint="eastAsia"/>
        </w:rPr>
      </w:pPr>
      <w:r>
        <w:rPr>
          <w:rFonts w:hint="eastAsia" w:ascii="Times New Roman" w:hAnsi="Times New Roman" w:eastAsia="宋体" w:cs="Times New Roman"/>
        </w:rPr>
        <w:t>网络</w:t>
      </w:r>
      <w:r>
        <w:rPr>
          <w:rFonts w:hint="eastAsia"/>
        </w:rPr>
        <w:t>要求：系统需稳定的宽带网络（建议10Mbps以上）以支持数据爬取和API调用，确保高效的网络通信。</w:t>
      </w:r>
      <w:bookmarkEnd w:id="0"/>
      <w:bookmarkEnd w:id="1"/>
    </w:p>
    <w:p w14:paraId="05C4FD56">
      <w:pPr>
        <w:pStyle w:val="4"/>
        <w:bidi w:val="0"/>
        <w:rPr>
          <w:rFonts w:hint="default" w:ascii="Times New Roman" w:hAnsi="Times New Roman" w:cs="Times New Roman"/>
          <w:lang w:val="en-US" w:eastAsia="zh-CN"/>
        </w:rPr>
      </w:pPr>
      <w:bookmarkStart w:id="24" w:name="_Toc6285"/>
      <w:r>
        <w:rPr>
          <w:rFonts w:hint="default" w:ascii="Times New Roman" w:hAnsi="Times New Roman" w:cs="Times New Roman"/>
          <w:lang w:val="en-US" w:eastAsia="zh-CN"/>
        </w:rPr>
        <w:t>2.4</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本章小结</w:t>
      </w:r>
      <w:bookmarkEnd w:id="24"/>
    </w:p>
    <w:p w14:paraId="7D7B7E1B">
      <w:pPr>
        <w:bidi w:val="0"/>
        <w:ind w:firstLine="480" w:firstLineChars="200"/>
      </w:pPr>
      <w:r>
        <w:t>本章详细阐述了反事实评论分析系统的需求分析，包括功能需求、非功能需求及可行性分析。功能需求涵盖数据采集、可信度分析和可视化与交互三大模块，其中数据采集模块基于DrissionPage框架，通过浏览器自动化技术实现动态网页评论采集，支持单商品和批量爬取，具备模拟用户行为、随机延迟等反爬机制，确保数据完整性。可信度分析模块利用DeepSeek API和T5模型评估评论可信度，生成量化评分和分析理由。可视化与交互模块通过NiceGUI和ECharts提供直观Web界面，展示动态图表并支持用户操作。非功能需求明确了性能目标（爬取速度约</w:t>
      </w:r>
      <w:r>
        <w:rPr>
          <w:rFonts w:hint="eastAsia"/>
          <w:lang w:val="en-US" w:eastAsia="zh-CN"/>
        </w:rPr>
        <w:t>300</w:t>
      </w:r>
      <w:r>
        <w:t>条/分钟，分析速度10-20条/秒，界面响应&lt;1秒）、稳定性、易用性、经济性和法律合规性要求。可行性分析验证了DrissionPage、DeepSeek API、T5模型和NiceGUI的技术可行性，并引用浏览器自动化、虚假评论检测和可视化理论提供理论支持。本章为后续系统设计与实现奠定了坚实基础。</w:t>
      </w:r>
    </w:p>
    <w:p w14:paraId="0A30082A">
      <w:pPr>
        <w:rPr>
          <w:rFonts w:hint="default"/>
          <w:lang w:val="en-US" w:eastAsia="zh-CN"/>
        </w:rPr>
      </w:pPr>
    </w:p>
    <w:p w14:paraId="01E5F2EA">
      <w:pPr>
        <w:pStyle w:val="3"/>
        <w:bidi w:val="0"/>
        <w:rPr>
          <w:rFonts w:hint="eastAsia"/>
        </w:rPr>
      </w:pPr>
      <w:r>
        <w:br w:type="page"/>
      </w:r>
      <w:bookmarkStart w:id="25" w:name="_Toc6621"/>
      <w:bookmarkStart w:id="26" w:name="_Toc20521"/>
      <w:r>
        <w:rPr>
          <w:rFonts w:hint="default" w:ascii="Times New Roman" w:hAnsi="Times New Roman" w:cs="Times New Roman"/>
        </w:rPr>
        <w:t>3</w:t>
      </w:r>
      <w:r>
        <w:rPr>
          <w:rFonts w:hint="eastAsia"/>
        </w:rPr>
        <w:t xml:space="preserve"> 系统设计</w:t>
      </w:r>
      <w:bookmarkEnd w:id="25"/>
    </w:p>
    <w:p w14:paraId="0487DA89">
      <w:pPr>
        <w:pStyle w:val="4"/>
        <w:bidi w:val="0"/>
        <w:rPr>
          <w:rFonts w:hint="eastAsia"/>
        </w:rPr>
      </w:pPr>
      <w:bookmarkStart w:id="27" w:name="_Toc1240"/>
      <w:r>
        <w:rPr>
          <w:rFonts w:hint="default" w:ascii="Times New Roman" w:hAnsi="Times New Roman" w:cs="Times New Roman"/>
        </w:rPr>
        <w:t>3.1</w:t>
      </w:r>
      <w:r>
        <w:rPr>
          <w:rFonts w:hint="eastAsia"/>
        </w:rPr>
        <w:t xml:space="preserve"> 系统架构</w:t>
      </w:r>
      <w:bookmarkEnd w:id="27"/>
    </w:p>
    <w:p w14:paraId="4F438191">
      <w:pPr>
        <w:bidi w:val="0"/>
        <w:ind w:firstLine="480" w:firstLineChars="200"/>
        <w:rPr>
          <w:rFonts w:hint="eastAsia"/>
        </w:rPr>
      </w:pPr>
      <w:r>
        <w:rPr>
          <w:rFonts w:hint="eastAsia"/>
        </w:rPr>
        <w:t>为满足反事实评论分析的需求，系统采用模块化架构，划分为四个核心模块：数据采集模块、数据处理模块、可信度分析模块和可视化与交互模块。架构设计遵循高内聚、低耦合原则，各模块功能独立，接口清晰，便于维护与扩展。图3.1展示了系统架构。</w:t>
      </w:r>
    </w:p>
    <w:p w14:paraId="67E59E4E">
      <w:pPr>
        <w:bidi w:val="0"/>
        <w:ind w:firstLine="480" w:firstLineChars="200"/>
        <w:jc w:val="center"/>
        <w:rPr>
          <w:rFonts w:hint="default" w:eastAsia="宋体"/>
          <w:lang w:val="en-US" w:eastAsia="zh-CN"/>
        </w:rPr>
      </w:pPr>
      <w:r>
        <w:rPr>
          <w:rFonts w:hint="eastAsia" w:eastAsia="宋体"/>
          <w:lang w:val="en-US" w:eastAsia="zh-CN"/>
        </w:rPr>
        <w:drawing>
          <wp:inline distT="0" distB="0" distL="114300" distR="114300">
            <wp:extent cx="3237865" cy="5812155"/>
            <wp:effectExtent l="0" t="0" r="635" b="4445"/>
            <wp:docPr id="2" name="图片 104" descr="Editor _ Mermaid Chart-2025-05-15-083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4" descr="Editor _ Mermaid Chart-2025-05-15-083547"/>
                    <pic:cNvPicPr>
                      <a:picLocks noChangeAspect="1"/>
                    </pic:cNvPicPr>
                  </pic:nvPicPr>
                  <pic:blipFill>
                    <a:blip r:embed="rId22"/>
                    <a:stretch>
                      <a:fillRect/>
                    </a:stretch>
                  </pic:blipFill>
                  <pic:spPr>
                    <a:xfrm>
                      <a:off x="0" y="0"/>
                      <a:ext cx="3237865" cy="5812155"/>
                    </a:xfrm>
                    <a:prstGeom prst="rect">
                      <a:avLst/>
                    </a:prstGeom>
                    <a:noFill/>
                    <a:ln>
                      <a:noFill/>
                    </a:ln>
                  </pic:spPr>
                </pic:pic>
              </a:graphicData>
            </a:graphic>
          </wp:inline>
        </w:drawing>
      </w:r>
      <w:r>
        <w:rPr>
          <w:rFonts w:hint="eastAsia" w:eastAsia="宋体"/>
          <w:lang w:val="en-US" w:eastAsia="zh-CN"/>
        </w:rPr>
        <w:t xml:space="preserve"> </w:t>
      </w:r>
    </w:p>
    <w:p w14:paraId="58C895CD">
      <w:pPr>
        <w:pStyle w:val="137"/>
        <w:bidi w:val="0"/>
        <w:rPr>
          <w:rFonts w:hint="eastAsia"/>
        </w:rPr>
      </w:pPr>
      <w:r>
        <w:rPr>
          <w:rFonts w:hint="eastAsia"/>
        </w:rPr>
        <w:t>图</w:t>
      </w:r>
      <w:r>
        <w:rPr>
          <w:rFonts w:hint="default" w:ascii="Times New Roman" w:hAnsi="Times New Roman" w:cs="Times New Roman"/>
        </w:rPr>
        <w:t>3.1</w:t>
      </w:r>
      <w:r>
        <w:rPr>
          <w:rFonts w:hint="eastAsia"/>
        </w:rPr>
        <w:t xml:space="preserve"> 系统架构图</w:t>
      </w:r>
    </w:p>
    <w:p w14:paraId="7D51E500">
      <w:pPr>
        <w:bidi w:val="0"/>
        <w:ind w:firstLine="480" w:firstLineChars="200"/>
        <w:rPr>
          <w:rFonts w:hint="eastAsia"/>
        </w:rPr>
      </w:pPr>
      <w:r>
        <w:t>数据采集模块通过浏览器自动化技术从京东电商平台获取商品评论数据，流程包括：浏览器自动化访问商品页面、动态交互加载评论、监听API响应、解析JSON数据、存储为DataFrame并输出CSV文件。数据处理模块利用DeepSeek API为评论数据自动标注可信度标签，生成训练数据集。可信度分析模块基于T5模型进行本地化推理，输出可信度评分及理由。可视化与交互模块通过Web界面展示评论数据、分析结果及动态图表，支持用户操作。</w:t>
      </w:r>
    </w:p>
    <w:p w14:paraId="563148C0">
      <w:pPr>
        <w:bidi w:val="0"/>
        <w:ind w:firstLine="480" w:firstLineChars="200"/>
        <w:rPr>
          <w:rFonts w:hint="eastAsia" w:eastAsia="宋体"/>
          <w:lang w:val="en-US" w:eastAsia="zh-CN"/>
        </w:rPr>
      </w:pPr>
      <w:r>
        <w:rPr>
          <w:rFonts w:hint="eastAsia"/>
        </w:rPr>
        <w:t>模块划分</w:t>
      </w:r>
      <w:r>
        <w:rPr>
          <w:rFonts w:hint="eastAsia"/>
          <w:lang w:val="en-US" w:eastAsia="zh-CN"/>
        </w:rPr>
        <w:t>如下：</w:t>
      </w:r>
    </w:p>
    <w:p w14:paraId="4C1AB7FE">
      <w:pPr>
        <w:bidi w:val="0"/>
        <w:ind w:firstLine="480" w:firstLineChars="200"/>
        <w:rPr>
          <w:rFonts w:hint="eastAsia"/>
        </w:rPr>
      </w:pPr>
      <w:r>
        <w:rPr>
          <w:lang w:val="en-US" w:eastAsia="zh-CN"/>
        </w:rPr>
        <w:t>数据采集模块</w:t>
      </w:r>
      <w:r>
        <w:rPr>
          <w:rFonts w:hint="eastAsia"/>
          <w:lang w:val="en-US" w:eastAsia="zh-CN"/>
        </w:rPr>
        <w:t>：</w:t>
      </w:r>
    </w:p>
    <w:p w14:paraId="18B76837">
      <w:pPr>
        <w:bidi w:val="0"/>
        <w:ind w:firstLine="480" w:firstLineChars="200"/>
      </w:pPr>
      <w:r>
        <w:t>功能：支持用户输入特定商品ID或随机生成商品ID，爬取JD.com商品评论数据；通过浏览器</w:t>
      </w:r>
      <w:r>
        <w:rPr>
          <w:rFonts w:hint="eastAsia"/>
          <w:lang w:val="en-US" w:eastAsia="zh-CN"/>
        </w:rPr>
        <w:t>自动</w:t>
      </w:r>
      <w:r>
        <w:t>处理动态分页加载，确保数据完整性。</w:t>
      </w:r>
    </w:p>
    <w:p w14:paraId="7A223736">
      <w:pPr>
        <w:bidi w:val="0"/>
        <w:ind w:firstLine="480" w:firstLineChars="200"/>
      </w:pPr>
      <w:r>
        <w:t>输入：用户提供的商品ID或系统生成的随机ID列表。</w:t>
      </w:r>
    </w:p>
    <w:p w14:paraId="1C659E75">
      <w:pPr>
        <w:bidi w:val="0"/>
        <w:ind w:firstLine="480" w:firstLineChars="200"/>
      </w:pPr>
      <w:r>
        <w:t>输出：CSV格式文件，包含昵称、评论内容、评分、评论时间、型号等字段，命名格式为“京东评论_商品ID_时间戳.csv”。</w:t>
      </w:r>
    </w:p>
    <w:p w14:paraId="29EF1847">
      <w:pPr>
        <w:bidi w:val="0"/>
        <w:ind w:firstLine="480" w:firstLineChars="200"/>
        <w:rPr>
          <w:rFonts w:hint="eastAsia" w:eastAsia="宋体"/>
          <w:lang w:val="en-US" w:eastAsia="zh-CN"/>
        </w:rPr>
      </w:pPr>
      <w:r>
        <w:t>实现方式：基于Python的DrissionPage框架，通过ChromiumPage模拟浏览器操作，访问JD.com商品页面（https://item.jd.com/{product_id}.html），点击“全部评论”按钮，监听API响应并解析JSON数据。采用反爬机制：随机延迟（1-2秒）、错误重试（3次）、页面加载超时（10秒）。使用pandas库保存数据。</w:t>
      </w:r>
    </w:p>
    <w:p w14:paraId="57E68140">
      <w:pPr>
        <w:bidi w:val="0"/>
        <w:ind w:firstLine="480" w:firstLineChars="200"/>
        <w:rPr>
          <w:rFonts w:hint="eastAsia" w:eastAsia="宋体"/>
          <w:lang w:eastAsia="zh-CN"/>
        </w:rPr>
      </w:pPr>
      <w:r>
        <w:rPr>
          <w:rFonts w:hint="eastAsia"/>
        </w:rPr>
        <w:t>数据处理模块</w:t>
      </w:r>
      <w:r>
        <w:rPr>
          <w:rFonts w:hint="eastAsia"/>
          <w:lang w:eastAsia="zh-CN"/>
        </w:rPr>
        <w:t>：</w:t>
      </w:r>
    </w:p>
    <w:p w14:paraId="0DD822B6">
      <w:pPr>
        <w:bidi w:val="0"/>
        <w:ind w:firstLine="480" w:firstLineChars="200"/>
      </w:pPr>
      <w:r>
        <w:t>功能：利用DeepSeek API为评论数据自动标注可信度标签，生成T5模型训练数据集。</w:t>
      </w:r>
    </w:p>
    <w:p w14:paraId="4D23BC38">
      <w:pPr>
        <w:bidi w:val="0"/>
        <w:ind w:firstLine="480" w:firstLineChars="200"/>
      </w:pPr>
      <w:r>
        <w:t>输入：爬取的评论数据（CSV格式）。</w:t>
      </w:r>
    </w:p>
    <w:p w14:paraId="3BB7C447">
      <w:pPr>
        <w:bidi w:val="0"/>
        <w:ind w:firstLine="480" w:firstLineChars="200"/>
      </w:pPr>
      <w:r>
        <w:t>输出：标注数据集（CSV格式），包含编号、评论内容、评分、可信度（0.0-1.0）、分析理由。</w:t>
      </w:r>
    </w:p>
    <w:p w14:paraId="3FD68A6A">
      <w:pPr>
        <w:bidi w:val="0"/>
        <w:ind w:firstLine="480" w:firstLineChars="200"/>
      </w:pPr>
      <w:r>
        <w:t>实现方式：使用requests调用DeepSeek API，基于语言自然性、具体性、情感一致性生成标签。通过ThreadPoolExecutor实现50线程并发标注，tqdm显示进度</w:t>
      </w:r>
      <w:r>
        <w:rPr>
          <w:rFonts w:hint="eastAsia"/>
          <w:lang w:eastAsia="zh-CN"/>
        </w:rPr>
        <w:t>，</w:t>
      </w:r>
      <w:r>
        <w:t>设置检查点机制，每500条保存，支持中断恢复。</w:t>
      </w:r>
    </w:p>
    <w:p w14:paraId="7B9A0661">
      <w:pPr>
        <w:bidi w:val="0"/>
        <w:ind w:firstLine="480" w:firstLineChars="200"/>
      </w:pPr>
      <w:r>
        <w:t>技术支持：API标注降低人工成本，检查点机制提升稳定性。</w:t>
      </w:r>
    </w:p>
    <w:p w14:paraId="2990FA22">
      <w:pPr>
        <w:bidi w:val="0"/>
        <w:ind w:firstLine="480" w:firstLineChars="200"/>
        <w:rPr>
          <w:rFonts w:hint="eastAsia" w:eastAsia="宋体"/>
          <w:lang w:eastAsia="zh-CN"/>
        </w:rPr>
      </w:pPr>
      <w:r>
        <w:rPr>
          <w:rFonts w:hint="eastAsia"/>
        </w:rPr>
        <w:t>可信度分析模块</w:t>
      </w:r>
      <w:r>
        <w:rPr>
          <w:rFonts w:hint="eastAsia"/>
          <w:lang w:eastAsia="zh-CN"/>
        </w:rPr>
        <w:t>：</w:t>
      </w:r>
    </w:p>
    <w:p w14:paraId="552CF701">
      <w:pPr>
        <w:bidi w:val="0"/>
        <w:ind w:firstLine="480" w:firstLineChars="200"/>
      </w:pPr>
      <w:r>
        <w:t>功能：训练Langboat/mengzi-t5-base模型，基于评论内容和评分进行本地化可信度推理。</w:t>
      </w:r>
    </w:p>
    <w:p w14:paraId="061BC7FB">
      <w:pPr>
        <w:bidi w:val="0"/>
        <w:ind w:firstLine="480" w:firstLineChars="200"/>
      </w:pPr>
      <w:r>
        <w:t>输入：评论内容和评分。</w:t>
      </w:r>
    </w:p>
    <w:p w14:paraId="6C53170C">
      <w:pPr>
        <w:bidi w:val="0"/>
        <w:ind w:firstLine="480" w:firstLineChars="200"/>
      </w:pPr>
      <w:r>
        <w:t>输出：可信度评分（0.0-1.0）及分析理由（如“评论内容缺乏细节”）。</w:t>
      </w:r>
    </w:p>
    <w:p w14:paraId="295490CC">
      <w:pPr>
        <w:bidi w:val="0"/>
        <w:ind w:firstLine="480" w:firstLineChars="200"/>
      </w:pPr>
      <w:r>
        <w:t>实现方式： 使用Hugging Face transformers库微调T5模型，训练3个epoch，批大小4，启用混合精度（fp16）。推理采用批次处理（批大小16），beam_search（num_beams=4）生成结果，模型保存至./t5_comment_credibility/final_model。集成至CommentCredibilityModel类，支持异步调用。</w:t>
      </w:r>
    </w:p>
    <w:p w14:paraId="4B797BEC">
      <w:pPr>
        <w:bidi w:val="0"/>
        <w:ind w:firstLine="480" w:firstLineChars="200"/>
        <w:rPr>
          <w:rFonts w:hint="eastAsia" w:eastAsia="宋体"/>
          <w:lang w:eastAsia="zh-CN"/>
        </w:rPr>
      </w:pPr>
      <w:r>
        <w:t>可视化与交互模块</w:t>
      </w:r>
      <w:r>
        <w:rPr>
          <w:rFonts w:hint="eastAsia"/>
          <w:lang w:eastAsia="zh-CN"/>
        </w:rPr>
        <w:t>：</w:t>
      </w:r>
    </w:p>
    <w:p w14:paraId="10625210">
      <w:pPr>
        <w:bidi w:val="0"/>
        <w:ind w:firstLine="480" w:firstLineChars="200"/>
      </w:pPr>
      <w:r>
        <w:t>功能：提供Web界面，实时展示评论数据、可信度分析结果及动态图表，支持用户操作（开始、暂停、取消爬取与分析，导出CSV）。</w:t>
      </w:r>
    </w:p>
    <w:p w14:paraId="1B9FDD82">
      <w:pPr>
        <w:bidi w:val="0"/>
        <w:ind w:firstLine="480" w:firstLineChars="200"/>
      </w:pPr>
      <w:r>
        <w:t>输入：爬取的评论数据及分析结果。</w:t>
      </w:r>
    </w:p>
    <w:p w14:paraId="3DAC9B3E">
      <w:pPr>
        <w:bidi w:val="0"/>
        <w:ind w:firstLine="480" w:firstLineChars="200"/>
      </w:pPr>
      <w:r>
        <w:t>输出：AG Grid动态表格、ECharts图表（评分分布饼图、时间分布折线图、可信度分布饼图）、导出的CSV文件。</w:t>
      </w:r>
    </w:p>
    <w:p w14:paraId="43036676">
      <w:pPr>
        <w:bidi w:val="0"/>
        <w:ind w:firstLine="480" w:firstLineChars="200"/>
      </w:pPr>
      <w:r>
        <w:t>实现方式： 使用NiceGUI构建Web界面，ECharts绘制动态图表，Vanta.js增强视觉效果。AG Grid展示评论与分析结果，异步函数绑定操作（如scrape_comments、analyze_comments）。界面布局采用卡片式设计，包含原始评论、控制面板、分析结果及图表区域。技术支持：NiceGUI支持异步交互，ECharts确保图表清晰性。</w:t>
      </w:r>
    </w:p>
    <w:p w14:paraId="07C0CA31">
      <w:pPr>
        <w:pStyle w:val="4"/>
        <w:bidi w:val="0"/>
        <w:rPr>
          <w:rFonts w:hint="eastAsia"/>
        </w:rPr>
      </w:pPr>
      <w:bookmarkStart w:id="28" w:name="_Toc10649"/>
      <w:r>
        <w:rPr>
          <w:rFonts w:hint="default" w:ascii="Times New Roman" w:hAnsi="Times New Roman" w:cs="Times New Roman"/>
        </w:rPr>
        <w:t>3.2</w:t>
      </w:r>
      <w:r>
        <w:rPr>
          <w:rFonts w:hint="eastAsia"/>
        </w:rPr>
        <w:t xml:space="preserve"> 技术选型与论证</w:t>
      </w:r>
      <w:bookmarkEnd w:id="28"/>
    </w:p>
    <w:p w14:paraId="29D94137">
      <w:pPr>
        <w:bidi w:val="0"/>
        <w:ind w:firstLine="480" w:firstLineChars="200"/>
        <w:rPr>
          <w:rFonts w:hint="eastAsia"/>
        </w:rPr>
      </w:pPr>
      <w:r>
        <w:rPr>
          <w:rFonts w:hint="eastAsia"/>
        </w:rPr>
        <w:t>系统技术选型综合考虑性能、易用性、可扩展性及经济性，基于需求分析中的功能与非功能要求。表3.1总结了各模块的技术选型及对比分析。</w:t>
      </w:r>
    </w:p>
    <w:p w14:paraId="1202FEE0">
      <w:pPr>
        <w:bidi w:val="0"/>
        <w:ind w:firstLine="480" w:firstLineChars="200"/>
        <w:rPr>
          <w:rFonts w:hint="eastAsia"/>
        </w:rPr>
      </w:pPr>
    </w:p>
    <w:p w14:paraId="4D9A30CD">
      <w:pPr>
        <w:pStyle w:val="145"/>
        <w:bidi w:val="0"/>
        <w:rPr>
          <w:rFonts w:hint="eastAsia"/>
        </w:rPr>
      </w:pPr>
      <w:r>
        <w:rPr>
          <w:rFonts w:hint="eastAsia"/>
        </w:rPr>
        <w:t>表3.1 技术选型对比</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7"/>
        <w:gridCol w:w="1858"/>
      </w:tblGrid>
      <w:tr w14:paraId="5BAA5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single" w:color="000000" w:sz="12" w:space="0"/>
              <w:left w:val="nil"/>
              <w:bottom w:val="single" w:color="000000" w:sz="4" w:space="0"/>
              <w:right w:val="nil"/>
              <w:tl2br w:val="nil"/>
            </w:tcBorders>
            <w:shd w:val="clear" w:color="auto" w:fill="FFFFFF"/>
            <w:noWrap w:val="0"/>
            <w:vAlign w:val="top"/>
          </w:tcPr>
          <w:p w14:paraId="0001DA6D">
            <w:pPr>
              <w:bidi w:val="0"/>
              <w:jc w:val="center"/>
              <w:rPr>
                <w:rFonts w:hint="eastAsia"/>
                <w:b w:val="0"/>
                <w:color w:val="000000"/>
                <w:vertAlign w:val="baseline"/>
              </w:rPr>
            </w:pPr>
            <w:r>
              <w:rPr>
                <w:rFonts w:hint="eastAsia"/>
                <w:b w:val="0"/>
                <w:color w:val="000000"/>
              </w:rPr>
              <w:t>模块</w:t>
            </w:r>
          </w:p>
        </w:tc>
        <w:tc>
          <w:tcPr>
            <w:tcW w:w="1857" w:type="dxa"/>
            <w:tcBorders>
              <w:top w:val="single" w:color="000000" w:sz="12" w:space="0"/>
              <w:left w:val="nil"/>
              <w:bottom w:val="single" w:color="000000" w:sz="4" w:space="0"/>
              <w:right w:val="nil"/>
            </w:tcBorders>
            <w:shd w:val="clear" w:color="auto" w:fill="FFFFFF"/>
            <w:noWrap w:val="0"/>
            <w:vAlign w:val="top"/>
          </w:tcPr>
          <w:p w14:paraId="722863E5">
            <w:pPr>
              <w:bidi w:val="0"/>
              <w:jc w:val="center"/>
              <w:rPr>
                <w:rFonts w:hint="eastAsia"/>
                <w:b w:val="0"/>
                <w:color w:val="000000"/>
                <w:vertAlign w:val="baseline"/>
              </w:rPr>
            </w:pPr>
            <w:r>
              <w:rPr>
                <w:rFonts w:hint="eastAsia"/>
                <w:b w:val="0"/>
                <w:color w:val="000000"/>
              </w:rPr>
              <w:t>技术选项</w:t>
            </w:r>
          </w:p>
        </w:tc>
        <w:tc>
          <w:tcPr>
            <w:tcW w:w="1857" w:type="dxa"/>
            <w:tcBorders>
              <w:top w:val="single" w:color="000000" w:sz="12" w:space="0"/>
              <w:left w:val="nil"/>
              <w:bottom w:val="single" w:color="000000" w:sz="4" w:space="0"/>
              <w:right w:val="nil"/>
            </w:tcBorders>
            <w:shd w:val="clear" w:color="auto" w:fill="FFFFFF"/>
            <w:noWrap w:val="0"/>
            <w:vAlign w:val="top"/>
          </w:tcPr>
          <w:p w14:paraId="663CFFDE">
            <w:pPr>
              <w:bidi w:val="0"/>
              <w:jc w:val="center"/>
              <w:rPr>
                <w:rFonts w:hint="eastAsia"/>
                <w:b w:val="0"/>
                <w:color w:val="000000"/>
                <w:vertAlign w:val="baseline"/>
              </w:rPr>
            </w:pPr>
            <w:r>
              <w:rPr>
                <w:rFonts w:hint="eastAsia"/>
                <w:b w:val="0"/>
                <w:color w:val="000000"/>
              </w:rPr>
              <w:t>优势</w:t>
            </w:r>
          </w:p>
        </w:tc>
        <w:tc>
          <w:tcPr>
            <w:tcW w:w="1857" w:type="dxa"/>
            <w:tcBorders>
              <w:top w:val="single" w:color="000000" w:sz="12" w:space="0"/>
              <w:left w:val="nil"/>
              <w:bottom w:val="single" w:color="000000" w:sz="4" w:space="0"/>
              <w:right w:val="nil"/>
            </w:tcBorders>
            <w:shd w:val="clear" w:color="auto" w:fill="FFFFFF"/>
            <w:noWrap w:val="0"/>
            <w:vAlign w:val="top"/>
          </w:tcPr>
          <w:p w14:paraId="53593E6E">
            <w:pPr>
              <w:bidi w:val="0"/>
              <w:jc w:val="center"/>
              <w:rPr>
                <w:rFonts w:hint="eastAsia"/>
                <w:b w:val="0"/>
                <w:color w:val="000000"/>
                <w:vertAlign w:val="baseline"/>
              </w:rPr>
            </w:pPr>
            <w:r>
              <w:rPr>
                <w:rFonts w:hint="eastAsia"/>
                <w:b w:val="0"/>
                <w:color w:val="000000"/>
              </w:rPr>
              <w:t>劣势</w:t>
            </w:r>
          </w:p>
        </w:tc>
        <w:tc>
          <w:tcPr>
            <w:tcW w:w="1858" w:type="dxa"/>
            <w:tcBorders>
              <w:top w:val="single" w:color="000000" w:sz="12" w:space="0"/>
              <w:left w:val="nil"/>
              <w:bottom w:val="single" w:color="000000" w:sz="4" w:space="0"/>
              <w:right w:val="nil"/>
            </w:tcBorders>
            <w:shd w:val="clear" w:color="auto" w:fill="FFFFFF"/>
            <w:noWrap w:val="0"/>
            <w:vAlign w:val="top"/>
          </w:tcPr>
          <w:p w14:paraId="2DCF42FD">
            <w:pPr>
              <w:bidi w:val="0"/>
              <w:jc w:val="center"/>
              <w:rPr>
                <w:rFonts w:hint="eastAsia"/>
                <w:b w:val="0"/>
                <w:color w:val="000000"/>
                <w:vertAlign w:val="baseline"/>
              </w:rPr>
            </w:pPr>
            <w:r>
              <w:rPr>
                <w:rFonts w:hint="eastAsia"/>
                <w:b w:val="0"/>
                <w:color w:val="000000"/>
              </w:rPr>
              <w:t>最终选择</w:t>
            </w:r>
          </w:p>
        </w:tc>
      </w:tr>
      <w:tr w14:paraId="016B4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single" w:color="000000" w:sz="4" w:space="0"/>
              <w:left w:val="nil"/>
              <w:bottom w:val="nil"/>
              <w:right w:val="nil"/>
            </w:tcBorders>
            <w:shd w:val="clear" w:color="auto" w:fill="FFFFFF"/>
            <w:noWrap w:val="0"/>
            <w:vAlign w:val="top"/>
          </w:tcPr>
          <w:p w14:paraId="3C7B450A">
            <w:pPr>
              <w:pStyle w:val="146"/>
              <w:bidi w:val="0"/>
              <w:rPr>
                <w:rFonts w:hint="eastAsia" w:ascii="宋体" w:hAnsi="宋体" w:eastAsia="宋体" w:cs="宋体"/>
                <w:sz w:val="21"/>
                <w:szCs w:val="21"/>
              </w:rPr>
            </w:pPr>
            <w:r>
              <w:rPr>
                <w:rFonts w:hint="eastAsia" w:ascii="宋体" w:hAnsi="宋体" w:eastAsia="宋体" w:cs="宋体"/>
                <w:sz w:val="21"/>
                <w:szCs w:val="21"/>
              </w:rPr>
              <w:t>数据采集</w:t>
            </w:r>
          </w:p>
        </w:tc>
        <w:tc>
          <w:tcPr>
            <w:tcW w:w="1857" w:type="dxa"/>
            <w:tcBorders>
              <w:top w:val="single" w:color="000000" w:sz="4" w:space="0"/>
              <w:left w:val="nil"/>
              <w:bottom w:val="nil"/>
              <w:right w:val="nil"/>
            </w:tcBorders>
            <w:shd w:val="clear" w:color="auto" w:fill="FFFFFF"/>
            <w:noWrap w:val="0"/>
            <w:vAlign w:val="top"/>
          </w:tcPr>
          <w:p w14:paraId="3588E44C">
            <w:pPr>
              <w:pStyle w:val="146"/>
              <w:bidi w:val="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DrissionPage vs. aiohttp vs. Selenium</w:t>
            </w:r>
          </w:p>
        </w:tc>
        <w:tc>
          <w:tcPr>
            <w:tcW w:w="1857" w:type="dxa"/>
            <w:tcBorders>
              <w:top w:val="single" w:color="000000" w:sz="4" w:space="0"/>
              <w:left w:val="nil"/>
              <w:bottom w:val="nil"/>
              <w:right w:val="nil"/>
            </w:tcBorders>
            <w:shd w:val="clear" w:color="auto" w:fill="FFFFFF"/>
            <w:noWrap w:val="0"/>
            <w:vAlign w:val="top"/>
          </w:tcPr>
          <w:p w14:paraId="18875785">
            <w:pPr>
              <w:pStyle w:val="146"/>
              <w:bidi w:val="0"/>
              <w:rPr>
                <w:rFonts w:hint="eastAsia" w:ascii="宋体" w:hAnsi="宋体" w:eastAsia="宋体" w:cs="宋体"/>
                <w:sz w:val="21"/>
                <w:szCs w:val="21"/>
              </w:rPr>
            </w:pPr>
            <w:r>
              <w:rPr>
                <w:rFonts w:hint="eastAsia" w:ascii="宋体" w:hAnsi="宋体" w:eastAsia="宋体" w:cs="宋体"/>
                <w:sz w:val="21"/>
                <w:szCs w:val="21"/>
              </w:rPr>
              <w:t>轻量、动态交互、反爬能力强；</w:t>
            </w:r>
          </w:p>
          <w:p w14:paraId="01036334">
            <w:pPr>
              <w:pStyle w:val="146"/>
              <w:bidi w:val="0"/>
              <w:rPr>
                <w:rFonts w:hint="eastAsia" w:ascii="宋体" w:hAnsi="宋体" w:eastAsia="宋体" w:cs="宋体"/>
                <w:sz w:val="21"/>
                <w:szCs w:val="21"/>
              </w:rPr>
            </w:pPr>
          </w:p>
        </w:tc>
        <w:tc>
          <w:tcPr>
            <w:tcW w:w="1857" w:type="dxa"/>
            <w:tcBorders>
              <w:top w:val="single" w:color="000000" w:sz="4" w:space="0"/>
              <w:left w:val="nil"/>
              <w:bottom w:val="nil"/>
              <w:right w:val="nil"/>
            </w:tcBorders>
            <w:shd w:val="clear" w:color="auto" w:fill="FFFFFF"/>
            <w:noWrap w:val="0"/>
            <w:vAlign w:val="top"/>
          </w:tcPr>
          <w:p w14:paraId="20722A3C">
            <w:pPr>
              <w:pStyle w:val="146"/>
              <w:bidi w:val="0"/>
              <w:rPr>
                <w:rFonts w:hint="eastAsia" w:ascii="宋体" w:hAnsi="宋体" w:eastAsia="宋体" w:cs="宋体"/>
                <w:sz w:val="21"/>
                <w:szCs w:val="21"/>
              </w:rPr>
            </w:pPr>
            <w:r>
              <w:rPr>
                <w:rFonts w:hint="eastAsia" w:ascii="宋体" w:hAnsi="宋体" w:eastAsia="宋体" w:cs="宋体"/>
                <w:sz w:val="21"/>
                <w:szCs w:val="21"/>
                <w:lang w:val="en-US" w:eastAsia="zh-CN"/>
              </w:rPr>
              <w:t>依赖</w:t>
            </w:r>
            <w:r>
              <w:rPr>
                <w:rFonts w:hint="eastAsia" w:ascii="宋体" w:hAnsi="宋体" w:eastAsia="宋体" w:cs="宋体"/>
                <w:sz w:val="21"/>
                <w:szCs w:val="21"/>
              </w:rPr>
              <w:t>浏览器环境</w:t>
            </w:r>
          </w:p>
          <w:p w14:paraId="5E5C6E5F">
            <w:pPr>
              <w:pStyle w:val="146"/>
              <w:bidi w:val="0"/>
              <w:rPr>
                <w:rFonts w:hint="eastAsia" w:ascii="宋体" w:hAnsi="宋体" w:eastAsia="宋体" w:cs="宋体"/>
                <w:sz w:val="21"/>
                <w:szCs w:val="21"/>
              </w:rPr>
            </w:pPr>
          </w:p>
        </w:tc>
        <w:tc>
          <w:tcPr>
            <w:tcW w:w="1858" w:type="dxa"/>
            <w:tcBorders>
              <w:top w:val="single" w:color="000000" w:sz="4" w:space="0"/>
              <w:left w:val="nil"/>
              <w:bottom w:val="nil"/>
              <w:right w:val="nil"/>
            </w:tcBorders>
            <w:shd w:val="clear" w:color="auto" w:fill="FFFFFF"/>
            <w:noWrap w:val="0"/>
            <w:vAlign w:val="top"/>
          </w:tcPr>
          <w:p w14:paraId="1B5CAD23">
            <w:pPr>
              <w:pStyle w:val="146"/>
              <w:bidi w:val="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DrissionPage</w:t>
            </w:r>
          </w:p>
          <w:p w14:paraId="23632C3F">
            <w:pPr>
              <w:pStyle w:val="146"/>
              <w:bidi w:val="0"/>
              <w:rPr>
                <w:rFonts w:hint="default" w:ascii="Times New Roman" w:hAnsi="Times New Roman" w:eastAsia="宋体" w:cs="Times New Roman"/>
                <w:sz w:val="21"/>
                <w:szCs w:val="21"/>
              </w:rPr>
            </w:pPr>
          </w:p>
        </w:tc>
      </w:tr>
      <w:tr w14:paraId="61C85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nil"/>
              <w:right w:val="nil"/>
            </w:tcBorders>
            <w:shd w:val="clear" w:color="auto" w:fill="FFFFFF"/>
            <w:noWrap w:val="0"/>
            <w:vAlign w:val="top"/>
          </w:tcPr>
          <w:p w14:paraId="7C9CED07">
            <w:pPr>
              <w:pStyle w:val="146"/>
              <w:bidi w:val="0"/>
              <w:rPr>
                <w:rFonts w:hint="eastAsia" w:ascii="宋体" w:hAnsi="宋体" w:eastAsia="宋体" w:cs="宋体"/>
                <w:sz w:val="21"/>
                <w:szCs w:val="21"/>
              </w:rPr>
            </w:pPr>
            <w:r>
              <w:rPr>
                <w:rFonts w:hint="eastAsia" w:ascii="宋体" w:hAnsi="宋体" w:eastAsia="宋体" w:cs="宋体"/>
                <w:sz w:val="21"/>
                <w:szCs w:val="21"/>
              </w:rPr>
              <w:t>数据处理</w:t>
            </w:r>
          </w:p>
        </w:tc>
        <w:tc>
          <w:tcPr>
            <w:tcW w:w="1857" w:type="dxa"/>
            <w:tcBorders>
              <w:top w:val="nil"/>
              <w:left w:val="nil"/>
              <w:bottom w:val="nil"/>
              <w:right w:val="nil"/>
            </w:tcBorders>
            <w:shd w:val="clear" w:color="auto" w:fill="FFFFFF"/>
            <w:noWrap w:val="0"/>
            <w:vAlign w:val="top"/>
          </w:tcPr>
          <w:p w14:paraId="489715E7">
            <w:pPr>
              <w:pStyle w:val="146"/>
              <w:bidi w:val="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DeepSeek API vs. LLaMA API</w:t>
            </w:r>
          </w:p>
        </w:tc>
        <w:tc>
          <w:tcPr>
            <w:tcW w:w="1857" w:type="dxa"/>
            <w:tcBorders>
              <w:top w:val="nil"/>
              <w:left w:val="nil"/>
              <w:bottom w:val="nil"/>
              <w:right w:val="nil"/>
            </w:tcBorders>
            <w:shd w:val="clear" w:color="auto" w:fill="FFFFFF"/>
            <w:noWrap w:val="0"/>
            <w:vAlign w:val="top"/>
          </w:tcPr>
          <w:p w14:paraId="2E4A3DEB">
            <w:pPr>
              <w:pStyle w:val="146"/>
              <w:bidi w:val="0"/>
              <w:rPr>
                <w:rFonts w:hint="eastAsia" w:ascii="宋体" w:hAnsi="宋体" w:eastAsia="宋体" w:cs="宋体"/>
                <w:sz w:val="21"/>
                <w:szCs w:val="21"/>
              </w:rPr>
            </w:pPr>
            <w:r>
              <w:rPr>
                <w:rFonts w:hint="eastAsia" w:ascii="宋体" w:hAnsi="宋体" w:eastAsia="宋体" w:cs="宋体"/>
                <w:sz w:val="21"/>
                <w:szCs w:val="21"/>
              </w:rPr>
              <w:t>成本低（约</w:t>
            </w:r>
            <w:r>
              <w:rPr>
                <w:rFonts w:hint="default" w:ascii="Times New Roman" w:hAnsi="Times New Roman" w:eastAsia="宋体" w:cs="Times New Roman"/>
                <w:sz w:val="21"/>
                <w:szCs w:val="21"/>
              </w:rPr>
              <w:t>0.0005</w:t>
            </w:r>
            <w:r>
              <w:rPr>
                <w:rFonts w:hint="eastAsia" w:ascii="宋体" w:hAnsi="宋体" w:eastAsia="宋体" w:cs="宋体"/>
                <w:sz w:val="21"/>
                <w:szCs w:val="21"/>
              </w:rPr>
              <w:t>美元/条）、适配中文</w:t>
            </w:r>
          </w:p>
        </w:tc>
        <w:tc>
          <w:tcPr>
            <w:tcW w:w="1857" w:type="dxa"/>
            <w:tcBorders>
              <w:top w:val="nil"/>
              <w:left w:val="nil"/>
              <w:bottom w:val="nil"/>
              <w:right w:val="nil"/>
            </w:tcBorders>
            <w:shd w:val="clear" w:color="auto" w:fill="FFFFFF"/>
            <w:noWrap w:val="0"/>
            <w:vAlign w:val="top"/>
          </w:tcPr>
          <w:p w14:paraId="4837A26E">
            <w:pPr>
              <w:pStyle w:val="146"/>
              <w:bidi w:val="0"/>
              <w:rPr>
                <w:rFonts w:hint="eastAsia" w:ascii="宋体" w:hAnsi="宋体" w:eastAsia="宋体" w:cs="宋体"/>
                <w:sz w:val="21"/>
                <w:szCs w:val="21"/>
              </w:rPr>
            </w:pPr>
            <w:r>
              <w:rPr>
                <w:rFonts w:hint="eastAsia" w:ascii="宋体" w:hAnsi="宋体" w:eastAsia="宋体" w:cs="宋体"/>
                <w:sz w:val="21"/>
                <w:szCs w:val="21"/>
              </w:rPr>
              <w:t>依赖外部服务</w:t>
            </w:r>
          </w:p>
        </w:tc>
        <w:tc>
          <w:tcPr>
            <w:tcW w:w="1858" w:type="dxa"/>
            <w:tcBorders>
              <w:top w:val="nil"/>
              <w:left w:val="nil"/>
              <w:bottom w:val="nil"/>
              <w:right w:val="nil"/>
            </w:tcBorders>
            <w:shd w:val="clear" w:color="auto" w:fill="FFFFFF"/>
            <w:noWrap w:val="0"/>
            <w:vAlign w:val="top"/>
          </w:tcPr>
          <w:p w14:paraId="21D7B010">
            <w:pPr>
              <w:pStyle w:val="146"/>
              <w:bidi w:val="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DeepSeek API</w:t>
            </w:r>
          </w:p>
        </w:tc>
      </w:tr>
      <w:tr w14:paraId="4BCF8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nil"/>
              <w:right w:val="nil"/>
            </w:tcBorders>
            <w:shd w:val="clear" w:color="auto" w:fill="FFFFFF"/>
            <w:noWrap w:val="0"/>
            <w:vAlign w:val="top"/>
          </w:tcPr>
          <w:p w14:paraId="3D53F8AE">
            <w:pPr>
              <w:pStyle w:val="146"/>
              <w:bidi w:val="0"/>
              <w:rPr>
                <w:rFonts w:hint="eastAsia" w:ascii="宋体" w:hAnsi="宋体" w:eastAsia="宋体" w:cs="宋体"/>
                <w:sz w:val="21"/>
                <w:szCs w:val="21"/>
              </w:rPr>
            </w:pPr>
            <w:r>
              <w:rPr>
                <w:rFonts w:hint="eastAsia" w:ascii="宋体" w:hAnsi="宋体" w:eastAsia="宋体" w:cs="宋体"/>
                <w:sz w:val="21"/>
                <w:szCs w:val="21"/>
              </w:rPr>
              <w:t>可信度分析</w:t>
            </w:r>
          </w:p>
        </w:tc>
        <w:tc>
          <w:tcPr>
            <w:tcW w:w="1857" w:type="dxa"/>
            <w:tcBorders>
              <w:top w:val="nil"/>
              <w:left w:val="nil"/>
              <w:bottom w:val="nil"/>
              <w:right w:val="nil"/>
            </w:tcBorders>
            <w:shd w:val="clear" w:color="auto" w:fill="FFFFFF"/>
            <w:noWrap w:val="0"/>
            <w:vAlign w:val="top"/>
          </w:tcPr>
          <w:p w14:paraId="0C3EEBDC">
            <w:pPr>
              <w:pStyle w:val="146"/>
              <w:bidi w:val="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T5 vs. BERT</w:t>
            </w:r>
          </w:p>
        </w:tc>
        <w:tc>
          <w:tcPr>
            <w:tcW w:w="1857" w:type="dxa"/>
            <w:tcBorders>
              <w:top w:val="nil"/>
              <w:left w:val="nil"/>
              <w:bottom w:val="nil"/>
              <w:right w:val="nil"/>
            </w:tcBorders>
            <w:shd w:val="clear" w:color="auto" w:fill="FFFFFF"/>
            <w:noWrap w:val="0"/>
            <w:vAlign w:val="top"/>
          </w:tcPr>
          <w:p w14:paraId="130808BC">
            <w:pPr>
              <w:pStyle w:val="146"/>
              <w:bidi w:val="0"/>
              <w:rPr>
                <w:rFonts w:hint="eastAsia" w:ascii="宋体" w:hAnsi="宋体" w:eastAsia="宋体" w:cs="宋体"/>
                <w:sz w:val="21"/>
                <w:szCs w:val="21"/>
              </w:rPr>
            </w:pPr>
            <w:r>
              <w:rPr>
                <w:rFonts w:hint="eastAsia" w:ascii="宋体" w:hAnsi="宋体" w:eastAsia="宋体" w:cs="宋体"/>
                <w:sz w:val="21"/>
                <w:szCs w:val="21"/>
              </w:rPr>
              <w:t>生成任务强、</w:t>
            </w:r>
            <w:r>
              <w:rPr>
                <w:rFonts w:hint="default" w:ascii="Times New Roman" w:hAnsi="Times New Roman" w:eastAsia="宋体" w:cs="Times New Roman"/>
                <w:sz w:val="21"/>
                <w:szCs w:val="21"/>
              </w:rPr>
              <w:t>mengzi-t5</w:t>
            </w:r>
            <w:r>
              <w:rPr>
                <w:rFonts w:hint="eastAsia" w:ascii="宋体" w:hAnsi="宋体" w:eastAsia="宋体" w:cs="宋体"/>
                <w:sz w:val="21"/>
                <w:szCs w:val="21"/>
              </w:rPr>
              <w:t>适配中文</w:t>
            </w:r>
          </w:p>
        </w:tc>
        <w:tc>
          <w:tcPr>
            <w:tcW w:w="1857" w:type="dxa"/>
            <w:tcBorders>
              <w:top w:val="nil"/>
              <w:left w:val="nil"/>
              <w:bottom w:val="nil"/>
              <w:right w:val="nil"/>
            </w:tcBorders>
            <w:shd w:val="clear" w:color="auto" w:fill="FFFFFF"/>
            <w:noWrap w:val="0"/>
            <w:vAlign w:val="top"/>
          </w:tcPr>
          <w:p w14:paraId="60275961">
            <w:pPr>
              <w:pStyle w:val="146"/>
              <w:bidi w:val="0"/>
              <w:rPr>
                <w:rFonts w:hint="eastAsia" w:ascii="宋体" w:hAnsi="宋体" w:eastAsia="宋体" w:cs="宋体"/>
                <w:sz w:val="21"/>
                <w:szCs w:val="21"/>
              </w:rPr>
            </w:pPr>
            <w:r>
              <w:rPr>
                <w:rFonts w:hint="eastAsia" w:ascii="宋体" w:hAnsi="宋体" w:eastAsia="宋体" w:cs="宋体"/>
                <w:sz w:val="21"/>
                <w:szCs w:val="21"/>
              </w:rPr>
              <w:t>训练与推理成本较高</w:t>
            </w:r>
          </w:p>
        </w:tc>
        <w:tc>
          <w:tcPr>
            <w:tcW w:w="1858" w:type="dxa"/>
            <w:tcBorders>
              <w:top w:val="nil"/>
              <w:left w:val="nil"/>
              <w:bottom w:val="nil"/>
              <w:right w:val="nil"/>
            </w:tcBorders>
            <w:shd w:val="clear" w:color="auto" w:fill="FFFFFF"/>
            <w:noWrap w:val="0"/>
            <w:vAlign w:val="top"/>
          </w:tcPr>
          <w:p w14:paraId="01A437C0">
            <w:pPr>
              <w:pStyle w:val="146"/>
              <w:bidi w:val="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mengzi-t5-base</w:t>
            </w:r>
          </w:p>
        </w:tc>
      </w:tr>
      <w:tr w14:paraId="35842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single" w:color="000000" w:sz="12" w:space="0"/>
              <w:right w:val="nil"/>
            </w:tcBorders>
            <w:shd w:val="clear" w:color="auto" w:fill="FFFFFF"/>
            <w:noWrap w:val="0"/>
            <w:vAlign w:val="top"/>
          </w:tcPr>
          <w:p w14:paraId="3CF209DB">
            <w:pPr>
              <w:pStyle w:val="146"/>
              <w:bidi w:val="0"/>
              <w:rPr>
                <w:rFonts w:hint="eastAsia" w:ascii="宋体" w:hAnsi="宋体" w:eastAsia="宋体" w:cs="宋体"/>
                <w:sz w:val="21"/>
                <w:szCs w:val="21"/>
              </w:rPr>
            </w:pPr>
            <w:r>
              <w:rPr>
                <w:rFonts w:hint="eastAsia" w:ascii="宋体" w:hAnsi="宋体" w:eastAsia="宋体" w:cs="宋体"/>
                <w:sz w:val="21"/>
                <w:szCs w:val="21"/>
              </w:rPr>
              <w:t>可视化与交互</w:t>
            </w:r>
          </w:p>
        </w:tc>
        <w:tc>
          <w:tcPr>
            <w:tcW w:w="1857" w:type="dxa"/>
            <w:tcBorders>
              <w:top w:val="nil"/>
              <w:left w:val="nil"/>
              <w:bottom w:val="single" w:color="000000" w:sz="12" w:space="0"/>
              <w:right w:val="nil"/>
            </w:tcBorders>
            <w:shd w:val="clear" w:color="auto" w:fill="FFFFFF"/>
            <w:noWrap w:val="0"/>
            <w:vAlign w:val="top"/>
          </w:tcPr>
          <w:p w14:paraId="3ECF7B23">
            <w:pPr>
              <w:pStyle w:val="146"/>
              <w:bidi w:val="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NiceGUI vs. Flask</w:t>
            </w:r>
          </w:p>
        </w:tc>
        <w:tc>
          <w:tcPr>
            <w:tcW w:w="1857" w:type="dxa"/>
            <w:tcBorders>
              <w:top w:val="nil"/>
              <w:left w:val="nil"/>
              <w:bottom w:val="single" w:color="000000" w:sz="12" w:space="0"/>
              <w:right w:val="nil"/>
            </w:tcBorders>
            <w:shd w:val="clear" w:color="auto" w:fill="FFFFFF"/>
            <w:noWrap w:val="0"/>
            <w:vAlign w:val="top"/>
          </w:tcPr>
          <w:p w14:paraId="7073EF55">
            <w:pPr>
              <w:pStyle w:val="146"/>
              <w:bidi w:val="0"/>
              <w:rPr>
                <w:rFonts w:hint="eastAsia" w:ascii="宋体" w:hAnsi="宋体" w:eastAsia="宋体" w:cs="宋体"/>
                <w:sz w:val="21"/>
                <w:szCs w:val="21"/>
              </w:rPr>
            </w:pPr>
            <w:r>
              <w:rPr>
                <w:rFonts w:hint="eastAsia" w:ascii="宋体" w:hAnsi="宋体" w:eastAsia="宋体" w:cs="宋体"/>
                <w:sz w:val="21"/>
                <w:szCs w:val="21"/>
              </w:rPr>
              <w:t>轻量、动态交互、开发周期短</w:t>
            </w:r>
          </w:p>
        </w:tc>
        <w:tc>
          <w:tcPr>
            <w:tcW w:w="1857" w:type="dxa"/>
            <w:tcBorders>
              <w:top w:val="nil"/>
              <w:left w:val="nil"/>
              <w:bottom w:val="single" w:color="000000" w:sz="12" w:space="0"/>
              <w:right w:val="nil"/>
            </w:tcBorders>
            <w:shd w:val="clear" w:color="auto" w:fill="FFFFFF"/>
            <w:noWrap w:val="0"/>
            <w:vAlign w:val="top"/>
          </w:tcPr>
          <w:p w14:paraId="04FBC34F">
            <w:pPr>
              <w:pStyle w:val="146"/>
              <w:bidi w:val="0"/>
              <w:rPr>
                <w:rFonts w:hint="eastAsia" w:ascii="宋体" w:hAnsi="宋体" w:eastAsia="宋体" w:cs="宋体"/>
                <w:sz w:val="21"/>
                <w:szCs w:val="21"/>
              </w:rPr>
            </w:pPr>
            <w:r>
              <w:rPr>
                <w:rFonts w:hint="eastAsia" w:ascii="宋体" w:hAnsi="宋体" w:eastAsia="宋体" w:cs="宋体"/>
                <w:sz w:val="21"/>
                <w:szCs w:val="21"/>
              </w:rPr>
              <w:t>Flask生态丰富但需手动配置</w:t>
            </w:r>
          </w:p>
        </w:tc>
        <w:tc>
          <w:tcPr>
            <w:tcW w:w="1858" w:type="dxa"/>
            <w:tcBorders>
              <w:top w:val="nil"/>
              <w:left w:val="nil"/>
              <w:bottom w:val="single" w:color="000000" w:sz="12" w:space="0"/>
              <w:right w:val="nil"/>
            </w:tcBorders>
            <w:shd w:val="clear" w:color="auto" w:fill="FFFFFF"/>
            <w:noWrap w:val="0"/>
            <w:vAlign w:val="top"/>
          </w:tcPr>
          <w:p w14:paraId="77587863">
            <w:pPr>
              <w:pStyle w:val="146"/>
              <w:bidi w:val="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NiceGUI</w:t>
            </w:r>
          </w:p>
        </w:tc>
      </w:tr>
    </w:tbl>
    <w:p w14:paraId="1E677C49">
      <w:pPr>
        <w:pStyle w:val="5"/>
        <w:bidi w:val="0"/>
        <w:rPr>
          <w:rFonts w:hint="eastAsia"/>
        </w:rPr>
      </w:pPr>
      <w:bookmarkStart w:id="29" w:name="_Toc13038"/>
      <w:r>
        <w:rPr>
          <w:rFonts w:hint="eastAsia"/>
        </w:rPr>
        <w:t>3.2.1 数据采集</w:t>
      </w:r>
      <w:bookmarkEnd w:id="29"/>
    </w:p>
    <w:p w14:paraId="02DC7990">
      <w:pPr>
        <w:bidi w:val="0"/>
        <w:ind w:firstLine="480" w:firstLineChars="200"/>
      </w:pPr>
      <w:r>
        <w:t>选择DrissionPage：支持浏览器自动化，适配JD.com动态分页评论加载。相比aiohttp，DrissionPage通过模拟用户行为规避反爬机制；相比Selenium，DrissionPage更轻量且配置简单，适合本系统中小规模爬虫任务。</w:t>
      </w:r>
    </w:p>
    <w:p w14:paraId="1DD15E27">
      <w:pPr>
        <w:bidi w:val="0"/>
        <w:ind w:firstLine="480" w:firstLineChars="200"/>
      </w:pPr>
      <w:r>
        <w:t>论证：浏览器自动化技术通过动态交互降低反爬风险。代码中通过ChromiumPage点击分页按钮并监听API响应，实现每分钟约</w:t>
      </w:r>
      <w:r>
        <w:rPr>
          <w:rFonts w:hint="eastAsia"/>
          <w:lang w:val="en-US" w:eastAsia="zh-CN"/>
        </w:rPr>
        <w:t>300</w:t>
      </w:r>
      <w:r>
        <w:t>条评论的爬取速度，满足需求分析中的性能要求。</w:t>
      </w:r>
    </w:p>
    <w:p w14:paraId="3FB1802D">
      <w:pPr>
        <w:pStyle w:val="5"/>
        <w:bidi w:val="0"/>
        <w:rPr>
          <w:rFonts w:hint="eastAsia"/>
        </w:rPr>
      </w:pPr>
      <w:bookmarkStart w:id="30" w:name="_Toc30228"/>
      <w:r>
        <w:rPr>
          <w:rFonts w:hint="eastAsia"/>
        </w:rPr>
        <w:t>3.2.2 数据处理</w:t>
      </w:r>
      <w:bookmarkEnd w:id="30"/>
    </w:p>
    <w:p w14:paraId="020B9015">
      <w:pPr>
        <w:bidi w:val="0"/>
        <w:ind w:firstLine="480" w:firstLineChars="200"/>
        <w:rPr>
          <w:rFonts w:hint="eastAsia"/>
        </w:rPr>
      </w:pPr>
      <w:r>
        <w:rPr>
          <w:rFonts w:hint="eastAsia"/>
        </w:rPr>
        <w:t>选择DeepSeek API：提供高性价比中文NLP服务，单条评论标注成本约0.0005美元，初期预算控制在每</w:t>
      </w:r>
      <w:r>
        <w:rPr>
          <w:rFonts w:hint="eastAsia"/>
          <w:lang w:val="en-US" w:eastAsia="zh-CN"/>
        </w:rPr>
        <w:t>10万</w:t>
      </w:r>
      <w:r>
        <w:rPr>
          <w:rFonts w:hint="eastAsia"/>
        </w:rPr>
        <w:t>条100元以内。相比LLaMA API，DeepSeek更适配中文情感分析。</w:t>
      </w:r>
    </w:p>
    <w:p w14:paraId="548E7E47">
      <w:pPr>
        <w:bidi w:val="0"/>
        <w:ind w:firstLine="480" w:firstLineChars="200"/>
        <w:rPr>
          <w:rFonts w:hint="eastAsia"/>
        </w:rPr>
      </w:pPr>
      <w:r>
        <w:rPr>
          <w:rFonts w:hint="eastAsia"/>
        </w:rPr>
        <w:t>论证：API标注生成高质量训练数据，降低人工成本。通过ThreadPoolExecutor实现</w:t>
      </w:r>
      <w:r>
        <w:rPr>
          <w:rFonts w:hint="eastAsia"/>
          <w:lang w:val="en-US" w:eastAsia="zh-CN"/>
        </w:rPr>
        <w:t>多</w:t>
      </w:r>
      <w:r>
        <w:rPr>
          <w:rFonts w:hint="eastAsia"/>
        </w:rPr>
        <w:t>线程并发，每秒处理10-20条评论，结合检查点机制（checkpoint.csv）支持中断恢复，满足稳定性与效率需求。</w:t>
      </w:r>
    </w:p>
    <w:p w14:paraId="47519903">
      <w:pPr>
        <w:pStyle w:val="5"/>
        <w:bidi w:val="0"/>
        <w:rPr>
          <w:rFonts w:hint="eastAsia"/>
        </w:rPr>
      </w:pPr>
      <w:bookmarkStart w:id="31" w:name="_Toc32095"/>
      <w:r>
        <w:rPr>
          <w:rFonts w:hint="eastAsia"/>
        </w:rPr>
        <w:t>3.2.3 可信度分析</w:t>
      </w:r>
      <w:bookmarkEnd w:id="31"/>
    </w:p>
    <w:p w14:paraId="68C14C0E">
      <w:pPr>
        <w:bidi w:val="0"/>
        <w:ind w:firstLine="480" w:firstLineChars="200"/>
        <w:rPr>
          <w:rFonts w:hint="eastAsia"/>
        </w:rPr>
      </w:pPr>
      <w:r>
        <w:rPr>
          <w:rFonts w:hint="eastAsia"/>
        </w:rPr>
        <w:t>选择Langboat/mengzi-t5-base：T5模型在生成任务中表现优异，mengzi-t5-base针对中文优化，支持生成可信度与理由。相比BERT，T5更适合本系统的生成任务。</w:t>
      </w:r>
    </w:p>
    <w:p w14:paraId="25ACA143">
      <w:pPr>
        <w:bidi w:val="0"/>
        <w:ind w:firstLine="480" w:firstLineChars="200"/>
        <w:rPr>
          <w:rFonts w:hint="eastAsia"/>
        </w:rPr>
      </w:pPr>
      <w:r>
        <w:rPr>
          <w:rFonts w:hint="eastAsia"/>
        </w:rPr>
        <w:t>论证：T5的注意力机制适配评论语义分析。代码中通过transformers.Trainer微调模型，启用混合精度（fp16）优化显存，GPU推理速度达15条/秒，满足实时性要求。</w:t>
      </w:r>
    </w:p>
    <w:p w14:paraId="5483BA34">
      <w:pPr>
        <w:pStyle w:val="5"/>
        <w:bidi w:val="0"/>
        <w:rPr>
          <w:rFonts w:hint="eastAsia"/>
        </w:rPr>
      </w:pPr>
      <w:bookmarkStart w:id="32" w:name="_Toc27315"/>
      <w:r>
        <w:rPr>
          <w:rFonts w:hint="eastAsia"/>
        </w:rPr>
        <w:t>3.2.4 可视化与交互</w:t>
      </w:r>
      <w:bookmarkEnd w:id="32"/>
    </w:p>
    <w:p w14:paraId="4EF460FC">
      <w:pPr>
        <w:bidi w:val="0"/>
        <w:ind w:firstLine="480" w:firstLineChars="200"/>
        <w:rPr>
          <w:rFonts w:hint="eastAsia"/>
        </w:rPr>
      </w:pPr>
      <w:r>
        <w:rPr>
          <w:rFonts w:hint="eastAsia"/>
        </w:rPr>
        <w:t>选择NiceGUI：基于Python的轻量Web框架，支持异步事件循环与实时交互，开发效率高。相比Flask，NiceGUI无需复杂配置，适合快速原型开发。</w:t>
      </w:r>
    </w:p>
    <w:p w14:paraId="7A0327C8">
      <w:pPr>
        <w:bidi w:val="0"/>
        <w:ind w:firstLine="480" w:firstLineChars="200"/>
        <w:rPr>
          <w:rFonts w:hint="eastAsia"/>
        </w:rPr>
      </w:pPr>
      <w:r>
        <w:rPr>
          <w:rFonts w:hint="eastAsia"/>
        </w:rPr>
        <w:t>论证：信息可视化理论支持饼图与折线图的有效性。代码中使用NiceGUI绑定异步函数，ECharts绘制动态图表，Vanta.js提供3D背景，界面响应时间低于1秒，满足易用性需求。</w:t>
      </w:r>
    </w:p>
    <w:p w14:paraId="5DB9D852">
      <w:pPr>
        <w:pStyle w:val="4"/>
        <w:bidi w:val="0"/>
        <w:rPr>
          <w:rFonts w:hint="eastAsia"/>
        </w:rPr>
      </w:pPr>
      <w:bookmarkStart w:id="33" w:name="_Toc30925"/>
      <w:r>
        <w:rPr>
          <w:rFonts w:hint="default" w:ascii="Times New Roman" w:hAnsi="Times New Roman" w:cs="Times New Roman"/>
        </w:rPr>
        <w:t>3.3</w:t>
      </w:r>
      <w:r>
        <w:rPr>
          <w:rFonts w:hint="eastAsia"/>
        </w:rPr>
        <w:t xml:space="preserve"> 模块设计</w:t>
      </w:r>
      <w:bookmarkEnd w:id="33"/>
    </w:p>
    <w:p w14:paraId="47D14699">
      <w:pPr>
        <w:pStyle w:val="5"/>
        <w:bidi w:val="0"/>
        <w:rPr>
          <w:rFonts w:hint="eastAsia"/>
        </w:rPr>
      </w:pPr>
      <w:bookmarkStart w:id="34" w:name="_Toc27956"/>
      <w:r>
        <w:rPr>
          <w:rFonts w:hint="eastAsia"/>
        </w:rPr>
        <w:t>3.3.1 数据采集模块</w:t>
      </w:r>
      <w:bookmarkEnd w:id="34"/>
    </w:p>
    <w:p w14:paraId="297861E7">
      <w:pPr>
        <w:bidi w:val="0"/>
        <w:ind w:firstLine="480" w:firstLineChars="200"/>
      </w:pPr>
      <w:r>
        <w:t>功能：支持单商品与批量评论爬取，通过浏览器自动化处理JD.com动态分页，确保数据完整性，其对应设计如下。</w:t>
      </w:r>
    </w:p>
    <w:p w14:paraId="74E4A135">
      <w:pPr>
        <w:bidi w:val="0"/>
        <w:ind w:firstLine="480" w:firstLineChars="200"/>
      </w:pPr>
      <w:r>
        <w:t>随机ID生成：通过random.randint(1000000, 9999999)生成7位商品ID，验证页面有效性。</w:t>
      </w:r>
    </w:p>
    <w:p w14:paraId="383EC2F7">
      <w:pPr>
        <w:bidi w:val="0"/>
        <w:ind w:firstLine="480" w:firstLineChars="200"/>
      </w:pPr>
      <w:r>
        <w:t>浏览器自动化爬虫：DrissionPage的ChromiumPage访问商品页面，点击“全部评论”按钮，监听API响应，提取评论数据。</w:t>
      </w:r>
    </w:p>
    <w:p w14:paraId="2E7569DF">
      <w:pPr>
        <w:bidi w:val="0"/>
        <w:ind w:firstLine="480" w:firstLineChars="200"/>
      </w:pPr>
      <w:r>
        <w:t>数据解析：解析JSON响应，提取昵称、评论内容、评分、时间、型号等字段，使用pandas存储为CSV文件。</w:t>
      </w:r>
    </w:p>
    <w:p w14:paraId="45A60624">
      <w:pPr>
        <w:bidi w:val="0"/>
        <w:ind w:firstLine="480" w:firstLineChars="200"/>
        <w:rPr>
          <w:rFonts w:hint="eastAsia" w:eastAsia="宋体"/>
          <w:lang w:eastAsia="zh-CN"/>
        </w:rPr>
      </w:pPr>
      <w:r>
        <w:t>错误处理：捕获页面加载异常或API响应失败，重试3次，超时10秒，通知用户失败信息</w:t>
      </w:r>
      <w:r>
        <w:rPr>
          <w:rFonts w:hint="eastAsia"/>
          <w:lang w:eastAsia="zh-CN"/>
        </w:rPr>
        <w:t>。</w:t>
      </w:r>
    </w:p>
    <w:p w14:paraId="456246B0">
      <w:pPr>
        <w:bidi w:val="0"/>
        <w:ind w:firstLine="480" w:firstLineChars="200"/>
        <w:rPr>
          <w:rFonts w:hint="eastAsia" w:eastAsia="宋体"/>
          <w:lang w:eastAsia="zh-CN"/>
        </w:rPr>
      </w:pPr>
      <w:r>
        <w:t>依据：浏览器自动化优化动态网页采集效率，代码中scrape_comments函数实现页面交互与数据提取</w:t>
      </w:r>
      <w:r>
        <w:rPr>
          <w:rFonts w:hint="eastAsia"/>
          <w:lang w:eastAsia="zh-CN"/>
        </w:rPr>
        <w:t>。</w:t>
      </w:r>
    </w:p>
    <w:p w14:paraId="1096B546">
      <w:pPr>
        <w:pStyle w:val="5"/>
        <w:bidi w:val="0"/>
        <w:rPr>
          <w:rFonts w:hint="eastAsia"/>
        </w:rPr>
      </w:pPr>
      <w:bookmarkStart w:id="35" w:name="_Toc4366"/>
      <w:r>
        <w:rPr>
          <w:rFonts w:hint="eastAsia"/>
        </w:rPr>
        <w:t>3.3.2 数据处理模块</w:t>
      </w:r>
      <w:bookmarkEnd w:id="35"/>
    </w:p>
    <w:p w14:paraId="248C5C0D">
      <w:pPr>
        <w:bidi w:val="0"/>
        <w:ind w:firstLine="480" w:firstLineChars="200"/>
        <w:rPr>
          <w:rFonts w:hint="eastAsia"/>
        </w:rPr>
      </w:pPr>
      <w:r>
        <w:rPr>
          <w:rFonts w:hint="eastAsia"/>
        </w:rPr>
        <w:t>功能：调用DeepSeek API标注评论可信度，生成T5模型训练数据集。</w:t>
      </w:r>
      <w:r>
        <w:rPr>
          <w:rFonts w:hint="eastAsia"/>
          <w:lang w:val="en-US" w:eastAsia="zh-CN"/>
        </w:rPr>
        <w:t>其对应设计如下</w:t>
      </w:r>
      <w:r>
        <w:rPr>
          <w:rFonts w:hint="eastAsia"/>
        </w:rPr>
        <w:t>。</w:t>
      </w:r>
    </w:p>
    <w:p w14:paraId="5F6AD1F1">
      <w:pPr>
        <w:bidi w:val="0"/>
        <w:ind w:firstLine="480" w:firstLineChars="200"/>
        <w:rPr>
          <w:rFonts w:hint="eastAsia"/>
        </w:rPr>
      </w:pPr>
      <w:r>
        <w:rPr>
          <w:rFonts w:hint="eastAsia"/>
        </w:rPr>
        <w:t>API调用：构造提示模板（PROMPT_TEMPLATE），基于语言自然性、具体性、情感一致性评估可信度（0.0-1.0），输出JSON格式结果。</w:t>
      </w:r>
    </w:p>
    <w:p w14:paraId="4FA66866">
      <w:pPr>
        <w:bidi w:val="0"/>
        <w:ind w:firstLine="480" w:firstLineChars="200"/>
        <w:rPr>
          <w:rFonts w:hint="eastAsia"/>
        </w:rPr>
      </w:pPr>
      <w:r>
        <w:rPr>
          <w:rFonts w:hint="eastAsia"/>
        </w:rPr>
        <w:t>并发处理：ThreadPoolExecutor配置50线程，批次大小2000条，tqdm显示实时进度。</w:t>
      </w:r>
    </w:p>
    <w:p w14:paraId="6CFA80F2">
      <w:pPr>
        <w:bidi w:val="0"/>
        <w:ind w:firstLine="480" w:firstLineChars="200"/>
        <w:rPr>
          <w:rFonts w:hint="eastAsia"/>
        </w:rPr>
      </w:pPr>
      <w:r>
        <w:rPr>
          <w:rFonts w:hint="eastAsia"/>
        </w:rPr>
        <w:t>检查点机制：每500条保存至checkpoint.csv，支持中断恢复，防止数据丢失。</w:t>
      </w:r>
    </w:p>
    <w:p w14:paraId="02C0A243">
      <w:pPr>
        <w:bidi w:val="0"/>
        <w:ind w:firstLine="480" w:firstLineChars="200"/>
        <w:rPr>
          <w:rFonts w:hint="eastAsia"/>
        </w:rPr>
      </w:pPr>
      <w:r>
        <w:rPr>
          <w:rFonts w:hint="eastAsia"/>
        </w:rPr>
        <w:t>输出：生成包含编号、评论内容、评分、可信度、理由的CSV文件（comments_with_results.csv）。</w:t>
      </w:r>
    </w:p>
    <w:p w14:paraId="06F391B3">
      <w:pPr>
        <w:bidi w:val="0"/>
        <w:ind w:firstLine="480" w:firstLineChars="200"/>
        <w:rPr>
          <w:rFonts w:hint="eastAsia"/>
        </w:rPr>
      </w:pPr>
      <w:r>
        <w:rPr>
          <w:rFonts w:hint="eastAsia"/>
        </w:rPr>
        <w:t>依据：虚假评论常具模板化特征，提示模板基于此设计，API标注效率与质量满足模型训练需求。</w:t>
      </w:r>
    </w:p>
    <w:p w14:paraId="04CAD096">
      <w:pPr>
        <w:pStyle w:val="5"/>
        <w:bidi w:val="0"/>
        <w:rPr>
          <w:rFonts w:hint="eastAsia"/>
        </w:rPr>
      </w:pPr>
      <w:bookmarkStart w:id="36" w:name="_Toc19136"/>
      <w:r>
        <w:rPr>
          <w:rFonts w:hint="eastAsia"/>
        </w:rPr>
        <w:t>3.3.3 可信度分析模块</w:t>
      </w:r>
      <w:bookmarkEnd w:id="36"/>
    </w:p>
    <w:p w14:paraId="214CC321">
      <w:pPr>
        <w:bidi w:val="0"/>
        <w:ind w:firstLine="480" w:firstLineChars="200"/>
        <w:rPr>
          <w:rFonts w:hint="eastAsia"/>
        </w:rPr>
      </w:pPr>
      <w:r>
        <w:rPr>
          <w:rFonts w:hint="eastAsia"/>
        </w:rPr>
        <w:t>功能：微调T5模型并实现本地化推理，评估评论可信度与理由。</w:t>
      </w:r>
      <w:r>
        <w:rPr>
          <w:rFonts w:hint="eastAsia"/>
          <w:lang w:val="en-US" w:eastAsia="zh-CN"/>
        </w:rPr>
        <w:t>其对应设计如下</w:t>
      </w:r>
      <w:r>
        <w:rPr>
          <w:rFonts w:hint="eastAsia"/>
        </w:rPr>
        <w:t>。</w:t>
      </w:r>
    </w:p>
    <w:p w14:paraId="29129DED">
      <w:pPr>
        <w:bidi w:val="0"/>
        <w:ind w:firstLine="480" w:firstLineChars="200"/>
        <w:rPr>
          <w:rFonts w:hint="eastAsia"/>
        </w:rPr>
      </w:pPr>
      <w:r>
        <w:rPr>
          <w:rFonts w:hint="eastAsia"/>
        </w:rPr>
        <w:t>数据预处理：格式化输入（评论: {content}评分: {rating}）与输出（可信度: {score}理由: {reason}），T5Tokenizer编码，最大长度256（输入）与128（输出）（见encode_data函数）。</w:t>
      </w:r>
    </w:p>
    <w:p w14:paraId="4360FA1E">
      <w:pPr>
        <w:bidi w:val="0"/>
        <w:ind w:firstLine="480" w:firstLineChars="200"/>
        <w:rPr>
          <w:rFonts w:hint="eastAsia"/>
        </w:rPr>
      </w:pPr>
      <w:r>
        <w:rPr>
          <w:rFonts w:hint="eastAsia"/>
        </w:rPr>
        <w:t>模型训练：使用mengzi-t5-base，训练3个epoch，批大小4，启用混合精度（fp16），TrainingArguments配置预热步数500与权重衰减0.01。</w:t>
      </w:r>
    </w:p>
    <w:p w14:paraId="698122C1">
      <w:pPr>
        <w:bidi w:val="0"/>
        <w:ind w:firstLine="480" w:firstLineChars="200"/>
        <w:rPr>
          <w:rFonts w:hint="eastAsia"/>
        </w:rPr>
      </w:pPr>
      <w:r>
        <w:rPr>
          <w:rFonts w:hint="eastAsia"/>
        </w:rPr>
        <w:t>推理：批次推理（批大小16），beam_search（num_beams=4）生成可信度与理由，模型保存至./t5_comment_credibility/final_model。</w:t>
      </w:r>
    </w:p>
    <w:p w14:paraId="6A285FE6">
      <w:pPr>
        <w:bidi w:val="0"/>
        <w:ind w:firstLine="480" w:firstLineChars="200"/>
        <w:rPr>
          <w:rFonts w:hint="eastAsia"/>
        </w:rPr>
      </w:pPr>
      <w:r>
        <w:rPr>
          <w:rFonts w:hint="eastAsia"/>
        </w:rPr>
        <w:t>部署：推理服务集成至CommentCredibilityModel类，异步调用支持Web系统实时分析。</w:t>
      </w:r>
    </w:p>
    <w:p w14:paraId="534C7B41">
      <w:pPr>
        <w:bidi w:val="0"/>
        <w:ind w:firstLine="480" w:firstLineChars="200"/>
        <w:rPr>
          <w:rFonts w:hint="eastAsia"/>
        </w:rPr>
      </w:pPr>
      <w:r>
        <w:rPr>
          <w:rFonts w:hint="eastAsia"/>
        </w:rPr>
        <w:t>依据：T5模型在生成任务中表现优异，mengzi-t5适配中文评论分析，推理速度满足需求分析中的性能要求。</w:t>
      </w:r>
    </w:p>
    <w:p w14:paraId="75C1827A">
      <w:pPr>
        <w:pStyle w:val="5"/>
        <w:bidi w:val="0"/>
        <w:rPr>
          <w:rFonts w:hint="eastAsia"/>
        </w:rPr>
      </w:pPr>
      <w:bookmarkStart w:id="37" w:name="_Toc29845"/>
      <w:r>
        <w:rPr>
          <w:rFonts w:hint="eastAsia"/>
        </w:rPr>
        <w:t>3.3.4 可视化与交互模块</w:t>
      </w:r>
      <w:bookmarkEnd w:id="37"/>
    </w:p>
    <w:p w14:paraId="33E2EF48">
      <w:pPr>
        <w:bidi w:val="0"/>
        <w:ind w:firstLine="480" w:firstLineChars="200"/>
        <w:rPr>
          <w:rFonts w:hint="eastAsia"/>
        </w:rPr>
      </w:pPr>
      <w:r>
        <w:rPr>
          <w:rFonts w:hint="eastAsia"/>
        </w:rPr>
        <w:t>功能：提供直观Web界面，实时展示评论、分析结果及图表，支持用户操作。界面布局：两行卡片式设计：</w:t>
      </w:r>
    </w:p>
    <w:p w14:paraId="3CF3E0BE">
      <w:pPr>
        <w:bidi w:val="0"/>
        <w:ind w:firstLine="480" w:firstLineChars="200"/>
        <w:rPr>
          <w:rFonts w:hint="eastAsia"/>
        </w:rPr>
      </w:pPr>
      <w:r>
        <w:rPr>
          <w:rFonts w:hint="eastAsia"/>
        </w:rPr>
        <w:t>原始评论：AG Grid表格展示昵称、评分、评论内容、时间。</w:t>
      </w:r>
    </w:p>
    <w:p w14:paraId="43990C7D">
      <w:pPr>
        <w:bidi w:val="0"/>
        <w:ind w:firstLine="480" w:firstLineChars="200"/>
        <w:rPr>
          <w:rFonts w:hint="eastAsia"/>
        </w:rPr>
      </w:pPr>
      <w:r>
        <w:rPr>
          <w:rFonts w:hint="eastAsia"/>
        </w:rPr>
        <w:t>控制</w:t>
      </w:r>
      <w:r>
        <w:rPr>
          <w:rFonts w:hint="eastAsia"/>
          <w:lang w:val="en-US" w:eastAsia="zh-CN"/>
        </w:rPr>
        <w:t>台</w:t>
      </w:r>
      <w:r>
        <w:rPr>
          <w:rFonts w:hint="eastAsia"/>
        </w:rPr>
        <w:t>：输入商品ID，包含“爬取”、“分析”、“导出”、“暂停”、“取消”按钮。</w:t>
      </w:r>
    </w:p>
    <w:p w14:paraId="66C4C3B0">
      <w:pPr>
        <w:bidi w:val="0"/>
        <w:ind w:firstLine="480" w:firstLineChars="200"/>
        <w:rPr>
          <w:rFonts w:hint="eastAsia"/>
        </w:rPr>
      </w:pPr>
      <w:r>
        <w:rPr>
          <w:rFonts w:hint="eastAsia"/>
        </w:rPr>
        <w:t>分析结果：AG Grid表格展示昵称、评分、评论内容、时间、可信度、理由。</w:t>
      </w:r>
    </w:p>
    <w:p w14:paraId="688F4518">
      <w:pPr>
        <w:bidi w:val="0"/>
        <w:ind w:firstLine="480" w:firstLineChars="200"/>
        <w:rPr>
          <w:rFonts w:hint="eastAsia"/>
        </w:rPr>
      </w:pPr>
      <w:r>
        <w:rPr>
          <w:rFonts w:hint="eastAsia"/>
        </w:rPr>
        <w:t>图表：ECharts绘制评分分布（饼图）、时间分布（折线图）、可信度分布（饼图）。</w:t>
      </w:r>
    </w:p>
    <w:p w14:paraId="6BF934A7">
      <w:pPr>
        <w:bidi w:val="0"/>
        <w:ind w:firstLine="480" w:firstLineChars="200"/>
        <w:rPr>
          <w:rFonts w:hint="eastAsia"/>
        </w:rPr>
      </w:pPr>
      <w:r>
        <w:rPr>
          <w:rFonts w:hint="eastAsia"/>
        </w:rPr>
        <w:t>可视化：ECharts支持动态更新，compute_pie_data函数生成饼图数据，time_chart处理时间序列。</w:t>
      </w:r>
    </w:p>
    <w:p w14:paraId="6E6C7A4A">
      <w:pPr>
        <w:bidi w:val="0"/>
        <w:ind w:firstLine="480" w:firstLineChars="200"/>
        <w:rPr>
          <w:rFonts w:hint="eastAsia"/>
        </w:rPr>
      </w:pPr>
      <w:r>
        <w:rPr>
          <w:rFonts w:hint="eastAsia"/>
        </w:rPr>
        <w:t>交互：NiceGUI绑定异步函数（如scrape_comments、analyze_comments），支持实时操作与进度反馈（ui.linear_progress）。</w:t>
      </w:r>
    </w:p>
    <w:p w14:paraId="363A260B">
      <w:pPr>
        <w:bidi w:val="0"/>
        <w:ind w:firstLine="480" w:firstLineChars="200"/>
        <w:rPr>
          <w:rFonts w:hint="eastAsia"/>
        </w:rPr>
      </w:pPr>
      <w:r>
        <w:rPr>
          <w:rFonts w:hint="eastAsia"/>
        </w:rPr>
        <w:t>美化：Vanta.js提供3D网络背景，CSS优化卡片悬浮与阴影效果，提升用户体验。</w:t>
      </w:r>
    </w:p>
    <w:p w14:paraId="0B0A8FB4">
      <w:pPr>
        <w:bidi w:val="0"/>
        <w:ind w:firstLine="480" w:firstLineChars="200"/>
      </w:pPr>
      <w:r>
        <w:t>部署：运行于本地，地址为 http://localhost:&lt;动态端口&gt;，端口号由系统自动分配或通过环境变量指定。</w:t>
      </w:r>
    </w:p>
    <w:p w14:paraId="188FAAA9">
      <w:pPr>
        <w:bidi w:val="0"/>
        <w:ind w:firstLine="480" w:firstLineChars="200"/>
        <w:rPr>
          <w:rFonts w:hint="eastAsia"/>
        </w:rPr>
      </w:pPr>
      <w:r>
        <w:rPr>
          <w:rFonts w:hint="eastAsia"/>
        </w:rPr>
        <w:t>依据：动态图表增强数据理解，NiceGUI与ECharts实现高效交互，响应时间低于1秒，满足易用性要求。</w:t>
      </w:r>
    </w:p>
    <w:p w14:paraId="1F959934">
      <w:pPr>
        <w:pStyle w:val="4"/>
        <w:bidi w:val="0"/>
        <w:rPr>
          <w:rFonts w:hint="eastAsia"/>
        </w:rPr>
      </w:pPr>
      <w:bookmarkStart w:id="38" w:name="_Toc24136"/>
      <w:r>
        <w:rPr>
          <w:rFonts w:hint="default" w:ascii="Times New Roman" w:hAnsi="Times New Roman" w:cs="Times New Roman"/>
        </w:rPr>
        <w:t>3.4</w:t>
      </w:r>
      <w:r>
        <w:rPr>
          <w:rFonts w:hint="eastAsia"/>
        </w:rPr>
        <w:t xml:space="preserve"> 性能优化</w:t>
      </w:r>
      <w:bookmarkEnd w:id="38"/>
    </w:p>
    <w:p w14:paraId="5429AACB">
      <w:pPr>
        <w:bidi w:val="0"/>
        <w:ind w:firstLine="480" w:firstLineChars="200"/>
        <w:rPr>
          <w:rFonts w:hint="eastAsia"/>
        </w:rPr>
      </w:pPr>
      <w:r>
        <w:rPr>
          <w:rFonts w:hint="eastAsia"/>
        </w:rPr>
        <w:t>为满足需求分析中的非功能需求（性能、稳定性、易用性），系统设计以下优化：</w:t>
      </w:r>
    </w:p>
    <w:p w14:paraId="72FB52DB">
      <w:pPr>
        <w:bidi w:val="0"/>
        <w:ind w:firstLine="480" w:firstLineChars="200"/>
      </w:pPr>
      <w:r>
        <w:rPr>
          <w:rFonts w:hint="eastAsia"/>
        </w:rPr>
        <w:t>爬虫优化：</w:t>
      </w:r>
      <w:r>
        <w:t>基于 DrissionPage 的爬虫通过随机 1-3 秒延迟（time.sleep(random.uniform(1, 3))）、用户代理轮换（HEADERS 随机选择 User-Agent）以及 asyncio.Semaphore 限制并发数为5，显著降低 JD.com 反爬封禁风险。平均每分钟获取约 300 条评论（见 scrape_comments 函数）。</w:t>
      </w:r>
    </w:p>
    <w:p w14:paraId="6D277308">
      <w:pPr>
        <w:bidi w:val="0"/>
        <w:ind w:firstLine="480" w:firstLineChars="200"/>
        <w:rPr>
          <w:rFonts w:hint="eastAsia"/>
        </w:rPr>
      </w:pPr>
      <w:r>
        <w:rPr>
          <w:rFonts w:hint="eastAsia"/>
        </w:rPr>
        <w:t>推理优化：GPU加速T5推理，批次处理（16条/批）提高吞吐量，达15条/秒（见predict_batch函数）。混合精度训练（fp16）减少显存占用，适配8GB GPU。</w:t>
      </w:r>
    </w:p>
    <w:p w14:paraId="6ECAEA7A">
      <w:pPr>
        <w:bidi w:val="0"/>
        <w:ind w:firstLine="480" w:firstLineChars="200"/>
        <w:rPr>
          <w:rFonts w:hint="eastAsia"/>
        </w:rPr>
      </w:pPr>
      <w:r>
        <w:rPr>
          <w:rFonts w:hint="eastAsia"/>
        </w:rPr>
        <w:t>界面优化：异步事件循环确保表格与图表实时刷新，响应时间低于1秒。Vanta.js优化渲染参数（points: 20、maxDistance: 20），减少浏览器资源占用，提升流畅度。</w:t>
      </w:r>
    </w:p>
    <w:p w14:paraId="78D196DD">
      <w:pPr>
        <w:pStyle w:val="4"/>
        <w:bidi w:val="0"/>
        <w:rPr>
          <w:rFonts w:hint="eastAsia"/>
        </w:rPr>
      </w:pPr>
      <w:bookmarkStart w:id="39" w:name="_Toc26570"/>
      <w:r>
        <w:rPr>
          <w:rFonts w:hint="default" w:ascii="Times New Roman" w:hAnsi="Times New Roman" w:cs="Times New Roman"/>
        </w:rPr>
        <w:t>3.5</w:t>
      </w:r>
      <w:r>
        <w:rPr>
          <w:rFonts w:hint="eastAsia"/>
        </w:rPr>
        <w:t xml:space="preserve"> 社会与伦理设计</w:t>
      </w:r>
      <w:bookmarkEnd w:id="39"/>
    </w:p>
    <w:p w14:paraId="44F6E713">
      <w:pPr>
        <w:bidi w:val="0"/>
        <w:ind w:firstLine="480" w:firstLineChars="200"/>
        <w:rPr>
          <w:rFonts w:hint="eastAsia"/>
        </w:rPr>
      </w:pPr>
      <w:r>
        <w:rPr>
          <w:rFonts w:hint="eastAsia"/>
        </w:rPr>
        <w:t>系统设计充分考虑社会与伦理因素，确保合规性与可持续性：</w:t>
      </w:r>
    </w:p>
    <w:p w14:paraId="32747384">
      <w:pPr>
        <w:bidi w:val="0"/>
        <w:ind w:firstLine="480" w:firstLineChars="200"/>
        <w:rPr>
          <w:rFonts w:hint="eastAsia"/>
        </w:rPr>
      </w:pPr>
      <w:r>
        <w:rPr>
          <w:rFonts w:hint="eastAsia"/>
        </w:rPr>
        <w:t>法律合规：遵守《网络安全法》与JD.com使用条款，爬虫设置随机延迟与用户代理轮换，不存储隐私数据，仅分析公开评论。</w:t>
      </w:r>
    </w:p>
    <w:p w14:paraId="057F6371">
      <w:pPr>
        <w:bidi w:val="0"/>
        <w:ind w:firstLine="480" w:firstLineChars="200"/>
        <w:rPr>
          <w:rFonts w:hint="eastAsia"/>
        </w:rPr>
      </w:pPr>
      <w:r>
        <w:rPr>
          <w:rFonts w:hint="eastAsia"/>
        </w:rPr>
        <w:t>社会影响：通过识别虚假评论提升消费者信任，助力中小电商平台维护信誉。</w:t>
      </w:r>
    </w:p>
    <w:p w14:paraId="37714F9C">
      <w:pPr>
        <w:bidi w:val="0"/>
        <w:ind w:firstLine="480" w:firstLineChars="200"/>
        <w:rPr>
          <w:rFonts w:hint="eastAsia"/>
        </w:rPr>
      </w:pPr>
      <w:r>
        <w:rPr>
          <w:rFonts w:hint="eastAsia"/>
        </w:rPr>
        <w:t>安全：模块化设计便于漏洞修复，数据传输使用HTTPS加密，NiceGUI运行于本地端口，降低外部攻击风险。</w:t>
      </w:r>
    </w:p>
    <w:p w14:paraId="59EC0452">
      <w:pPr>
        <w:pStyle w:val="4"/>
        <w:bidi w:val="0"/>
        <w:rPr>
          <w:rFonts w:hint="eastAsia"/>
        </w:rPr>
      </w:pPr>
      <w:bookmarkStart w:id="40" w:name="_Toc17120"/>
      <w:r>
        <w:rPr>
          <w:rFonts w:hint="default" w:ascii="Times New Roman" w:hAnsi="Times New Roman" w:cs="Times New Roman"/>
        </w:rPr>
        <w:t>3.6</w:t>
      </w:r>
      <w:r>
        <w:rPr>
          <w:rFonts w:hint="eastAsia"/>
        </w:rPr>
        <w:t xml:space="preserve"> 本</w:t>
      </w:r>
      <w:r>
        <w:rPr>
          <w:rFonts w:hint="eastAsia"/>
          <w:lang w:val="en-US" w:eastAsia="zh-CN"/>
        </w:rPr>
        <w:t>章</w:t>
      </w:r>
      <w:r>
        <w:rPr>
          <w:rFonts w:hint="eastAsia"/>
        </w:rPr>
        <w:t>小结</w:t>
      </w:r>
      <w:bookmarkEnd w:id="40"/>
    </w:p>
    <w:p w14:paraId="63A754A2">
      <w:pPr>
        <w:bidi w:val="0"/>
        <w:ind w:firstLine="480" w:firstLineChars="200"/>
        <w:rPr>
          <w:rFonts w:hint="eastAsia"/>
        </w:rPr>
      </w:pPr>
      <w:r>
        <w:t>本章设计了反事实评论分析系统的模块化架构，包含数据采集、数据处理、可信度分析及可视化与交互模块。技术选型（DrissionPage、DeepSeek API、mengzi-t5-base、NiceGUI）通过性能与易用性对比论证，设计细节涵盖浏览器自动化爬虫、并发标注、模型微调与动态交互。性能优化确保爬取速度（</w:t>
      </w:r>
      <w:r>
        <w:rPr>
          <w:rFonts w:hint="eastAsia"/>
          <w:lang w:val="en-US" w:eastAsia="zh-CN"/>
        </w:rPr>
        <w:t>300</w:t>
      </w:r>
      <w:r>
        <w:t>条/分钟）、推理速度（15条/秒）与界面响应（&lt;1秒），满足需求分析中的非功能要求。社会与伦理设计符合法律合规与可持续发展目标。理论支持引用浏览器自动化、可信度分析与可视化理论，为系统实现提供科学依据。</w:t>
      </w:r>
    </w:p>
    <w:p w14:paraId="099AEE90">
      <w:pPr>
        <w:bidi w:val="0"/>
        <w:rPr>
          <w:rFonts w:hint="eastAsia"/>
        </w:rPr>
      </w:pPr>
    </w:p>
    <w:p w14:paraId="5CF4ACA5">
      <w:pPr>
        <w:pStyle w:val="3"/>
        <w:bidi w:val="0"/>
        <w:rPr>
          <w:rFonts w:hint="eastAsia"/>
          <w:lang w:val="en-US" w:eastAsia="zh-CN"/>
        </w:rPr>
      </w:pPr>
      <w:bookmarkStart w:id="41" w:name="_Toc10364"/>
      <w:r>
        <w:rPr>
          <w:rFonts w:hint="default" w:ascii="Times New Roman" w:hAnsi="Times New Roman" w:cs="Times New Roman"/>
          <w:lang w:val="en-US" w:eastAsia="zh-CN"/>
        </w:rPr>
        <w:t>4</w:t>
      </w:r>
      <w:r>
        <w:rPr>
          <w:rFonts w:hint="eastAsia"/>
          <w:lang w:val="en-US" w:eastAsia="zh-CN"/>
        </w:rPr>
        <w:t xml:space="preserve"> 系统实现</w:t>
      </w:r>
      <w:bookmarkEnd w:id="41"/>
    </w:p>
    <w:p w14:paraId="5C368349">
      <w:pPr>
        <w:pStyle w:val="4"/>
        <w:bidi w:val="0"/>
      </w:pPr>
      <w:bookmarkStart w:id="42" w:name="_Toc14849"/>
      <w:r>
        <w:rPr>
          <w:rFonts w:hint="default" w:ascii="Times New Roman" w:hAnsi="Times New Roman" w:cs="Times New Roman"/>
        </w:rPr>
        <w:t>4.1</w:t>
      </w:r>
      <w:r>
        <w:t xml:space="preserve"> 数据采集模块实现</w:t>
      </w:r>
      <w:bookmarkEnd w:id="42"/>
    </w:p>
    <w:p w14:paraId="3B070567">
      <w:pPr>
        <w:bidi w:val="0"/>
        <w:ind w:firstLine="480" w:firstLineChars="200"/>
      </w:pPr>
      <w:r>
        <w:t>数据采集模块从京东（JD.com）平台高效获取商品评论数据，支持单商品ID爬取和批量随机ID爬取。核心实现基于DrissionPage框架，通过浏览器自动化技术模拟用户操作，结合反爬机制确保稳定性。</w:t>
      </w:r>
    </w:p>
    <w:p w14:paraId="1E58E098">
      <w:pPr>
        <w:pStyle w:val="5"/>
        <w:bidi w:val="0"/>
        <w:rPr>
          <w:rFonts w:hint="default" w:eastAsia="黑体"/>
          <w:lang w:val="en-US" w:eastAsia="zh-CN"/>
        </w:rPr>
      </w:pPr>
      <w:bookmarkStart w:id="43" w:name="_Toc2453"/>
      <w:r>
        <w:t xml:space="preserve">4.1.1 </w:t>
      </w:r>
      <w:r>
        <w:rPr>
          <w:rFonts w:hint="eastAsia"/>
          <w:lang w:val="en-US" w:eastAsia="zh-CN"/>
        </w:rPr>
        <w:t>批量获取商品ID</w:t>
      </w:r>
      <w:bookmarkEnd w:id="43"/>
    </w:p>
    <w:p w14:paraId="1F1B38D9">
      <w:pPr>
        <w:bidi w:val="0"/>
        <w:ind w:firstLine="480" w:firstLineChars="200"/>
        <w:rPr>
          <w:rFonts w:hint="default" w:eastAsia="宋体"/>
          <w:lang w:val="en-US" w:eastAsia="zh-CN"/>
        </w:rPr>
      </w:pPr>
      <w:r>
        <w:t>fetch_product_ids 使用 random.randint(1000000, 9999999) 生成7位商品ID，通过 DrissionPage 访问页面验证有效性，仅保留有评论的ID以优化效率</w:t>
      </w:r>
      <w:r>
        <w:rPr>
          <w:rFonts w:hint="eastAsia"/>
          <w:lang w:eastAsia="zh-CN"/>
        </w:rPr>
        <w:t>，</w:t>
      </w:r>
      <w:r>
        <w:rPr>
          <w:rFonts w:hint="eastAsia"/>
          <w:lang w:val="en-US" w:eastAsia="zh-CN"/>
        </w:rPr>
        <w:t>下图</w:t>
      </w:r>
      <w:r>
        <w:rPr>
          <w:rFonts w:hint="eastAsia"/>
        </w:rPr>
        <w:t>展示了</w:t>
      </w:r>
      <w:r>
        <w:rPr>
          <w:rFonts w:hint="eastAsia"/>
          <w:lang w:val="en-US" w:eastAsia="zh-CN"/>
        </w:rPr>
        <w:t>批量获取商品ID代码：</w:t>
      </w:r>
    </w:p>
    <w:p w14:paraId="4CCCF012">
      <w:pPr>
        <w:bidi w:val="0"/>
        <w:jc w:val="center"/>
      </w:pPr>
      <w:r>
        <w:drawing>
          <wp:inline distT="0" distB="0" distL="114300" distR="114300">
            <wp:extent cx="5717540" cy="5183505"/>
            <wp:effectExtent l="0" t="0" r="10160" b="10795"/>
            <wp:docPr id="3"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2"/>
                    <pic:cNvPicPr>
                      <a:picLocks noChangeAspect="1"/>
                    </pic:cNvPicPr>
                  </pic:nvPicPr>
                  <pic:blipFill>
                    <a:blip r:embed="rId23"/>
                    <a:stretch>
                      <a:fillRect/>
                    </a:stretch>
                  </pic:blipFill>
                  <pic:spPr>
                    <a:xfrm>
                      <a:off x="0" y="0"/>
                      <a:ext cx="5717540" cy="5183505"/>
                    </a:xfrm>
                    <a:prstGeom prst="rect">
                      <a:avLst/>
                    </a:prstGeom>
                    <a:noFill/>
                    <a:ln>
                      <a:noFill/>
                    </a:ln>
                  </pic:spPr>
                </pic:pic>
              </a:graphicData>
            </a:graphic>
          </wp:inline>
        </w:drawing>
      </w:r>
    </w:p>
    <w:p w14:paraId="69B0ABFC">
      <w:pPr>
        <w:pStyle w:val="137"/>
        <w:bidi w:val="0"/>
      </w:pPr>
      <w:r>
        <w:t>图</w:t>
      </w:r>
      <w:r>
        <w:rPr>
          <w:rFonts w:hint="default" w:ascii="Times New Roman" w:hAnsi="Times New Roman" w:cs="Times New Roman"/>
        </w:rPr>
        <w:t>4</w:t>
      </w:r>
      <w:r>
        <w:rPr>
          <w:rFonts w:hint="default" w:ascii="Times New Roman" w:hAnsi="Times New Roman" w:cs="Times New Roman"/>
          <w:lang w:val="en-US" w:eastAsia="zh-CN"/>
        </w:rPr>
        <w:t>.</w:t>
      </w:r>
      <w:r>
        <w:rPr>
          <w:rFonts w:hint="default" w:ascii="Times New Roman" w:hAnsi="Times New Roman" w:cs="Times New Roman"/>
        </w:rPr>
        <w:t>1</w:t>
      </w:r>
      <w:r>
        <w:t xml:space="preserve"> 批量获取商品</w:t>
      </w:r>
      <w:r>
        <w:rPr>
          <w:rFonts w:hint="default" w:ascii="Times New Roman" w:hAnsi="Times New Roman" w:cs="Times New Roman"/>
        </w:rPr>
        <w:t>ID</w:t>
      </w:r>
      <w:r>
        <w:t>信号量控制</w:t>
      </w:r>
    </w:p>
    <w:p w14:paraId="7F9CFE9A">
      <w:pPr>
        <w:bidi w:val="0"/>
        <w:ind w:firstLine="480" w:firstLineChars="200"/>
      </w:pPr>
      <w:r>
        <w:t>fetch_with_semaphore使用信号量限制并发，random.uniform(1, 3)生成1-3秒随机延迟，降低封禁风险。</w:t>
      </w:r>
    </w:p>
    <w:p w14:paraId="7DE6EC3A">
      <w:pPr>
        <w:bidi w:val="0"/>
        <w:ind w:firstLine="480" w:firstLineChars="200"/>
      </w:pPr>
      <w:r>
        <w:t>get_product_id通过解析URL提取商品ID，has_comments调用API检查评论存在性。</w:t>
      </w:r>
    </w:p>
    <w:p w14:paraId="4335D85E">
      <w:pPr>
        <w:bidi w:val="0"/>
        <w:ind w:firstLine="480" w:firstLineChars="200"/>
      </w:pPr>
      <w:r>
        <w:t>状态标签（status_label）实时更新获取进度，支持中断（stop_fetching_ids）。</w:t>
      </w:r>
    </w:p>
    <w:p w14:paraId="75B286CD">
      <w:pPr>
        <w:pStyle w:val="5"/>
        <w:bidi w:val="0"/>
      </w:pPr>
      <w:bookmarkStart w:id="44" w:name="_Toc27867"/>
      <w:r>
        <w:t>4.1.2 单商品评论爬取</w:t>
      </w:r>
      <w:bookmarkEnd w:id="44"/>
    </w:p>
    <w:p w14:paraId="14138E5A">
      <w:pPr>
        <w:bidi w:val="0"/>
        <w:ind w:firstLine="480" w:firstLineChars="200"/>
      </w:pPr>
      <w:r>
        <w:t>单商品爬取通过用户输入的商品ID调用scrape_comments函数，基于DrissionPage动态加载评论分页数据。爬取逻辑通过模拟点击“全部评论”按钮（.all-btn .arrow）获取JSON响应，提取评论字段。</w:t>
      </w:r>
    </w:p>
    <w:p w14:paraId="40410F8E">
      <w:pPr>
        <w:bidi w:val="0"/>
        <w:ind w:firstLine="480" w:firstLineChars="200"/>
      </w:pPr>
      <w:r>
        <w:rPr>
          <w:rFonts w:hint="eastAsia"/>
          <w:lang w:val="en-US" w:eastAsia="zh-CN"/>
        </w:rPr>
        <w:t>下图</w:t>
      </w:r>
      <w:r>
        <w:rPr>
          <w:rFonts w:hint="eastAsia"/>
        </w:rPr>
        <w:t>展示了</w:t>
      </w:r>
      <w:r>
        <w:t>单商品</w:t>
      </w:r>
      <w:r>
        <w:rPr>
          <w:rFonts w:hint="eastAsia"/>
          <w:lang w:val="en-US" w:eastAsia="zh-CN"/>
        </w:rPr>
        <w:t>评论的</w:t>
      </w:r>
      <w:r>
        <w:t>爬取逻辑：</w:t>
      </w:r>
    </w:p>
    <w:p w14:paraId="2C19D2BE">
      <w:pPr>
        <w:bidi w:val="0"/>
      </w:pPr>
      <w:r>
        <w:drawing>
          <wp:inline distT="0" distB="0" distL="114300" distR="114300">
            <wp:extent cx="6044565" cy="5541010"/>
            <wp:effectExtent l="0" t="0" r="635" b="8890"/>
            <wp:docPr id="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4"/>
                    <pic:cNvPicPr>
                      <a:picLocks noChangeAspect="1"/>
                    </pic:cNvPicPr>
                  </pic:nvPicPr>
                  <pic:blipFill>
                    <a:blip r:embed="rId24"/>
                    <a:stretch>
                      <a:fillRect/>
                    </a:stretch>
                  </pic:blipFill>
                  <pic:spPr>
                    <a:xfrm>
                      <a:off x="0" y="0"/>
                      <a:ext cx="6044565" cy="5541010"/>
                    </a:xfrm>
                    <a:prstGeom prst="rect">
                      <a:avLst/>
                    </a:prstGeom>
                    <a:noFill/>
                    <a:ln>
                      <a:noFill/>
                    </a:ln>
                  </pic:spPr>
                </pic:pic>
              </a:graphicData>
            </a:graphic>
          </wp:inline>
        </w:drawing>
      </w:r>
    </w:p>
    <w:p w14:paraId="3230DD39">
      <w:pPr>
        <w:pStyle w:val="137"/>
        <w:bidi w:val="0"/>
      </w:pPr>
      <w:r>
        <w:t>图</w:t>
      </w:r>
      <w:r>
        <w:rPr>
          <w:rFonts w:hint="default" w:ascii="Times New Roman" w:hAnsi="Times New Roman" w:cs="Times New Roman"/>
        </w:rPr>
        <w:t>4</w:t>
      </w:r>
      <w:r>
        <w:rPr>
          <w:rFonts w:hint="default" w:ascii="Times New Roman" w:hAnsi="Times New Roman" w:cs="Times New Roman"/>
          <w:lang w:val="en-US" w:eastAsia="zh-CN"/>
        </w:rPr>
        <w:t>.2</w:t>
      </w:r>
      <w:r>
        <w:rPr>
          <w:rFonts w:hint="eastAsia"/>
          <w:lang w:val="en-US" w:eastAsia="zh-CN"/>
        </w:rPr>
        <w:t xml:space="preserve"> </w:t>
      </w:r>
      <w:r>
        <w:t>单商品评论爬取</w:t>
      </w:r>
    </w:p>
    <w:p w14:paraId="08135D21">
      <w:pPr>
        <w:bidi w:val="0"/>
      </w:pPr>
    </w:p>
    <w:p w14:paraId="618AC4E7">
      <w:pPr>
        <w:bidi w:val="0"/>
        <w:ind w:firstLine="480" w:firstLineChars="200"/>
      </w:pPr>
      <w:r>
        <w:t>通过dp.listen.start监听API响应，获取评论数据。</w:t>
      </w:r>
    </w:p>
    <w:p w14:paraId="6B19EEEB">
      <w:pPr>
        <w:bidi w:val="0"/>
        <w:ind w:firstLine="480" w:firstLineChars="200"/>
      </w:pPr>
      <w:r>
        <w:t>从JSON的commentInfo中提取昵称、评分、型号、评论内容及评论时间。</w:t>
      </w:r>
    </w:p>
    <w:p w14:paraId="6E62F8CA">
      <w:pPr>
        <w:bidi w:val="0"/>
        <w:ind w:firstLine="480" w:firstLineChars="200"/>
      </w:pPr>
      <w:r>
        <w:t>progress_bar实时更新爬取进度，status_label显示当前页数及评论总数。</w:t>
      </w:r>
    </w:p>
    <w:p w14:paraId="5EB01463">
      <w:pPr>
        <w:bidi w:val="0"/>
        <w:ind w:firstLine="480" w:firstLineChars="200"/>
      </w:pPr>
      <w:r>
        <w:t>通过全局变量stop_program支持用户取消操作，释放浏览器资源。</w:t>
      </w:r>
    </w:p>
    <w:p w14:paraId="47B94D66">
      <w:pPr>
        <w:pStyle w:val="5"/>
        <w:bidi w:val="0"/>
      </w:pPr>
      <w:bookmarkStart w:id="45" w:name="_Toc29109"/>
      <w:r>
        <w:t>4.1.3 数据格式化与存储</w:t>
      </w:r>
      <w:bookmarkEnd w:id="45"/>
    </w:p>
    <w:p w14:paraId="0E249DF1">
      <w:pPr>
        <w:bidi w:val="0"/>
        <w:ind w:firstLine="480" w:firstLineChars="200"/>
      </w:pPr>
      <w:r>
        <w:t>评论数据通过pandas存储为CSV，字段包括昵称、评论内容、评分和评论时间（从API的creationTime提取，格式化为YYYY-MM-DD）。为确保中文兼容性，文件编码为utf-8-sig，目录自动创建。</w:t>
      </w:r>
      <w:r>
        <w:rPr>
          <w:rFonts w:hint="eastAsia"/>
          <w:lang w:val="en-US" w:eastAsia="zh-CN"/>
        </w:rPr>
        <w:t>下图</w:t>
      </w:r>
      <w:r>
        <w:rPr>
          <w:rFonts w:hint="eastAsia"/>
        </w:rPr>
        <w:t>展示了</w:t>
      </w:r>
      <w:r>
        <w:rPr>
          <w:rFonts w:hint="eastAsia"/>
          <w:lang w:val="en-US" w:eastAsia="zh-CN"/>
        </w:rPr>
        <w:t>数据格式化与保存代码：</w:t>
      </w:r>
    </w:p>
    <w:p w14:paraId="5066FFAA">
      <w:pPr>
        <w:bidi w:val="0"/>
        <w:ind w:firstLine="480" w:firstLineChars="200"/>
        <w:jc w:val="center"/>
      </w:pPr>
      <w:r>
        <w:drawing>
          <wp:inline distT="0" distB="0" distL="114300" distR="114300">
            <wp:extent cx="5755640" cy="1602740"/>
            <wp:effectExtent l="0" t="0" r="10160" b="10160"/>
            <wp:docPr id="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5"/>
                    <pic:cNvPicPr>
                      <a:picLocks noChangeAspect="1"/>
                    </pic:cNvPicPr>
                  </pic:nvPicPr>
                  <pic:blipFill>
                    <a:blip r:embed="rId25"/>
                    <a:stretch>
                      <a:fillRect/>
                    </a:stretch>
                  </pic:blipFill>
                  <pic:spPr>
                    <a:xfrm>
                      <a:off x="0" y="0"/>
                      <a:ext cx="5755640" cy="1602740"/>
                    </a:xfrm>
                    <a:prstGeom prst="rect">
                      <a:avLst/>
                    </a:prstGeom>
                    <a:noFill/>
                    <a:ln>
                      <a:noFill/>
                    </a:ln>
                  </pic:spPr>
                </pic:pic>
              </a:graphicData>
            </a:graphic>
          </wp:inline>
        </w:drawing>
      </w:r>
    </w:p>
    <w:p w14:paraId="4CB2BFCF">
      <w:pPr>
        <w:pStyle w:val="137"/>
        <w:bidi w:val="0"/>
        <w:rPr>
          <w:rFonts w:hint="default" w:eastAsia="黑体"/>
          <w:lang w:val="en-US" w:eastAsia="zh-CN"/>
        </w:rPr>
      </w:pPr>
      <w:r>
        <w:t>图</w:t>
      </w:r>
      <w:r>
        <w:rPr>
          <w:rFonts w:hint="default" w:ascii="Times New Roman" w:hAnsi="Times New Roman" w:cs="Times New Roman"/>
        </w:rPr>
        <w:t>4</w:t>
      </w:r>
      <w:r>
        <w:rPr>
          <w:rFonts w:hint="default" w:ascii="Times New Roman" w:hAnsi="Times New Roman" w:cs="Times New Roman"/>
          <w:lang w:val="en-US" w:eastAsia="zh-CN"/>
        </w:rPr>
        <w:t>.</w:t>
      </w:r>
      <w:r>
        <w:rPr>
          <w:rFonts w:hint="eastAsia" w:ascii="Times New Roman" w:hAnsi="Times New Roman" w:cs="Times New Roman"/>
          <w:lang w:val="en-US" w:eastAsia="zh-CN"/>
        </w:rPr>
        <w:t>3</w:t>
      </w:r>
      <w:r>
        <w:rPr>
          <w:rFonts w:hint="eastAsia"/>
          <w:lang w:val="en-US" w:eastAsia="zh-CN"/>
        </w:rPr>
        <w:t xml:space="preserve"> 数据格式化与保存</w:t>
      </w:r>
    </w:p>
    <w:p w14:paraId="02E3924A">
      <w:pPr>
        <w:bidi w:val="0"/>
        <w:ind w:firstLine="480" w:firstLineChars="200"/>
      </w:pPr>
      <w:r>
        <w:t>使用pd.to_datetime将原始时间戳转换为标准日期格式。</w:t>
      </w:r>
    </w:p>
    <w:p w14:paraId="03812F9E">
      <w:pPr>
        <w:bidi w:val="0"/>
        <w:ind w:firstLine="480" w:firstLineChars="200"/>
      </w:pPr>
      <w:r>
        <w:t>os.makedirs自动创建存储目录，避免路径错误。</w:t>
      </w:r>
    </w:p>
    <w:p w14:paraId="53205FE7">
      <w:pPr>
        <w:bidi w:val="0"/>
        <w:ind w:firstLine="480" w:firstLineChars="200"/>
      </w:pPr>
      <w:r>
        <w:t>utf-8-sig编码确保中文字符正确显示。</w:t>
      </w:r>
    </w:p>
    <w:p w14:paraId="32244D3F">
      <w:pPr>
        <w:pStyle w:val="4"/>
        <w:bidi w:val="0"/>
        <w:rPr>
          <w:rFonts w:hint="default" w:ascii="Times New Roman" w:hAnsi="Times New Roman" w:cs="Times New Roman"/>
        </w:rPr>
      </w:pPr>
      <w:bookmarkStart w:id="46" w:name="_Toc10516"/>
      <w:r>
        <w:rPr>
          <w:rFonts w:hint="default" w:ascii="Times New Roman" w:hAnsi="Times New Roman" w:cs="Times New Roman"/>
        </w:rPr>
        <w:t>4.2 数据处理模块实现</w:t>
      </w:r>
      <w:bookmarkEnd w:id="46"/>
    </w:p>
    <w:p w14:paraId="3909C466">
      <w:pPr>
        <w:pStyle w:val="5"/>
        <w:bidi w:val="0"/>
      </w:pPr>
      <w:bookmarkStart w:id="47" w:name="_Toc31586"/>
      <w:r>
        <w:t>4.2.1 提示词设计与API调用</w:t>
      </w:r>
      <w:bookmarkEnd w:id="47"/>
    </w:p>
    <w:p w14:paraId="5C84457B">
      <w:pPr>
        <w:bidi w:val="0"/>
        <w:ind w:firstLine="480" w:firstLineChars="200"/>
      </w:pPr>
      <w:r>
        <w:t>提示词（PROMPT_TEMPLATE）基于评论的语言自然性、具体性及情感一致性设计，指导DeepSeek API评估可信度，要求返回JSON格式结果。</w:t>
      </w:r>
      <w:r>
        <w:rPr>
          <w:rFonts w:hint="eastAsia"/>
          <w:lang w:val="en-US" w:eastAsia="zh-CN"/>
        </w:rPr>
        <w:t>下图</w:t>
      </w:r>
      <w:r>
        <w:rPr>
          <w:rFonts w:hint="eastAsia"/>
        </w:rPr>
        <w:t>展示了</w:t>
      </w:r>
      <w:r>
        <w:t>提示词定义代码：</w:t>
      </w:r>
    </w:p>
    <w:p w14:paraId="2A881634">
      <w:pPr>
        <w:bidi w:val="0"/>
      </w:pPr>
      <w:r>
        <w:drawing>
          <wp:inline distT="0" distB="0" distL="114300" distR="114300">
            <wp:extent cx="6022340" cy="1558290"/>
            <wp:effectExtent l="0" t="0" r="10160" b="3810"/>
            <wp:docPr id="6"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7"/>
                    <pic:cNvPicPr>
                      <a:picLocks noChangeAspect="1"/>
                    </pic:cNvPicPr>
                  </pic:nvPicPr>
                  <pic:blipFill>
                    <a:blip r:embed="rId26"/>
                    <a:stretch>
                      <a:fillRect/>
                    </a:stretch>
                  </pic:blipFill>
                  <pic:spPr>
                    <a:xfrm>
                      <a:off x="0" y="0"/>
                      <a:ext cx="6022340" cy="1558290"/>
                    </a:xfrm>
                    <a:prstGeom prst="rect">
                      <a:avLst/>
                    </a:prstGeom>
                    <a:noFill/>
                    <a:ln>
                      <a:noFill/>
                    </a:ln>
                  </pic:spPr>
                </pic:pic>
              </a:graphicData>
            </a:graphic>
          </wp:inline>
        </w:drawing>
      </w:r>
    </w:p>
    <w:p w14:paraId="79E48EE1">
      <w:pPr>
        <w:pStyle w:val="137"/>
        <w:bidi w:val="0"/>
      </w:pPr>
      <w:r>
        <w:t>图</w:t>
      </w:r>
      <w:r>
        <w:rPr>
          <w:rFonts w:hint="default" w:ascii="Times New Roman" w:hAnsi="Times New Roman" w:cs="Times New Roman"/>
        </w:rPr>
        <w:t>4</w:t>
      </w:r>
      <w:r>
        <w:rPr>
          <w:rFonts w:hint="default" w:ascii="Times New Roman" w:hAnsi="Times New Roman" w:cs="Times New Roman"/>
          <w:lang w:val="en-US" w:eastAsia="zh-CN"/>
        </w:rPr>
        <w:t>.</w:t>
      </w:r>
      <w:r>
        <w:rPr>
          <w:rFonts w:hint="eastAsia" w:ascii="Times New Roman" w:hAnsi="Times New Roman" w:cs="Times New Roman"/>
          <w:lang w:val="en-US" w:eastAsia="zh-CN"/>
        </w:rPr>
        <w:t xml:space="preserve">4 </w:t>
      </w:r>
      <w:r>
        <w:rPr>
          <w:rFonts w:hint="default" w:ascii="Times New Roman" w:hAnsi="Times New Roman" w:cs="Times New Roman"/>
          <w:lang w:val="en-US" w:eastAsia="zh-CN"/>
        </w:rPr>
        <w:t xml:space="preserve">DeepSeek </w:t>
      </w:r>
      <w:r>
        <w:rPr>
          <w:rFonts w:hint="default" w:ascii="Times New Roman" w:hAnsi="Times New Roman" w:cs="Times New Roman"/>
        </w:rPr>
        <w:t>API</w:t>
      </w:r>
      <w:r>
        <w:t>提示词设计</w:t>
      </w:r>
    </w:p>
    <w:p w14:paraId="399AE9D9">
      <w:pPr>
        <w:bidi w:val="0"/>
        <w:ind w:firstLine="480" w:firstLineChars="200"/>
      </w:pPr>
      <w:r>
        <w:t>提示词明确要求关注评分与内容不符、语意混乱等情况，降低可信度。</w:t>
      </w:r>
    </w:p>
    <w:p w14:paraId="71F5602E">
      <w:pPr>
        <w:bidi w:val="0"/>
        <w:ind w:firstLine="480" w:firstLineChars="200"/>
      </w:pPr>
      <w:r>
        <w:t>使用{comment}和{rating}占位符动态插入评论内容和评分。</w:t>
      </w:r>
    </w:p>
    <w:p w14:paraId="3689AB45">
      <w:pPr>
        <w:bidi w:val="0"/>
        <w:ind w:firstLine="480" w:firstLineChars="200"/>
      </w:pPr>
      <w:r>
        <w:t>要求JSON格式，包含credibility（可信度）和reason（理由）。</w:t>
      </w:r>
    </w:p>
    <w:p w14:paraId="5CE74478">
      <w:pPr>
        <w:bidi w:val="0"/>
        <w:ind w:firstLine="480" w:firstLineChars="200"/>
      </w:pPr>
      <w:r>
        <w:rPr>
          <w:rFonts w:hint="eastAsia"/>
          <w:lang w:val="en-US" w:eastAsia="zh-CN"/>
        </w:rPr>
        <w:t>下图</w:t>
      </w:r>
      <w:r>
        <w:rPr>
          <w:rFonts w:hint="eastAsia"/>
        </w:rPr>
        <w:t>展示了</w:t>
      </w:r>
      <w:r>
        <w:rPr>
          <w:rFonts w:hint="eastAsia"/>
          <w:lang w:val="en-US" w:eastAsia="zh-CN"/>
        </w:rPr>
        <w:t>DeepSeek API的调用</w:t>
      </w:r>
      <w:r>
        <w:t>逻辑：</w:t>
      </w:r>
      <w:r>
        <w:drawing>
          <wp:inline distT="0" distB="0" distL="114300" distR="114300">
            <wp:extent cx="6457950" cy="5780405"/>
            <wp:effectExtent l="0" t="0" r="6350" b="10795"/>
            <wp:docPr id="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7"/>
                    <pic:cNvPicPr>
                      <a:picLocks noChangeAspect="1"/>
                    </pic:cNvPicPr>
                  </pic:nvPicPr>
                  <pic:blipFill>
                    <a:blip r:embed="rId27"/>
                    <a:stretch>
                      <a:fillRect/>
                    </a:stretch>
                  </pic:blipFill>
                  <pic:spPr>
                    <a:xfrm>
                      <a:off x="0" y="0"/>
                      <a:ext cx="6457950" cy="5780405"/>
                    </a:xfrm>
                    <a:prstGeom prst="rect">
                      <a:avLst/>
                    </a:prstGeom>
                    <a:noFill/>
                    <a:ln>
                      <a:noFill/>
                    </a:ln>
                  </pic:spPr>
                </pic:pic>
              </a:graphicData>
            </a:graphic>
          </wp:inline>
        </w:drawing>
      </w:r>
    </w:p>
    <w:p w14:paraId="71A6BDC5">
      <w:pPr>
        <w:pStyle w:val="137"/>
        <w:bidi w:val="0"/>
        <w:rPr>
          <w:rStyle w:val="91"/>
          <w:b w:val="0"/>
          <w:bCs/>
        </w:rPr>
      </w:pPr>
      <w:r>
        <w:rPr>
          <w:rStyle w:val="91"/>
          <w:b w:val="0"/>
          <w:bCs/>
        </w:rPr>
        <w:t>图</w:t>
      </w:r>
      <w:r>
        <w:rPr>
          <w:rStyle w:val="91"/>
          <w:rFonts w:hint="default" w:ascii="Times New Roman" w:hAnsi="Times New Roman" w:cs="Times New Roman"/>
          <w:b w:val="0"/>
          <w:bCs/>
        </w:rPr>
        <w:t>4.</w:t>
      </w:r>
      <w:r>
        <w:rPr>
          <w:rStyle w:val="91"/>
          <w:rFonts w:hint="default" w:ascii="Times New Roman" w:hAnsi="Times New Roman" w:cs="Times New Roman"/>
          <w:b w:val="0"/>
          <w:bCs/>
          <w:lang w:val="en-US" w:eastAsia="zh-CN"/>
        </w:rPr>
        <w:t>5</w:t>
      </w:r>
      <w:r>
        <w:rPr>
          <w:rStyle w:val="91"/>
          <w:b w:val="0"/>
          <w:bCs/>
        </w:rPr>
        <w:t xml:space="preserve"> </w:t>
      </w:r>
      <w:r>
        <w:rPr>
          <w:rStyle w:val="91"/>
          <w:rFonts w:hint="default" w:ascii="Times New Roman" w:hAnsi="Times New Roman" w:cs="Times New Roman"/>
          <w:b w:val="0"/>
          <w:bCs/>
        </w:rPr>
        <w:t xml:space="preserve">DeepSeek </w:t>
      </w:r>
      <w:r>
        <w:rPr>
          <w:rFonts w:hint="default" w:ascii="Times New Roman" w:hAnsi="Times New Roman" w:cs="Times New Roman"/>
          <w:b w:val="0"/>
          <w:bCs/>
        </w:rPr>
        <w:t>API</w:t>
      </w:r>
      <w:r>
        <w:rPr>
          <w:rStyle w:val="91"/>
          <w:b w:val="0"/>
          <w:bCs/>
        </w:rPr>
        <w:t>调用逻辑</w:t>
      </w:r>
    </w:p>
    <w:p w14:paraId="61EB8FED">
      <w:pPr>
        <w:bidi w:val="0"/>
        <w:ind w:firstLine="480" w:firstLineChars="200"/>
      </w:pPr>
      <w:r>
        <w:t>通过指数回退处理超时或解析错误，最多重试3次。</w:t>
      </w:r>
    </w:p>
    <w:p w14:paraId="7062A21E">
      <w:pPr>
        <w:bidi w:val="0"/>
        <w:ind w:firstLine="480" w:firstLineChars="200"/>
      </w:pPr>
      <w:r>
        <w:t>使用re.sub移除JSON外的代码块标记，确保解析成功。</w:t>
      </w:r>
    </w:p>
    <w:p w14:paraId="30ECA514">
      <w:pPr>
        <w:bidi w:val="0"/>
        <w:ind w:firstLine="480" w:firstLineChars="200"/>
      </w:pPr>
      <w:r>
        <w:rPr>
          <w:rFonts w:hint="eastAsia"/>
          <w:lang w:val="en-US" w:eastAsia="zh-CN"/>
        </w:rPr>
        <w:t>l</w:t>
      </w:r>
      <w:r>
        <w:t>ogging模块记录每次失败的异常信息，便于调试。</w:t>
      </w:r>
    </w:p>
    <w:p w14:paraId="0C7C67A5">
      <w:pPr>
        <w:pStyle w:val="5"/>
        <w:bidi w:val="0"/>
      </w:pPr>
      <w:bookmarkStart w:id="48" w:name="_Toc31914"/>
      <w:r>
        <w:t>4.2.2 多线程并发与检查点机制</w:t>
      </w:r>
      <w:bookmarkEnd w:id="48"/>
    </w:p>
    <w:p w14:paraId="448EC5EC">
      <w:pPr>
        <w:bidi w:val="0"/>
        <w:ind w:firstLine="480" w:firstLineChars="200"/>
        <w:rPr>
          <w:rFonts w:hint="default" w:eastAsia="宋体"/>
          <w:lang w:val="en-US" w:eastAsia="zh-CN"/>
        </w:rPr>
      </w:pPr>
      <w:r>
        <w:t>通过ThreadPoolExecutor实现50线程并发处理，批次大小2000条，tqdm显示进度。检查点机制每500条保存至checkpoint.csv，支持中断后恢复。</w:t>
      </w:r>
      <w:r>
        <w:rPr>
          <w:rFonts w:hint="eastAsia"/>
          <w:lang w:val="en-US" w:eastAsia="zh-CN"/>
        </w:rPr>
        <w:t>下图</w:t>
      </w:r>
      <w:r>
        <w:rPr>
          <w:rFonts w:hint="eastAsia"/>
        </w:rPr>
        <w:t>展示了</w:t>
      </w:r>
      <w:r>
        <w:rPr>
          <w:rFonts w:hint="eastAsia"/>
          <w:lang w:val="en-US" w:eastAsia="zh-CN"/>
        </w:rPr>
        <w:t>多线程并发与检查点相关逻辑：</w:t>
      </w:r>
    </w:p>
    <w:p w14:paraId="450AF3D3">
      <w:pPr>
        <w:bidi w:val="0"/>
        <w:jc w:val="center"/>
      </w:pPr>
      <w:r>
        <w:drawing>
          <wp:inline distT="0" distB="0" distL="114300" distR="114300">
            <wp:extent cx="6117590" cy="5552440"/>
            <wp:effectExtent l="0" t="0" r="3810" b="10160"/>
            <wp:docPr id="8"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5"/>
                    <pic:cNvPicPr>
                      <a:picLocks noChangeAspect="1"/>
                    </pic:cNvPicPr>
                  </pic:nvPicPr>
                  <pic:blipFill>
                    <a:blip r:embed="rId28"/>
                    <a:stretch>
                      <a:fillRect/>
                    </a:stretch>
                  </pic:blipFill>
                  <pic:spPr>
                    <a:xfrm>
                      <a:off x="0" y="0"/>
                      <a:ext cx="6117590" cy="5552440"/>
                    </a:xfrm>
                    <a:prstGeom prst="rect">
                      <a:avLst/>
                    </a:prstGeom>
                    <a:noFill/>
                    <a:ln>
                      <a:noFill/>
                    </a:ln>
                  </pic:spPr>
                </pic:pic>
              </a:graphicData>
            </a:graphic>
          </wp:inline>
        </w:drawing>
      </w:r>
    </w:p>
    <w:p w14:paraId="2F157EC5">
      <w:pPr>
        <w:pStyle w:val="137"/>
        <w:bidi w:val="0"/>
        <w:rPr>
          <w:rStyle w:val="91"/>
          <w:rFonts w:hint="eastAsia" w:ascii="黑体" w:hAnsi="黑体" w:eastAsia="黑体" w:cs="黑体"/>
          <w:b w:val="0"/>
          <w:bCs/>
        </w:rPr>
      </w:pPr>
      <w:r>
        <w:rPr>
          <w:rStyle w:val="91"/>
          <w:rFonts w:hint="eastAsia" w:ascii="黑体" w:hAnsi="黑体" w:eastAsia="黑体" w:cs="黑体"/>
          <w:b w:val="0"/>
          <w:bCs/>
        </w:rPr>
        <w:t>图</w:t>
      </w:r>
      <w:r>
        <w:rPr>
          <w:rStyle w:val="91"/>
          <w:rFonts w:hint="default" w:ascii="Times New Roman" w:hAnsi="Times New Roman" w:eastAsia="黑体" w:cs="Times New Roman"/>
          <w:b w:val="0"/>
          <w:bCs/>
        </w:rPr>
        <w:t>4.6</w:t>
      </w:r>
      <w:r>
        <w:rPr>
          <w:rStyle w:val="91"/>
          <w:rFonts w:hint="eastAsia" w:ascii="黑体" w:hAnsi="黑体" w:eastAsia="黑体" w:cs="黑体"/>
          <w:b w:val="0"/>
          <w:bCs/>
        </w:rPr>
        <w:t xml:space="preserve"> 多线程并发与检查点机制</w:t>
      </w:r>
    </w:p>
    <w:p w14:paraId="75CC8589">
      <w:pPr>
        <w:pStyle w:val="4"/>
        <w:bidi w:val="0"/>
        <w:rPr>
          <w:rFonts w:hint="default" w:ascii="Times New Roman" w:hAnsi="Times New Roman" w:cs="Times New Roman"/>
        </w:rPr>
      </w:pPr>
      <w:bookmarkStart w:id="49" w:name="_Toc11239"/>
      <w:r>
        <w:rPr>
          <w:rFonts w:hint="default" w:ascii="Times New Roman" w:hAnsi="Times New Roman" w:cs="Times New Roman"/>
        </w:rPr>
        <w:t>4.3 可信度分析模块实现</w:t>
      </w:r>
      <w:bookmarkEnd w:id="49"/>
    </w:p>
    <w:p w14:paraId="24DF3977">
      <w:pPr>
        <w:bidi w:val="0"/>
        <w:ind w:firstLine="480" w:firstLineChars="200"/>
      </w:pPr>
      <w:r>
        <w:t>可信度分析模块基于Langboat/mengzi-t5-base模型，通过微调实现本地化推理，评估评论可信度并生成理由。训练数据来自DeepSeek API标注的comments_with_results.csv。</w:t>
      </w:r>
    </w:p>
    <w:p w14:paraId="415781A0">
      <w:pPr>
        <w:pStyle w:val="5"/>
        <w:bidi w:val="0"/>
      </w:pPr>
      <w:bookmarkStart w:id="50" w:name="_Toc29149"/>
      <w:r>
        <w:t>4.3.1 数据预处理与模型训练</w:t>
      </w:r>
      <w:bookmarkEnd w:id="50"/>
    </w:p>
    <w:p w14:paraId="4309C09B">
      <w:pPr>
        <w:bidi w:val="0"/>
        <w:ind w:firstLine="480" w:firstLineChars="200"/>
        <w:rPr>
          <w:rFonts w:hint="default" w:eastAsia="宋体"/>
          <w:lang w:val="en-US" w:eastAsia="zh-CN"/>
        </w:rPr>
      </w:pPr>
      <w:r>
        <w:t>数据预处理将评论格式化为输入（“评论: {内容}评分: {评分}”）和输出（“可信度: {分数}理由: {理由}”），使用T5Tokenizer编码。数据集划分为80%训练、10%验证、10%测试。</w:t>
      </w:r>
      <w:r>
        <w:rPr>
          <w:rFonts w:hint="eastAsia"/>
          <w:lang w:val="en-US" w:eastAsia="zh-CN"/>
        </w:rPr>
        <w:t>下图</w:t>
      </w:r>
      <w:r>
        <w:rPr>
          <w:rFonts w:hint="eastAsia"/>
        </w:rPr>
        <w:t>展示了</w:t>
      </w:r>
      <w:r>
        <w:rPr>
          <w:rFonts w:hint="eastAsia"/>
          <w:lang w:val="en-US" w:eastAsia="zh-CN"/>
        </w:rPr>
        <w:t>数据预处理与编码代码：</w:t>
      </w:r>
    </w:p>
    <w:p w14:paraId="381AB84D">
      <w:pPr>
        <w:bidi w:val="0"/>
        <w:ind w:firstLine="480" w:firstLineChars="200"/>
      </w:pPr>
      <w:r>
        <w:drawing>
          <wp:inline distT="0" distB="0" distL="114300" distR="114300">
            <wp:extent cx="5937250" cy="2566035"/>
            <wp:effectExtent l="0" t="0" r="6350" b="12065"/>
            <wp:docPr id="9"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5"/>
                    <pic:cNvPicPr>
                      <a:picLocks noChangeAspect="1"/>
                    </pic:cNvPicPr>
                  </pic:nvPicPr>
                  <pic:blipFill>
                    <a:blip r:embed="rId29"/>
                    <a:stretch>
                      <a:fillRect/>
                    </a:stretch>
                  </pic:blipFill>
                  <pic:spPr>
                    <a:xfrm>
                      <a:off x="0" y="0"/>
                      <a:ext cx="5937250" cy="2566035"/>
                    </a:xfrm>
                    <a:prstGeom prst="rect">
                      <a:avLst/>
                    </a:prstGeom>
                    <a:noFill/>
                    <a:ln>
                      <a:noFill/>
                    </a:ln>
                  </pic:spPr>
                </pic:pic>
              </a:graphicData>
            </a:graphic>
          </wp:inline>
        </w:drawing>
      </w:r>
    </w:p>
    <w:p w14:paraId="780BC224">
      <w:pPr>
        <w:pStyle w:val="137"/>
        <w:bidi w:val="0"/>
        <w:rPr>
          <w:rStyle w:val="91"/>
          <w:b w:val="0"/>
          <w:bCs/>
        </w:rPr>
      </w:pPr>
      <w:r>
        <w:rPr>
          <w:rStyle w:val="91"/>
          <w:b w:val="0"/>
          <w:bCs/>
        </w:rPr>
        <w:t>图</w:t>
      </w:r>
      <w:r>
        <w:rPr>
          <w:rStyle w:val="91"/>
          <w:rFonts w:hint="default" w:ascii="Times New Roman" w:hAnsi="Times New Roman" w:cs="Times New Roman"/>
          <w:b w:val="0"/>
          <w:bCs/>
        </w:rPr>
        <w:t>4.</w:t>
      </w:r>
      <w:r>
        <w:rPr>
          <w:rStyle w:val="91"/>
          <w:rFonts w:hint="default" w:ascii="Times New Roman" w:hAnsi="Times New Roman" w:cs="Times New Roman"/>
          <w:b w:val="0"/>
          <w:bCs/>
          <w:lang w:val="en-US" w:eastAsia="zh-CN"/>
        </w:rPr>
        <w:t>7</w:t>
      </w:r>
      <w:r>
        <w:rPr>
          <w:rStyle w:val="91"/>
          <w:rFonts w:hint="default" w:ascii="Times New Roman" w:hAnsi="Times New Roman" w:cs="Times New Roman"/>
          <w:b w:val="0"/>
          <w:bCs/>
        </w:rPr>
        <w:t xml:space="preserve"> T5</w:t>
      </w:r>
      <w:r>
        <w:rPr>
          <w:rStyle w:val="91"/>
          <w:b w:val="0"/>
          <w:bCs/>
        </w:rPr>
        <w:t>数据</w:t>
      </w:r>
      <w:r>
        <w:rPr>
          <w:rStyle w:val="91"/>
          <w:rFonts w:hint="eastAsia" w:ascii="黑体" w:hAnsi="黑体" w:eastAsia="黑体" w:cs="黑体"/>
          <w:b w:val="0"/>
          <w:bCs/>
        </w:rPr>
        <w:t>预处理</w:t>
      </w:r>
      <w:r>
        <w:rPr>
          <w:rStyle w:val="91"/>
          <w:b w:val="0"/>
          <w:bCs/>
        </w:rPr>
        <w:t>与编码</w:t>
      </w:r>
    </w:p>
    <w:p w14:paraId="5761E402">
      <w:pPr>
        <w:bidi w:val="0"/>
        <w:ind w:firstLine="480" w:firstLineChars="200"/>
      </w:pPr>
      <w:r>
        <w:t>输入和输出格式统一，便于T5模型学习。</w:t>
      </w:r>
    </w:p>
    <w:p w14:paraId="68636F88">
      <w:pPr>
        <w:bidi w:val="0"/>
        <w:ind w:firstLine="480" w:firstLineChars="200"/>
      </w:pPr>
      <w:r>
        <w:t>最大长度分别为256（输入）和128（输出），padding确保统一长度。</w:t>
      </w:r>
    </w:p>
    <w:p w14:paraId="2181E3B6">
      <w:pPr>
        <w:bidi w:val="0"/>
        <w:ind w:firstLine="480" w:firstLineChars="200"/>
        <w:rPr>
          <w:rStyle w:val="91"/>
          <w:b w:val="0"/>
          <w:bCs/>
        </w:rPr>
      </w:pPr>
      <w:r>
        <w:rPr>
          <w:rFonts w:hint="eastAsia"/>
          <w:lang w:val="en-US" w:eastAsia="zh-CN"/>
        </w:rPr>
        <w:t>填</w:t>
      </w:r>
      <w:r>
        <w:t>充空值，防止数据错误。</w:t>
      </w:r>
    </w:p>
    <w:p w14:paraId="6836B9C2">
      <w:pPr>
        <w:bidi w:val="0"/>
        <w:ind w:firstLine="480" w:firstLineChars="200"/>
      </w:pPr>
      <w:r>
        <w:rPr>
          <w:rFonts w:hint="eastAsia"/>
          <w:lang w:val="en-US" w:eastAsia="zh-CN"/>
        </w:rPr>
        <w:t>下图</w:t>
      </w:r>
      <w:r>
        <w:rPr>
          <w:rFonts w:hint="eastAsia"/>
        </w:rPr>
        <w:t>展示了</w:t>
      </w:r>
      <w:r>
        <w:t>数据预处理和编码代码：</w:t>
      </w:r>
    </w:p>
    <w:p w14:paraId="18BEF200">
      <w:pPr>
        <w:bidi w:val="0"/>
        <w:jc w:val="center"/>
      </w:pPr>
      <w:r>
        <w:drawing>
          <wp:inline distT="0" distB="0" distL="114300" distR="114300">
            <wp:extent cx="3041015" cy="3082925"/>
            <wp:effectExtent l="0" t="0" r="6985" b="3175"/>
            <wp:docPr id="10"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1"/>
                    <pic:cNvPicPr>
                      <a:picLocks noChangeAspect="1"/>
                    </pic:cNvPicPr>
                  </pic:nvPicPr>
                  <pic:blipFill>
                    <a:blip r:embed="rId30"/>
                    <a:stretch>
                      <a:fillRect/>
                    </a:stretch>
                  </pic:blipFill>
                  <pic:spPr>
                    <a:xfrm>
                      <a:off x="0" y="0"/>
                      <a:ext cx="3041015" cy="3082925"/>
                    </a:xfrm>
                    <a:prstGeom prst="rect">
                      <a:avLst/>
                    </a:prstGeom>
                    <a:noFill/>
                    <a:ln>
                      <a:noFill/>
                    </a:ln>
                  </pic:spPr>
                </pic:pic>
              </a:graphicData>
            </a:graphic>
          </wp:inline>
        </w:drawing>
      </w:r>
    </w:p>
    <w:p w14:paraId="2629597B">
      <w:pPr>
        <w:pStyle w:val="137"/>
        <w:bidi w:val="0"/>
        <w:rPr>
          <w:rFonts w:hint="eastAsia" w:ascii="黑体" w:hAnsi="黑体" w:eastAsia="黑体" w:cs="黑体"/>
          <w:b w:val="0"/>
          <w:bCs/>
        </w:rPr>
      </w:pPr>
      <w:r>
        <w:rPr>
          <w:rStyle w:val="91"/>
          <w:rFonts w:hint="eastAsia" w:ascii="黑体" w:hAnsi="黑体" w:eastAsia="黑体" w:cs="黑体"/>
          <w:b w:val="0"/>
          <w:bCs/>
        </w:rPr>
        <w:t>图</w:t>
      </w:r>
      <w:r>
        <w:rPr>
          <w:rStyle w:val="91"/>
          <w:rFonts w:hint="default" w:ascii="Times New Roman" w:hAnsi="Times New Roman" w:eastAsia="黑体" w:cs="Times New Roman"/>
          <w:b w:val="0"/>
          <w:bCs/>
        </w:rPr>
        <w:t>4.</w:t>
      </w:r>
      <w:r>
        <w:rPr>
          <w:rStyle w:val="91"/>
          <w:rFonts w:hint="eastAsia" w:ascii="Times New Roman" w:hAnsi="Times New Roman" w:cs="Times New Roman"/>
          <w:b w:val="0"/>
          <w:bCs/>
          <w:lang w:val="en-US" w:eastAsia="zh-CN"/>
        </w:rPr>
        <w:t>8</w:t>
      </w:r>
      <w:r>
        <w:rPr>
          <w:rStyle w:val="91"/>
          <w:rFonts w:hint="default" w:ascii="Times New Roman" w:hAnsi="Times New Roman" w:eastAsia="黑体" w:cs="Times New Roman"/>
          <w:b w:val="0"/>
          <w:bCs/>
        </w:rPr>
        <w:t xml:space="preserve"> T5</w:t>
      </w:r>
      <w:r>
        <w:rPr>
          <w:rStyle w:val="91"/>
          <w:rFonts w:hint="eastAsia" w:ascii="黑体" w:hAnsi="黑体" w:eastAsia="黑体" w:cs="黑体"/>
          <w:b w:val="0"/>
          <w:bCs/>
        </w:rPr>
        <w:t>训练参数配置</w:t>
      </w:r>
    </w:p>
    <w:p w14:paraId="772DA87F">
      <w:pPr>
        <w:bidi w:val="0"/>
        <w:ind w:firstLine="480" w:firstLineChars="200"/>
      </w:pPr>
      <w:r>
        <w:t>3个epoch，批大小4，适配8GB显存。</w:t>
      </w:r>
    </w:p>
    <w:p w14:paraId="415EF589">
      <w:pPr>
        <w:bidi w:val="0"/>
        <w:ind w:firstLine="480" w:firstLineChars="200"/>
      </w:pPr>
      <w:r>
        <w:t>fp16启用混合精度，warmup_steps=500稳定训练，weight_decay=0.01防止过拟合。</w:t>
      </w:r>
    </w:p>
    <w:p w14:paraId="665FF6A0">
      <w:pPr>
        <w:bidi w:val="0"/>
        <w:ind w:firstLine="480" w:firstLineChars="200"/>
        <w:rPr>
          <w:b/>
          <w:bCs/>
        </w:rPr>
      </w:pPr>
      <w:r>
        <w:t>load_best_model_at_end加载验证集最佳模型，保存至./t5_comment_credibility/final_model。</w:t>
      </w:r>
    </w:p>
    <w:p w14:paraId="6F21D696">
      <w:pPr>
        <w:pStyle w:val="5"/>
        <w:bidi w:val="0"/>
      </w:pPr>
      <w:bookmarkStart w:id="51" w:name="_Toc7719"/>
      <w:r>
        <w:t>4.3.2 本地推理服务</w:t>
      </w:r>
      <w:bookmarkEnd w:id="51"/>
    </w:p>
    <w:p w14:paraId="1114C494">
      <w:pPr>
        <w:bidi w:val="0"/>
        <w:ind w:firstLine="480" w:firstLineChars="200"/>
      </w:pPr>
      <w:r>
        <w:t>推理通过CommentCredibilityModel类实现，支持批次处理（8条/批），使用beam_search（num_beams=4）提高生成质量。</w:t>
      </w:r>
    </w:p>
    <w:p w14:paraId="15464CAC">
      <w:pPr>
        <w:bidi w:val="0"/>
        <w:ind w:firstLine="480" w:firstLineChars="200"/>
      </w:pPr>
      <w:r>
        <w:rPr>
          <w:rFonts w:hint="eastAsia"/>
          <w:lang w:val="en-US" w:eastAsia="zh-CN"/>
        </w:rPr>
        <w:t>下图</w:t>
      </w:r>
      <w:r>
        <w:rPr>
          <w:rFonts w:hint="eastAsia"/>
        </w:rPr>
        <w:t>展示了</w:t>
      </w:r>
      <w:r>
        <w:t>批次推理代码：</w:t>
      </w:r>
    </w:p>
    <w:p w14:paraId="5B1FF0D7">
      <w:pPr>
        <w:pStyle w:val="137"/>
        <w:bidi w:val="0"/>
      </w:pPr>
      <w:r>
        <w:drawing>
          <wp:inline distT="0" distB="0" distL="114300" distR="114300">
            <wp:extent cx="6271895" cy="3319780"/>
            <wp:effectExtent l="0" t="0" r="1905" b="7620"/>
            <wp:docPr id="11"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6"/>
                    <pic:cNvPicPr>
                      <a:picLocks noChangeAspect="1"/>
                    </pic:cNvPicPr>
                  </pic:nvPicPr>
                  <pic:blipFill>
                    <a:blip r:embed="rId31"/>
                    <a:stretch>
                      <a:fillRect/>
                    </a:stretch>
                  </pic:blipFill>
                  <pic:spPr>
                    <a:xfrm>
                      <a:off x="0" y="0"/>
                      <a:ext cx="6271895" cy="3319780"/>
                    </a:xfrm>
                    <a:prstGeom prst="rect">
                      <a:avLst/>
                    </a:prstGeom>
                    <a:noFill/>
                    <a:ln>
                      <a:noFill/>
                    </a:ln>
                  </pic:spPr>
                </pic:pic>
              </a:graphicData>
            </a:graphic>
          </wp:inline>
        </w:drawing>
      </w:r>
    </w:p>
    <w:p w14:paraId="0522E69C">
      <w:pPr>
        <w:pStyle w:val="137"/>
        <w:bidi w:val="0"/>
      </w:pPr>
      <w:r>
        <w:t>图</w:t>
      </w:r>
      <w:r>
        <w:rPr>
          <w:rFonts w:hint="default" w:ascii="Times New Roman" w:hAnsi="Times New Roman" w:cs="Times New Roman"/>
        </w:rPr>
        <w:t>4.</w:t>
      </w:r>
      <w:r>
        <w:rPr>
          <w:rStyle w:val="91"/>
          <w:rFonts w:hint="default" w:ascii="Times New Roman" w:hAnsi="Times New Roman" w:eastAsia="黑体" w:cs="Times New Roman"/>
          <w:b w:val="0"/>
          <w:bCs/>
          <w:lang w:val="en-US" w:eastAsia="zh-CN"/>
        </w:rPr>
        <w:t>9</w:t>
      </w:r>
      <w:r>
        <w:rPr>
          <w:rStyle w:val="91"/>
          <w:rFonts w:hint="default" w:ascii="Times New Roman" w:hAnsi="Times New Roman" w:eastAsia="黑体" w:cs="Times New Roman"/>
          <w:b w:val="0"/>
          <w:bCs/>
        </w:rPr>
        <w:t xml:space="preserve"> </w:t>
      </w:r>
      <w:r>
        <w:rPr>
          <w:rFonts w:hint="default" w:ascii="Times New Roman" w:hAnsi="Times New Roman" w:cs="Times New Roman"/>
        </w:rPr>
        <w:t>T5</w:t>
      </w:r>
      <w:r>
        <w:t>批次推理</w:t>
      </w:r>
    </w:p>
    <w:p w14:paraId="7114BAE3">
      <w:pPr>
        <w:bidi w:val="0"/>
        <w:ind w:firstLine="480" w:firstLineChars="200"/>
      </w:pPr>
      <w:r>
        <w:t>每批8条，batch_size=8平衡效率与显存。</w:t>
      </w:r>
    </w:p>
    <w:p w14:paraId="3B3AF8E2">
      <w:pPr>
        <w:bidi w:val="0"/>
        <w:ind w:firstLine="480" w:firstLineChars="200"/>
      </w:pPr>
      <w:r>
        <w:t>num_beams=4和early_stopping提高生成质量，torch.no_grad()降低显存占用。</w:t>
      </w:r>
    </w:p>
    <w:p w14:paraId="2396D481">
      <w:pPr>
        <w:bidi w:val="0"/>
        <w:ind w:firstLine="480" w:firstLineChars="200"/>
      </w:pPr>
      <w:r>
        <w:t>predict_batch_async通过ThreadPoolExecutor实现异步推理，提升响应速度。</w:t>
      </w:r>
    </w:p>
    <w:p w14:paraId="20D3289D">
      <w:pPr>
        <w:pStyle w:val="4"/>
        <w:bidi w:val="0"/>
        <w:rPr>
          <w:rFonts w:hint="default" w:ascii="Times New Roman" w:hAnsi="Times New Roman" w:cs="Times New Roman"/>
        </w:rPr>
      </w:pPr>
      <w:bookmarkStart w:id="52" w:name="_Toc29498"/>
      <w:r>
        <w:rPr>
          <w:rFonts w:hint="default" w:ascii="Times New Roman" w:hAnsi="Times New Roman" w:cs="Times New Roman"/>
        </w:rPr>
        <w:t>4.4 可视化与交互模块实现</w:t>
      </w:r>
      <w:bookmarkEnd w:id="52"/>
    </w:p>
    <w:p w14:paraId="1F67E54E">
      <w:pPr>
        <w:bidi w:val="0"/>
        <w:ind w:firstLine="480" w:firstLineChars="200"/>
      </w:pPr>
      <w:r>
        <w:t>可视化与交互模块通过NiceGUI构建Web界面，ECharts绘制动态图表，Vanta.js提供3D背景效果，支持数据展示和用户操作。</w:t>
      </w:r>
    </w:p>
    <w:p w14:paraId="26F0D0EA">
      <w:pPr>
        <w:bidi w:val="0"/>
        <w:ind w:firstLine="480" w:firstLineChars="200"/>
      </w:pPr>
      <w:r>
        <w:t>Web界面采用卡片式布局，分为两行：第一行包括原始评论（comment_table）、控制台（product_id_input及按钮）、分析结果（analysis_table）；第二行包括评分分布（score_chart）、时间分布（time_chart）、可信度分布（cred_chart）。</w:t>
      </w:r>
    </w:p>
    <w:p w14:paraId="3DEDD10D">
      <w:pPr>
        <w:bidi w:val="0"/>
        <w:ind w:firstLine="480" w:firstLineChars="200"/>
      </w:pPr>
      <w:r>
        <w:rPr>
          <w:rFonts w:hint="eastAsia"/>
          <w:lang w:val="en-US" w:eastAsia="zh-CN"/>
        </w:rPr>
        <w:t>下图</w:t>
      </w:r>
      <w:r>
        <w:rPr>
          <w:rFonts w:hint="eastAsia"/>
        </w:rPr>
        <w:t>展示了</w:t>
      </w:r>
      <w:r>
        <w:rPr>
          <w:rFonts w:hint="eastAsia"/>
          <w:lang w:val="en-US" w:eastAsia="zh-CN"/>
        </w:rPr>
        <w:t>可视化界面</w:t>
      </w:r>
      <w:r>
        <w:t>布局：</w:t>
      </w:r>
    </w:p>
    <w:p w14:paraId="5F1BA16B">
      <w:pPr>
        <w:pStyle w:val="81"/>
        <w:keepNext w:val="0"/>
        <w:keepLines w:val="0"/>
        <w:widowControl/>
        <w:suppressLineNumbers w:val="0"/>
        <w:spacing w:beforeAutospacing="1" w:afterAutospacing="1"/>
        <w:jc w:val="center"/>
      </w:pPr>
      <w:r>
        <w:drawing>
          <wp:inline distT="0" distB="0" distL="114300" distR="114300">
            <wp:extent cx="4283710" cy="2938780"/>
            <wp:effectExtent l="0" t="0" r="8890" b="7620"/>
            <wp:docPr id="12"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7"/>
                    <pic:cNvPicPr>
                      <a:picLocks noChangeAspect="1"/>
                    </pic:cNvPicPr>
                  </pic:nvPicPr>
                  <pic:blipFill>
                    <a:blip r:embed="rId32"/>
                    <a:stretch>
                      <a:fillRect/>
                    </a:stretch>
                  </pic:blipFill>
                  <pic:spPr>
                    <a:xfrm>
                      <a:off x="0" y="0"/>
                      <a:ext cx="4283710" cy="2938780"/>
                    </a:xfrm>
                    <a:prstGeom prst="rect">
                      <a:avLst/>
                    </a:prstGeom>
                    <a:noFill/>
                    <a:ln>
                      <a:noFill/>
                    </a:ln>
                  </pic:spPr>
                </pic:pic>
              </a:graphicData>
            </a:graphic>
          </wp:inline>
        </w:drawing>
      </w:r>
    </w:p>
    <w:p w14:paraId="47F91395">
      <w:pPr>
        <w:pStyle w:val="137"/>
        <w:bidi w:val="0"/>
      </w:pPr>
      <w:r>
        <w:rPr>
          <w:rStyle w:val="91"/>
          <w:b w:val="0"/>
          <w:bCs/>
        </w:rPr>
        <w:t>图</w:t>
      </w:r>
      <w:r>
        <w:rPr>
          <w:rStyle w:val="91"/>
          <w:rFonts w:hint="default" w:ascii="Times New Roman" w:hAnsi="Times New Roman" w:cs="Times New Roman"/>
          <w:b w:val="0"/>
          <w:bCs/>
        </w:rPr>
        <w:t>4.</w:t>
      </w:r>
      <w:r>
        <w:rPr>
          <w:rStyle w:val="91"/>
          <w:rFonts w:hint="default" w:ascii="Times New Roman" w:hAnsi="Times New Roman" w:cs="Times New Roman"/>
          <w:b w:val="0"/>
          <w:bCs/>
          <w:lang w:val="en-US" w:eastAsia="zh-CN"/>
        </w:rPr>
        <w:t>10</w:t>
      </w:r>
      <w:r>
        <w:rPr>
          <w:rStyle w:val="91"/>
          <w:rFonts w:hint="default" w:ascii="Times New Roman" w:hAnsi="Times New Roman" w:cs="Times New Roman"/>
          <w:b w:val="0"/>
          <w:bCs/>
        </w:rPr>
        <w:t xml:space="preserve"> NiceGUI</w:t>
      </w:r>
      <w:r>
        <w:rPr>
          <w:rStyle w:val="91"/>
          <w:b w:val="0"/>
          <w:bCs/>
        </w:rPr>
        <w:t>主</w:t>
      </w:r>
      <w:r>
        <w:rPr>
          <w:b w:val="0"/>
          <w:bCs/>
        </w:rPr>
        <w:t>界面</w:t>
      </w:r>
      <w:r>
        <w:rPr>
          <w:rStyle w:val="91"/>
          <w:b w:val="0"/>
          <w:bCs/>
        </w:rPr>
        <w:t>布局</w:t>
      </w:r>
    </w:p>
    <w:p w14:paraId="362F8F10">
      <w:pPr>
        <w:keepNext w:val="0"/>
        <w:keepLines w:val="0"/>
        <w:widowControl/>
        <w:suppressLineNumbers w:val="0"/>
        <w:ind w:firstLine="480" w:firstLineChars="200"/>
      </w:pPr>
      <w:r>
        <w:t>每张卡片（custom-card）包含标题和内容，CSS实现悬浮动画（transform: translateY(-5px)）。</w:t>
      </w:r>
    </w:p>
    <w:p w14:paraId="23856887">
      <w:pPr>
        <w:keepNext w:val="0"/>
        <w:keepLines w:val="0"/>
        <w:widowControl/>
        <w:suppressLineNumbers w:val="0"/>
        <w:ind w:firstLine="480" w:firstLineChars="200"/>
      </w:pPr>
      <w:r>
        <w:t>Vanta.js通过VANTA.NET生成3D网络效果，提升视觉体验。</w:t>
      </w:r>
    </w:p>
    <w:p w14:paraId="0FD90B64">
      <w:pPr>
        <w:keepNext w:val="0"/>
        <w:keepLines w:val="0"/>
        <w:widowControl/>
        <w:suppressLineNumbers w:val="0"/>
        <w:ind w:firstLine="480" w:firstLineChars="200"/>
      </w:pPr>
      <w:r>
        <w:t>ui.aggrid支持自适应高度（autoHeight）和文本换行（wrapText）。</w:t>
      </w:r>
    </w:p>
    <w:p w14:paraId="7FB8C5FA">
      <w:pPr>
        <w:bidi w:val="0"/>
        <w:ind w:firstLine="480" w:firstLineChars="200"/>
      </w:pPr>
      <w:r>
        <w:rPr>
          <w:rFonts w:hint="eastAsia"/>
          <w:lang w:val="en-US" w:eastAsia="zh-CN"/>
        </w:rPr>
        <w:t>下图</w:t>
      </w:r>
      <w:r>
        <w:rPr>
          <w:rFonts w:hint="eastAsia"/>
        </w:rPr>
        <w:t>展示了</w:t>
      </w:r>
      <w:r>
        <w:t>图表数据生成代码：</w:t>
      </w:r>
    </w:p>
    <w:p w14:paraId="7C195D84">
      <w:pPr>
        <w:pStyle w:val="81"/>
        <w:keepNext w:val="0"/>
        <w:keepLines w:val="0"/>
        <w:widowControl/>
        <w:suppressLineNumbers w:val="0"/>
        <w:spacing w:beforeAutospacing="1" w:afterAutospacing="1"/>
        <w:jc w:val="center"/>
      </w:pPr>
      <w:r>
        <w:drawing>
          <wp:inline distT="0" distB="0" distL="114300" distR="114300">
            <wp:extent cx="4490720" cy="2319020"/>
            <wp:effectExtent l="0" t="0" r="5080" b="5080"/>
            <wp:docPr id="1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3"/>
                    <pic:cNvPicPr>
                      <a:picLocks noChangeAspect="1"/>
                    </pic:cNvPicPr>
                  </pic:nvPicPr>
                  <pic:blipFill>
                    <a:blip r:embed="rId33"/>
                    <a:stretch>
                      <a:fillRect/>
                    </a:stretch>
                  </pic:blipFill>
                  <pic:spPr>
                    <a:xfrm>
                      <a:off x="0" y="0"/>
                      <a:ext cx="4490720" cy="2319020"/>
                    </a:xfrm>
                    <a:prstGeom prst="rect">
                      <a:avLst/>
                    </a:prstGeom>
                    <a:noFill/>
                    <a:ln>
                      <a:noFill/>
                    </a:ln>
                  </pic:spPr>
                </pic:pic>
              </a:graphicData>
            </a:graphic>
          </wp:inline>
        </w:drawing>
      </w:r>
    </w:p>
    <w:p w14:paraId="0F93961B">
      <w:pPr>
        <w:pStyle w:val="137"/>
        <w:bidi w:val="0"/>
        <w:rPr>
          <w:rStyle w:val="91"/>
          <w:rFonts w:hint="eastAsia" w:ascii="黑体" w:hAnsi="黑体" w:eastAsia="黑体" w:cs="黑体"/>
          <w:b w:val="0"/>
          <w:bCs/>
        </w:rPr>
      </w:pPr>
      <w:r>
        <w:rPr>
          <w:rStyle w:val="91"/>
          <w:b w:val="0"/>
          <w:bCs/>
        </w:rPr>
        <w:t>图</w:t>
      </w:r>
      <w:r>
        <w:rPr>
          <w:rStyle w:val="91"/>
          <w:rFonts w:hint="default" w:ascii="Times New Roman" w:hAnsi="Times New Roman" w:cs="Times New Roman"/>
          <w:b w:val="0"/>
          <w:bCs/>
        </w:rPr>
        <w:t>4.1</w:t>
      </w:r>
      <w:r>
        <w:rPr>
          <w:rStyle w:val="91"/>
          <w:rFonts w:hint="default" w:ascii="Times New Roman" w:hAnsi="Times New Roman" w:cs="Times New Roman"/>
          <w:b w:val="0"/>
          <w:bCs/>
          <w:lang w:val="en-US" w:eastAsia="zh-CN"/>
        </w:rPr>
        <w:t>1</w:t>
      </w:r>
      <w:r>
        <w:rPr>
          <w:rStyle w:val="91"/>
          <w:rFonts w:hint="eastAsia" w:ascii="黑体" w:hAnsi="黑体" w:eastAsia="黑体" w:cs="黑体"/>
          <w:b w:val="0"/>
          <w:bCs/>
        </w:rPr>
        <w:t xml:space="preserve"> 数据生成与图表更新</w:t>
      </w:r>
    </w:p>
    <w:p w14:paraId="11C94835">
      <w:pPr>
        <w:numPr>
          <w:ilvl w:val="0"/>
          <w:numId w:val="0"/>
        </w:numPr>
        <w:bidi w:val="0"/>
        <w:ind w:left="360" w:leftChars="0" w:firstLine="480" w:firstLineChars="200"/>
      </w:pPr>
      <w:r>
        <w:t>compute_pie_data统计评分或可信度频次，生成ECharts所需的name和value格式。</w:t>
      </w:r>
    </w:p>
    <w:p w14:paraId="4AB318A8">
      <w:pPr>
        <w:numPr>
          <w:ilvl w:val="0"/>
          <w:numId w:val="0"/>
        </w:numPr>
        <w:bidi w:val="0"/>
        <w:ind w:left="360" w:leftChars="0" w:firstLine="480" w:firstLineChars="200"/>
      </w:pPr>
      <w:r>
        <w:t>compute_time_series_data按日期排序，生成折线图的X轴（日期）和Y轴（评论数）。</w:t>
      </w:r>
    </w:p>
    <w:p w14:paraId="79A76EAA">
      <w:pPr>
        <w:numPr>
          <w:ilvl w:val="0"/>
          <w:numId w:val="0"/>
        </w:numPr>
        <w:bidi w:val="0"/>
        <w:ind w:left="360" w:leftChars="0" w:firstLine="480" w:firstLineChars="200"/>
        <w:rPr>
          <w:rStyle w:val="91"/>
          <w:rFonts w:hint="eastAsia" w:ascii="黑体" w:hAnsi="黑体" w:eastAsia="黑体" w:cs="黑体"/>
          <w:b w:val="0"/>
          <w:bCs/>
        </w:rPr>
      </w:pPr>
      <w:r>
        <w:t>score_chart.update()和time_chart.update()确保图表实时刷新。</w:t>
      </w:r>
    </w:p>
    <w:p w14:paraId="518B8DAE">
      <w:pPr>
        <w:pStyle w:val="4"/>
        <w:bidi w:val="0"/>
      </w:pPr>
      <w:bookmarkStart w:id="53" w:name="_Toc10463"/>
      <w:r>
        <w:rPr>
          <w:rFonts w:hint="default" w:ascii="Times New Roman" w:hAnsi="Times New Roman" w:cs="Times New Roman"/>
        </w:rPr>
        <w:t>4.5</w:t>
      </w:r>
      <w:r>
        <w:t xml:space="preserve"> 系统集成与部署</w:t>
      </w:r>
      <w:bookmarkEnd w:id="53"/>
    </w:p>
    <w:p w14:paraId="1F2F1E2F">
      <w:pPr>
        <w:bidi w:val="0"/>
        <w:ind w:firstLine="480" w:firstLineChars="200"/>
        <w:rPr>
          <w:rFonts w:hint="eastAsia"/>
        </w:rPr>
      </w:pPr>
      <w:r>
        <w:rPr>
          <w:lang w:val="en-US" w:eastAsia="zh-CN"/>
        </w:rPr>
        <w:t>系统通过NiceGUI整合数据采集、数据处理、可信度分析及可视化与交互模块，部署于本地或云端环境，运行地址为localhost:8081（或云服务器公网IP）。部署过程包括环境配置、依赖安装及程序启动，确保系统在不同硬件条件下稳定运行。</w:t>
      </w:r>
      <w:r>
        <w:rPr>
          <w:rFonts w:hint="eastAsia"/>
        </w:rPr>
        <w:t>表</w:t>
      </w:r>
      <w:r>
        <w:rPr>
          <w:rFonts w:hint="eastAsia"/>
          <w:lang w:val="en-US" w:eastAsia="zh-CN"/>
        </w:rPr>
        <w:t>4</w:t>
      </w:r>
      <w:r>
        <w:rPr>
          <w:rFonts w:hint="eastAsia"/>
        </w:rPr>
        <w:t>.1总结了</w:t>
      </w:r>
      <w:r>
        <w:rPr>
          <w:rFonts w:hint="eastAsia"/>
          <w:lang w:val="en-US" w:eastAsia="zh-CN"/>
        </w:rPr>
        <w:t>系统部署的各项要求</w:t>
      </w:r>
      <w:r>
        <w:rPr>
          <w:rFonts w:hint="eastAsia"/>
        </w:rPr>
        <w:t>。</w:t>
      </w:r>
    </w:p>
    <w:p w14:paraId="0AAADD0F">
      <w:pPr>
        <w:bidi w:val="0"/>
        <w:ind w:firstLine="480" w:firstLineChars="200"/>
        <w:rPr>
          <w:rFonts w:hint="eastAsia"/>
          <w:lang w:val="en-US" w:eastAsia="zh-CN"/>
        </w:rPr>
      </w:pPr>
    </w:p>
    <w:p w14:paraId="33D34032">
      <w:pPr>
        <w:pStyle w:val="145"/>
        <w:bidi w:val="0"/>
        <w:rPr>
          <w:lang w:val="en-US" w:eastAsia="zh-CN"/>
        </w:rPr>
      </w:pPr>
      <w:r>
        <w:rPr>
          <w:rFonts w:hint="eastAsia"/>
          <w:lang w:val="en-US" w:eastAsia="zh-CN"/>
        </w:rPr>
        <w:t xml:space="preserve">表4.1 </w:t>
      </w:r>
      <w:r>
        <w:rPr>
          <w:lang w:val="en-US" w:eastAsia="zh-CN"/>
        </w:rPr>
        <w:t>系统部署的软硬件要求</w:t>
      </w:r>
    </w:p>
    <w:tbl>
      <w:tblPr>
        <w:tblStyle w:val="89"/>
        <w:tblW w:w="9725" w:type="dxa"/>
        <w:tblInd w:w="-2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
        <w:gridCol w:w="1189"/>
        <w:gridCol w:w="7692"/>
      </w:tblGrid>
      <w:tr w14:paraId="6D83A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Borders>
              <w:top w:val="single" w:color="000000" w:sz="12" w:space="0"/>
              <w:left w:val="nil"/>
              <w:bottom w:val="single" w:color="000000" w:sz="4" w:space="0"/>
              <w:right w:val="nil"/>
              <w:tl2br w:val="nil"/>
            </w:tcBorders>
            <w:shd w:val="clear" w:color="auto" w:fill="FFFFFF"/>
            <w:noWrap w:val="0"/>
            <w:vAlign w:val="top"/>
          </w:tcPr>
          <w:p w14:paraId="5DEB6565">
            <w:pPr>
              <w:pStyle w:val="146"/>
              <w:bidi w:val="0"/>
              <w:rPr>
                <w:rFonts w:hint="eastAsia" w:ascii="宋体" w:hAnsi="宋体" w:eastAsia="宋体" w:cs="宋体"/>
                <w:sz w:val="21"/>
                <w:szCs w:val="21"/>
                <w:lang w:val="en-US" w:eastAsia="zh-CN"/>
              </w:rPr>
            </w:pPr>
            <w:r>
              <w:rPr>
                <w:rFonts w:hint="eastAsia" w:ascii="宋体" w:hAnsi="宋体" w:eastAsia="宋体" w:cs="宋体"/>
                <w:sz w:val="21"/>
                <w:szCs w:val="21"/>
              </w:rPr>
              <w:t>类别</w:t>
            </w:r>
          </w:p>
        </w:tc>
        <w:tc>
          <w:tcPr>
            <w:tcW w:w="1189" w:type="dxa"/>
            <w:tcBorders>
              <w:top w:val="single" w:color="000000" w:sz="12" w:space="0"/>
              <w:left w:val="nil"/>
              <w:bottom w:val="single" w:color="000000" w:sz="4" w:space="0"/>
              <w:right w:val="nil"/>
            </w:tcBorders>
            <w:shd w:val="clear" w:color="auto" w:fill="FFFFFF"/>
            <w:noWrap w:val="0"/>
            <w:vAlign w:val="top"/>
          </w:tcPr>
          <w:p w14:paraId="17F49D63">
            <w:pPr>
              <w:pStyle w:val="146"/>
              <w:bidi w:val="0"/>
              <w:rPr>
                <w:rFonts w:hint="eastAsia" w:ascii="宋体" w:hAnsi="宋体" w:eastAsia="宋体" w:cs="宋体"/>
                <w:sz w:val="21"/>
                <w:szCs w:val="21"/>
                <w:lang w:val="en-US" w:eastAsia="zh-CN"/>
              </w:rPr>
            </w:pPr>
            <w:r>
              <w:rPr>
                <w:rFonts w:hint="eastAsia" w:ascii="宋体" w:hAnsi="宋体" w:eastAsia="宋体" w:cs="宋体"/>
                <w:sz w:val="21"/>
                <w:szCs w:val="21"/>
              </w:rPr>
              <w:t>项目</w:t>
            </w:r>
          </w:p>
        </w:tc>
        <w:tc>
          <w:tcPr>
            <w:tcW w:w="7692" w:type="dxa"/>
            <w:tcBorders>
              <w:top w:val="single" w:color="000000" w:sz="12" w:space="0"/>
              <w:left w:val="nil"/>
              <w:bottom w:val="single" w:color="000000" w:sz="4" w:space="0"/>
              <w:right w:val="nil"/>
            </w:tcBorders>
            <w:shd w:val="clear" w:color="auto" w:fill="FFFFFF"/>
            <w:noWrap w:val="0"/>
            <w:vAlign w:val="top"/>
          </w:tcPr>
          <w:p w14:paraId="241972E0">
            <w:pPr>
              <w:pStyle w:val="146"/>
              <w:bidi w:val="0"/>
              <w:rPr>
                <w:rFonts w:hint="eastAsia" w:ascii="宋体" w:hAnsi="宋体" w:eastAsia="宋体" w:cs="宋体"/>
                <w:sz w:val="21"/>
                <w:szCs w:val="21"/>
                <w:lang w:val="en-US" w:eastAsia="zh-CN"/>
              </w:rPr>
            </w:pPr>
            <w:r>
              <w:rPr>
                <w:rFonts w:hint="eastAsia" w:ascii="宋体" w:hAnsi="宋体" w:eastAsia="宋体" w:cs="宋体"/>
                <w:sz w:val="21"/>
                <w:szCs w:val="21"/>
              </w:rPr>
              <w:t>描述</w:t>
            </w:r>
          </w:p>
        </w:tc>
      </w:tr>
      <w:tr w14:paraId="5A0E7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Borders>
              <w:top w:val="single" w:color="000000" w:sz="4" w:space="0"/>
              <w:left w:val="nil"/>
              <w:bottom w:val="nil"/>
              <w:right w:val="nil"/>
            </w:tcBorders>
            <w:shd w:val="clear" w:color="auto" w:fill="FFFFFF"/>
            <w:noWrap w:val="0"/>
            <w:vAlign w:val="top"/>
          </w:tcPr>
          <w:p w14:paraId="54D14ABF">
            <w:pPr>
              <w:pStyle w:val="146"/>
              <w:bidi w:val="0"/>
              <w:rPr>
                <w:rFonts w:hint="eastAsia" w:ascii="宋体" w:hAnsi="宋体" w:eastAsia="宋体" w:cs="宋体"/>
                <w:sz w:val="21"/>
                <w:szCs w:val="21"/>
                <w:lang w:val="en-US" w:eastAsia="zh-CN"/>
              </w:rPr>
            </w:pPr>
            <w:r>
              <w:rPr>
                <w:rFonts w:hint="eastAsia" w:ascii="宋体" w:hAnsi="宋体" w:eastAsia="宋体" w:cs="宋体"/>
                <w:sz w:val="21"/>
                <w:szCs w:val="21"/>
              </w:rPr>
              <w:t>硬件</w:t>
            </w:r>
          </w:p>
        </w:tc>
        <w:tc>
          <w:tcPr>
            <w:tcW w:w="1189" w:type="dxa"/>
            <w:tcBorders>
              <w:top w:val="single" w:color="000000" w:sz="4" w:space="0"/>
              <w:left w:val="nil"/>
              <w:bottom w:val="nil"/>
              <w:right w:val="nil"/>
            </w:tcBorders>
            <w:shd w:val="clear" w:color="auto" w:fill="FFFFFF"/>
            <w:noWrap w:val="0"/>
            <w:vAlign w:val="top"/>
          </w:tcPr>
          <w:p w14:paraId="41D53947">
            <w:pPr>
              <w:pStyle w:val="146"/>
              <w:bidi w:val="0"/>
              <w:rPr>
                <w:rFonts w:hint="eastAsia" w:ascii="宋体" w:hAnsi="宋体" w:eastAsia="宋体" w:cs="宋体"/>
                <w:sz w:val="21"/>
                <w:szCs w:val="21"/>
                <w:lang w:val="en-US" w:eastAsia="zh-CN"/>
              </w:rPr>
            </w:pPr>
            <w:r>
              <w:rPr>
                <w:rFonts w:hint="eastAsia" w:ascii="宋体" w:hAnsi="宋体" w:eastAsia="宋体" w:cs="宋体"/>
                <w:sz w:val="21"/>
                <w:szCs w:val="21"/>
              </w:rPr>
              <w:t xml:space="preserve">处理器 </w:t>
            </w:r>
          </w:p>
        </w:tc>
        <w:tc>
          <w:tcPr>
            <w:tcW w:w="7692" w:type="dxa"/>
            <w:tcBorders>
              <w:top w:val="single" w:color="000000" w:sz="4" w:space="0"/>
              <w:left w:val="nil"/>
              <w:bottom w:val="nil"/>
              <w:right w:val="nil"/>
            </w:tcBorders>
            <w:shd w:val="clear" w:color="auto" w:fill="FFFFFF"/>
            <w:noWrap w:val="0"/>
            <w:vAlign w:val="top"/>
          </w:tcPr>
          <w:p w14:paraId="2480E3EB">
            <w:pPr>
              <w:pStyle w:val="146"/>
              <w:bidi w:val="0"/>
              <w:rPr>
                <w:rFonts w:hint="eastAsia" w:ascii="宋体" w:hAnsi="宋体" w:eastAsia="宋体" w:cs="宋体"/>
                <w:sz w:val="21"/>
                <w:szCs w:val="21"/>
                <w:lang w:val="en-US" w:eastAsia="zh-CN"/>
              </w:rPr>
            </w:pPr>
            <w:r>
              <w:rPr>
                <w:rFonts w:hint="default" w:ascii="Times New Roman" w:hAnsi="Times New Roman" w:eastAsia="宋体" w:cs="Times New Roman"/>
                <w:sz w:val="21"/>
                <w:szCs w:val="21"/>
              </w:rPr>
              <w:t>Intel i7-10700</w:t>
            </w:r>
            <w:r>
              <w:rPr>
                <w:rFonts w:hint="eastAsia" w:ascii="宋体" w:hAnsi="宋体" w:eastAsia="宋体" w:cs="宋体"/>
                <w:sz w:val="21"/>
                <w:szCs w:val="21"/>
              </w:rPr>
              <w:t xml:space="preserve"> 或同等性能（</w:t>
            </w:r>
            <w:r>
              <w:rPr>
                <w:rFonts w:hint="default" w:ascii="Times New Roman" w:hAnsi="Times New Roman" w:eastAsia="宋体" w:cs="Times New Roman"/>
                <w:sz w:val="21"/>
                <w:szCs w:val="21"/>
              </w:rPr>
              <w:t>8</w:t>
            </w:r>
            <w:r>
              <w:rPr>
                <w:rFonts w:hint="eastAsia" w:ascii="宋体" w:hAnsi="宋体" w:eastAsia="宋体" w:cs="宋体"/>
                <w:sz w:val="21"/>
                <w:szCs w:val="21"/>
              </w:rPr>
              <w:t>核，</w:t>
            </w:r>
            <w:r>
              <w:rPr>
                <w:rFonts w:hint="default" w:ascii="Times New Roman" w:hAnsi="Times New Roman" w:eastAsia="宋体" w:cs="Times New Roman"/>
                <w:sz w:val="21"/>
                <w:szCs w:val="21"/>
              </w:rPr>
              <w:t>2.9GHz</w:t>
            </w:r>
            <w:r>
              <w:rPr>
                <w:rFonts w:hint="eastAsia" w:ascii="宋体" w:hAnsi="宋体" w:eastAsia="宋体" w:cs="宋体"/>
                <w:sz w:val="21"/>
                <w:szCs w:val="21"/>
              </w:rPr>
              <w:t>），支持多线程加速数据处理和模型推理。</w:t>
            </w:r>
          </w:p>
        </w:tc>
      </w:tr>
      <w:tr w14:paraId="6F959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Borders>
              <w:top w:val="nil"/>
              <w:left w:val="nil"/>
              <w:bottom w:val="nil"/>
              <w:right w:val="nil"/>
            </w:tcBorders>
            <w:shd w:val="clear" w:color="auto" w:fill="FFFFFF"/>
            <w:noWrap w:val="0"/>
            <w:vAlign w:val="top"/>
          </w:tcPr>
          <w:p w14:paraId="7A120C01">
            <w:pPr>
              <w:pStyle w:val="146"/>
              <w:bidi w:val="0"/>
              <w:rPr>
                <w:rFonts w:hint="eastAsia" w:ascii="宋体" w:hAnsi="宋体" w:eastAsia="宋体" w:cs="宋体"/>
                <w:sz w:val="21"/>
                <w:szCs w:val="21"/>
                <w:lang w:val="en-US" w:eastAsia="zh-CN"/>
              </w:rPr>
            </w:pPr>
          </w:p>
        </w:tc>
        <w:tc>
          <w:tcPr>
            <w:tcW w:w="1189" w:type="dxa"/>
            <w:tcBorders>
              <w:top w:val="nil"/>
              <w:left w:val="nil"/>
              <w:bottom w:val="nil"/>
              <w:right w:val="nil"/>
            </w:tcBorders>
            <w:shd w:val="clear" w:color="auto" w:fill="FFFFFF"/>
            <w:noWrap w:val="0"/>
            <w:vAlign w:val="top"/>
          </w:tcPr>
          <w:p w14:paraId="5255739D">
            <w:pPr>
              <w:pStyle w:val="146"/>
              <w:bidi w:val="0"/>
              <w:rPr>
                <w:rFonts w:hint="eastAsia" w:ascii="宋体" w:hAnsi="宋体" w:eastAsia="宋体" w:cs="宋体"/>
                <w:sz w:val="21"/>
                <w:szCs w:val="21"/>
                <w:lang w:val="en-US" w:eastAsia="zh-CN"/>
              </w:rPr>
            </w:pPr>
            <w:r>
              <w:rPr>
                <w:rFonts w:hint="eastAsia" w:ascii="宋体" w:hAnsi="宋体" w:eastAsia="宋体" w:cs="宋体"/>
                <w:sz w:val="21"/>
                <w:szCs w:val="21"/>
              </w:rPr>
              <w:t xml:space="preserve">内存 </w:t>
            </w:r>
          </w:p>
        </w:tc>
        <w:tc>
          <w:tcPr>
            <w:tcW w:w="7692" w:type="dxa"/>
            <w:tcBorders>
              <w:top w:val="nil"/>
              <w:left w:val="nil"/>
              <w:bottom w:val="nil"/>
              <w:right w:val="nil"/>
            </w:tcBorders>
            <w:shd w:val="clear" w:color="auto" w:fill="FFFFFF"/>
            <w:noWrap w:val="0"/>
            <w:vAlign w:val="top"/>
          </w:tcPr>
          <w:p w14:paraId="764400A7">
            <w:pPr>
              <w:pStyle w:val="146"/>
              <w:bidi w:val="0"/>
              <w:rPr>
                <w:rFonts w:hint="eastAsia" w:ascii="宋体" w:hAnsi="宋体" w:eastAsia="宋体" w:cs="宋体"/>
                <w:sz w:val="21"/>
                <w:szCs w:val="21"/>
                <w:lang w:val="en-US" w:eastAsia="zh-CN"/>
              </w:rPr>
            </w:pPr>
            <w:r>
              <w:rPr>
                <w:rFonts w:hint="default" w:ascii="Times New Roman" w:hAnsi="Times New Roman" w:eastAsia="宋体" w:cs="Times New Roman"/>
                <w:sz w:val="21"/>
                <w:szCs w:val="21"/>
              </w:rPr>
              <w:t>16GB</w:t>
            </w:r>
            <w:r>
              <w:rPr>
                <w:rFonts w:hint="eastAsia" w:ascii="宋体" w:hAnsi="宋体" w:eastAsia="宋体" w:cs="宋体"/>
                <w:sz w:val="21"/>
                <w:szCs w:val="21"/>
              </w:rPr>
              <w:t xml:space="preserve"> 或以上，确保大规模评论数据处理和模型训练的内存需求。</w:t>
            </w:r>
          </w:p>
        </w:tc>
      </w:tr>
      <w:tr w14:paraId="478ED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Borders>
              <w:top w:val="nil"/>
              <w:left w:val="nil"/>
              <w:bottom w:val="nil"/>
              <w:right w:val="nil"/>
            </w:tcBorders>
            <w:shd w:val="clear" w:color="auto" w:fill="FFFFFF"/>
            <w:noWrap w:val="0"/>
            <w:vAlign w:val="top"/>
          </w:tcPr>
          <w:p w14:paraId="5E351A31">
            <w:pPr>
              <w:pStyle w:val="146"/>
              <w:bidi w:val="0"/>
              <w:rPr>
                <w:rFonts w:hint="eastAsia" w:ascii="宋体" w:hAnsi="宋体" w:eastAsia="宋体" w:cs="宋体"/>
                <w:sz w:val="21"/>
                <w:szCs w:val="21"/>
                <w:lang w:val="en-US" w:eastAsia="zh-CN"/>
              </w:rPr>
            </w:pPr>
          </w:p>
        </w:tc>
        <w:tc>
          <w:tcPr>
            <w:tcW w:w="1189" w:type="dxa"/>
            <w:tcBorders>
              <w:top w:val="nil"/>
              <w:left w:val="nil"/>
              <w:bottom w:val="nil"/>
              <w:right w:val="nil"/>
            </w:tcBorders>
            <w:shd w:val="clear" w:color="auto" w:fill="FFFFFF"/>
            <w:noWrap w:val="0"/>
            <w:vAlign w:val="top"/>
          </w:tcPr>
          <w:p w14:paraId="37478E04">
            <w:pPr>
              <w:pStyle w:val="146"/>
              <w:bidi w:val="0"/>
              <w:rPr>
                <w:rFonts w:hint="eastAsia" w:ascii="宋体" w:hAnsi="宋体" w:eastAsia="宋体" w:cs="宋体"/>
                <w:sz w:val="21"/>
                <w:szCs w:val="21"/>
                <w:lang w:val="en-US" w:eastAsia="zh-CN"/>
              </w:rPr>
            </w:pPr>
            <w:r>
              <w:rPr>
                <w:rFonts w:hint="eastAsia" w:ascii="宋体" w:hAnsi="宋体" w:eastAsia="宋体" w:cs="宋体"/>
                <w:sz w:val="21"/>
                <w:szCs w:val="21"/>
              </w:rPr>
              <w:t xml:space="preserve">显卡 </w:t>
            </w:r>
          </w:p>
        </w:tc>
        <w:tc>
          <w:tcPr>
            <w:tcW w:w="7692" w:type="dxa"/>
            <w:tcBorders>
              <w:top w:val="nil"/>
              <w:left w:val="nil"/>
              <w:bottom w:val="nil"/>
              <w:right w:val="nil"/>
            </w:tcBorders>
            <w:shd w:val="clear" w:color="auto" w:fill="FFFFFF"/>
            <w:noWrap w:val="0"/>
            <w:vAlign w:val="top"/>
          </w:tcPr>
          <w:p w14:paraId="2907D258">
            <w:pPr>
              <w:pStyle w:val="146"/>
              <w:bidi w:val="0"/>
              <w:rPr>
                <w:rFonts w:hint="eastAsia" w:ascii="宋体" w:hAnsi="宋体" w:eastAsia="宋体" w:cs="宋体"/>
                <w:sz w:val="21"/>
                <w:szCs w:val="21"/>
                <w:lang w:val="en-US" w:eastAsia="zh-CN"/>
              </w:rPr>
            </w:pPr>
            <w:r>
              <w:rPr>
                <w:rFonts w:hint="default" w:ascii="Times New Roman" w:hAnsi="Times New Roman" w:eastAsia="宋体" w:cs="Times New Roman"/>
                <w:sz w:val="21"/>
                <w:szCs w:val="21"/>
              </w:rPr>
              <w:t>NVIDIA GTX 1660</w:t>
            </w:r>
            <w:r>
              <w:rPr>
                <w:rFonts w:hint="eastAsia" w:ascii="宋体" w:hAnsi="宋体" w:eastAsia="宋体" w:cs="宋体"/>
                <w:sz w:val="21"/>
                <w:szCs w:val="21"/>
              </w:rPr>
              <w:t>（</w:t>
            </w:r>
            <w:r>
              <w:rPr>
                <w:rFonts w:hint="default" w:ascii="Times New Roman" w:hAnsi="Times New Roman" w:eastAsia="宋体" w:cs="Times New Roman"/>
                <w:sz w:val="21"/>
                <w:szCs w:val="21"/>
              </w:rPr>
              <w:t>6GB</w:t>
            </w:r>
            <w:r>
              <w:rPr>
                <w:rFonts w:hint="eastAsia" w:ascii="宋体" w:hAnsi="宋体" w:eastAsia="宋体" w:cs="宋体"/>
                <w:sz w:val="21"/>
                <w:szCs w:val="21"/>
              </w:rPr>
              <w:t>显存）或更高（支持</w:t>
            </w:r>
            <w:r>
              <w:rPr>
                <w:rFonts w:hint="default" w:ascii="Times New Roman" w:hAnsi="Times New Roman" w:eastAsia="宋体" w:cs="Times New Roman"/>
                <w:sz w:val="21"/>
                <w:szCs w:val="21"/>
              </w:rPr>
              <w:t>CUDA</w:t>
            </w:r>
            <w:r>
              <w:rPr>
                <w:rFonts w:hint="eastAsia" w:ascii="宋体" w:hAnsi="宋体" w:eastAsia="宋体" w:cs="宋体"/>
                <w:sz w:val="21"/>
                <w:szCs w:val="21"/>
              </w:rPr>
              <w:t>），用于</w:t>
            </w:r>
            <w:r>
              <w:rPr>
                <w:rFonts w:hint="default" w:ascii="Times New Roman" w:hAnsi="Times New Roman" w:eastAsia="宋体" w:cs="Times New Roman"/>
                <w:sz w:val="21"/>
                <w:szCs w:val="21"/>
              </w:rPr>
              <w:t>T5</w:t>
            </w:r>
            <w:r>
              <w:rPr>
                <w:rFonts w:hint="eastAsia" w:ascii="宋体" w:hAnsi="宋体" w:eastAsia="宋体" w:cs="宋体"/>
                <w:sz w:val="21"/>
                <w:szCs w:val="21"/>
              </w:rPr>
              <w:t>模型训练和推理加速；无</w:t>
            </w:r>
            <w:r>
              <w:rPr>
                <w:rFonts w:hint="default" w:ascii="Times New Roman" w:hAnsi="Times New Roman" w:eastAsia="宋体" w:cs="Times New Roman"/>
                <w:sz w:val="21"/>
                <w:szCs w:val="21"/>
              </w:rPr>
              <w:t>GPU</w:t>
            </w:r>
            <w:r>
              <w:rPr>
                <w:rFonts w:hint="eastAsia" w:ascii="宋体" w:hAnsi="宋体" w:eastAsia="宋体" w:cs="宋体"/>
                <w:sz w:val="21"/>
                <w:szCs w:val="21"/>
              </w:rPr>
              <w:t>时可使用</w:t>
            </w:r>
            <w:r>
              <w:rPr>
                <w:rFonts w:hint="default" w:ascii="Times New Roman" w:hAnsi="Times New Roman" w:eastAsia="宋体" w:cs="Times New Roman"/>
                <w:sz w:val="21"/>
                <w:szCs w:val="21"/>
              </w:rPr>
              <w:t>CPU</w:t>
            </w:r>
            <w:r>
              <w:rPr>
                <w:rFonts w:hint="eastAsia" w:ascii="宋体" w:hAnsi="宋体" w:eastAsia="宋体" w:cs="宋体"/>
                <w:sz w:val="21"/>
                <w:szCs w:val="21"/>
              </w:rPr>
              <w:t>模式。</w:t>
            </w:r>
          </w:p>
        </w:tc>
      </w:tr>
      <w:tr w14:paraId="6055F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Borders>
              <w:top w:val="nil"/>
              <w:left w:val="nil"/>
              <w:bottom w:val="nil"/>
              <w:right w:val="nil"/>
            </w:tcBorders>
            <w:shd w:val="clear" w:color="auto" w:fill="FFFFFF"/>
            <w:noWrap w:val="0"/>
            <w:vAlign w:val="top"/>
          </w:tcPr>
          <w:p w14:paraId="4688DD1B">
            <w:pPr>
              <w:pStyle w:val="146"/>
              <w:bidi w:val="0"/>
              <w:rPr>
                <w:rFonts w:hint="eastAsia" w:ascii="宋体" w:hAnsi="宋体" w:eastAsia="宋体" w:cs="宋体"/>
                <w:sz w:val="21"/>
                <w:szCs w:val="21"/>
                <w:lang w:val="en-US" w:eastAsia="zh-CN"/>
              </w:rPr>
            </w:pPr>
          </w:p>
        </w:tc>
        <w:tc>
          <w:tcPr>
            <w:tcW w:w="1189" w:type="dxa"/>
            <w:tcBorders>
              <w:top w:val="nil"/>
              <w:left w:val="nil"/>
              <w:bottom w:val="nil"/>
              <w:right w:val="nil"/>
            </w:tcBorders>
            <w:shd w:val="clear" w:color="auto" w:fill="FFFFFF"/>
            <w:noWrap w:val="0"/>
            <w:vAlign w:val="top"/>
          </w:tcPr>
          <w:p w14:paraId="099E9782">
            <w:pPr>
              <w:pStyle w:val="146"/>
              <w:bidi w:val="0"/>
              <w:rPr>
                <w:rFonts w:hint="eastAsia" w:ascii="宋体" w:hAnsi="宋体" w:eastAsia="宋体" w:cs="宋体"/>
                <w:sz w:val="21"/>
                <w:szCs w:val="21"/>
                <w:lang w:val="en-US" w:eastAsia="zh-CN"/>
              </w:rPr>
            </w:pPr>
            <w:r>
              <w:rPr>
                <w:rFonts w:hint="eastAsia" w:ascii="宋体" w:hAnsi="宋体" w:eastAsia="宋体" w:cs="宋体"/>
                <w:sz w:val="21"/>
                <w:szCs w:val="21"/>
              </w:rPr>
              <w:t>存储</w:t>
            </w:r>
          </w:p>
        </w:tc>
        <w:tc>
          <w:tcPr>
            <w:tcW w:w="7692" w:type="dxa"/>
            <w:tcBorders>
              <w:top w:val="nil"/>
              <w:left w:val="nil"/>
              <w:bottom w:val="nil"/>
              <w:right w:val="nil"/>
            </w:tcBorders>
            <w:shd w:val="clear" w:color="auto" w:fill="FFFFFF"/>
            <w:noWrap w:val="0"/>
            <w:vAlign w:val="top"/>
          </w:tcPr>
          <w:p w14:paraId="17C8D9AA">
            <w:pPr>
              <w:pStyle w:val="146"/>
              <w:bidi w:val="0"/>
              <w:rPr>
                <w:rFonts w:hint="eastAsia" w:ascii="宋体" w:hAnsi="宋体" w:eastAsia="宋体" w:cs="宋体"/>
                <w:sz w:val="21"/>
                <w:szCs w:val="21"/>
                <w:lang w:val="en-US" w:eastAsia="zh-CN"/>
              </w:rPr>
            </w:pPr>
            <w:r>
              <w:rPr>
                <w:rFonts w:hint="default" w:ascii="Times New Roman" w:hAnsi="Times New Roman" w:eastAsia="宋体" w:cs="Times New Roman"/>
                <w:sz w:val="21"/>
                <w:szCs w:val="21"/>
              </w:rPr>
              <w:t>500GB SSD</w:t>
            </w:r>
            <w:r>
              <w:rPr>
                <w:rFonts w:hint="eastAsia" w:ascii="宋体" w:hAnsi="宋体" w:eastAsia="宋体" w:cs="宋体"/>
                <w:sz w:val="21"/>
                <w:szCs w:val="21"/>
              </w:rPr>
              <w:t>，存储爬取数据（</w:t>
            </w:r>
            <w:r>
              <w:rPr>
                <w:rFonts w:hint="default" w:ascii="Times New Roman" w:hAnsi="Times New Roman" w:eastAsia="宋体" w:cs="Times New Roman"/>
                <w:sz w:val="21"/>
                <w:szCs w:val="21"/>
              </w:rPr>
              <w:t>CSV</w:t>
            </w:r>
            <w:r>
              <w:rPr>
                <w:rFonts w:hint="eastAsia" w:ascii="宋体" w:hAnsi="宋体" w:eastAsia="宋体" w:cs="宋体"/>
                <w:sz w:val="21"/>
                <w:szCs w:val="21"/>
              </w:rPr>
              <w:t>文件）、模型权重（约</w:t>
            </w:r>
            <w:r>
              <w:rPr>
                <w:rFonts w:hint="default" w:ascii="Times New Roman" w:hAnsi="Times New Roman" w:eastAsia="宋体" w:cs="Times New Roman"/>
                <w:sz w:val="21"/>
                <w:szCs w:val="21"/>
              </w:rPr>
              <w:t>2GB</w:t>
            </w:r>
            <w:r>
              <w:rPr>
                <w:rFonts w:hint="eastAsia" w:ascii="宋体" w:hAnsi="宋体" w:eastAsia="宋体" w:cs="宋体"/>
                <w:sz w:val="21"/>
                <w:szCs w:val="21"/>
              </w:rPr>
              <w:t>）及日志文件。</w:t>
            </w:r>
          </w:p>
        </w:tc>
      </w:tr>
      <w:tr w14:paraId="7113F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Borders>
              <w:top w:val="nil"/>
              <w:left w:val="nil"/>
              <w:bottom w:val="nil"/>
              <w:right w:val="nil"/>
            </w:tcBorders>
            <w:shd w:val="clear" w:color="auto" w:fill="FFFFFF"/>
            <w:noWrap w:val="0"/>
            <w:vAlign w:val="top"/>
          </w:tcPr>
          <w:p w14:paraId="24207811">
            <w:pPr>
              <w:pStyle w:val="146"/>
              <w:bidi w:val="0"/>
              <w:rPr>
                <w:rFonts w:hint="eastAsia" w:ascii="宋体" w:hAnsi="宋体" w:eastAsia="宋体" w:cs="宋体"/>
                <w:sz w:val="21"/>
                <w:szCs w:val="21"/>
                <w:lang w:val="en-US" w:eastAsia="zh-CN"/>
              </w:rPr>
            </w:pPr>
          </w:p>
        </w:tc>
        <w:tc>
          <w:tcPr>
            <w:tcW w:w="1189" w:type="dxa"/>
            <w:tcBorders>
              <w:top w:val="nil"/>
              <w:left w:val="nil"/>
              <w:bottom w:val="nil"/>
              <w:right w:val="nil"/>
            </w:tcBorders>
            <w:shd w:val="clear" w:color="auto" w:fill="FFFFFF"/>
            <w:noWrap w:val="0"/>
            <w:vAlign w:val="top"/>
          </w:tcPr>
          <w:p w14:paraId="1E2E0B5A">
            <w:pPr>
              <w:pStyle w:val="146"/>
              <w:bidi w:val="0"/>
              <w:rPr>
                <w:rFonts w:hint="eastAsia" w:ascii="宋体" w:hAnsi="宋体" w:eastAsia="宋体" w:cs="宋体"/>
                <w:sz w:val="21"/>
                <w:szCs w:val="21"/>
                <w:lang w:val="en-US" w:eastAsia="zh-CN"/>
              </w:rPr>
            </w:pPr>
            <w:r>
              <w:rPr>
                <w:rFonts w:hint="eastAsia" w:ascii="宋体" w:hAnsi="宋体" w:eastAsia="宋体" w:cs="宋体"/>
                <w:sz w:val="21"/>
                <w:szCs w:val="21"/>
              </w:rPr>
              <w:t>网络</w:t>
            </w:r>
          </w:p>
        </w:tc>
        <w:tc>
          <w:tcPr>
            <w:tcW w:w="7692" w:type="dxa"/>
            <w:tcBorders>
              <w:top w:val="nil"/>
              <w:left w:val="nil"/>
              <w:bottom w:val="nil"/>
              <w:right w:val="nil"/>
            </w:tcBorders>
            <w:shd w:val="clear" w:color="auto" w:fill="FFFFFF"/>
            <w:noWrap w:val="0"/>
            <w:vAlign w:val="top"/>
          </w:tcPr>
          <w:p w14:paraId="35A76F13">
            <w:pPr>
              <w:pStyle w:val="146"/>
              <w:bidi w:val="0"/>
              <w:rPr>
                <w:rFonts w:hint="eastAsia" w:ascii="宋体" w:hAnsi="宋体" w:eastAsia="宋体" w:cs="宋体"/>
                <w:sz w:val="21"/>
                <w:szCs w:val="21"/>
                <w:lang w:val="en-US" w:eastAsia="zh-CN"/>
              </w:rPr>
            </w:pPr>
            <w:r>
              <w:rPr>
                <w:rFonts w:hint="eastAsia" w:ascii="Times New Roman" w:hAnsi="Times New Roman" w:eastAsia="宋体" w:cs="Times New Roman"/>
                <w:sz w:val="21"/>
                <w:szCs w:val="21"/>
              </w:rPr>
              <w:t xml:space="preserve">10Mbps </w:t>
            </w:r>
            <w:r>
              <w:rPr>
                <w:rFonts w:hint="eastAsia" w:ascii="宋体" w:hAnsi="宋体" w:eastAsia="宋体" w:cs="宋体"/>
                <w:sz w:val="21"/>
                <w:szCs w:val="21"/>
              </w:rPr>
              <w:t>或以上稳定网络，支持</w:t>
            </w:r>
            <w:r>
              <w:rPr>
                <w:rFonts w:hint="default" w:ascii="Times New Roman" w:hAnsi="Times New Roman" w:eastAsia="宋体" w:cs="Times New Roman"/>
                <w:sz w:val="21"/>
                <w:szCs w:val="21"/>
              </w:rPr>
              <w:t>API</w:t>
            </w:r>
            <w:r>
              <w:rPr>
                <w:rFonts w:hint="eastAsia" w:ascii="宋体" w:hAnsi="宋体" w:eastAsia="宋体" w:cs="宋体"/>
                <w:sz w:val="21"/>
                <w:szCs w:val="21"/>
              </w:rPr>
              <w:t>调用和评论数据爬取。</w:t>
            </w:r>
          </w:p>
        </w:tc>
      </w:tr>
      <w:tr w14:paraId="7B633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Borders>
              <w:top w:val="nil"/>
              <w:left w:val="nil"/>
              <w:bottom w:val="nil"/>
              <w:right w:val="nil"/>
            </w:tcBorders>
            <w:shd w:val="clear" w:color="auto" w:fill="FFFFFF"/>
            <w:noWrap w:val="0"/>
            <w:vAlign w:val="top"/>
          </w:tcPr>
          <w:p w14:paraId="567D9D23">
            <w:pPr>
              <w:pStyle w:val="146"/>
              <w:bidi w:val="0"/>
              <w:rPr>
                <w:rFonts w:hint="eastAsia" w:ascii="宋体" w:hAnsi="宋体" w:eastAsia="宋体" w:cs="宋体"/>
                <w:sz w:val="21"/>
                <w:szCs w:val="21"/>
                <w:lang w:val="en-US" w:eastAsia="zh-CN"/>
              </w:rPr>
            </w:pPr>
            <w:r>
              <w:rPr>
                <w:rFonts w:hint="eastAsia" w:ascii="宋体" w:hAnsi="宋体" w:eastAsia="宋体" w:cs="宋体"/>
                <w:sz w:val="21"/>
                <w:szCs w:val="21"/>
              </w:rPr>
              <w:t>软件</w:t>
            </w:r>
          </w:p>
        </w:tc>
        <w:tc>
          <w:tcPr>
            <w:tcW w:w="1189" w:type="dxa"/>
            <w:tcBorders>
              <w:top w:val="nil"/>
              <w:left w:val="nil"/>
              <w:bottom w:val="nil"/>
              <w:right w:val="nil"/>
            </w:tcBorders>
            <w:shd w:val="clear" w:color="auto" w:fill="FFFFFF"/>
            <w:noWrap w:val="0"/>
            <w:vAlign w:val="top"/>
          </w:tcPr>
          <w:p w14:paraId="309273ED">
            <w:pPr>
              <w:pStyle w:val="146"/>
              <w:bidi w:val="0"/>
              <w:rPr>
                <w:rFonts w:hint="eastAsia" w:ascii="宋体" w:hAnsi="宋体" w:eastAsia="宋体" w:cs="宋体"/>
                <w:sz w:val="21"/>
                <w:szCs w:val="21"/>
                <w:lang w:val="en-US" w:eastAsia="zh-CN"/>
              </w:rPr>
            </w:pPr>
            <w:r>
              <w:rPr>
                <w:rFonts w:hint="eastAsia" w:ascii="宋体" w:hAnsi="宋体" w:eastAsia="宋体" w:cs="宋体"/>
                <w:sz w:val="21"/>
                <w:szCs w:val="21"/>
              </w:rPr>
              <w:t>操作系统</w:t>
            </w:r>
          </w:p>
        </w:tc>
        <w:tc>
          <w:tcPr>
            <w:tcW w:w="7692" w:type="dxa"/>
            <w:tcBorders>
              <w:top w:val="nil"/>
              <w:left w:val="nil"/>
              <w:bottom w:val="nil"/>
              <w:right w:val="nil"/>
            </w:tcBorders>
            <w:shd w:val="clear" w:color="auto" w:fill="FFFFFF"/>
            <w:noWrap w:val="0"/>
            <w:vAlign w:val="top"/>
          </w:tcPr>
          <w:p w14:paraId="2F0A81A1">
            <w:pPr>
              <w:pStyle w:val="146"/>
              <w:bidi w:val="0"/>
              <w:rPr>
                <w:rFonts w:hint="eastAsia" w:ascii="宋体" w:hAnsi="宋体" w:eastAsia="宋体" w:cs="宋体"/>
                <w:sz w:val="21"/>
                <w:szCs w:val="21"/>
                <w:lang w:val="en-US" w:eastAsia="zh-CN"/>
              </w:rPr>
            </w:pPr>
            <w:r>
              <w:rPr>
                <w:rFonts w:hint="default" w:ascii="Times New Roman" w:hAnsi="Times New Roman" w:eastAsia="宋体" w:cs="Times New Roman"/>
                <w:sz w:val="21"/>
                <w:szCs w:val="21"/>
              </w:rPr>
              <w:t>Windows 10/11</w:t>
            </w:r>
            <w:r>
              <w:rPr>
                <w:rFonts w:hint="eastAsia" w:ascii="宋体" w:hAnsi="宋体" w:eastAsia="宋体" w:cs="宋体"/>
                <w:sz w:val="21"/>
                <w:szCs w:val="21"/>
              </w:rPr>
              <w:t>（</w:t>
            </w:r>
            <w:r>
              <w:rPr>
                <w:rFonts w:hint="default" w:ascii="Times New Roman" w:hAnsi="Times New Roman" w:eastAsia="宋体" w:cs="Times New Roman"/>
                <w:sz w:val="21"/>
                <w:szCs w:val="21"/>
              </w:rPr>
              <w:t>64</w:t>
            </w:r>
            <w:r>
              <w:rPr>
                <w:rFonts w:hint="eastAsia" w:ascii="宋体" w:hAnsi="宋体" w:eastAsia="宋体" w:cs="宋体"/>
                <w:sz w:val="21"/>
                <w:szCs w:val="21"/>
              </w:rPr>
              <w:t>位），支持</w:t>
            </w:r>
            <w:r>
              <w:rPr>
                <w:rFonts w:hint="default" w:ascii="Times New Roman" w:hAnsi="Times New Roman" w:eastAsia="宋体" w:cs="Times New Roman"/>
                <w:sz w:val="21"/>
                <w:szCs w:val="21"/>
              </w:rPr>
              <w:t>Python 3.</w:t>
            </w:r>
            <w:r>
              <w:rPr>
                <w:rFonts w:hint="eastAsia" w:ascii="Times New Roman" w:hAnsi="Times New Roman" w:eastAsia="宋体" w:cs="Times New Roman"/>
                <w:sz w:val="21"/>
                <w:szCs w:val="21"/>
                <w:lang w:val="en-US" w:eastAsia="zh-CN"/>
              </w:rPr>
              <w:t>12</w:t>
            </w:r>
            <w:r>
              <w:rPr>
                <w:rFonts w:hint="eastAsia" w:ascii="宋体" w:hAnsi="宋体" w:eastAsia="宋体" w:cs="宋体"/>
                <w:sz w:val="21"/>
                <w:szCs w:val="21"/>
              </w:rPr>
              <w:t>环境。</w:t>
            </w:r>
          </w:p>
        </w:tc>
      </w:tr>
      <w:tr w14:paraId="2429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Borders>
              <w:top w:val="nil"/>
              <w:left w:val="nil"/>
              <w:bottom w:val="nil"/>
              <w:right w:val="nil"/>
            </w:tcBorders>
            <w:shd w:val="clear" w:color="auto" w:fill="FFFFFF"/>
            <w:noWrap w:val="0"/>
            <w:vAlign w:val="top"/>
          </w:tcPr>
          <w:p w14:paraId="5C1F611F">
            <w:pPr>
              <w:pStyle w:val="146"/>
              <w:bidi w:val="0"/>
              <w:rPr>
                <w:rFonts w:hint="eastAsia" w:ascii="宋体" w:hAnsi="宋体" w:eastAsia="宋体" w:cs="宋体"/>
                <w:sz w:val="21"/>
                <w:szCs w:val="21"/>
                <w:lang w:val="en-US" w:eastAsia="zh-CN"/>
              </w:rPr>
            </w:pPr>
          </w:p>
        </w:tc>
        <w:tc>
          <w:tcPr>
            <w:tcW w:w="1189" w:type="dxa"/>
            <w:tcBorders>
              <w:top w:val="nil"/>
              <w:left w:val="nil"/>
              <w:bottom w:val="nil"/>
              <w:right w:val="nil"/>
            </w:tcBorders>
            <w:shd w:val="clear" w:color="auto" w:fill="FFFFFF"/>
            <w:noWrap w:val="0"/>
            <w:vAlign w:val="top"/>
          </w:tcPr>
          <w:p w14:paraId="0B98904E">
            <w:pPr>
              <w:pStyle w:val="146"/>
              <w:bidi w:val="0"/>
              <w:rPr>
                <w:rFonts w:hint="eastAsia" w:ascii="宋体" w:hAnsi="宋体" w:eastAsia="宋体" w:cs="宋体"/>
                <w:sz w:val="21"/>
                <w:szCs w:val="21"/>
                <w:lang w:val="en-US" w:eastAsia="zh-CN"/>
              </w:rPr>
            </w:pPr>
            <w:r>
              <w:rPr>
                <w:rFonts w:hint="eastAsia" w:ascii="宋体" w:hAnsi="宋体" w:eastAsia="宋体" w:cs="宋体"/>
                <w:sz w:val="21"/>
                <w:szCs w:val="21"/>
              </w:rPr>
              <w:t>编程环境</w:t>
            </w:r>
          </w:p>
        </w:tc>
        <w:tc>
          <w:tcPr>
            <w:tcW w:w="7692" w:type="dxa"/>
            <w:tcBorders>
              <w:top w:val="nil"/>
              <w:left w:val="nil"/>
              <w:bottom w:val="nil"/>
              <w:right w:val="nil"/>
            </w:tcBorders>
            <w:shd w:val="clear" w:color="auto" w:fill="FFFFFF"/>
            <w:noWrap w:val="0"/>
            <w:vAlign w:val="top"/>
          </w:tcPr>
          <w:p w14:paraId="7F3DF222">
            <w:pPr>
              <w:pStyle w:val="146"/>
              <w:bidi w:val="0"/>
              <w:rPr>
                <w:rFonts w:hint="eastAsia" w:ascii="宋体" w:hAnsi="宋体" w:eastAsia="宋体" w:cs="宋体"/>
                <w:sz w:val="21"/>
                <w:szCs w:val="21"/>
                <w:lang w:val="en-US" w:eastAsia="zh-CN"/>
              </w:rPr>
            </w:pPr>
            <w:r>
              <w:rPr>
                <w:rFonts w:hint="default" w:ascii="Times New Roman" w:hAnsi="Times New Roman" w:eastAsia="宋体" w:cs="Times New Roman"/>
                <w:sz w:val="21"/>
                <w:szCs w:val="21"/>
              </w:rPr>
              <w:t>Python 3.12</w:t>
            </w:r>
            <w:r>
              <w:rPr>
                <w:rFonts w:hint="eastAsia" w:ascii="宋体" w:hAnsi="宋体" w:eastAsia="宋体" w:cs="宋体"/>
                <w:sz w:val="21"/>
                <w:szCs w:val="21"/>
              </w:rPr>
              <w:t>，确保兼容所有依赖库。</w:t>
            </w:r>
          </w:p>
        </w:tc>
      </w:tr>
      <w:tr w14:paraId="2FD34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Borders>
              <w:top w:val="nil"/>
              <w:left w:val="nil"/>
              <w:bottom w:val="nil"/>
              <w:right w:val="nil"/>
            </w:tcBorders>
            <w:shd w:val="clear" w:color="auto" w:fill="FFFFFF"/>
            <w:noWrap w:val="0"/>
            <w:vAlign w:val="top"/>
          </w:tcPr>
          <w:p w14:paraId="2068E60C">
            <w:pPr>
              <w:pStyle w:val="146"/>
              <w:bidi w:val="0"/>
              <w:rPr>
                <w:rFonts w:hint="eastAsia" w:ascii="宋体" w:hAnsi="宋体" w:eastAsia="宋体" w:cs="宋体"/>
                <w:sz w:val="21"/>
                <w:szCs w:val="21"/>
                <w:lang w:val="en-US" w:eastAsia="zh-CN"/>
              </w:rPr>
            </w:pPr>
          </w:p>
        </w:tc>
        <w:tc>
          <w:tcPr>
            <w:tcW w:w="1189" w:type="dxa"/>
            <w:tcBorders>
              <w:top w:val="nil"/>
              <w:left w:val="nil"/>
              <w:bottom w:val="nil"/>
              <w:right w:val="nil"/>
            </w:tcBorders>
            <w:shd w:val="clear" w:color="auto" w:fill="FFFFFF"/>
            <w:noWrap w:val="0"/>
            <w:vAlign w:val="top"/>
          </w:tcPr>
          <w:p w14:paraId="00AF696D">
            <w:pPr>
              <w:pStyle w:val="146"/>
              <w:bidi w:val="0"/>
              <w:rPr>
                <w:rFonts w:hint="eastAsia" w:ascii="宋体" w:hAnsi="宋体" w:eastAsia="宋体" w:cs="宋体"/>
                <w:sz w:val="21"/>
                <w:szCs w:val="21"/>
                <w:lang w:val="en-US" w:eastAsia="zh-CN"/>
              </w:rPr>
            </w:pPr>
            <w:r>
              <w:rPr>
                <w:rFonts w:hint="eastAsia" w:ascii="宋体" w:hAnsi="宋体" w:eastAsia="宋体" w:cs="宋体"/>
                <w:sz w:val="21"/>
                <w:szCs w:val="21"/>
              </w:rPr>
              <w:t>依赖库</w:t>
            </w:r>
          </w:p>
        </w:tc>
        <w:tc>
          <w:tcPr>
            <w:tcW w:w="7692" w:type="dxa"/>
            <w:tcBorders>
              <w:top w:val="nil"/>
              <w:left w:val="nil"/>
              <w:bottom w:val="nil"/>
              <w:right w:val="nil"/>
            </w:tcBorders>
            <w:shd w:val="clear" w:color="auto" w:fill="FFFFFF"/>
            <w:noWrap w:val="0"/>
            <w:vAlign w:val="top"/>
          </w:tcPr>
          <w:p w14:paraId="7515E2B3">
            <w:pPr>
              <w:pStyle w:val="146"/>
              <w:bidi w:val="0"/>
              <w:jc w:val="both"/>
              <w:rPr>
                <w:rFonts w:hint="eastAsia" w:ascii="宋体" w:hAnsi="宋体" w:eastAsia="宋体" w:cs="宋体"/>
                <w:szCs w:val="21"/>
                <w:lang w:val="en-US" w:eastAsia="zh-CN"/>
              </w:rPr>
            </w:pPr>
            <w:r>
              <w:rPr>
                <w:rFonts w:hint="default" w:ascii="Times New Roman" w:hAnsi="Times New Roman" w:eastAsia="宋体" w:cs="Times New Roman"/>
                <w:sz w:val="21"/>
                <w:szCs w:val="21"/>
              </w:rPr>
              <w:t>DrissionPage：</w:t>
            </w:r>
            <w:r>
              <w:rPr>
                <w:rFonts w:hint="eastAsia" w:ascii="宋体" w:hAnsi="宋体" w:eastAsia="宋体" w:cs="宋体"/>
                <w:sz w:val="21"/>
                <w:szCs w:val="21"/>
              </w:rPr>
              <w:t>浏览器自动化爬虫。</w:t>
            </w:r>
            <w:r>
              <w:rPr>
                <w:rFonts w:hint="default" w:ascii="Times New Roman" w:hAnsi="Times New Roman" w:eastAsia="宋体" w:cs="Times New Roman"/>
                <w:sz w:val="21"/>
                <w:szCs w:val="21"/>
              </w:rPr>
              <w:t>pandas==1.5.3：</w:t>
            </w:r>
            <w:r>
              <w:rPr>
                <w:rFonts w:hint="eastAsia" w:ascii="宋体" w:hAnsi="宋体" w:eastAsia="宋体" w:cs="宋体"/>
                <w:sz w:val="21"/>
                <w:szCs w:val="21"/>
              </w:rPr>
              <w:t xml:space="preserve">数据处理。 </w:t>
            </w:r>
            <w:r>
              <w:rPr>
                <w:rFonts w:hint="default" w:ascii="Times New Roman" w:hAnsi="Times New Roman" w:eastAsia="宋体" w:cs="Times New Roman"/>
                <w:sz w:val="21"/>
                <w:szCs w:val="21"/>
              </w:rPr>
              <w:t>transformers==4.28.0：T5</w:t>
            </w:r>
            <w:r>
              <w:rPr>
                <w:rFonts w:hint="eastAsia" w:ascii="宋体" w:hAnsi="宋体" w:eastAsia="宋体" w:cs="宋体"/>
                <w:sz w:val="21"/>
                <w:szCs w:val="21"/>
                <w:lang w:val="en-US" w:eastAsia="zh-CN"/>
              </w:rPr>
              <w:t>模型</w:t>
            </w:r>
            <w:r>
              <w:rPr>
                <w:rFonts w:hint="eastAsia" w:ascii="宋体" w:hAnsi="宋体" w:eastAsia="宋体" w:cs="宋体"/>
                <w:sz w:val="21"/>
                <w:szCs w:val="21"/>
              </w:rPr>
              <w:t xml:space="preserve">。 </w:t>
            </w:r>
            <w:r>
              <w:rPr>
                <w:rFonts w:hint="default" w:ascii="Times New Roman" w:hAnsi="Times New Roman" w:eastAsia="宋体" w:cs="Times New Roman"/>
                <w:sz w:val="21"/>
                <w:szCs w:val="21"/>
              </w:rPr>
              <w:t>torch==1.13.1+cu116：PyTorch</w:t>
            </w:r>
            <w:r>
              <w:rPr>
                <w:rFonts w:hint="eastAsia" w:ascii="宋体" w:hAnsi="宋体" w:eastAsia="宋体" w:cs="宋体"/>
                <w:sz w:val="21"/>
                <w:szCs w:val="21"/>
              </w:rPr>
              <w:t>（</w:t>
            </w:r>
            <w:r>
              <w:rPr>
                <w:rFonts w:hint="default" w:ascii="Times New Roman" w:hAnsi="Times New Roman" w:eastAsia="宋体" w:cs="Times New Roman"/>
                <w:sz w:val="21"/>
                <w:szCs w:val="21"/>
              </w:rPr>
              <w:t>GPU</w:t>
            </w:r>
            <w:r>
              <w:rPr>
                <w:rFonts w:hint="eastAsia" w:ascii="宋体" w:hAnsi="宋体" w:eastAsia="宋体" w:cs="宋体"/>
                <w:sz w:val="21"/>
                <w:szCs w:val="21"/>
              </w:rPr>
              <w:t xml:space="preserve">支持）。  </w:t>
            </w:r>
            <w:r>
              <w:rPr>
                <w:rFonts w:hint="default" w:ascii="Times New Roman" w:hAnsi="Times New Roman" w:eastAsia="宋体" w:cs="Times New Roman"/>
                <w:sz w:val="21"/>
                <w:szCs w:val="21"/>
              </w:rPr>
              <w:t>nicegui==1.2.0：Web</w:t>
            </w:r>
            <w:r>
              <w:rPr>
                <w:rFonts w:hint="eastAsia" w:ascii="宋体" w:hAnsi="宋体" w:eastAsia="宋体" w:cs="宋体"/>
                <w:sz w:val="21"/>
                <w:szCs w:val="21"/>
              </w:rPr>
              <w:t>界面。</w:t>
            </w:r>
            <w:r>
              <w:rPr>
                <w:rFonts w:hint="default" w:ascii="Times New Roman" w:hAnsi="Times New Roman" w:eastAsia="宋体" w:cs="Times New Roman"/>
                <w:sz w:val="21"/>
                <w:szCs w:val="21"/>
              </w:rPr>
              <w:t xml:space="preserve"> pyecharts==2.0.1：</w:t>
            </w:r>
            <w:r>
              <w:rPr>
                <w:rFonts w:hint="eastAsia" w:ascii="宋体" w:hAnsi="宋体" w:eastAsia="宋体" w:cs="宋体"/>
                <w:sz w:val="21"/>
                <w:szCs w:val="21"/>
              </w:rPr>
              <w:t xml:space="preserve">动态图表。 </w:t>
            </w:r>
            <w:r>
              <w:rPr>
                <w:rFonts w:hint="default" w:ascii="Times New Roman" w:hAnsi="Times New Roman" w:eastAsia="宋体" w:cs="Times New Roman"/>
                <w:sz w:val="21"/>
                <w:szCs w:val="21"/>
              </w:rPr>
              <w:t>tqdm==4.65.0：</w:t>
            </w:r>
            <w:r>
              <w:rPr>
                <w:rFonts w:hint="eastAsia" w:ascii="宋体" w:hAnsi="宋体" w:eastAsia="宋体" w:cs="宋体"/>
                <w:sz w:val="21"/>
                <w:szCs w:val="21"/>
              </w:rPr>
              <w:t>进度条。</w:t>
            </w:r>
          </w:p>
        </w:tc>
      </w:tr>
      <w:tr w14:paraId="07FAA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Borders>
              <w:top w:val="nil"/>
              <w:left w:val="nil"/>
              <w:bottom w:val="nil"/>
              <w:right w:val="nil"/>
            </w:tcBorders>
            <w:shd w:val="clear" w:color="auto" w:fill="FFFFFF"/>
            <w:noWrap w:val="0"/>
            <w:vAlign w:val="top"/>
          </w:tcPr>
          <w:p w14:paraId="230BDC3C">
            <w:pPr>
              <w:pStyle w:val="146"/>
              <w:bidi w:val="0"/>
              <w:rPr>
                <w:rFonts w:hint="eastAsia" w:ascii="宋体" w:hAnsi="宋体" w:eastAsia="宋体" w:cs="宋体"/>
                <w:sz w:val="21"/>
                <w:szCs w:val="21"/>
                <w:lang w:val="en-US" w:eastAsia="zh-CN"/>
              </w:rPr>
            </w:pPr>
          </w:p>
        </w:tc>
        <w:tc>
          <w:tcPr>
            <w:tcW w:w="1189" w:type="dxa"/>
            <w:tcBorders>
              <w:top w:val="nil"/>
              <w:left w:val="nil"/>
              <w:bottom w:val="nil"/>
              <w:right w:val="nil"/>
            </w:tcBorders>
            <w:shd w:val="clear" w:color="auto" w:fill="FFFFFF"/>
            <w:noWrap w:val="0"/>
            <w:vAlign w:val="top"/>
          </w:tcPr>
          <w:p w14:paraId="19256A62">
            <w:pPr>
              <w:pStyle w:val="146"/>
              <w:bidi w:val="0"/>
              <w:rPr>
                <w:rFonts w:hint="eastAsia" w:ascii="宋体" w:hAnsi="宋体" w:eastAsia="宋体" w:cs="宋体"/>
                <w:sz w:val="21"/>
                <w:szCs w:val="21"/>
                <w:lang w:val="en-US" w:eastAsia="zh-CN"/>
              </w:rPr>
            </w:pPr>
            <w:r>
              <w:rPr>
                <w:rFonts w:hint="eastAsia" w:ascii="宋体" w:hAnsi="宋体" w:eastAsia="宋体" w:cs="宋体"/>
                <w:sz w:val="21"/>
                <w:szCs w:val="21"/>
              </w:rPr>
              <w:t>开发工具</w:t>
            </w:r>
          </w:p>
        </w:tc>
        <w:tc>
          <w:tcPr>
            <w:tcW w:w="7692" w:type="dxa"/>
            <w:tcBorders>
              <w:top w:val="nil"/>
              <w:left w:val="nil"/>
              <w:bottom w:val="nil"/>
              <w:right w:val="nil"/>
            </w:tcBorders>
            <w:shd w:val="clear" w:color="auto" w:fill="FFFFFF"/>
            <w:noWrap w:val="0"/>
            <w:vAlign w:val="top"/>
          </w:tcPr>
          <w:p w14:paraId="64999FF7">
            <w:pPr>
              <w:pStyle w:val="146"/>
              <w:bidi w:val="0"/>
              <w:rPr>
                <w:rFonts w:hint="eastAsia" w:ascii="宋体" w:hAnsi="宋体" w:eastAsia="宋体" w:cs="宋体"/>
                <w:sz w:val="21"/>
                <w:szCs w:val="21"/>
                <w:lang w:val="en-US" w:eastAsia="zh-CN"/>
              </w:rPr>
            </w:pPr>
            <w:r>
              <w:rPr>
                <w:rFonts w:hint="eastAsia" w:ascii="宋体" w:hAnsi="宋体" w:eastAsia="宋体" w:cs="宋体"/>
                <w:sz w:val="21"/>
                <w:szCs w:val="21"/>
              </w:rPr>
              <w:t xml:space="preserve"> </w:t>
            </w:r>
            <w:r>
              <w:rPr>
                <w:rFonts w:hint="default" w:ascii="Times New Roman" w:hAnsi="Times New Roman" w:eastAsia="宋体" w:cs="Times New Roman"/>
                <w:sz w:val="21"/>
                <w:szCs w:val="21"/>
              </w:rPr>
              <w:t>Visual Studio Code：</w:t>
            </w:r>
            <w:r>
              <w:rPr>
                <w:rFonts w:hint="eastAsia" w:ascii="宋体" w:hAnsi="宋体" w:eastAsia="宋体" w:cs="宋体"/>
                <w:sz w:val="21"/>
                <w:szCs w:val="21"/>
              </w:rPr>
              <w:t>代码编辑与调试。</w:t>
            </w:r>
            <w:r>
              <w:rPr>
                <w:rFonts w:hint="default" w:ascii="Times New Roman" w:hAnsi="Times New Roman" w:eastAsia="宋体" w:cs="Times New Roman"/>
                <w:sz w:val="21"/>
                <w:szCs w:val="21"/>
              </w:rPr>
              <w:t xml:space="preserve"> pip 21.3.1：</w:t>
            </w:r>
            <w:r>
              <w:rPr>
                <w:rFonts w:hint="eastAsia" w:ascii="宋体" w:hAnsi="宋体" w:eastAsia="宋体" w:cs="宋体"/>
                <w:sz w:val="21"/>
                <w:szCs w:val="21"/>
              </w:rPr>
              <w:t>依赖安装。</w:t>
            </w:r>
            <w:r>
              <w:rPr>
                <w:rFonts w:hint="default" w:ascii="Times New Roman" w:hAnsi="Times New Roman" w:eastAsia="宋体" w:cs="Times New Roman"/>
                <w:sz w:val="21"/>
                <w:szCs w:val="21"/>
              </w:rPr>
              <w:t xml:space="preserve"> CUDA 11.6</w:t>
            </w:r>
            <w:r>
              <w:rPr>
                <w:rFonts w:hint="eastAsia" w:ascii="宋体" w:hAnsi="宋体" w:eastAsia="宋体" w:cs="宋体"/>
                <w:sz w:val="21"/>
                <w:szCs w:val="21"/>
              </w:rPr>
              <w:t>（若使用</w:t>
            </w:r>
            <w:r>
              <w:rPr>
                <w:rFonts w:hint="default" w:ascii="Times New Roman" w:hAnsi="Times New Roman" w:eastAsia="宋体" w:cs="Times New Roman"/>
                <w:sz w:val="21"/>
                <w:szCs w:val="21"/>
              </w:rPr>
              <w:t>GPU</w:t>
            </w:r>
            <w:r>
              <w:rPr>
                <w:rFonts w:hint="eastAsia" w:ascii="宋体" w:hAnsi="宋体" w:eastAsia="宋体" w:cs="宋体"/>
                <w:sz w:val="21"/>
                <w:szCs w:val="21"/>
              </w:rPr>
              <w:t>）：支持</w:t>
            </w:r>
            <w:r>
              <w:rPr>
                <w:rFonts w:hint="default" w:ascii="Times New Roman" w:hAnsi="Times New Roman" w:eastAsia="宋体" w:cs="Times New Roman"/>
                <w:sz w:val="21"/>
                <w:szCs w:val="21"/>
              </w:rPr>
              <w:t>PyTorch</w:t>
            </w:r>
            <w:r>
              <w:rPr>
                <w:rFonts w:hint="eastAsia" w:ascii="宋体" w:hAnsi="宋体" w:eastAsia="宋体" w:cs="宋体"/>
                <w:sz w:val="21"/>
                <w:szCs w:val="21"/>
              </w:rPr>
              <w:t>加速。</w:t>
            </w:r>
          </w:p>
        </w:tc>
      </w:tr>
      <w:tr w14:paraId="2A324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Borders>
              <w:top w:val="nil"/>
              <w:left w:val="nil"/>
              <w:bottom w:val="nil"/>
              <w:right w:val="nil"/>
            </w:tcBorders>
            <w:shd w:val="clear" w:color="auto" w:fill="FFFFFF"/>
            <w:noWrap w:val="0"/>
            <w:vAlign w:val="top"/>
          </w:tcPr>
          <w:p w14:paraId="3D0975E0">
            <w:pPr>
              <w:pStyle w:val="146"/>
              <w:bidi w:val="0"/>
              <w:rPr>
                <w:rFonts w:hint="eastAsia" w:ascii="宋体" w:hAnsi="宋体" w:eastAsia="宋体" w:cs="宋体"/>
                <w:sz w:val="21"/>
                <w:szCs w:val="21"/>
                <w:lang w:val="en-US" w:eastAsia="zh-CN"/>
              </w:rPr>
            </w:pPr>
            <w:r>
              <w:rPr>
                <w:rFonts w:hint="eastAsia" w:ascii="宋体" w:hAnsi="宋体" w:eastAsia="宋体" w:cs="宋体"/>
                <w:sz w:val="21"/>
                <w:szCs w:val="21"/>
              </w:rPr>
              <w:t>部署环境</w:t>
            </w:r>
          </w:p>
        </w:tc>
        <w:tc>
          <w:tcPr>
            <w:tcW w:w="1189" w:type="dxa"/>
            <w:tcBorders>
              <w:top w:val="nil"/>
              <w:left w:val="nil"/>
              <w:bottom w:val="nil"/>
              <w:right w:val="nil"/>
            </w:tcBorders>
            <w:shd w:val="clear" w:color="auto" w:fill="FFFFFF"/>
            <w:noWrap w:val="0"/>
            <w:vAlign w:val="top"/>
          </w:tcPr>
          <w:p w14:paraId="2BE70D8F">
            <w:pPr>
              <w:pStyle w:val="146"/>
              <w:bidi w:val="0"/>
              <w:rPr>
                <w:rFonts w:hint="eastAsia" w:ascii="宋体" w:hAnsi="宋体" w:eastAsia="宋体" w:cs="宋体"/>
                <w:sz w:val="21"/>
                <w:szCs w:val="21"/>
                <w:lang w:val="en-US" w:eastAsia="zh-CN"/>
              </w:rPr>
            </w:pPr>
            <w:r>
              <w:rPr>
                <w:rFonts w:hint="eastAsia" w:ascii="宋体" w:hAnsi="宋体" w:eastAsia="宋体" w:cs="宋体"/>
                <w:sz w:val="21"/>
                <w:szCs w:val="21"/>
              </w:rPr>
              <w:t>本地部署</w:t>
            </w:r>
          </w:p>
        </w:tc>
        <w:tc>
          <w:tcPr>
            <w:tcW w:w="7692" w:type="dxa"/>
            <w:tcBorders>
              <w:top w:val="nil"/>
              <w:left w:val="nil"/>
              <w:bottom w:val="nil"/>
              <w:right w:val="nil"/>
            </w:tcBorders>
            <w:shd w:val="clear" w:color="auto" w:fill="FFFFFF"/>
            <w:noWrap w:val="0"/>
            <w:vAlign w:val="top"/>
          </w:tcPr>
          <w:p w14:paraId="0CBAE5A7">
            <w:pPr>
              <w:pStyle w:val="146"/>
              <w:bidi w:val="0"/>
              <w:rPr>
                <w:rFonts w:hint="eastAsia" w:ascii="宋体" w:hAnsi="宋体" w:eastAsia="宋体" w:cs="宋体"/>
                <w:sz w:val="21"/>
                <w:szCs w:val="21"/>
                <w:lang w:val="en-US" w:eastAsia="zh-CN"/>
              </w:rPr>
            </w:pPr>
            <w:r>
              <w:rPr>
                <w:rFonts w:hint="eastAsia" w:ascii="宋体" w:hAnsi="宋体" w:eastAsia="宋体" w:cs="宋体"/>
                <w:sz w:val="21"/>
                <w:szCs w:val="21"/>
              </w:rPr>
              <w:t>运行</w:t>
            </w:r>
            <w:r>
              <w:rPr>
                <w:rFonts w:hint="default" w:ascii="Times New Roman" w:hAnsi="Times New Roman" w:eastAsia="宋体" w:cs="Times New Roman"/>
                <w:sz w:val="21"/>
                <w:szCs w:val="21"/>
              </w:rPr>
              <w:t>python main.py</w:t>
            </w:r>
            <w:r>
              <w:rPr>
                <w:rFonts w:hint="eastAsia" w:ascii="宋体" w:hAnsi="宋体" w:eastAsia="宋体" w:cs="宋体"/>
                <w:sz w:val="21"/>
                <w:szCs w:val="21"/>
              </w:rPr>
              <w:t>，访问</w:t>
            </w:r>
            <w:r>
              <w:rPr>
                <w:rFonts w:hint="default" w:ascii="Times New Roman" w:hAnsi="Times New Roman" w:eastAsia="宋体" w:cs="Times New Roman"/>
                <w:sz w:val="21"/>
                <w:szCs w:val="21"/>
              </w:rPr>
              <w:t>http://localhost:8081</w:t>
            </w:r>
            <w:r>
              <w:rPr>
                <w:rFonts w:hint="eastAsia" w:ascii="宋体" w:hAnsi="宋体" w:eastAsia="宋体" w:cs="宋体"/>
                <w:sz w:val="21"/>
                <w:szCs w:val="21"/>
              </w:rPr>
              <w:t>。</w:t>
            </w:r>
          </w:p>
        </w:tc>
      </w:tr>
      <w:tr w14:paraId="5AF4A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Borders>
              <w:top w:val="nil"/>
              <w:left w:val="nil"/>
              <w:bottom w:val="nil"/>
              <w:right w:val="nil"/>
            </w:tcBorders>
            <w:shd w:val="clear" w:color="auto" w:fill="FFFFFF"/>
            <w:noWrap w:val="0"/>
            <w:vAlign w:val="top"/>
          </w:tcPr>
          <w:p w14:paraId="7A8A1582">
            <w:pPr>
              <w:pStyle w:val="146"/>
              <w:bidi w:val="0"/>
              <w:rPr>
                <w:rFonts w:hint="eastAsia" w:ascii="宋体" w:hAnsi="宋体" w:eastAsia="宋体" w:cs="宋体"/>
                <w:sz w:val="21"/>
                <w:szCs w:val="21"/>
                <w:lang w:val="en-US" w:eastAsia="zh-CN"/>
              </w:rPr>
            </w:pPr>
            <w:r>
              <w:rPr>
                <w:rFonts w:hint="eastAsia" w:ascii="宋体" w:hAnsi="宋体" w:eastAsia="宋体" w:cs="宋体"/>
                <w:sz w:val="21"/>
                <w:szCs w:val="21"/>
              </w:rPr>
              <w:t>其他</w:t>
            </w:r>
          </w:p>
        </w:tc>
        <w:tc>
          <w:tcPr>
            <w:tcW w:w="1189" w:type="dxa"/>
            <w:tcBorders>
              <w:top w:val="nil"/>
              <w:left w:val="nil"/>
              <w:bottom w:val="nil"/>
              <w:right w:val="nil"/>
            </w:tcBorders>
            <w:shd w:val="clear" w:color="auto" w:fill="FFFFFF"/>
            <w:noWrap w:val="0"/>
            <w:vAlign w:val="top"/>
          </w:tcPr>
          <w:p w14:paraId="5C8C13EE">
            <w:pPr>
              <w:pStyle w:val="146"/>
              <w:bidi w:val="0"/>
              <w:rPr>
                <w:rFonts w:hint="eastAsia" w:ascii="宋体" w:hAnsi="宋体" w:eastAsia="宋体" w:cs="宋体"/>
                <w:sz w:val="21"/>
                <w:szCs w:val="21"/>
                <w:lang w:val="en-US" w:eastAsia="zh-CN"/>
              </w:rPr>
            </w:pPr>
            <w:r>
              <w:rPr>
                <w:rFonts w:hint="eastAsia" w:ascii="宋体" w:hAnsi="宋体" w:eastAsia="宋体" w:cs="宋体"/>
                <w:sz w:val="21"/>
                <w:szCs w:val="21"/>
              </w:rPr>
              <w:t>API密钥</w:t>
            </w:r>
          </w:p>
        </w:tc>
        <w:tc>
          <w:tcPr>
            <w:tcW w:w="7692" w:type="dxa"/>
            <w:tcBorders>
              <w:top w:val="nil"/>
              <w:left w:val="nil"/>
              <w:bottom w:val="nil"/>
              <w:right w:val="nil"/>
            </w:tcBorders>
            <w:shd w:val="clear" w:color="auto" w:fill="FFFFFF"/>
            <w:noWrap w:val="0"/>
            <w:vAlign w:val="top"/>
          </w:tcPr>
          <w:p w14:paraId="23DD4631">
            <w:pPr>
              <w:pStyle w:val="146"/>
              <w:bidi w:val="0"/>
              <w:rPr>
                <w:rFonts w:hint="eastAsia" w:ascii="宋体" w:hAnsi="宋体" w:eastAsia="宋体" w:cs="宋体"/>
                <w:sz w:val="21"/>
                <w:szCs w:val="21"/>
                <w:lang w:val="en-US" w:eastAsia="zh-CN"/>
              </w:rPr>
            </w:pPr>
            <w:r>
              <w:rPr>
                <w:rFonts w:hint="default" w:ascii="Times New Roman" w:hAnsi="Times New Roman" w:eastAsia="宋体" w:cs="Times New Roman"/>
                <w:sz w:val="21"/>
                <w:szCs w:val="21"/>
              </w:rPr>
              <w:t>DeepSeek API</w:t>
            </w:r>
            <w:r>
              <w:rPr>
                <w:rFonts w:hint="eastAsia" w:ascii="宋体" w:hAnsi="宋体" w:eastAsia="宋体" w:cs="宋体"/>
                <w:sz w:val="21"/>
                <w:szCs w:val="21"/>
              </w:rPr>
              <w:t>密钥，用于评论可信度标注。</w:t>
            </w:r>
          </w:p>
        </w:tc>
      </w:tr>
      <w:tr w14:paraId="0F8F8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Borders>
              <w:top w:val="nil"/>
              <w:left w:val="nil"/>
              <w:bottom w:val="single" w:color="000000" w:sz="12" w:space="0"/>
              <w:right w:val="nil"/>
            </w:tcBorders>
            <w:shd w:val="clear" w:color="auto" w:fill="FFFFFF"/>
            <w:noWrap w:val="0"/>
            <w:vAlign w:val="top"/>
          </w:tcPr>
          <w:p w14:paraId="1E901615">
            <w:pPr>
              <w:pStyle w:val="146"/>
              <w:bidi w:val="0"/>
              <w:rPr>
                <w:rFonts w:hint="eastAsia" w:ascii="宋体" w:hAnsi="宋体" w:eastAsia="宋体" w:cs="宋体"/>
                <w:sz w:val="21"/>
                <w:szCs w:val="21"/>
                <w:lang w:val="en-US" w:eastAsia="zh-CN"/>
              </w:rPr>
            </w:pPr>
          </w:p>
        </w:tc>
        <w:tc>
          <w:tcPr>
            <w:tcW w:w="1189" w:type="dxa"/>
            <w:tcBorders>
              <w:top w:val="nil"/>
              <w:left w:val="nil"/>
              <w:bottom w:val="single" w:color="000000" w:sz="12" w:space="0"/>
              <w:right w:val="nil"/>
            </w:tcBorders>
            <w:shd w:val="clear" w:color="auto" w:fill="FFFFFF"/>
            <w:noWrap w:val="0"/>
            <w:vAlign w:val="top"/>
          </w:tcPr>
          <w:p w14:paraId="504BA9E2">
            <w:pPr>
              <w:pStyle w:val="146"/>
              <w:bidi w:val="0"/>
              <w:rPr>
                <w:rFonts w:hint="eastAsia" w:ascii="宋体" w:hAnsi="宋体" w:eastAsia="宋体" w:cs="宋体"/>
                <w:sz w:val="21"/>
                <w:szCs w:val="21"/>
                <w:lang w:val="en-US" w:eastAsia="zh-CN"/>
              </w:rPr>
            </w:pPr>
            <w:r>
              <w:rPr>
                <w:rFonts w:hint="eastAsia" w:ascii="宋体" w:hAnsi="宋体" w:eastAsia="宋体" w:cs="宋体"/>
                <w:sz w:val="21"/>
                <w:szCs w:val="21"/>
              </w:rPr>
              <w:t>浏览器</w:t>
            </w:r>
          </w:p>
        </w:tc>
        <w:tc>
          <w:tcPr>
            <w:tcW w:w="7692" w:type="dxa"/>
            <w:tcBorders>
              <w:top w:val="nil"/>
              <w:left w:val="nil"/>
              <w:bottom w:val="single" w:color="000000" w:sz="12" w:space="0"/>
              <w:right w:val="nil"/>
            </w:tcBorders>
            <w:shd w:val="clear" w:color="auto" w:fill="FFFFFF"/>
            <w:noWrap w:val="0"/>
            <w:vAlign w:val="top"/>
          </w:tcPr>
          <w:p w14:paraId="68C50FF2">
            <w:pPr>
              <w:pStyle w:val="146"/>
              <w:bidi w:val="0"/>
              <w:rPr>
                <w:rFonts w:hint="eastAsia" w:ascii="宋体" w:hAnsi="宋体" w:eastAsia="宋体" w:cs="宋体"/>
                <w:sz w:val="21"/>
                <w:szCs w:val="21"/>
                <w:lang w:val="en-US" w:eastAsia="zh-CN"/>
              </w:rPr>
            </w:pPr>
            <w:r>
              <w:rPr>
                <w:rFonts w:hint="default" w:ascii="Times New Roman" w:hAnsi="Times New Roman" w:eastAsia="宋体" w:cs="Times New Roman"/>
                <w:sz w:val="21"/>
                <w:szCs w:val="21"/>
              </w:rPr>
              <w:t xml:space="preserve">Chrome 120+ </w:t>
            </w:r>
            <w:r>
              <w:rPr>
                <w:rFonts w:hint="eastAsia" w:ascii="宋体" w:hAnsi="宋体" w:eastAsia="宋体" w:cs="宋体"/>
                <w:sz w:val="21"/>
                <w:szCs w:val="21"/>
              </w:rPr>
              <w:t>，支持</w:t>
            </w:r>
            <w:r>
              <w:rPr>
                <w:rFonts w:hint="default" w:ascii="Times New Roman" w:hAnsi="Times New Roman" w:eastAsia="宋体" w:cs="Times New Roman"/>
                <w:sz w:val="21"/>
                <w:szCs w:val="21"/>
              </w:rPr>
              <w:t>NiceGUI</w:t>
            </w:r>
            <w:r>
              <w:rPr>
                <w:rFonts w:hint="eastAsia" w:ascii="宋体" w:hAnsi="宋体" w:eastAsia="宋体" w:cs="宋体"/>
                <w:sz w:val="21"/>
                <w:szCs w:val="21"/>
              </w:rPr>
              <w:t>界面和</w:t>
            </w:r>
            <w:r>
              <w:rPr>
                <w:rFonts w:hint="default" w:ascii="Times New Roman" w:hAnsi="Times New Roman" w:eastAsia="宋体" w:cs="Times New Roman"/>
                <w:sz w:val="21"/>
                <w:szCs w:val="21"/>
              </w:rPr>
              <w:t>Vanta.js</w:t>
            </w:r>
            <w:r>
              <w:rPr>
                <w:rFonts w:hint="eastAsia" w:ascii="宋体" w:hAnsi="宋体" w:eastAsia="宋体" w:cs="宋体"/>
                <w:sz w:val="21"/>
                <w:szCs w:val="21"/>
              </w:rPr>
              <w:t>渲染。</w:t>
            </w:r>
          </w:p>
        </w:tc>
      </w:tr>
    </w:tbl>
    <w:p w14:paraId="716F026C">
      <w:pPr>
        <w:pStyle w:val="4"/>
        <w:bidi w:val="0"/>
      </w:pPr>
      <w:bookmarkStart w:id="54" w:name="_Toc24904"/>
      <w:r>
        <w:rPr>
          <w:rFonts w:hint="default" w:ascii="Times New Roman" w:hAnsi="Times New Roman" w:cs="Times New Roman"/>
        </w:rPr>
        <w:t>4.6</w:t>
      </w:r>
      <w:r>
        <w:t xml:space="preserve"> 本</w:t>
      </w:r>
      <w:r>
        <w:rPr>
          <w:rFonts w:hint="eastAsia"/>
          <w:lang w:val="en-US" w:eastAsia="zh-CN"/>
        </w:rPr>
        <w:t>章</w:t>
      </w:r>
      <w:r>
        <w:t>小结</w:t>
      </w:r>
      <w:bookmarkEnd w:id="54"/>
    </w:p>
    <w:p w14:paraId="7535E454">
      <w:pPr>
        <w:bidi w:val="0"/>
        <w:ind w:firstLine="480" w:firstLineChars="200"/>
        <w:rPr>
          <w:rFonts w:hint="eastAsia"/>
          <w:lang w:val="en-US" w:eastAsia="zh-CN"/>
        </w:rPr>
      </w:pPr>
      <w:r>
        <w:rPr>
          <w:rFonts w:hint="eastAsia"/>
        </w:rPr>
        <w:t>本节全面地阐述了反事实评论分析系统的实现全流程。具体而言，流程包括数据采集、数据预处理与清洗、可信度分析模型的构建与评估，以及结果的可视化呈现和用户交互功能的实现。为确保系统的高效运行，对软硬件环境提出了明确要求，包括配备Intel i7处理器、16GB运行内存、NVIDIA GTX 1660显卡，以及Python 3.12的开发环境。此外，针对开发和部署过程中可能遇到的技术挑战，系统采取了一系列优化措施，例如有效解决依赖库冲突、端口占用限制以及硬件驱动兼容性问题，从而显著提升了系统的稳定性、兼容性和运行效率，为用户提供流畅且可靠的操作体验。</w:t>
      </w:r>
    </w:p>
    <w:p w14:paraId="4C9DB957">
      <w:pPr>
        <w:pStyle w:val="3"/>
        <w:bidi w:val="0"/>
        <w:rPr>
          <w:rFonts w:hint="eastAsia"/>
          <w:lang w:val="en-US" w:eastAsia="zh-CN"/>
        </w:rPr>
      </w:pPr>
      <w:bookmarkStart w:id="55" w:name="_Toc1075"/>
      <w:r>
        <w:rPr>
          <w:rFonts w:hint="default" w:ascii="Times New Roman" w:hAnsi="Times New Roman" w:cs="Times New Roman"/>
          <w:lang w:val="en-US" w:eastAsia="zh-CN"/>
        </w:rPr>
        <w:t>5</w:t>
      </w:r>
      <w:r>
        <w:rPr>
          <w:rFonts w:hint="eastAsia"/>
          <w:lang w:val="en-US" w:eastAsia="zh-CN"/>
        </w:rPr>
        <w:t xml:space="preserve"> </w:t>
      </w:r>
      <w:r>
        <w:rPr>
          <w:lang w:val="en-US" w:eastAsia="zh-CN"/>
        </w:rPr>
        <w:t>测试与结果分析</w:t>
      </w:r>
      <w:bookmarkEnd w:id="55"/>
    </w:p>
    <w:p w14:paraId="1D96155A">
      <w:pPr>
        <w:pStyle w:val="4"/>
        <w:bidi w:val="0"/>
        <w:rPr>
          <w:rFonts w:hint="eastAsia"/>
          <w:lang w:val="en-US" w:eastAsia="zh-CN"/>
        </w:rPr>
      </w:pPr>
      <w:bookmarkStart w:id="56" w:name="_Toc28268"/>
      <w:r>
        <w:rPr>
          <w:rFonts w:hint="default" w:ascii="Times New Roman" w:hAnsi="Times New Roman" w:cs="Times New Roman"/>
          <w:lang w:val="en-US" w:eastAsia="zh-CN"/>
        </w:rPr>
        <w:t>5.1</w:t>
      </w:r>
      <w:r>
        <w:rPr>
          <w:rFonts w:hint="eastAsia"/>
          <w:lang w:val="en-US" w:eastAsia="zh-CN"/>
        </w:rPr>
        <w:t xml:space="preserve"> 实验设计</w:t>
      </w:r>
      <w:bookmarkEnd w:id="56"/>
    </w:p>
    <w:p w14:paraId="1395E370">
      <w:pPr>
        <w:pStyle w:val="5"/>
        <w:bidi w:val="0"/>
        <w:rPr>
          <w:rFonts w:hint="eastAsia"/>
          <w:lang w:val="en-US" w:eastAsia="zh-CN"/>
        </w:rPr>
      </w:pPr>
      <w:bookmarkStart w:id="57" w:name="_Toc20610"/>
      <w:r>
        <w:rPr>
          <w:rFonts w:hint="eastAsia"/>
          <w:lang w:val="en-US" w:eastAsia="zh-CN"/>
        </w:rPr>
        <w:t>5.1.1 测试目标</w:t>
      </w:r>
      <w:bookmarkEnd w:id="57"/>
    </w:p>
    <w:p w14:paraId="19E81804">
      <w:pPr>
        <w:bidi w:val="0"/>
        <w:ind w:firstLine="480" w:firstLineChars="200"/>
      </w:pPr>
      <w:r>
        <w:t>本系统旨在通过浏览器自动化爬虫高效采集京东平台商品评论，利用T5预训练模型精准评估评论可信度，并通过交互式界面直观展示分析结果。测试目标包括：</w:t>
      </w:r>
    </w:p>
    <w:p w14:paraId="16F72527">
      <w:pPr>
        <w:bidi w:val="0"/>
        <w:ind w:firstLine="480" w:firstLineChars="200"/>
      </w:pPr>
      <w:r>
        <w:t>功能验证：确保各模块功能按需求分析实现，验证数据采集完整性、可信度分析准确性及可视化界面交互性。</w:t>
      </w:r>
    </w:p>
    <w:p w14:paraId="5DDF894C">
      <w:pPr>
        <w:bidi w:val="0"/>
        <w:ind w:firstLine="480" w:firstLineChars="200"/>
      </w:pPr>
      <w:r>
        <w:t>性能评估：量化爬取速度、分析速度及界面响应时间，验证是否满足非功能需求。</w:t>
      </w:r>
    </w:p>
    <w:p w14:paraId="4F2E21C0">
      <w:pPr>
        <w:bidi w:val="0"/>
        <w:ind w:firstLine="480" w:firstLineChars="200"/>
      </w:pPr>
      <w:r>
        <w:t>错误处理：测试系统在网络中断、非法输入等异常场景下的稳定性。</w:t>
      </w:r>
    </w:p>
    <w:p w14:paraId="793A36ED">
      <w:pPr>
        <w:bidi w:val="0"/>
        <w:ind w:firstLine="480" w:firstLineChars="200"/>
        <w:rPr>
          <w:rFonts w:hint="eastAsia" w:eastAsia="宋体"/>
          <w:lang w:eastAsia="zh-CN"/>
        </w:rPr>
      </w:pPr>
      <w:r>
        <w:t>应用效果：分析系统在识别反事实评论（如评分与内容不符、模板化评论）</w:t>
      </w:r>
      <w:r>
        <w:rPr>
          <w:rFonts w:hint="eastAsia"/>
          <w:lang w:eastAsia="zh-CN"/>
        </w:rPr>
        <w:t>。</w:t>
      </w:r>
    </w:p>
    <w:p w14:paraId="34F42E57">
      <w:pPr>
        <w:pStyle w:val="5"/>
        <w:bidi w:val="0"/>
        <w:rPr>
          <w:rFonts w:hint="eastAsia"/>
          <w:lang w:val="en-US" w:eastAsia="zh-CN"/>
        </w:rPr>
      </w:pPr>
      <w:bookmarkStart w:id="58" w:name="_Toc15089"/>
      <w:r>
        <w:rPr>
          <w:rFonts w:hint="eastAsia"/>
          <w:lang w:val="en-US" w:eastAsia="zh-CN"/>
        </w:rPr>
        <w:t>5.1.2 测试环境</w:t>
      </w:r>
      <w:bookmarkEnd w:id="58"/>
    </w:p>
    <w:p w14:paraId="47502588">
      <w:pPr>
        <w:bidi w:val="0"/>
        <w:ind w:firstLine="480" w:firstLineChars="200"/>
        <w:rPr>
          <w:rFonts w:hint="eastAsia"/>
          <w:lang w:val="en-US" w:eastAsia="zh-CN"/>
        </w:rPr>
      </w:pPr>
      <w:r>
        <w:rPr>
          <w:rFonts w:hint="eastAsia"/>
          <w:lang w:val="en-US" w:eastAsia="zh-CN"/>
        </w:rPr>
        <w:t>测试在以下软硬件环境下进行，满足系统部署要求（详见表4-1）：</w:t>
      </w:r>
    </w:p>
    <w:p w14:paraId="352061F9">
      <w:pPr>
        <w:bidi w:val="0"/>
        <w:ind w:firstLine="480" w:firstLineChars="200"/>
        <w:rPr>
          <w:rFonts w:hint="eastAsia"/>
          <w:lang w:val="en-US" w:eastAsia="zh-CN"/>
        </w:rPr>
      </w:pPr>
      <w:r>
        <w:rPr>
          <w:rFonts w:hint="eastAsia"/>
          <w:lang w:val="en-US" w:eastAsia="zh-CN"/>
        </w:rPr>
        <w:t>硬件：处理器：Intel i7-10700（8核，2.9GHz）；内存：16GB；显卡：NVIDIA GTX 1660（6GB显存）；存储：500GB SSD；网络：20Mbps宽带。</w:t>
      </w:r>
    </w:p>
    <w:p w14:paraId="3863C811">
      <w:pPr>
        <w:bidi w:val="0"/>
        <w:ind w:firstLine="480" w:firstLineChars="200"/>
        <w:rPr>
          <w:rFonts w:hint="eastAsia"/>
          <w:lang w:val="en-US" w:eastAsia="zh-CN"/>
        </w:rPr>
      </w:pPr>
      <w:r>
        <w:rPr>
          <w:rFonts w:hint="eastAsia"/>
          <w:lang w:val="en-US" w:eastAsia="zh-CN"/>
        </w:rPr>
        <w:t>软件：</w:t>
      </w:r>
      <w:r>
        <w:t>操作系统：</w:t>
      </w:r>
      <w:r>
        <w:rPr>
          <w:rFonts w:hint="eastAsia"/>
          <w:lang w:val="en-US" w:eastAsia="zh-CN"/>
        </w:rPr>
        <w:t xml:space="preserve">Windows 11 </w:t>
      </w:r>
      <w:r>
        <w:t>；Python 3.12；依赖库：DrissionPage 4.0.0、</w:t>
      </w:r>
      <w:r>
        <w:rPr>
          <w:rFonts w:hint="eastAsia"/>
          <w:lang w:val="en-US" w:eastAsia="zh-CN"/>
        </w:rPr>
        <w:t xml:space="preserve"> </w:t>
      </w:r>
      <w:r>
        <w:t>transformers 4.28.0、nicegui 1.2.0、pyecharts 2.0.1、pandas 1.5.3、torch 1.13.1+cu116等；浏览器：Chromium 120+。</w:t>
      </w:r>
    </w:p>
    <w:p w14:paraId="70B4287D">
      <w:pPr>
        <w:pStyle w:val="5"/>
        <w:bidi w:val="0"/>
        <w:rPr>
          <w:rFonts w:hint="eastAsia"/>
          <w:lang w:val="en-US" w:eastAsia="zh-CN"/>
        </w:rPr>
      </w:pPr>
      <w:bookmarkStart w:id="59" w:name="_Toc12482"/>
      <w:r>
        <w:rPr>
          <w:rFonts w:hint="eastAsia"/>
          <w:lang w:val="en-US" w:eastAsia="zh-CN"/>
        </w:rPr>
        <w:t>5.1.3 测试方法</w:t>
      </w:r>
      <w:bookmarkEnd w:id="59"/>
    </w:p>
    <w:p w14:paraId="67212B1A">
      <w:pPr>
        <w:bidi w:val="0"/>
        <w:ind w:firstLine="480" w:firstLineChars="200"/>
        <w:rPr>
          <w:rFonts w:hint="eastAsia"/>
          <w:lang w:val="en-US" w:eastAsia="zh-CN"/>
        </w:rPr>
      </w:pPr>
      <w:r>
        <w:rPr>
          <w:rFonts w:hint="eastAsia"/>
          <w:lang w:val="en-US" w:eastAsia="zh-CN"/>
        </w:rPr>
        <w:t>功能测试：通过预定义输入（如商品ID、评论数据）验证输出（CSV文件、模型预测、图表展示）的正确性。</w:t>
      </w:r>
    </w:p>
    <w:p w14:paraId="6E61E4F1">
      <w:pPr>
        <w:bidi w:val="0"/>
        <w:ind w:firstLine="480" w:firstLineChars="200"/>
        <w:rPr>
          <w:rFonts w:hint="eastAsia"/>
          <w:lang w:val="en-US" w:eastAsia="zh-CN"/>
        </w:rPr>
      </w:pPr>
      <w:r>
        <w:rPr>
          <w:rFonts w:hint="eastAsia"/>
          <w:lang w:val="en-US" w:eastAsia="zh-CN"/>
        </w:rPr>
        <w:t>性能测试：记录爬取、分析和界面响应的耗时，计算平均速度并与需求对比。</w:t>
      </w:r>
    </w:p>
    <w:p w14:paraId="589294AC">
      <w:pPr>
        <w:bidi w:val="0"/>
        <w:ind w:firstLine="480" w:firstLineChars="200"/>
        <w:rPr>
          <w:rFonts w:hint="eastAsia"/>
          <w:lang w:val="en-US" w:eastAsia="zh-CN"/>
        </w:rPr>
      </w:pPr>
      <w:r>
        <w:rPr>
          <w:rFonts w:hint="eastAsia"/>
          <w:lang w:val="en-US" w:eastAsia="zh-CN"/>
        </w:rPr>
        <w:t>错误处理测试：模拟网络中断、非法ID输入等场景，检查系统稳定性与错误日志。</w:t>
      </w:r>
    </w:p>
    <w:p w14:paraId="4E0AA3FF">
      <w:pPr>
        <w:bidi w:val="0"/>
        <w:ind w:firstLine="480" w:firstLineChars="200"/>
        <w:rPr>
          <w:rFonts w:hint="eastAsia"/>
          <w:lang w:val="en-US" w:eastAsia="zh-CN"/>
        </w:rPr>
      </w:pPr>
      <w:r>
        <w:rPr>
          <w:rFonts w:hint="eastAsia"/>
          <w:lang w:val="en-US" w:eastAsia="zh-CN"/>
        </w:rPr>
        <w:t>模型评估：在测试集上计算均方误差（MSE）、平均绝对误差（MAE）等指标，评估T5模型预测精度。</w:t>
      </w:r>
    </w:p>
    <w:p w14:paraId="56749A7A">
      <w:pPr>
        <w:pStyle w:val="5"/>
        <w:bidi w:val="0"/>
      </w:pPr>
      <w:bookmarkStart w:id="60" w:name="_Toc14944"/>
      <w:r>
        <w:t>5.1.4 测试用例设计</w:t>
      </w:r>
      <w:bookmarkEnd w:id="60"/>
    </w:p>
    <w:p w14:paraId="6CA23C38"/>
    <w:p w14:paraId="0C35E8E6">
      <w:pPr>
        <w:pStyle w:val="145"/>
        <w:bidi w:val="0"/>
      </w:pPr>
      <w:r>
        <w:rPr>
          <w:rFonts w:hint="eastAsia"/>
          <w:lang w:val="en-US" w:eastAsia="zh-CN"/>
        </w:rPr>
        <w:t>表5.1 测试用例</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5"/>
        <w:gridCol w:w="1845"/>
        <w:gridCol w:w="1896"/>
        <w:gridCol w:w="1849"/>
        <w:gridCol w:w="1851"/>
      </w:tblGrid>
      <w:tr w14:paraId="74670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tcBorders>
              <w:top w:val="single" w:color="000000" w:sz="12" w:space="0"/>
              <w:left w:val="nil"/>
              <w:bottom w:val="single" w:color="000000" w:sz="4" w:space="0"/>
              <w:right w:val="nil"/>
              <w:tl2br w:val="nil"/>
            </w:tcBorders>
            <w:shd w:val="clear" w:color="auto" w:fill="FFFFFF"/>
            <w:noWrap w:val="0"/>
            <w:vAlign w:val="center"/>
          </w:tcPr>
          <w:p w14:paraId="1BEECE86">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测试用例</w:t>
            </w:r>
          </w:p>
        </w:tc>
        <w:tc>
          <w:tcPr>
            <w:tcW w:w="1845" w:type="dxa"/>
            <w:tcBorders>
              <w:top w:val="single" w:color="000000" w:sz="12" w:space="0"/>
              <w:left w:val="nil"/>
              <w:bottom w:val="single" w:color="000000" w:sz="4" w:space="0"/>
              <w:right w:val="nil"/>
            </w:tcBorders>
            <w:shd w:val="clear" w:color="auto" w:fill="FFFFFF"/>
            <w:noWrap w:val="0"/>
            <w:vAlign w:val="center"/>
          </w:tcPr>
          <w:p w14:paraId="6BA7DC50">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描述</w:t>
            </w:r>
          </w:p>
        </w:tc>
        <w:tc>
          <w:tcPr>
            <w:tcW w:w="1896" w:type="dxa"/>
            <w:tcBorders>
              <w:top w:val="single" w:color="000000" w:sz="12" w:space="0"/>
              <w:left w:val="nil"/>
              <w:bottom w:val="single" w:color="000000" w:sz="4" w:space="0"/>
              <w:right w:val="nil"/>
            </w:tcBorders>
            <w:shd w:val="clear" w:color="auto" w:fill="FFFFFF"/>
            <w:noWrap w:val="0"/>
            <w:vAlign w:val="center"/>
          </w:tcPr>
          <w:p w14:paraId="2783613A">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输入</w:t>
            </w:r>
          </w:p>
        </w:tc>
        <w:tc>
          <w:tcPr>
            <w:tcW w:w="1849" w:type="dxa"/>
            <w:tcBorders>
              <w:top w:val="single" w:color="000000" w:sz="12" w:space="0"/>
              <w:left w:val="nil"/>
              <w:bottom w:val="single" w:color="000000" w:sz="4" w:space="0"/>
              <w:right w:val="nil"/>
            </w:tcBorders>
            <w:shd w:val="clear" w:color="auto" w:fill="FFFFFF"/>
            <w:noWrap w:val="0"/>
            <w:vAlign w:val="center"/>
          </w:tcPr>
          <w:p w14:paraId="2293146B">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预期输出</w:t>
            </w:r>
          </w:p>
        </w:tc>
        <w:tc>
          <w:tcPr>
            <w:tcW w:w="1851" w:type="dxa"/>
            <w:tcBorders>
              <w:top w:val="single" w:color="000000" w:sz="12" w:space="0"/>
              <w:left w:val="nil"/>
              <w:bottom w:val="single" w:color="000000" w:sz="4" w:space="0"/>
              <w:right w:val="nil"/>
            </w:tcBorders>
            <w:shd w:val="clear" w:color="auto" w:fill="FFFFFF"/>
            <w:noWrap w:val="0"/>
            <w:vAlign w:val="center"/>
          </w:tcPr>
          <w:p w14:paraId="54C43705">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验证方法</w:t>
            </w:r>
          </w:p>
        </w:tc>
      </w:tr>
      <w:tr w14:paraId="483BE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tcBorders>
              <w:top w:val="single" w:color="000000" w:sz="4" w:space="0"/>
              <w:left w:val="nil"/>
              <w:bottom w:val="nil"/>
              <w:right w:val="nil"/>
              <w:tl2br w:val="nil"/>
            </w:tcBorders>
            <w:shd w:val="clear" w:color="auto" w:fill="FFFFFF"/>
            <w:noWrap w:val="0"/>
            <w:vAlign w:val="center"/>
          </w:tcPr>
          <w:p w14:paraId="66D9CAC3">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爬取功能</w:t>
            </w:r>
          </w:p>
        </w:tc>
        <w:tc>
          <w:tcPr>
            <w:tcW w:w="1845" w:type="dxa"/>
            <w:tcBorders>
              <w:top w:val="single" w:color="000000" w:sz="4" w:space="0"/>
              <w:left w:val="nil"/>
              <w:bottom w:val="nil"/>
              <w:right w:val="nil"/>
            </w:tcBorders>
            <w:shd w:val="clear" w:color="auto" w:fill="FFFFFF"/>
            <w:noWrap w:val="0"/>
            <w:vAlign w:val="center"/>
          </w:tcPr>
          <w:p w14:paraId="0D17591C">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测试单商品评论爬取</w:t>
            </w:r>
          </w:p>
        </w:tc>
        <w:tc>
          <w:tcPr>
            <w:tcW w:w="1896" w:type="dxa"/>
            <w:tcBorders>
              <w:top w:val="single" w:color="000000" w:sz="4" w:space="0"/>
              <w:left w:val="nil"/>
              <w:bottom w:val="nil"/>
              <w:right w:val="nil"/>
            </w:tcBorders>
            <w:shd w:val="clear" w:color="auto" w:fill="FFFFFF"/>
            <w:noWrap w:val="0"/>
            <w:vAlign w:val="center"/>
          </w:tcPr>
          <w:p w14:paraId="6557411A">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有效商品</w:t>
            </w:r>
            <w:r>
              <w:rPr>
                <w:rFonts w:hint="default" w:ascii="Times New Roman" w:hAnsi="Times New Roman" w:eastAsia="宋体" w:cs="Times New Roman"/>
                <w:b w:val="0"/>
                <w:color w:val="000000"/>
                <w:sz w:val="21"/>
                <w:szCs w:val="21"/>
                <w:lang w:val="en-US" w:eastAsia="zh-CN"/>
              </w:rPr>
              <w:t>ID</w:t>
            </w:r>
            <w:r>
              <w:rPr>
                <w:rFonts w:hint="eastAsia" w:ascii="宋体" w:hAnsi="宋体" w:eastAsia="宋体" w:cs="宋体"/>
                <w:b w:val="0"/>
                <w:color w:val="000000"/>
                <w:sz w:val="21"/>
                <w:szCs w:val="21"/>
                <w:lang w:val="en-US" w:eastAsia="zh-CN"/>
              </w:rPr>
              <w:t>（如10134494500897）</w:t>
            </w:r>
          </w:p>
        </w:tc>
        <w:tc>
          <w:tcPr>
            <w:tcW w:w="1849" w:type="dxa"/>
            <w:tcBorders>
              <w:top w:val="single" w:color="000000" w:sz="4" w:space="0"/>
              <w:left w:val="nil"/>
              <w:bottom w:val="nil"/>
              <w:right w:val="nil"/>
            </w:tcBorders>
            <w:shd w:val="clear" w:color="auto" w:fill="FFFFFF"/>
            <w:noWrap w:val="0"/>
            <w:vAlign w:val="center"/>
          </w:tcPr>
          <w:p w14:paraId="34B4ABDF">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生成</w:t>
            </w:r>
            <w:r>
              <w:rPr>
                <w:rFonts w:hint="default" w:ascii="Times New Roman" w:hAnsi="Times New Roman" w:eastAsia="宋体" w:cs="Times New Roman"/>
                <w:b w:val="0"/>
                <w:color w:val="000000"/>
                <w:sz w:val="21"/>
                <w:szCs w:val="21"/>
                <w:lang w:val="en-US" w:eastAsia="zh-CN"/>
              </w:rPr>
              <w:t>CSV</w:t>
            </w:r>
            <w:r>
              <w:rPr>
                <w:rFonts w:hint="eastAsia" w:ascii="宋体" w:hAnsi="宋体" w:eastAsia="宋体" w:cs="宋体"/>
                <w:b w:val="0"/>
                <w:color w:val="000000"/>
                <w:sz w:val="21"/>
                <w:szCs w:val="21"/>
                <w:lang w:val="en-US" w:eastAsia="zh-CN"/>
              </w:rPr>
              <w:t>文件，表格显示评论</w:t>
            </w:r>
          </w:p>
        </w:tc>
        <w:tc>
          <w:tcPr>
            <w:tcW w:w="1851" w:type="dxa"/>
            <w:tcBorders>
              <w:top w:val="single" w:color="000000" w:sz="4" w:space="0"/>
              <w:left w:val="nil"/>
              <w:bottom w:val="nil"/>
              <w:right w:val="nil"/>
            </w:tcBorders>
            <w:shd w:val="clear" w:color="auto" w:fill="FFFFFF"/>
            <w:noWrap w:val="0"/>
            <w:vAlign w:val="center"/>
          </w:tcPr>
          <w:p w14:paraId="21184A5D">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比对表格与京东网站评论</w:t>
            </w:r>
          </w:p>
        </w:tc>
      </w:tr>
      <w:tr w14:paraId="33579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tcBorders>
              <w:top w:val="nil"/>
              <w:left w:val="nil"/>
              <w:bottom w:val="single" w:color="000000" w:sz="12" w:space="0"/>
              <w:right w:val="nil"/>
            </w:tcBorders>
            <w:shd w:val="clear" w:color="auto" w:fill="FFFFFF"/>
            <w:noWrap w:val="0"/>
            <w:vAlign w:val="center"/>
          </w:tcPr>
          <w:p w14:paraId="520E834E">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分析功能</w:t>
            </w:r>
          </w:p>
        </w:tc>
        <w:tc>
          <w:tcPr>
            <w:tcW w:w="1845" w:type="dxa"/>
            <w:tcBorders>
              <w:top w:val="nil"/>
              <w:left w:val="nil"/>
              <w:bottom w:val="single" w:color="000000" w:sz="12" w:space="0"/>
              <w:right w:val="nil"/>
            </w:tcBorders>
            <w:shd w:val="clear" w:color="auto" w:fill="FFFFFF"/>
            <w:noWrap w:val="0"/>
            <w:vAlign w:val="center"/>
          </w:tcPr>
          <w:p w14:paraId="0F1D8FB1">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测试</w:t>
            </w:r>
            <w:r>
              <w:rPr>
                <w:rFonts w:hint="default" w:ascii="Times New Roman" w:hAnsi="Times New Roman" w:eastAsia="宋体" w:cs="Times New Roman"/>
                <w:b w:val="0"/>
                <w:color w:val="000000"/>
                <w:sz w:val="21"/>
                <w:szCs w:val="21"/>
                <w:lang w:val="en-US" w:eastAsia="zh-CN"/>
              </w:rPr>
              <w:t>T5</w:t>
            </w:r>
            <w:r>
              <w:rPr>
                <w:rFonts w:hint="eastAsia" w:ascii="宋体" w:hAnsi="宋体" w:eastAsia="宋体" w:cs="宋体"/>
                <w:b w:val="0"/>
                <w:color w:val="000000"/>
                <w:sz w:val="21"/>
                <w:szCs w:val="21"/>
                <w:lang w:val="en-US" w:eastAsia="zh-CN"/>
              </w:rPr>
              <w:t>模型可信度分析</w:t>
            </w:r>
          </w:p>
        </w:tc>
        <w:tc>
          <w:tcPr>
            <w:tcW w:w="1896" w:type="dxa"/>
            <w:tcBorders>
              <w:top w:val="nil"/>
              <w:left w:val="nil"/>
              <w:bottom w:val="single" w:color="000000" w:sz="12" w:space="0"/>
              <w:right w:val="nil"/>
            </w:tcBorders>
            <w:shd w:val="clear" w:color="auto" w:fill="FFFFFF"/>
            <w:noWrap w:val="0"/>
            <w:vAlign w:val="center"/>
          </w:tcPr>
          <w:p w14:paraId="4518550D">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已爬取的评论数据</w:t>
            </w:r>
          </w:p>
        </w:tc>
        <w:tc>
          <w:tcPr>
            <w:tcW w:w="1849" w:type="dxa"/>
            <w:tcBorders>
              <w:top w:val="nil"/>
              <w:left w:val="nil"/>
              <w:bottom w:val="single" w:color="000000" w:sz="12" w:space="0"/>
              <w:right w:val="nil"/>
            </w:tcBorders>
            <w:shd w:val="clear" w:color="auto" w:fill="FFFFFF"/>
            <w:noWrap w:val="0"/>
            <w:vAlign w:val="center"/>
          </w:tcPr>
          <w:p w14:paraId="7AF63976">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分析表格显示可信度与理由，更新图表</w:t>
            </w:r>
          </w:p>
        </w:tc>
        <w:tc>
          <w:tcPr>
            <w:tcW w:w="1851" w:type="dxa"/>
            <w:tcBorders>
              <w:top w:val="nil"/>
              <w:left w:val="nil"/>
              <w:bottom w:val="single" w:color="000000" w:sz="12" w:space="0"/>
              <w:right w:val="nil"/>
            </w:tcBorders>
            <w:shd w:val="clear" w:color="auto" w:fill="FFFFFF"/>
            <w:noWrap w:val="0"/>
            <w:vAlign w:val="center"/>
          </w:tcPr>
          <w:p w14:paraId="27E11379">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检查结果与</w:t>
            </w:r>
            <w:r>
              <w:rPr>
                <w:rFonts w:hint="default" w:ascii="Times New Roman" w:hAnsi="Times New Roman" w:eastAsia="宋体" w:cs="Times New Roman"/>
                <w:b w:val="0"/>
                <w:color w:val="000000"/>
                <w:sz w:val="21"/>
                <w:szCs w:val="21"/>
                <w:lang w:val="en-US" w:eastAsia="zh-CN"/>
              </w:rPr>
              <w:t>DeepSeek API</w:t>
            </w:r>
            <w:r>
              <w:rPr>
                <w:rFonts w:hint="eastAsia" w:ascii="宋体" w:hAnsi="宋体" w:eastAsia="宋体" w:cs="宋体"/>
                <w:b w:val="0"/>
                <w:color w:val="000000"/>
                <w:sz w:val="21"/>
                <w:szCs w:val="21"/>
                <w:lang w:val="en-US" w:eastAsia="zh-CN"/>
              </w:rPr>
              <w:t>一致性</w:t>
            </w:r>
          </w:p>
        </w:tc>
      </w:tr>
    </w:tbl>
    <w:p w14:paraId="0FA4353E">
      <w:pPr>
        <w:pStyle w:val="145"/>
        <w:bidi w:val="0"/>
        <w:rPr>
          <w:rFonts w:hint="eastAsia"/>
          <w:lang w:val="en-US" w:eastAsia="zh-CN"/>
        </w:rPr>
      </w:pPr>
    </w:p>
    <w:p w14:paraId="4399BF97">
      <w:pPr>
        <w:pStyle w:val="145"/>
        <w:bidi w:val="0"/>
      </w:pPr>
      <w:r>
        <w:rPr>
          <w:rFonts w:hint="eastAsia"/>
          <w:lang w:val="en-US" w:eastAsia="zh-CN"/>
        </w:rPr>
        <w:t>续表5.1 测试用例</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5"/>
        <w:gridCol w:w="1845"/>
        <w:gridCol w:w="1896"/>
        <w:gridCol w:w="1849"/>
        <w:gridCol w:w="1851"/>
      </w:tblGrid>
      <w:tr w14:paraId="10447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tcBorders>
              <w:top w:val="single" w:color="000000" w:sz="12" w:space="0"/>
              <w:left w:val="nil"/>
              <w:bottom w:val="single" w:color="000000" w:sz="4" w:space="0"/>
              <w:right w:val="nil"/>
              <w:tl2br w:val="nil"/>
            </w:tcBorders>
            <w:shd w:val="clear" w:color="auto" w:fill="FFFFFF"/>
            <w:noWrap w:val="0"/>
            <w:vAlign w:val="center"/>
          </w:tcPr>
          <w:p w14:paraId="49922705">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测试用例</w:t>
            </w:r>
          </w:p>
        </w:tc>
        <w:tc>
          <w:tcPr>
            <w:tcW w:w="1845" w:type="dxa"/>
            <w:tcBorders>
              <w:top w:val="single" w:color="000000" w:sz="12" w:space="0"/>
              <w:left w:val="nil"/>
              <w:bottom w:val="single" w:color="000000" w:sz="4" w:space="0"/>
              <w:right w:val="nil"/>
            </w:tcBorders>
            <w:shd w:val="clear" w:color="auto" w:fill="FFFFFF"/>
            <w:noWrap w:val="0"/>
            <w:vAlign w:val="center"/>
          </w:tcPr>
          <w:p w14:paraId="32521E5F">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描述</w:t>
            </w:r>
          </w:p>
        </w:tc>
        <w:tc>
          <w:tcPr>
            <w:tcW w:w="1896" w:type="dxa"/>
            <w:tcBorders>
              <w:top w:val="single" w:color="000000" w:sz="12" w:space="0"/>
              <w:left w:val="nil"/>
              <w:bottom w:val="single" w:color="000000" w:sz="4" w:space="0"/>
              <w:right w:val="nil"/>
            </w:tcBorders>
            <w:shd w:val="clear" w:color="auto" w:fill="FFFFFF"/>
            <w:noWrap w:val="0"/>
            <w:vAlign w:val="center"/>
          </w:tcPr>
          <w:p w14:paraId="747BCFFE">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输入</w:t>
            </w:r>
          </w:p>
        </w:tc>
        <w:tc>
          <w:tcPr>
            <w:tcW w:w="1849" w:type="dxa"/>
            <w:tcBorders>
              <w:top w:val="single" w:color="000000" w:sz="12" w:space="0"/>
              <w:left w:val="nil"/>
              <w:bottom w:val="single" w:color="000000" w:sz="4" w:space="0"/>
              <w:right w:val="nil"/>
            </w:tcBorders>
            <w:shd w:val="clear" w:color="auto" w:fill="FFFFFF"/>
            <w:noWrap w:val="0"/>
            <w:vAlign w:val="center"/>
          </w:tcPr>
          <w:p w14:paraId="65102391">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预期输出</w:t>
            </w:r>
          </w:p>
        </w:tc>
        <w:tc>
          <w:tcPr>
            <w:tcW w:w="1851" w:type="dxa"/>
            <w:tcBorders>
              <w:top w:val="single" w:color="000000" w:sz="12" w:space="0"/>
              <w:left w:val="nil"/>
              <w:bottom w:val="single" w:color="000000" w:sz="4" w:space="0"/>
              <w:right w:val="nil"/>
            </w:tcBorders>
            <w:shd w:val="clear" w:color="auto" w:fill="FFFFFF"/>
            <w:noWrap w:val="0"/>
            <w:vAlign w:val="center"/>
          </w:tcPr>
          <w:p w14:paraId="664AFCF2">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验证方法</w:t>
            </w:r>
          </w:p>
        </w:tc>
      </w:tr>
      <w:tr w14:paraId="141C5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tcBorders>
              <w:top w:val="single" w:color="000000" w:sz="4" w:space="0"/>
              <w:left w:val="nil"/>
              <w:bottom w:val="nil"/>
              <w:right w:val="nil"/>
            </w:tcBorders>
            <w:shd w:val="clear" w:color="auto" w:fill="FFFFFF"/>
            <w:noWrap w:val="0"/>
            <w:vAlign w:val="center"/>
          </w:tcPr>
          <w:p w14:paraId="76181EB8">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暂停功能</w:t>
            </w:r>
          </w:p>
        </w:tc>
        <w:tc>
          <w:tcPr>
            <w:tcW w:w="1845" w:type="dxa"/>
            <w:tcBorders>
              <w:top w:val="single" w:color="000000" w:sz="4" w:space="0"/>
              <w:left w:val="nil"/>
              <w:bottom w:val="nil"/>
              <w:right w:val="nil"/>
            </w:tcBorders>
            <w:shd w:val="clear" w:color="auto" w:fill="FFFFFF"/>
            <w:noWrap w:val="0"/>
            <w:vAlign w:val="center"/>
          </w:tcPr>
          <w:p w14:paraId="0EBD129B">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测试暂停爬取/分析任务</w:t>
            </w:r>
          </w:p>
        </w:tc>
        <w:tc>
          <w:tcPr>
            <w:tcW w:w="1896" w:type="dxa"/>
            <w:tcBorders>
              <w:top w:val="single" w:color="000000" w:sz="4" w:space="0"/>
              <w:left w:val="nil"/>
              <w:bottom w:val="nil"/>
              <w:right w:val="nil"/>
            </w:tcBorders>
            <w:shd w:val="clear" w:color="auto" w:fill="FFFFFF"/>
            <w:noWrap w:val="0"/>
            <w:vAlign w:val="center"/>
          </w:tcPr>
          <w:p w14:paraId="30F57ED1">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点击“暂停”按钮</w:t>
            </w:r>
          </w:p>
        </w:tc>
        <w:tc>
          <w:tcPr>
            <w:tcW w:w="1849" w:type="dxa"/>
            <w:tcBorders>
              <w:top w:val="single" w:color="000000" w:sz="4" w:space="0"/>
              <w:left w:val="nil"/>
              <w:bottom w:val="nil"/>
              <w:right w:val="nil"/>
            </w:tcBorders>
            <w:shd w:val="clear" w:color="auto" w:fill="FFFFFF"/>
            <w:noWrap w:val="0"/>
            <w:vAlign w:val="center"/>
          </w:tcPr>
          <w:p w14:paraId="536C6166">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任务暂停，状态显示“已暂停”</w:t>
            </w:r>
          </w:p>
        </w:tc>
        <w:tc>
          <w:tcPr>
            <w:tcW w:w="1851" w:type="dxa"/>
            <w:tcBorders>
              <w:top w:val="single" w:color="000000" w:sz="4" w:space="0"/>
              <w:left w:val="nil"/>
              <w:bottom w:val="nil"/>
              <w:right w:val="nil"/>
            </w:tcBorders>
            <w:shd w:val="clear" w:color="auto" w:fill="FFFFFF"/>
            <w:noWrap w:val="0"/>
            <w:vAlign w:val="center"/>
          </w:tcPr>
          <w:p w14:paraId="6CCB206D">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验证任务可恢复</w:t>
            </w:r>
          </w:p>
        </w:tc>
      </w:tr>
      <w:tr w14:paraId="4A876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tcBorders>
              <w:top w:val="nil"/>
              <w:left w:val="nil"/>
              <w:bottom w:val="nil"/>
              <w:right w:val="nil"/>
            </w:tcBorders>
            <w:shd w:val="clear" w:color="auto" w:fill="FFFFFF"/>
            <w:noWrap w:val="0"/>
            <w:vAlign w:val="center"/>
          </w:tcPr>
          <w:p w14:paraId="39D86C49">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取消功能</w:t>
            </w:r>
          </w:p>
        </w:tc>
        <w:tc>
          <w:tcPr>
            <w:tcW w:w="1845" w:type="dxa"/>
            <w:tcBorders>
              <w:top w:val="nil"/>
              <w:left w:val="nil"/>
              <w:bottom w:val="nil"/>
              <w:right w:val="nil"/>
            </w:tcBorders>
            <w:shd w:val="clear" w:color="auto" w:fill="FFFFFF"/>
            <w:noWrap w:val="0"/>
            <w:vAlign w:val="center"/>
          </w:tcPr>
          <w:p w14:paraId="6DAB47EF">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测试取消任务</w:t>
            </w:r>
          </w:p>
        </w:tc>
        <w:tc>
          <w:tcPr>
            <w:tcW w:w="1896" w:type="dxa"/>
            <w:tcBorders>
              <w:top w:val="nil"/>
              <w:left w:val="nil"/>
              <w:bottom w:val="nil"/>
              <w:right w:val="nil"/>
            </w:tcBorders>
            <w:shd w:val="clear" w:color="auto" w:fill="FFFFFF"/>
            <w:noWrap w:val="0"/>
            <w:vAlign w:val="center"/>
          </w:tcPr>
          <w:p w14:paraId="0286E8BA">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点击“取消”按钮</w:t>
            </w:r>
          </w:p>
        </w:tc>
        <w:tc>
          <w:tcPr>
            <w:tcW w:w="1849" w:type="dxa"/>
            <w:tcBorders>
              <w:top w:val="nil"/>
              <w:left w:val="nil"/>
              <w:bottom w:val="nil"/>
              <w:right w:val="nil"/>
            </w:tcBorders>
            <w:shd w:val="clear" w:color="auto" w:fill="FFFFFF"/>
            <w:noWrap w:val="0"/>
            <w:vAlign w:val="center"/>
          </w:tcPr>
          <w:p w14:paraId="64F1642F">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清空表格和图表，状态显示“任务已取消”</w:t>
            </w:r>
          </w:p>
        </w:tc>
        <w:tc>
          <w:tcPr>
            <w:tcW w:w="1851" w:type="dxa"/>
            <w:tcBorders>
              <w:top w:val="nil"/>
              <w:left w:val="nil"/>
              <w:bottom w:val="nil"/>
              <w:right w:val="nil"/>
            </w:tcBorders>
            <w:shd w:val="clear" w:color="auto" w:fill="FFFFFF"/>
            <w:noWrap w:val="0"/>
            <w:vAlign w:val="center"/>
          </w:tcPr>
          <w:p w14:paraId="45C1D4A3">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检查界面是否重置</w:t>
            </w:r>
          </w:p>
        </w:tc>
      </w:tr>
      <w:tr w14:paraId="15680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tcBorders>
              <w:top w:val="nil"/>
              <w:left w:val="nil"/>
              <w:bottom w:val="nil"/>
              <w:right w:val="nil"/>
            </w:tcBorders>
            <w:shd w:val="clear" w:color="auto" w:fill="FFFFFF"/>
            <w:noWrap w:val="0"/>
            <w:vAlign w:val="center"/>
          </w:tcPr>
          <w:p w14:paraId="2806C35F">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导出功能</w:t>
            </w:r>
          </w:p>
        </w:tc>
        <w:tc>
          <w:tcPr>
            <w:tcW w:w="1845" w:type="dxa"/>
            <w:tcBorders>
              <w:top w:val="nil"/>
              <w:left w:val="nil"/>
              <w:bottom w:val="nil"/>
              <w:right w:val="nil"/>
            </w:tcBorders>
            <w:shd w:val="clear" w:color="auto" w:fill="FFFFFF"/>
            <w:noWrap w:val="0"/>
            <w:vAlign w:val="center"/>
          </w:tcPr>
          <w:p w14:paraId="58EE57E4">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测试导出分析结果</w:t>
            </w:r>
          </w:p>
        </w:tc>
        <w:tc>
          <w:tcPr>
            <w:tcW w:w="1896" w:type="dxa"/>
            <w:tcBorders>
              <w:top w:val="nil"/>
              <w:left w:val="nil"/>
              <w:bottom w:val="nil"/>
              <w:right w:val="nil"/>
            </w:tcBorders>
            <w:shd w:val="clear" w:color="auto" w:fill="FFFFFF"/>
            <w:noWrap w:val="0"/>
            <w:vAlign w:val="center"/>
          </w:tcPr>
          <w:p w14:paraId="14997D77">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点击“导出”按钮</w:t>
            </w:r>
          </w:p>
        </w:tc>
        <w:tc>
          <w:tcPr>
            <w:tcW w:w="1849" w:type="dxa"/>
            <w:tcBorders>
              <w:top w:val="nil"/>
              <w:left w:val="nil"/>
              <w:bottom w:val="nil"/>
              <w:right w:val="nil"/>
            </w:tcBorders>
            <w:shd w:val="clear" w:color="auto" w:fill="FFFFFF"/>
            <w:noWrap w:val="0"/>
            <w:vAlign w:val="center"/>
          </w:tcPr>
          <w:p w14:paraId="407C3204">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生成包含分析结果的CSV文件</w:t>
            </w:r>
          </w:p>
        </w:tc>
        <w:tc>
          <w:tcPr>
            <w:tcW w:w="1851" w:type="dxa"/>
            <w:tcBorders>
              <w:top w:val="nil"/>
              <w:left w:val="nil"/>
              <w:bottom w:val="nil"/>
              <w:right w:val="nil"/>
            </w:tcBorders>
            <w:shd w:val="clear" w:color="auto" w:fill="FFFFFF"/>
            <w:noWrap w:val="0"/>
            <w:vAlign w:val="center"/>
          </w:tcPr>
          <w:p w14:paraId="4D5ACF3B">
            <w:pPr>
              <w:pStyle w:val="146"/>
              <w:bidi w:val="0"/>
              <w:rPr>
                <w:rFonts w:hint="eastAsia" w:ascii="宋体" w:hAnsi="宋体" w:eastAsia="宋体" w:cs="宋体"/>
                <w:b w:val="0"/>
                <w:color w:val="000000"/>
                <w:sz w:val="21"/>
                <w:szCs w:val="21"/>
              </w:rPr>
            </w:pPr>
            <w:r>
              <w:rPr>
                <w:rFonts w:hint="eastAsia" w:ascii="宋体" w:hAnsi="宋体" w:eastAsia="宋体" w:cs="宋体"/>
                <w:b w:val="0"/>
                <w:color w:val="000000"/>
                <w:sz w:val="21"/>
                <w:szCs w:val="21"/>
                <w:lang w:val="en-US" w:eastAsia="zh-CN"/>
              </w:rPr>
              <w:t>检查</w:t>
            </w:r>
            <w:r>
              <w:rPr>
                <w:rFonts w:hint="default" w:ascii="Times New Roman" w:hAnsi="Times New Roman" w:eastAsia="宋体" w:cs="Times New Roman"/>
                <w:b w:val="0"/>
                <w:color w:val="000000"/>
                <w:sz w:val="21"/>
                <w:szCs w:val="21"/>
                <w:lang w:val="en-US" w:eastAsia="zh-CN"/>
              </w:rPr>
              <w:t>CSV</w:t>
            </w:r>
            <w:r>
              <w:rPr>
                <w:rFonts w:hint="eastAsia" w:ascii="宋体" w:hAnsi="宋体" w:eastAsia="宋体" w:cs="宋体"/>
                <w:b w:val="0"/>
                <w:color w:val="000000"/>
                <w:sz w:val="21"/>
                <w:szCs w:val="21"/>
                <w:lang w:val="en-US" w:eastAsia="zh-CN"/>
              </w:rPr>
              <w:t>文件内容</w:t>
            </w:r>
          </w:p>
        </w:tc>
      </w:tr>
      <w:tr w14:paraId="07BA4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tcBorders>
              <w:top w:val="nil"/>
              <w:left w:val="nil"/>
              <w:bottom w:val="nil"/>
              <w:right w:val="nil"/>
            </w:tcBorders>
            <w:shd w:val="clear" w:color="auto" w:fill="FFFFFF"/>
            <w:noWrap w:val="0"/>
            <w:vAlign w:val="center"/>
          </w:tcPr>
          <w:p w14:paraId="19494F53">
            <w:pPr>
              <w:pStyle w:val="146"/>
              <w:bidi w:val="0"/>
              <w:rPr>
                <w:rFonts w:hint="eastAsia" w:ascii="宋体" w:hAnsi="宋体" w:eastAsia="宋体" w:cs="宋体"/>
                <w:b w:val="0"/>
                <w:color w:val="000000"/>
                <w:sz w:val="21"/>
                <w:szCs w:val="21"/>
                <w:lang w:val="en-US" w:eastAsia="zh-CN"/>
              </w:rPr>
            </w:pPr>
            <w:r>
              <w:rPr>
                <w:rFonts w:hint="eastAsia" w:ascii="宋体" w:hAnsi="宋体" w:eastAsia="宋体" w:cs="宋体"/>
                <w:b w:val="0"/>
                <w:color w:val="000000"/>
                <w:sz w:val="21"/>
                <w:szCs w:val="21"/>
                <w:lang w:val="en-US" w:eastAsia="zh-CN"/>
              </w:rPr>
              <w:t>错误处理</w:t>
            </w:r>
          </w:p>
        </w:tc>
        <w:tc>
          <w:tcPr>
            <w:tcW w:w="1845" w:type="dxa"/>
            <w:tcBorders>
              <w:top w:val="nil"/>
              <w:left w:val="nil"/>
              <w:bottom w:val="nil"/>
              <w:right w:val="nil"/>
            </w:tcBorders>
            <w:shd w:val="clear" w:color="auto" w:fill="FFFFFF"/>
            <w:noWrap w:val="0"/>
            <w:vAlign w:val="center"/>
          </w:tcPr>
          <w:p w14:paraId="7A8B9AF8">
            <w:pPr>
              <w:pStyle w:val="146"/>
              <w:bidi w:val="0"/>
              <w:rPr>
                <w:rFonts w:hint="eastAsia" w:ascii="宋体" w:hAnsi="宋体" w:eastAsia="宋体" w:cs="宋体"/>
                <w:b w:val="0"/>
                <w:color w:val="000000"/>
                <w:sz w:val="21"/>
                <w:szCs w:val="21"/>
                <w:lang w:val="en-US" w:eastAsia="zh-CN"/>
              </w:rPr>
            </w:pPr>
            <w:r>
              <w:rPr>
                <w:rFonts w:hint="eastAsia" w:ascii="宋体" w:hAnsi="宋体" w:eastAsia="宋体" w:cs="宋体"/>
                <w:b w:val="0"/>
                <w:color w:val="000000"/>
                <w:sz w:val="21"/>
                <w:szCs w:val="21"/>
                <w:lang w:val="en-US" w:eastAsia="zh-CN"/>
              </w:rPr>
              <w:t>测试无效商品ID</w:t>
            </w:r>
          </w:p>
        </w:tc>
        <w:tc>
          <w:tcPr>
            <w:tcW w:w="1896" w:type="dxa"/>
            <w:tcBorders>
              <w:top w:val="nil"/>
              <w:left w:val="nil"/>
              <w:bottom w:val="nil"/>
              <w:right w:val="nil"/>
            </w:tcBorders>
            <w:shd w:val="clear" w:color="auto" w:fill="FFFFFF"/>
            <w:noWrap w:val="0"/>
            <w:vAlign w:val="center"/>
          </w:tcPr>
          <w:p w14:paraId="75709F28">
            <w:pPr>
              <w:pStyle w:val="146"/>
              <w:bidi w:val="0"/>
              <w:rPr>
                <w:rFonts w:hint="eastAsia" w:ascii="宋体" w:hAnsi="宋体" w:eastAsia="宋体" w:cs="宋体"/>
                <w:b w:val="0"/>
                <w:color w:val="000000"/>
                <w:sz w:val="21"/>
                <w:szCs w:val="21"/>
                <w:lang w:val="en-US" w:eastAsia="zh-CN"/>
              </w:rPr>
            </w:pPr>
            <w:r>
              <w:rPr>
                <w:rFonts w:hint="eastAsia" w:ascii="宋体" w:hAnsi="宋体" w:eastAsia="宋体" w:cs="宋体"/>
                <w:b w:val="0"/>
                <w:color w:val="000000"/>
                <w:sz w:val="21"/>
                <w:szCs w:val="21"/>
                <w:lang w:val="en-US" w:eastAsia="zh-CN"/>
              </w:rPr>
              <w:t>无效</w:t>
            </w:r>
            <w:r>
              <w:rPr>
                <w:rFonts w:hint="default" w:ascii="Times New Roman" w:hAnsi="Times New Roman" w:eastAsia="宋体" w:cs="Times New Roman"/>
                <w:b w:val="0"/>
                <w:color w:val="000000"/>
                <w:sz w:val="21"/>
                <w:szCs w:val="21"/>
                <w:lang w:val="en-US" w:eastAsia="zh-CN"/>
              </w:rPr>
              <w:t>ID</w:t>
            </w:r>
            <w:r>
              <w:rPr>
                <w:rFonts w:hint="eastAsia" w:ascii="宋体" w:hAnsi="宋体" w:eastAsia="宋体" w:cs="宋体"/>
                <w:b w:val="0"/>
                <w:color w:val="000000"/>
                <w:sz w:val="21"/>
                <w:szCs w:val="21"/>
                <w:lang w:val="en-US" w:eastAsia="zh-CN"/>
              </w:rPr>
              <w:t>（如“</w:t>
            </w:r>
            <w:r>
              <w:rPr>
                <w:rFonts w:hint="default" w:ascii="Times New Roman" w:hAnsi="Times New Roman" w:eastAsia="宋体" w:cs="Times New Roman"/>
                <w:b w:val="0"/>
                <w:color w:val="000000"/>
                <w:sz w:val="21"/>
                <w:szCs w:val="21"/>
                <w:lang w:val="en-US" w:eastAsia="zh-CN"/>
              </w:rPr>
              <w:t>abc</w:t>
            </w:r>
            <w:r>
              <w:rPr>
                <w:rFonts w:hint="eastAsia" w:ascii="宋体" w:hAnsi="宋体" w:eastAsia="宋体" w:cs="宋体"/>
                <w:b w:val="0"/>
                <w:color w:val="000000"/>
                <w:sz w:val="21"/>
                <w:szCs w:val="21"/>
                <w:lang w:val="en-US" w:eastAsia="zh-CN"/>
              </w:rPr>
              <w:t>”）</w:t>
            </w:r>
          </w:p>
        </w:tc>
        <w:tc>
          <w:tcPr>
            <w:tcW w:w="1849" w:type="dxa"/>
            <w:tcBorders>
              <w:top w:val="nil"/>
              <w:left w:val="nil"/>
              <w:bottom w:val="nil"/>
              <w:right w:val="nil"/>
            </w:tcBorders>
            <w:shd w:val="clear" w:color="auto" w:fill="FFFFFF"/>
            <w:noWrap w:val="0"/>
            <w:vAlign w:val="center"/>
          </w:tcPr>
          <w:p w14:paraId="5EFF2A76">
            <w:pPr>
              <w:pStyle w:val="146"/>
              <w:bidi w:val="0"/>
              <w:rPr>
                <w:rFonts w:hint="eastAsia" w:ascii="宋体" w:hAnsi="宋体" w:eastAsia="宋体" w:cs="宋体"/>
                <w:b w:val="0"/>
                <w:color w:val="000000"/>
                <w:sz w:val="21"/>
                <w:szCs w:val="21"/>
                <w:lang w:val="en-US" w:eastAsia="zh-CN"/>
              </w:rPr>
            </w:pPr>
            <w:r>
              <w:rPr>
                <w:rFonts w:hint="eastAsia" w:ascii="宋体" w:hAnsi="宋体" w:eastAsia="宋体" w:cs="宋体"/>
                <w:b w:val="0"/>
                <w:color w:val="000000"/>
                <w:sz w:val="21"/>
                <w:szCs w:val="21"/>
                <w:lang w:val="en-US" w:eastAsia="zh-CN"/>
              </w:rPr>
              <w:t>显示错误提示，继续运行</w:t>
            </w:r>
          </w:p>
        </w:tc>
        <w:tc>
          <w:tcPr>
            <w:tcW w:w="1851" w:type="dxa"/>
            <w:tcBorders>
              <w:top w:val="nil"/>
              <w:left w:val="nil"/>
              <w:bottom w:val="nil"/>
              <w:right w:val="nil"/>
            </w:tcBorders>
            <w:shd w:val="clear" w:color="auto" w:fill="FFFFFF"/>
            <w:noWrap w:val="0"/>
            <w:vAlign w:val="center"/>
          </w:tcPr>
          <w:p w14:paraId="6BDD6711">
            <w:pPr>
              <w:pStyle w:val="146"/>
              <w:bidi w:val="0"/>
              <w:rPr>
                <w:rFonts w:hint="eastAsia" w:ascii="宋体" w:hAnsi="宋体" w:eastAsia="宋体" w:cs="宋体"/>
                <w:b w:val="0"/>
                <w:color w:val="000000"/>
                <w:sz w:val="21"/>
                <w:szCs w:val="21"/>
                <w:lang w:val="en-US" w:eastAsia="zh-CN"/>
              </w:rPr>
            </w:pPr>
            <w:r>
              <w:rPr>
                <w:rFonts w:hint="eastAsia" w:ascii="宋体" w:hAnsi="宋体" w:eastAsia="宋体" w:cs="宋体"/>
                <w:b w:val="0"/>
                <w:color w:val="000000"/>
                <w:sz w:val="21"/>
                <w:szCs w:val="21"/>
                <w:lang w:val="en-US" w:eastAsia="zh-CN"/>
              </w:rPr>
              <w:t>检查通知消息和日志</w:t>
            </w:r>
          </w:p>
        </w:tc>
      </w:tr>
      <w:tr w14:paraId="4DB0C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tcBorders>
              <w:top w:val="nil"/>
              <w:left w:val="nil"/>
              <w:bottom w:val="single" w:color="000000" w:sz="12" w:space="0"/>
              <w:right w:val="nil"/>
            </w:tcBorders>
            <w:shd w:val="clear" w:color="auto" w:fill="FFFFFF"/>
            <w:noWrap w:val="0"/>
            <w:vAlign w:val="center"/>
          </w:tcPr>
          <w:p w14:paraId="19D8EEAC">
            <w:pPr>
              <w:pStyle w:val="146"/>
              <w:bidi w:val="0"/>
              <w:rPr>
                <w:rFonts w:hint="eastAsia" w:ascii="宋体" w:hAnsi="宋体" w:eastAsia="宋体" w:cs="宋体"/>
                <w:b w:val="0"/>
                <w:color w:val="000000"/>
                <w:sz w:val="21"/>
                <w:szCs w:val="21"/>
                <w:lang w:val="en-US" w:eastAsia="zh-CN"/>
              </w:rPr>
            </w:pPr>
            <w:r>
              <w:rPr>
                <w:rFonts w:hint="eastAsia" w:ascii="宋体" w:hAnsi="宋体" w:eastAsia="宋体" w:cs="宋体"/>
                <w:b w:val="0"/>
                <w:color w:val="000000"/>
                <w:sz w:val="21"/>
                <w:szCs w:val="21"/>
                <w:lang w:val="en-US" w:eastAsia="zh-CN"/>
              </w:rPr>
              <w:t>性能测试</w:t>
            </w:r>
          </w:p>
        </w:tc>
        <w:tc>
          <w:tcPr>
            <w:tcW w:w="1845" w:type="dxa"/>
            <w:tcBorders>
              <w:top w:val="nil"/>
              <w:left w:val="nil"/>
              <w:bottom w:val="single" w:color="000000" w:sz="12" w:space="0"/>
              <w:right w:val="nil"/>
            </w:tcBorders>
            <w:shd w:val="clear" w:color="auto" w:fill="FFFFFF"/>
            <w:noWrap w:val="0"/>
            <w:vAlign w:val="center"/>
          </w:tcPr>
          <w:p w14:paraId="2D940BD3">
            <w:pPr>
              <w:pStyle w:val="146"/>
              <w:bidi w:val="0"/>
              <w:rPr>
                <w:rFonts w:hint="eastAsia" w:ascii="宋体" w:hAnsi="宋体" w:eastAsia="宋体" w:cs="宋体"/>
                <w:b w:val="0"/>
                <w:color w:val="000000"/>
                <w:sz w:val="21"/>
                <w:szCs w:val="21"/>
                <w:lang w:val="en-US" w:eastAsia="zh-CN"/>
              </w:rPr>
            </w:pPr>
            <w:r>
              <w:rPr>
                <w:rFonts w:hint="eastAsia" w:ascii="宋体" w:hAnsi="宋体" w:eastAsia="宋体" w:cs="宋体"/>
                <w:b w:val="0"/>
                <w:color w:val="000000"/>
                <w:sz w:val="21"/>
                <w:szCs w:val="21"/>
                <w:lang w:val="en-US" w:eastAsia="zh-CN"/>
              </w:rPr>
              <w:t>测试爬取和分析速度</w:t>
            </w:r>
          </w:p>
        </w:tc>
        <w:tc>
          <w:tcPr>
            <w:tcW w:w="1896" w:type="dxa"/>
            <w:tcBorders>
              <w:top w:val="nil"/>
              <w:left w:val="nil"/>
              <w:bottom w:val="single" w:color="000000" w:sz="12" w:space="0"/>
              <w:right w:val="nil"/>
            </w:tcBorders>
            <w:shd w:val="clear" w:color="auto" w:fill="FFFFFF"/>
            <w:noWrap w:val="0"/>
            <w:vAlign w:val="center"/>
          </w:tcPr>
          <w:p w14:paraId="320AE596">
            <w:pPr>
              <w:pStyle w:val="146"/>
              <w:bidi w:val="0"/>
              <w:rPr>
                <w:rFonts w:hint="eastAsia" w:ascii="宋体" w:hAnsi="宋体" w:eastAsia="宋体" w:cs="宋体"/>
                <w:b w:val="0"/>
                <w:color w:val="000000"/>
                <w:sz w:val="21"/>
                <w:szCs w:val="21"/>
                <w:lang w:val="en-US" w:eastAsia="zh-CN"/>
              </w:rPr>
            </w:pPr>
            <w:r>
              <w:rPr>
                <w:rFonts w:hint="eastAsia" w:ascii="宋体" w:hAnsi="宋体" w:eastAsia="宋体" w:cs="宋体"/>
                <w:b w:val="0"/>
                <w:color w:val="000000"/>
                <w:sz w:val="21"/>
                <w:szCs w:val="21"/>
                <w:lang w:val="en-US" w:eastAsia="zh-CN"/>
              </w:rPr>
              <w:t>商品</w:t>
            </w:r>
            <w:r>
              <w:rPr>
                <w:rFonts w:hint="default" w:ascii="Times New Roman" w:hAnsi="Times New Roman" w:eastAsia="宋体" w:cs="Times New Roman"/>
                <w:b w:val="0"/>
                <w:color w:val="000000"/>
                <w:sz w:val="21"/>
                <w:szCs w:val="21"/>
                <w:lang w:val="en-US" w:eastAsia="zh-CN"/>
              </w:rPr>
              <w:t>ID，1,000</w:t>
            </w:r>
            <w:r>
              <w:rPr>
                <w:rFonts w:hint="eastAsia" w:ascii="宋体" w:hAnsi="宋体" w:eastAsia="宋体" w:cs="宋体"/>
                <w:b w:val="0"/>
                <w:color w:val="000000"/>
                <w:sz w:val="21"/>
                <w:szCs w:val="21"/>
                <w:lang w:val="en-US" w:eastAsia="zh-CN"/>
              </w:rPr>
              <w:t>条评论</w:t>
            </w:r>
          </w:p>
        </w:tc>
        <w:tc>
          <w:tcPr>
            <w:tcW w:w="1849" w:type="dxa"/>
            <w:tcBorders>
              <w:top w:val="nil"/>
              <w:left w:val="nil"/>
              <w:bottom w:val="single" w:color="000000" w:sz="12" w:space="0"/>
              <w:right w:val="nil"/>
            </w:tcBorders>
            <w:shd w:val="clear" w:color="auto" w:fill="FFFFFF"/>
            <w:noWrap w:val="0"/>
            <w:vAlign w:val="center"/>
          </w:tcPr>
          <w:p w14:paraId="0A27F704">
            <w:pPr>
              <w:pStyle w:val="146"/>
              <w:bidi w:val="0"/>
              <w:rPr>
                <w:rFonts w:hint="eastAsia" w:ascii="宋体" w:hAnsi="宋体" w:eastAsia="宋体" w:cs="宋体"/>
                <w:b w:val="0"/>
                <w:color w:val="000000"/>
                <w:sz w:val="21"/>
                <w:szCs w:val="21"/>
                <w:lang w:val="en-US" w:eastAsia="zh-CN"/>
              </w:rPr>
            </w:pPr>
            <w:r>
              <w:rPr>
                <w:rFonts w:hint="eastAsia" w:ascii="宋体" w:hAnsi="宋体" w:eastAsia="宋体" w:cs="宋体"/>
                <w:b w:val="0"/>
                <w:color w:val="000000"/>
                <w:sz w:val="21"/>
                <w:szCs w:val="21"/>
                <w:lang w:val="en-US" w:eastAsia="zh-CN"/>
              </w:rPr>
              <w:t>爬取速度≥3</w:t>
            </w:r>
            <w:r>
              <w:rPr>
                <w:rFonts w:hint="default" w:ascii="Times New Roman" w:hAnsi="Times New Roman" w:eastAsia="宋体" w:cs="Times New Roman"/>
                <w:b w:val="0"/>
                <w:color w:val="000000"/>
                <w:sz w:val="21"/>
                <w:szCs w:val="21"/>
                <w:lang w:val="en-US" w:eastAsia="zh-CN"/>
              </w:rPr>
              <w:t>00</w:t>
            </w:r>
            <w:r>
              <w:rPr>
                <w:rFonts w:hint="eastAsia" w:ascii="宋体" w:hAnsi="宋体" w:eastAsia="宋体" w:cs="宋体"/>
                <w:b w:val="0"/>
                <w:color w:val="000000"/>
                <w:sz w:val="21"/>
                <w:szCs w:val="21"/>
                <w:lang w:val="en-US" w:eastAsia="zh-CN"/>
              </w:rPr>
              <w:t>条/分钟，分析速度≥</w:t>
            </w:r>
            <w:r>
              <w:rPr>
                <w:rFonts w:hint="default" w:ascii="Times New Roman" w:hAnsi="Times New Roman" w:eastAsia="宋体" w:cs="Times New Roman"/>
                <w:b w:val="0"/>
                <w:color w:val="000000"/>
                <w:sz w:val="21"/>
                <w:szCs w:val="21"/>
                <w:lang w:val="en-US" w:eastAsia="zh-CN"/>
              </w:rPr>
              <w:t>10</w:t>
            </w:r>
            <w:r>
              <w:rPr>
                <w:rFonts w:hint="eastAsia" w:ascii="宋体" w:hAnsi="宋体" w:eastAsia="宋体" w:cs="宋体"/>
                <w:b w:val="0"/>
                <w:color w:val="000000"/>
                <w:sz w:val="21"/>
                <w:szCs w:val="21"/>
                <w:lang w:val="en-US" w:eastAsia="zh-CN"/>
              </w:rPr>
              <w:t>条/秒</w:t>
            </w:r>
          </w:p>
        </w:tc>
        <w:tc>
          <w:tcPr>
            <w:tcW w:w="1851" w:type="dxa"/>
            <w:tcBorders>
              <w:top w:val="nil"/>
              <w:left w:val="nil"/>
              <w:bottom w:val="single" w:color="000000" w:sz="12" w:space="0"/>
              <w:right w:val="nil"/>
            </w:tcBorders>
            <w:shd w:val="clear" w:color="auto" w:fill="FFFFFF"/>
            <w:noWrap w:val="0"/>
            <w:vAlign w:val="center"/>
          </w:tcPr>
          <w:p w14:paraId="63557EDA">
            <w:pPr>
              <w:pStyle w:val="146"/>
              <w:bidi w:val="0"/>
              <w:rPr>
                <w:rFonts w:hint="eastAsia" w:ascii="宋体" w:hAnsi="宋体" w:eastAsia="宋体" w:cs="宋体"/>
                <w:b w:val="0"/>
                <w:color w:val="000000"/>
                <w:sz w:val="21"/>
                <w:szCs w:val="21"/>
                <w:lang w:val="en-US" w:eastAsia="zh-CN"/>
              </w:rPr>
            </w:pPr>
            <w:r>
              <w:rPr>
                <w:rFonts w:hint="eastAsia" w:ascii="宋体" w:hAnsi="宋体" w:eastAsia="宋体" w:cs="宋体"/>
                <w:b w:val="0"/>
                <w:color w:val="000000"/>
                <w:sz w:val="21"/>
                <w:szCs w:val="21"/>
                <w:lang w:val="en-US" w:eastAsia="zh-CN"/>
              </w:rPr>
              <w:t>记录耗时并计算</w:t>
            </w:r>
          </w:p>
        </w:tc>
      </w:tr>
    </w:tbl>
    <w:p w14:paraId="42C13550"/>
    <w:p w14:paraId="5AD4C69B">
      <w:pPr>
        <w:pStyle w:val="4"/>
        <w:bidi w:val="0"/>
        <w:rPr>
          <w:rFonts w:hint="eastAsia"/>
          <w:lang w:val="en-US" w:eastAsia="zh-CN"/>
        </w:rPr>
      </w:pPr>
      <w:bookmarkStart w:id="61" w:name="_Toc32005"/>
      <w:r>
        <w:rPr>
          <w:rFonts w:hint="default" w:ascii="Times New Roman" w:hAnsi="Times New Roman" w:cs="Times New Roman"/>
          <w:lang w:val="en-US" w:eastAsia="zh-CN"/>
        </w:rPr>
        <w:t>5.2</w:t>
      </w:r>
      <w:r>
        <w:rPr>
          <w:rFonts w:hint="eastAsia"/>
          <w:lang w:val="en-US" w:eastAsia="zh-CN"/>
        </w:rPr>
        <w:t xml:space="preserve"> 测试结果</w:t>
      </w:r>
      <w:bookmarkEnd w:id="61"/>
    </w:p>
    <w:p w14:paraId="5E9E30CE">
      <w:pPr>
        <w:pStyle w:val="5"/>
        <w:bidi w:val="0"/>
        <w:rPr>
          <w:rFonts w:hint="eastAsia"/>
          <w:lang w:val="en-US" w:eastAsia="zh-CN"/>
        </w:rPr>
      </w:pPr>
      <w:bookmarkStart w:id="62" w:name="_Toc29834"/>
      <w:r>
        <w:rPr>
          <w:rFonts w:hint="eastAsia"/>
          <w:lang w:val="en-US" w:eastAsia="zh-CN"/>
        </w:rPr>
        <w:t>5.2.1 功能测试</w:t>
      </w:r>
      <w:bookmarkEnd w:id="62"/>
    </w:p>
    <w:p w14:paraId="21956453">
      <w:pPr>
        <w:bidi w:val="0"/>
        <w:ind w:firstLine="480" w:firstLineChars="200"/>
        <w:rPr>
          <w:rFonts w:hint="eastAsia"/>
          <w:lang w:val="en-US" w:eastAsia="zh-CN"/>
        </w:rPr>
      </w:pPr>
      <w:r>
        <w:rPr>
          <w:lang w:val="en-US" w:eastAsia="zh-CN"/>
        </w:rPr>
        <w:t>爬取功能：</w:t>
      </w:r>
      <w:r>
        <w:t>输入有效商品ID（如100038004353），主程序通过 DrissionPage 的 ChromiumPage 访问商品页面，模拟点击“全部评论”按钮，监听 API 响应，成功爬取评论，生成 CSV 文件。comment_table 显示昵称、评分、评论内容、时间和型号，与京东网站内容一致。score_chart 和 time_chart 动态更新，展示评分分布和时间分布。</w:t>
      </w:r>
    </w:p>
    <w:p w14:paraId="03527F33">
      <w:pPr>
        <w:bidi w:val="0"/>
        <w:ind w:left="240" w:hanging="240" w:hangingChars="100"/>
        <w:jc w:val="center"/>
        <w:rPr>
          <w:rFonts w:hint="eastAsia"/>
          <w:lang w:val="en-US" w:eastAsia="zh-CN"/>
        </w:rPr>
      </w:pPr>
      <w:r>
        <w:drawing>
          <wp:inline distT="0" distB="0" distL="114300" distR="114300">
            <wp:extent cx="5490845" cy="3360420"/>
            <wp:effectExtent l="0" t="0" r="8255" b="5080"/>
            <wp:docPr id="14"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2"/>
                    <pic:cNvPicPr>
                      <a:picLocks noChangeAspect="1"/>
                    </pic:cNvPicPr>
                  </pic:nvPicPr>
                  <pic:blipFill>
                    <a:blip r:embed="rId34"/>
                    <a:stretch>
                      <a:fillRect/>
                    </a:stretch>
                  </pic:blipFill>
                  <pic:spPr>
                    <a:xfrm>
                      <a:off x="0" y="0"/>
                      <a:ext cx="5490845" cy="3360420"/>
                    </a:xfrm>
                    <a:prstGeom prst="rect">
                      <a:avLst/>
                    </a:prstGeom>
                    <a:noFill/>
                    <a:ln>
                      <a:noFill/>
                    </a:ln>
                  </pic:spPr>
                </pic:pic>
              </a:graphicData>
            </a:graphic>
          </wp:inline>
        </w:drawing>
      </w:r>
    </w:p>
    <w:p w14:paraId="1BA19330">
      <w:pPr>
        <w:bidi w:val="0"/>
        <w:ind w:left="240" w:hanging="240" w:hangingChars="100"/>
        <w:jc w:val="center"/>
        <w:rPr>
          <w:rFonts w:hint="default"/>
          <w:lang w:val="en-US" w:eastAsia="zh-CN"/>
        </w:rPr>
      </w:pPr>
    </w:p>
    <w:p w14:paraId="29407036">
      <w:pPr>
        <w:pStyle w:val="137"/>
        <w:bidi w:val="0"/>
        <w:rPr>
          <w:rFonts w:hint="default"/>
          <w:lang w:val="en-US" w:eastAsia="zh-CN"/>
        </w:rPr>
      </w:pPr>
      <w:r>
        <w:rPr>
          <w:rFonts w:hint="eastAsia"/>
          <w:lang w:val="en-US" w:eastAsia="zh-CN"/>
        </w:rPr>
        <w:t>图</w:t>
      </w:r>
      <w:r>
        <w:rPr>
          <w:rFonts w:hint="default" w:ascii="Times New Roman" w:hAnsi="Times New Roman" w:cs="Times New Roman"/>
          <w:lang w:val="en-US" w:eastAsia="zh-CN"/>
        </w:rPr>
        <w:t>5.1</w:t>
      </w:r>
      <w:r>
        <w:rPr>
          <w:rFonts w:hint="eastAsia"/>
          <w:lang w:val="en-US" w:eastAsia="zh-CN"/>
        </w:rPr>
        <w:t xml:space="preserve"> 选取商品</w:t>
      </w:r>
      <w:r>
        <w:rPr>
          <w:rFonts w:hint="default" w:ascii="Times New Roman" w:hAnsi="Times New Roman" w:cs="Times New Roman"/>
          <w:lang w:val="en-US" w:eastAsia="zh-CN"/>
        </w:rPr>
        <w:t>ID</w:t>
      </w:r>
    </w:p>
    <w:p w14:paraId="3B851BEA">
      <w:pPr>
        <w:bidi w:val="0"/>
        <w:jc w:val="center"/>
      </w:pPr>
      <w:r>
        <w:drawing>
          <wp:inline distT="0" distB="0" distL="114300" distR="114300">
            <wp:extent cx="4970780" cy="2738120"/>
            <wp:effectExtent l="0" t="0" r="7620" b="5080"/>
            <wp:docPr id="15"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1"/>
                    <pic:cNvPicPr>
                      <a:picLocks noChangeAspect="1"/>
                    </pic:cNvPicPr>
                  </pic:nvPicPr>
                  <pic:blipFill>
                    <a:blip r:embed="rId35"/>
                    <a:stretch>
                      <a:fillRect/>
                    </a:stretch>
                  </pic:blipFill>
                  <pic:spPr>
                    <a:xfrm>
                      <a:off x="0" y="0"/>
                      <a:ext cx="4970780" cy="2738120"/>
                    </a:xfrm>
                    <a:prstGeom prst="rect">
                      <a:avLst/>
                    </a:prstGeom>
                    <a:noFill/>
                    <a:ln>
                      <a:noFill/>
                    </a:ln>
                  </pic:spPr>
                </pic:pic>
              </a:graphicData>
            </a:graphic>
          </wp:inline>
        </w:drawing>
      </w:r>
    </w:p>
    <w:p w14:paraId="5B48D003">
      <w:pPr>
        <w:pStyle w:val="137"/>
        <w:bidi w:val="0"/>
        <w:rPr>
          <w:rFonts w:hint="eastAsia"/>
          <w:lang w:val="en-US" w:eastAsia="zh-CN"/>
        </w:rPr>
      </w:pPr>
      <w:r>
        <w:rPr>
          <w:rFonts w:hint="eastAsia"/>
          <w:lang w:val="en-US" w:eastAsia="zh-CN"/>
        </w:rPr>
        <w:t>图</w:t>
      </w:r>
      <w:r>
        <w:rPr>
          <w:rFonts w:hint="default" w:ascii="Times New Roman" w:hAnsi="Times New Roman" w:cs="Times New Roman"/>
          <w:lang w:val="en-US" w:eastAsia="zh-CN"/>
        </w:rPr>
        <w:t>5.2</w:t>
      </w:r>
      <w:r>
        <w:rPr>
          <w:rFonts w:hint="eastAsia"/>
          <w:lang w:val="en-US" w:eastAsia="zh-CN"/>
        </w:rPr>
        <w:t xml:space="preserve"> 爬取功能测试</w:t>
      </w:r>
    </w:p>
    <w:p w14:paraId="1DC8A5F9">
      <w:pPr>
        <w:bidi w:val="0"/>
        <w:jc w:val="center"/>
      </w:pPr>
      <w:r>
        <w:drawing>
          <wp:inline distT="0" distB="0" distL="114300" distR="114300">
            <wp:extent cx="4224655" cy="4228465"/>
            <wp:effectExtent l="0" t="0" r="4445" b="635"/>
            <wp:docPr id="16"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3"/>
                    <pic:cNvPicPr>
                      <a:picLocks noChangeAspect="1"/>
                    </pic:cNvPicPr>
                  </pic:nvPicPr>
                  <pic:blipFill>
                    <a:blip r:embed="rId36"/>
                    <a:stretch>
                      <a:fillRect/>
                    </a:stretch>
                  </pic:blipFill>
                  <pic:spPr>
                    <a:xfrm>
                      <a:off x="0" y="0"/>
                      <a:ext cx="4224655" cy="4228465"/>
                    </a:xfrm>
                    <a:prstGeom prst="rect">
                      <a:avLst/>
                    </a:prstGeom>
                    <a:noFill/>
                    <a:ln>
                      <a:noFill/>
                    </a:ln>
                  </pic:spPr>
                </pic:pic>
              </a:graphicData>
            </a:graphic>
          </wp:inline>
        </w:drawing>
      </w:r>
    </w:p>
    <w:p w14:paraId="64FCFA43">
      <w:pPr>
        <w:pStyle w:val="137"/>
        <w:bidi w:val="0"/>
        <w:rPr>
          <w:rFonts w:hint="eastAsia"/>
          <w:lang w:val="en-US" w:eastAsia="zh-CN"/>
        </w:rPr>
      </w:pPr>
      <w:r>
        <w:rPr>
          <w:rFonts w:hint="eastAsia"/>
          <w:lang w:val="en-US" w:eastAsia="zh-CN"/>
        </w:rPr>
        <w:t>图</w:t>
      </w:r>
      <w:r>
        <w:rPr>
          <w:rFonts w:hint="default" w:ascii="Times New Roman" w:hAnsi="Times New Roman" w:cs="Times New Roman"/>
          <w:lang w:val="en-US" w:eastAsia="zh-CN"/>
        </w:rPr>
        <w:t>5.3</w:t>
      </w:r>
      <w:r>
        <w:rPr>
          <w:rFonts w:hint="eastAsia"/>
          <w:lang w:val="en-US" w:eastAsia="zh-CN"/>
        </w:rPr>
        <w:t xml:space="preserve"> 京东评论页面对应评论</w:t>
      </w:r>
    </w:p>
    <w:p w14:paraId="1AE132BE">
      <w:pPr>
        <w:bidi w:val="0"/>
        <w:ind w:firstLine="480" w:firstLineChars="200"/>
      </w:pPr>
      <w:r>
        <w:rPr>
          <w:lang w:val="en-US" w:eastAsia="zh-CN"/>
        </w:rPr>
        <w:t>分析功能：对爬取的评论运行分析，T5模型（CommentCredibilityModel）输出可信度分数和理由。analysis_table显示完整结果，cred_chart展示可信度分布。示例：</w:t>
      </w:r>
    </w:p>
    <w:p w14:paraId="256ED66A">
      <w:pPr>
        <w:bidi w:val="0"/>
        <w:jc w:val="both"/>
        <w:rPr>
          <w:rFonts w:hint="default"/>
          <w:lang w:val="en-US" w:eastAsia="zh-CN"/>
        </w:rPr>
      </w:pPr>
    </w:p>
    <w:p w14:paraId="3250C5D5">
      <w:pPr>
        <w:bidi w:val="0"/>
        <w:jc w:val="center"/>
      </w:pPr>
      <w:r>
        <w:drawing>
          <wp:inline distT="0" distB="0" distL="114300" distR="114300">
            <wp:extent cx="5751830" cy="3193415"/>
            <wp:effectExtent l="0" t="0" r="1270" b="6985"/>
            <wp:docPr id="17"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4"/>
                    <pic:cNvPicPr>
                      <a:picLocks noChangeAspect="1"/>
                    </pic:cNvPicPr>
                  </pic:nvPicPr>
                  <pic:blipFill>
                    <a:blip r:embed="rId37"/>
                    <a:stretch>
                      <a:fillRect/>
                    </a:stretch>
                  </pic:blipFill>
                  <pic:spPr>
                    <a:xfrm>
                      <a:off x="0" y="0"/>
                      <a:ext cx="5751830" cy="3193415"/>
                    </a:xfrm>
                    <a:prstGeom prst="rect">
                      <a:avLst/>
                    </a:prstGeom>
                    <a:noFill/>
                    <a:ln>
                      <a:noFill/>
                    </a:ln>
                  </pic:spPr>
                </pic:pic>
              </a:graphicData>
            </a:graphic>
          </wp:inline>
        </w:drawing>
      </w:r>
    </w:p>
    <w:p w14:paraId="63181EE3">
      <w:pPr>
        <w:pStyle w:val="137"/>
        <w:bidi w:val="0"/>
        <w:rPr>
          <w:rFonts w:hint="eastAsia"/>
          <w:lang w:val="en-US" w:eastAsia="zh-CN"/>
        </w:rPr>
      </w:pPr>
      <w:r>
        <w:rPr>
          <w:rFonts w:hint="eastAsia"/>
          <w:lang w:val="en-US" w:eastAsia="zh-CN"/>
        </w:rPr>
        <w:t>图</w:t>
      </w:r>
      <w:r>
        <w:rPr>
          <w:rFonts w:hint="default" w:ascii="Times New Roman" w:hAnsi="Times New Roman" w:cs="Times New Roman"/>
          <w:lang w:val="en-US" w:eastAsia="zh-CN"/>
        </w:rPr>
        <w:t>5.4</w:t>
      </w:r>
      <w:r>
        <w:rPr>
          <w:rFonts w:hint="eastAsia"/>
          <w:lang w:val="en-US" w:eastAsia="zh-CN"/>
        </w:rPr>
        <w:t xml:space="preserve"> 分析功能测试</w:t>
      </w:r>
    </w:p>
    <w:p w14:paraId="4E5D0214">
      <w:pPr>
        <w:bidi w:val="0"/>
        <w:ind w:firstLine="480" w:firstLineChars="200"/>
      </w:pPr>
      <w:r>
        <w:t>为反映评论的真实可靠性，系统通过可信度加权计算综合评分，公式如下：</w:t>
      </w:r>
    </w:p>
    <w:p w14:paraId="24755327">
      <w:pPr>
        <w:bidi w:val="0"/>
        <w:ind w:firstLine="640" w:firstLineChars="200"/>
        <w:jc w:val="right"/>
        <w:rPr>
          <w:rFonts w:hint="default" w:ascii="Times New Roman" w:hAnsi="Times New Roman" w:eastAsia="宋体" w:cs="Times New Roman"/>
          <w:i w:val="0"/>
          <w:iCs/>
          <w:sz w:val="30"/>
          <w:szCs w:val="30"/>
        </w:rPr>
      </w:pPr>
      <m:oMath>
        <m:r>
          <m:rPr>
            <m:sty m:val="p"/>
          </m:rPr>
          <w:rPr>
            <w:rFonts w:hint="default" w:ascii="Cambria Math" w:hAnsi="Cambria Math"/>
            <w:sz w:val="32"/>
            <w:szCs w:val="32"/>
            <w:lang w:val="en-US" w:eastAsia="zh-CN"/>
          </w:rPr>
          <m:t>综合评分</m:t>
        </m:r>
        <m:r>
          <m:rPr>
            <m:sty m:val="p"/>
          </m:rPr>
          <w:rPr>
            <w:rFonts w:hint="default" w:ascii="Cambria Math" w:hAnsi="Cambria Math"/>
            <w:sz w:val="32"/>
            <w:szCs w:val="32"/>
          </w:rPr>
          <m:t>=</m:t>
        </m:r>
        <m:f>
          <m:fPr>
            <m:ctrlPr>
              <w:rPr>
                <w:rFonts w:hint="default" w:ascii="Cambria Math" w:hAnsi="Cambria Math"/>
                <w:i w:val="0"/>
                <w:iCs/>
                <w:sz w:val="32"/>
                <w:szCs w:val="32"/>
              </w:rPr>
            </m:ctrlPr>
          </m:fPr>
          <m:num>
            <m:nary>
              <m:naryPr>
                <m:chr m:val="∑"/>
                <m:grow m:val="1"/>
                <m:limLoc m:val="undOvr"/>
                <m:ctrlPr>
                  <w:rPr>
                    <w:rFonts w:hint="default" w:ascii="Cambria Math" w:hAnsi="Cambria Math"/>
                    <w:i w:val="0"/>
                    <w:iCs/>
                    <w:sz w:val="32"/>
                    <w:szCs w:val="32"/>
                  </w:rPr>
                </m:ctrlPr>
              </m:naryPr>
              <m:sub>
                <m:r>
                  <m:rPr>
                    <m:sty m:val="p"/>
                  </m:rPr>
                  <w:rPr>
                    <w:rFonts w:hint="default" w:ascii="Cambria Math" w:hAnsi="Cambria Math"/>
                    <w:sz w:val="32"/>
                    <w:szCs w:val="32"/>
                    <w:lang w:val="en-US" w:eastAsia="zh-CN"/>
                  </w:rPr>
                  <m:t>i=1</m:t>
                </m:r>
                <m:ctrlPr>
                  <w:rPr>
                    <w:rFonts w:hint="default" w:ascii="Cambria Math" w:hAnsi="Cambria Math"/>
                    <w:i w:val="0"/>
                    <w:iCs/>
                    <w:sz w:val="32"/>
                    <w:szCs w:val="32"/>
                  </w:rPr>
                </m:ctrlPr>
              </m:sub>
              <m:sup>
                <m:r>
                  <m:rPr>
                    <m:sty m:val="p"/>
                  </m:rPr>
                  <w:rPr>
                    <w:rFonts w:hint="default" w:ascii="Cambria Math" w:hAnsi="Cambria Math"/>
                    <w:sz w:val="32"/>
                    <w:szCs w:val="32"/>
                    <w:lang w:val="en-US" w:eastAsia="zh-CN"/>
                  </w:rPr>
                  <m:t>n</m:t>
                </m:r>
                <m:ctrlPr>
                  <w:rPr>
                    <w:rFonts w:hint="default" w:ascii="Cambria Math" w:hAnsi="Cambria Math"/>
                    <w:i w:val="0"/>
                    <w:iCs/>
                    <w:sz w:val="32"/>
                    <w:szCs w:val="32"/>
                  </w:rPr>
                </m:ctrlPr>
              </m:sup>
              <m:e>
                <m:r>
                  <m:rPr>
                    <m:sty m:val="p"/>
                  </m:rPr>
                  <w:rPr>
                    <w:rFonts w:hint="default" w:ascii="Cambria Math" w:hAnsi="Cambria Math"/>
                    <w:sz w:val="32"/>
                    <w:szCs w:val="32"/>
                    <w:lang w:val="en-US" w:eastAsia="zh-CN"/>
                  </w:rPr>
                  <m:t>(</m:t>
                </m:r>
                <m:sSub>
                  <m:sSubPr>
                    <m:ctrlPr>
                      <w:rPr>
                        <w:rFonts w:hint="default" w:ascii="Cambria Math" w:hAnsi="Cambria Math"/>
                        <w:i w:val="0"/>
                        <w:iCs/>
                        <w:sz w:val="32"/>
                        <w:szCs w:val="32"/>
                        <w:lang w:val="en-US" w:eastAsia="zh-CN"/>
                      </w:rPr>
                    </m:ctrlPr>
                  </m:sSubPr>
                  <m:e>
                    <m:r>
                      <m:rPr>
                        <m:sty m:val="p"/>
                      </m:rPr>
                      <w:rPr>
                        <w:rFonts w:hint="default" w:ascii="Cambria Math" w:hAnsi="Cambria Math"/>
                        <w:sz w:val="32"/>
                        <w:szCs w:val="32"/>
                        <w:lang w:val="en-US" w:eastAsia="zh-CN"/>
                      </w:rPr>
                      <m:t>评分</m:t>
                    </m:r>
                    <m:ctrlPr>
                      <w:rPr>
                        <w:rFonts w:hint="default" w:ascii="Cambria Math" w:hAnsi="Cambria Math"/>
                        <w:i w:val="0"/>
                        <w:iCs/>
                        <w:sz w:val="32"/>
                        <w:szCs w:val="32"/>
                        <w:lang w:val="en-US" w:eastAsia="zh-CN"/>
                      </w:rPr>
                    </m:ctrlPr>
                  </m:e>
                  <m:sub>
                    <m:r>
                      <m:rPr>
                        <m:sty m:val="p"/>
                      </m:rPr>
                      <w:rPr>
                        <w:rFonts w:hint="default" w:ascii="Cambria Math" w:hAnsi="Cambria Math"/>
                        <w:sz w:val="32"/>
                        <w:szCs w:val="32"/>
                        <w:lang w:val="en-US" w:eastAsia="zh-CN"/>
                      </w:rPr>
                      <m:t>i</m:t>
                    </m:r>
                    <m:ctrlPr>
                      <w:rPr>
                        <w:rFonts w:hint="default" w:ascii="Cambria Math" w:hAnsi="Cambria Math"/>
                        <w:i w:val="0"/>
                        <w:iCs/>
                        <w:sz w:val="32"/>
                        <w:szCs w:val="32"/>
                        <w:lang w:val="en-US" w:eastAsia="zh-CN"/>
                      </w:rPr>
                    </m:ctrlPr>
                  </m:sub>
                </m:sSub>
                <m:r>
                  <m:rPr>
                    <m:sty m:val="p"/>
                  </m:rPr>
                  <w:rPr>
                    <w:rFonts w:ascii="Cambria Math" w:hAnsi="Cambria Math"/>
                    <w:sz w:val="32"/>
                    <w:szCs w:val="32"/>
                    <w:lang w:val="en-US"/>
                  </w:rPr>
                  <m:t>∙</m:t>
                </m:r>
                <m:sSub>
                  <m:sSubPr>
                    <m:ctrlPr>
                      <w:rPr>
                        <w:rFonts w:hint="default" w:ascii="Cambria Math" w:hAnsi="Cambria Math"/>
                        <w:i w:val="0"/>
                        <w:iCs/>
                        <w:sz w:val="32"/>
                        <w:szCs w:val="32"/>
                        <w:lang w:val="en-US" w:eastAsia="zh-CN"/>
                      </w:rPr>
                    </m:ctrlPr>
                  </m:sSubPr>
                  <m:e>
                    <m:r>
                      <m:rPr>
                        <m:sty m:val="p"/>
                      </m:rPr>
                      <w:rPr>
                        <w:rFonts w:hint="default" w:ascii="Cambria Math" w:hAnsi="Cambria Math"/>
                        <w:sz w:val="32"/>
                        <w:szCs w:val="32"/>
                        <w:lang w:val="en-US" w:eastAsia="zh-CN"/>
                      </w:rPr>
                      <m:t>可信度</m:t>
                    </m:r>
                    <m:ctrlPr>
                      <w:rPr>
                        <w:rFonts w:hint="default" w:ascii="Cambria Math" w:hAnsi="Cambria Math"/>
                        <w:i w:val="0"/>
                        <w:iCs/>
                        <w:sz w:val="32"/>
                        <w:szCs w:val="32"/>
                        <w:lang w:val="en-US" w:eastAsia="zh-CN"/>
                      </w:rPr>
                    </m:ctrlPr>
                  </m:e>
                  <m:sub>
                    <m:r>
                      <m:rPr>
                        <m:sty m:val="p"/>
                      </m:rPr>
                      <w:rPr>
                        <w:rFonts w:hint="default" w:ascii="Cambria Math" w:hAnsi="Cambria Math"/>
                        <w:sz w:val="32"/>
                        <w:szCs w:val="32"/>
                        <w:lang w:val="en-US" w:eastAsia="zh-CN"/>
                      </w:rPr>
                      <m:t>i</m:t>
                    </m:r>
                    <m:ctrlPr>
                      <w:rPr>
                        <w:rFonts w:hint="default" w:ascii="Cambria Math" w:hAnsi="Cambria Math"/>
                        <w:i w:val="0"/>
                        <w:iCs/>
                        <w:sz w:val="32"/>
                        <w:szCs w:val="32"/>
                        <w:lang w:val="en-US" w:eastAsia="zh-CN"/>
                      </w:rPr>
                    </m:ctrlPr>
                  </m:sub>
                </m:sSub>
                <m:r>
                  <m:rPr>
                    <m:sty m:val="p"/>
                  </m:rPr>
                  <w:rPr>
                    <w:rFonts w:hint="default" w:ascii="Cambria Math" w:hAnsi="Cambria Math"/>
                    <w:sz w:val="32"/>
                    <w:szCs w:val="32"/>
                    <w:lang w:val="en-US" w:eastAsia="zh-CN"/>
                  </w:rPr>
                  <m:t>)</m:t>
                </m:r>
                <m:ctrlPr>
                  <w:rPr>
                    <w:rFonts w:hint="default" w:ascii="Cambria Math" w:hAnsi="Cambria Math"/>
                    <w:i w:val="0"/>
                    <w:iCs/>
                    <w:sz w:val="32"/>
                    <w:szCs w:val="32"/>
                  </w:rPr>
                </m:ctrlPr>
              </m:e>
            </m:nary>
            <m:ctrlPr>
              <w:rPr>
                <w:rFonts w:hint="default" w:ascii="Cambria Math" w:hAnsi="Cambria Math"/>
                <w:i w:val="0"/>
                <w:iCs/>
                <w:sz w:val="32"/>
                <w:szCs w:val="32"/>
              </w:rPr>
            </m:ctrlPr>
          </m:num>
          <m:den>
            <m:r>
              <m:rPr>
                <m:sty m:val="p"/>
              </m:rPr>
              <w:rPr>
                <w:rFonts w:hint="default" w:ascii="Cambria Math" w:hAnsi="Cambria Math"/>
                <w:sz w:val="32"/>
                <w:szCs w:val="32"/>
                <w:lang w:val="en-US" w:eastAsia="zh-CN"/>
              </w:rPr>
              <m:t>n</m:t>
            </m:r>
            <m:ctrlPr>
              <w:rPr>
                <w:rFonts w:hint="default" w:ascii="Cambria Math" w:hAnsi="Cambria Math"/>
                <w:i w:val="0"/>
                <w:iCs/>
                <w:sz w:val="32"/>
                <w:szCs w:val="32"/>
              </w:rPr>
            </m:ctrlPr>
          </m:den>
        </m:f>
      </m:oMath>
      <w:r>
        <w:rPr>
          <w:rFonts w:hint="default" w:ascii="Times New Roman" w:hAnsi="Times New Roman" w:eastAsia="宋体" w:cs="Times New Roman"/>
          <w:i w:val="0"/>
          <w:iCs/>
          <w:sz w:val="32"/>
          <w:szCs w:val="32"/>
          <w:lang w:val="en-US" w:eastAsia="zh-CN"/>
        </w:rPr>
        <w:t xml:space="preserve"> </w:t>
      </w:r>
      <w:r>
        <w:rPr>
          <w:rFonts w:hint="eastAsia" w:ascii="Times New Roman" w:hAnsi="Times New Roman" w:eastAsia="宋体" w:cs="Times New Roman"/>
          <w:i w:val="0"/>
          <w:iCs/>
          <w:sz w:val="32"/>
          <w:szCs w:val="32"/>
          <w:lang w:val="en-US" w:eastAsia="zh-CN"/>
        </w:rPr>
        <w:t xml:space="preserve">  </w:t>
      </w:r>
      <w:r>
        <w:rPr>
          <w:rFonts w:hint="eastAsia" w:ascii="Times New Roman" w:hAnsi="Times New Roman" w:eastAsia="宋体" w:cs="Times New Roman"/>
          <w:i w:val="0"/>
          <w:iCs/>
          <w:sz w:val="30"/>
          <w:szCs w:val="30"/>
          <w:lang w:val="en-US" w:eastAsia="zh-CN"/>
        </w:rPr>
        <w:t xml:space="preserve">         </w:t>
      </w:r>
      <w:r>
        <w:rPr>
          <w:i w:val="0"/>
          <w:iCs/>
        </w:rPr>
        <w:t>（</w:t>
      </w:r>
      <w:r>
        <w:rPr>
          <w:rFonts w:hint="eastAsia"/>
          <w:i w:val="0"/>
          <w:iCs/>
        </w:rPr>
        <w:t>5</w:t>
      </w:r>
      <w:r>
        <w:rPr>
          <w:i w:val="0"/>
          <w:iCs/>
        </w:rPr>
        <w:t>.</w:t>
      </w:r>
      <w:r>
        <w:rPr>
          <w:rFonts w:hint="eastAsia"/>
          <w:i w:val="0"/>
          <w:iCs/>
          <w:lang w:val="en-US" w:eastAsia="zh-CN"/>
        </w:rPr>
        <w:t>1</w:t>
      </w:r>
      <w:r>
        <w:rPr>
          <w:i w:val="0"/>
          <w:iCs/>
        </w:rPr>
        <w:t>）</w:t>
      </w:r>
    </w:p>
    <w:p w14:paraId="1D4FB069">
      <w:pPr>
        <w:bidi w:val="0"/>
        <w:ind w:firstLine="480" w:firstLineChars="200"/>
        <w:jc w:val="center"/>
        <w:rPr>
          <w:rFonts w:hint="default" w:eastAsia="宋体"/>
          <w:lang w:val="en-US" w:eastAsia="zh-CN"/>
        </w:rPr>
      </w:pPr>
    </w:p>
    <w:p w14:paraId="4B3A1B33">
      <w:pPr>
        <w:bidi w:val="0"/>
        <w:ind w:firstLine="480" w:firstLineChars="200"/>
        <w:rPr>
          <w:rFonts w:hint="default"/>
          <w:lang w:val="en-US" w:eastAsia="zh-CN"/>
        </w:rPr>
      </w:pPr>
      <w:r>
        <w:rPr>
          <w:rFonts w:hint="default"/>
          <w:lang w:val="en-US" w:eastAsia="zh-CN"/>
        </w:rPr>
        <w:t>评分</w:t>
      </w:r>
      <w:r>
        <w:rPr>
          <w:rFonts w:hint="default"/>
          <w:vertAlign w:val="subscript"/>
          <w:lang w:val="en-US" w:eastAsia="zh-CN"/>
        </w:rPr>
        <w:t>i</w:t>
      </w:r>
      <w:r>
        <w:rPr>
          <w:rFonts w:hint="default"/>
          <w:lang w:val="en-US" w:eastAsia="zh-CN"/>
        </w:rPr>
        <w:t>是第i条评论的原始评分（1-5分），可信度</w:t>
      </w:r>
      <w:r>
        <w:rPr>
          <w:rFonts w:hint="default"/>
          <w:vertAlign w:val="subscript"/>
          <w:lang w:val="en-US" w:eastAsia="zh-CN"/>
        </w:rPr>
        <w:t>i</w:t>
      </w:r>
      <w:r>
        <w:rPr>
          <w:rFonts w:hint="default"/>
          <w:lang w:val="en-US" w:eastAsia="zh-CN"/>
        </w:rPr>
        <w:t>是T5模型预测的可信度（0.0-1.0）， n是评论数量。综合评分通过可信度加权调整原始评分，反映评论的真实可靠性。</w:t>
      </w:r>
    </w:p>
    <w:p w14:paraId="3C8A04F0">
      <w:pPr>
        <w:bidi w:val="0"/>
        <w:ind w:firstLine="480" w:firstLineChars="200"/>
      </w:pPr>
      <w:r>
        <w:t>暂停功能：在爬取或分析过程中点击“暂停”按钮，任务暂停，status_label显示“已暂停”。再次点击“继续”，任务恢复，进度条和表格正常更新。</w:t>
      </w:r>
    </w:p>
    <w:p w14:paraId="3EA36DA4">
      <w:pPr>
        <w:bidi w:val="0"/>
        <w:ind w:firstLine="480" w:firstLineChars="200"/>
      </w:pPr>
      <w:r>
        <w:t>取消功能：点击“取消”按钮，任务终止，comment_table和analysis_table清空，图表数据重置，status_label显示“任务已取消”。</w:t>
      </w:r>
    </w:p>
    <w:p w14:paraId="5A5E6325">
      <w:pPr>
        <w:bidi w:val="0"/>
        <w:ind w:firstLine="480" w:firstLineChars="200"/>
      </w:pPr>
      <w:r>
        <w:t>导出功能：点击“导出”按钮，生成包含分析结果的CSV文件（如“分析_10134494500897_20250421.csv”），包含昵称、评分、评论内容、时间、可信度和理由。</w:t>
      </w:r>
    </w:p>
    <w:p w14:paraId="7FE9EDCB">
      <w:pPr>
        <w:bidi w:val="0"/>
        <w:ind w:firstLine="480" w:firstLineChars="200"/>
        <w:rPr>
          <w:rFonts w:hint="eastAsia"/>
          <w:lang w:val="en-US" w:eastAsia="zh-CN"/>
        </w:rPr>
      </w:pPr>
      <w:r>
        <w:t>视化功能：</w:t>
      </w:r>
      <w:r>
        <w:rPr>
          <w:rFonts w:hint="eastAsia"/>
          <w:lang w:val="en-US" w:eastAsia="zh-CN"/>
        </w:rPr>
        <w:t>原始评论和分析结果表格支持评论时间、评分及可信度排序，</w:t>
      </w:r>
      <w:r>
        <w:t>评分分布（饼图）、时间分布（折线图）和可信度分布（饼图）动态更新，图表清晰，符合数据分布。Vanta.js背景渲染流畅，增强视觉效果。</w:t>
      </w:r>
    </w:p>
    <w:p w14:paraId="67F5E775">
      <w:pPr>
        <w:pStyle w:val="5"/>
        <w:bidi w:val="0"/>
      </w:pPr>
      <w:bookmarkStart w:id="63" w:name="_Toc30159"/>
      <w:r>
        <w:t>5.</w:t>
      </w:r>
      <w:r>
        <w:rPr>
          <w:rFonts w:hint="eastAsia"/>
          <w:lang w:val="en-US" w:eastAsia="zh-CN"/>
        </w:rPr>
        <w:t>2</w:t>
      </w:r>
      <w:r>
        <w:t>.2 性能测试</w:t>
      </w:r>
      <w:bookmarkEnd w:id="63"/>
    </w:p>
    <w:p w14:paraId="7C87BE1E">
      <w:pPr>
        <w:bidi w:val="0"/>
        <w:ind w:firstLine="480" w:firstLineChars="200"/>
      </w:pPr>
      <w:r>
        <w:t>性能测试量化了主程序的爬取速度、分析速度和界面响应时间：</w:t>
      </w:r>
    </w:p>
    <w:p w14:paraId="5A693D3E">
      <w:pPr>
        <w:bidi w:val="0"/>
        <w:ind w:firstLine="480" w:firstLineChars="200"/>
      </w:pPr>
      <w:r>
        <w:t>爬取速度：爬取</w:t>
      </w:r>
      <w:r>
        <w:rPr>
          <w:rFonts w:hint="eastAsia"/>
          <w:lang w:val="en-US" w:eastAsia="zh-CN"/>
        </w:rPr>
        <w:t>200</w:t>
      </w:r>
      <w:r>
        <w:t>条评论耗时约</w:t>
      </w:r>
      <w:r>
        <w:rPr>
          <w:rFonts w:hint="eastAsia"/>
          <w:lang w:val="en-US" w:eastAsia="zh-CN"/>
        </w:rPr>
        <w:t>40</w:t>
      </w:r>
      <w:r>
        <w:t>秒，平均速度约为</w:t>
      </w:r>
      <w:r>
        <w:rPr>
          <w:rFonts w:hint="eastAsia"/>
          <w:lang w:val="en-US" w:eastAsia="zh-CN"/>
        </w:rPr>
        <w:t>3</w:t>
      </w:r>
      <w:r>
        <w:t>00条评论/分钟，满足需求（≥</w:t>
      </w:r>
      <w:r>
        <w:rPr>
          <w:rFonts w:hint="eastAsia"/>
          <w:lang w:val="en-US" w:eastAsia="zh-CN"/>
        </w:rPr>
        <w:t>3</w:t>
      </w:r>
      <w:r>
        <w:t>00条/分钟）。DrissionPage 的浏览器自动化通过模拟用户操作和 API 响应监听确保动态网页数据采集的稳定性。</w:t>
      </w:r>
    </w:p>
    <w:p w14:paraId="1AEF9974">
      <w:pPr>
        <w:bidi w:val="0"/>
        <w:ind w:firstLine="480" w:firstLineChars="200"/>
      </w:pPr>
      <w:r>
        <w:t>分析速度：分析</w:t>
      </w:r>
      <w:r>
        <w:rPr>
          <w:rFonts w:hint="eastAsia"/>
          <w:lang w:val="en-US" w:eastAsia="zh-CN"/>
        </w:rPr>
        <w:t>200</w:t>
      </w:r>
      <w:r>
        <w:t>条评论耗时约</w:t>
      </w:r>
      <w:r>
        <w:rPr>
          <w:rFonts w:hint="eastAsia"/>
          <w:lang w:val="en-US" w:eastAsia="zh-CN"/>
        </w:rPr>
        <w:t>13</w:t>
      </w:r>
      <w:r>
        <w:t>秒，平均速度</w:t>
      </w:r>
      <w:r>
        <w:rPr>
          <w:rFonts w:hint="eastAsia"/>
          <w:lang w:val="en-US" w:eastAsia="zh-CN"/>
        </w:rPr>
        <w:t>约</w:t>
      </w:r>
      <w:r>
        <w:t>为</w:t>
      </w:r>
      <w:r>
        <w:rPr>
          <w:rFonts w:hint="eastAsia"/>
          <w:lang w:val="en-US" w:eastAsia="zh-CN"/>
        </w:rPr>
        <w:t>15</w:t>
      </w:r>
      <w:r>
        <w:t>条评论/秒，T5模型的批处理（批大小16）和GPU加速（fp16）显著提升效率。</w:t>
      </w:r>
    </w:p>
    <w:p w14:paraId="2D72B40B">
      <w:pPr>
        <w:bidi w:val="0"/>
        <w:ind w:firstLine="480" w:firstLineChars="200"/>
      </w:pPr>
      <w:r>
        <w:t>界面响应时间：测试按钮点击（如“爬取”“分析”）、表格刷新和图表渲染，响应时间均≤0.8秒，满足需求（&lt;1秒）。NiceGUI异步事件循环和ECharts优化确保流畅交互。</w:t>
      </w:r>
    </w:p>
    <w:p w14:paraId="17CF2354">
      <w:pPr>
        <w:bidi w:val="0"/>
        <w:ind w:firstLine="480" w:firstLineChars="200"/>
      </w:pPr>
      <w:r>
        <w:t>稳定性：连续运行1小时（多次爬取和分析），无崩溃或内存泄漏，Vanta.js参数（points: 20, maxDistance: 20）降低浏览器资源占用。</w:t>
      </w:r>
    </w:p>
    <w:p w14:paraId="437C96CC">
      <w:pPr>
        <w:pStyle w:val="5"/>
        <w:bidi w:val="0"/>
      </w:pPr>
      <w:bookmarkStart w:id="64" w:name="_Toc2035"/>
      <w:r>
        <w:t>5.</w:t>
      </w:r>
      <w:r>
        <w:rPr>
          <w:rFonts w:hint="eastAsia"/>
          <w:lang w:val="en-US" w:eastAsia="zh-CN"/>
        </w:rPr>
        <w:t>2</w:t>
      </w:r>
      <w:r>
        <w:t>.3 错误处理测试</w:t>
      </w:r>
      <w:bookmarkEnd w:id="64"/>
    </w:p>
    <w:p w14:paraId="6E459AAC">
      <w:pPr>
        <w:bidi w:val="0"/>
        <w:ind w:firstLine="480" w:firstLineChars="200"/>
      </w:pPr>
      <w:r>
        <w:t>测试异常场景下的系统行为：</w:t>
      </w:r>
    </w:p>
    <w:p w14:paraId="353C108B">
      <w:pPr>
        <w:bidi w:val="0"/>
        <w:ind w:firstLine="480" w:firstLineChars="200"/>
      </w:pPr>
      <w:r>
        <w:t>无效商品ID：输入“abc”，主程序显示通知“请输入有效的商品ID”，继续运行，未崩溃。</w:t>
      </w:r>
    </w:p>
    <w:p w14:paraId="200D679C">
      <w:pPr>
        <w:bidi w:val="0"/>
        <w:ind w:firstLine="480" w:firstLineChars="200"/>
      </w:pPr>
      <w:r>
        <w:t>网络中断：模拟网络断开，系统捕获异常，显示“请求失败：ConnectionError”，重试3次后跳过当前任务，日志记录错误。</w:t>
      </w:r>
    </w:p>
    <w:p w14:paraId="23EF185E">
      <w:pPr>
        <w:bidi w:val="0"/>
        <w:ind w:firstLine="480" w:firstLineChars="200"/>
      </w:pPr>
      <w:r>
        <w:t>快速点击按钮：快速点击“爬取”和“分析”按钮，主程序通过is_scraping和is_analyzing标志防止重复任务，显示“已在爬取中或无评论数据”。</w:t>
      </w:r>
    </w:p>
    <w:p w14:paraId="50A9589B">
      <w:pPr>
        <w:bidi w:val="0"/>
        <w:ind w:firstLine="480" w:firstLineChars="200"/>
      </w:pPr>
      <w:r>
        <w:t>空数据分析：未爬取数据时点击“分析”，显示“无评论数据”，任务不执行。分析：主程序通过异常捕获（try-except）、状态标志和用户通知（ui.notify）有效处理错误，稳定性达标。</w:t>
      </w:r>
    </w:p>
    <w:p w14:paraId="511A0FE2">
      <w:pPr>
        <w:pStyle w:val="5"/>
        <w:bidi w:val="0"/>
      </w:pPr>
      <w:bookmarkStart w:id="65" w:name="_Toc26464"/>
      <w:r>
        <w:t>5.</w:t>
      </w:r>
      <w:r>
        <w:rPr>
          <w:rFonts w:hint="eastAsia"/>
          <w:lang w:val="en-US" w:eastAsia="zh-CN"/>
        </w:rPr>
        <w:t>2</w:t>
      </w:r>
      <w:r>
        <w:t>.4 模型性能</w:t>
      </w:r>
      <w:bookmarkEnd w:id="65"/>
    </w:p>
    <w:p w14:paraId="464118CB">
      <w:pPr>
        <w:bidi w:val="0"/>
        <w:ind w:firstLine="480" w:firstLineChars="200"/>
      </w:pPr>
      <w:r>
        <w:t>在测试集上评估T5模型的推理精度</w:t>
      </w:r>
      <w:r>
        <w:rPr>
          <w:rFonts w:hint="eastAsia"/>
          <w:lang w:eastAsia="zh-CN"/>
        </w:rPr>
        <w:t>，</w:t>
      </w:r>
      <w:r>
        <w:rPr>
          <w:rFonts w:hint="eastAsia"/>
          <w:lang w:val="en-US" w:eastAsia="zh-CN"/>
        </w:rPr>
        <w:t>图5.5展示了评估模型代码</w:t>
      </w:r>
      <w:r>
        <w:t>：</w:t>
      </w:r>
    </w:p>
    <w:p w14:paraId="0254CAD1">
      <w:pPr>
        <w:bidi w:val="0"/>
        <w:ind w:firstLine="480" w:firstLineChars="200"/>
      </w:pPr>
      <w:r>
        <w:drawing>
          <wp:inline distT="0" distB="0" distL="114300" distR="114300">
            <wp:extent cx="5015865" cy="2820670"/>
            <wp:effectExtent l="0" t="0" r="635" b="11430"/>
            <wp:docPr id="18"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0"/>
                    <pic:cNvPicPr>
                      <a:picLocks noChangeAspect="1"/>
                    </pic:cNvPicPr>
                  </pic:nvPicPr>
                  <pic:blipFill>
                    <a:blip r:embed="rId38"/>
                    <a:stretch>
                      <a:fillRect/>
                    </a:stretch>
                  </pic:blipFill>
                  <pic:spPr>
                    <a:xfrm>
                      <a:off x="0" y="0"/>
                      <a:ext cx="5015865" cy="2820670"/>
                    </a:xfrm>
                    <a:prstGeom prst="rect">
                      <a:avLst/>
                    </a:prstGeom>
                    <a:noFill/>
                    <a:ln>
                      <a:noFill/>
                    </a:ln>
                  </pic:spPr>
                </pic:pic>
              </a:graphicData>
            </a:graphic>
          </wp:inline>
        </w:drawing>
      </w:r>
    </w:p>
    <w:p w14:paraId="708411E1">
      <w:pPr>
        <w:pStyle w:val="137"/>
        <w:bidi w:val="0"/>
        <w:rPr>
          <w:rFonts w:hint="default"/>
          <w:lang w:val="en-US" w:eastAsia="zh-CN"/>
        </w:rPr>
      </w:pPr>
      <w:r>
        <w:rPr>
          <w:rFonts w:hint="eastAsia"/>
          <w:lang w:val="en-US" w:eastAsia="zh-CN"/>
        </w:rPr>
        <w:t>图</w:t>
      </w:r>
      <w:r>
        <w:rPr>
          <w:rFonts w:hint="default" w:ascii="Times New Roman" w:hAnsi="Times New Roman" w:cs="Times New Roman"/>
          <w:lang w:val="en-US" w:eastAsia="zh-CN"/>
        </w:rPr>
        <w:t>5.5</w:t>
      </w:r>
      <w:r>
        <w:rPr>
          <w:rFonts w:hint="eastAsia"/>
          <w:lang w:val="en-US" w:eastAsia="zh-CN"/>
        </w:rPr>
        <w:t xml:space="preserve"> 评估模型精度代码</w:t>
      </w:r>
    </w:p>
    <w:p w14:paraId="08CD71F8">
      <w:pPr>
        <w:bidi w:val="0"/>
        <w:ind w:firstLine="480" w:firstLineChars="200"/>
      </w:pPr>
    </w:p>
    <w:p w14:paraId="3077F766">
      <w:pPr>
        <w:bidi w:val="0"/>
        <w:jc w:val="center"/>
      </w:pPr>
      <w:r>
        <w:drawing>
          <wp:inline distT="0" distB="0" distL="114300" distR="114300">
            <wp:extent cx="2449830" cy="2796540"/>
            <wp:effectExtent l="0" t="0" r="1270" b="10160"/>
            <wp:docPr id="1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1"/>
                    <pic:cNvPicPr>
                      <a:picLocks noChangeAspect="1"/>
                    </pic:cNvPicPr>
                  </pic:nvPicPr>
                  <pic:blipFill>
                    <a:blip r:embed="rId39"/>
                    <a:stretch>
                      <a:fillRect/>
                    </a:stretch>
                  </pic:blipFill>
                  <pic:spPr>
                    <a:xfrm>
                      <a:off x="0" y="0"/>
                      <a:ext cx="2449830" cy="2796540"/>
                    </a:xfrm>
                    <a:prstGeom prst="rect">
                      <a:avLst/>
                    </a:prstGeom>
                    <a:noFill/>
                    <a:ln>
                      <a:noFill/>
                    </a:ln>
                  </pic:spPr>
                </pic:pic>
              </a:graphicData>
            </a:graphic>
          </wp:inline>
        </w:drawing>
      </w:r>
    </w:p>
    <w:p w14:paraId="1EF83667">
      <w:pPr>
        <w:pStyle w:val="137"/>
        <w:bidi w:val="0"/>
        <w:rPr>
          <w:rFonts w:hint="eastAsia"/>
        </w:rPr>
      </w:pPr>
      <w:r>
        <w:rPr>
          <w:rFonts w:hint="eastAsia"/>
          <w:lang w:val="en-US" w:eastAsia="zh-CN"/>
        </w:rPr>
        <w:t>图</w:t>
      </w:r>
      <w:r>
        <w:rPr>
          <w:rFonts w:hint="default" w:ascii="Times New Roman" w:hAnsi="Times New Roman" w:cs="Times New Roman"/>
          <w:lang w:val="en-US" w:eastAsia="zh-CN"/>
        </w:rPr>
        <w:t>5.6</w:t>
      </w:r>
      <w:r>
        <w:rPr>
          <w:rFonts w:hint="eastAsia"/>
          <w:lang w:val="en-US" w:eastAsia="zh-CN"/>
        </w:rPr>
        <w:t xml:space="preserve"> 评估模型精度结果</w:t>
      </w:r>
      <w:r>
        <w:rPr>
          <w:rFonts w:hint="eastAsia"/>
        </w:rPr>
        <w:t xml:space="preserve">     </w:t>
      </w:r>
    </w:p>
    <w:p w14:paraId="4D34325B">
      <w:pPr>
        <w:jc w:val="right"/>
        <w:rPr>
          <w:i w:val="0"/>
          <w:iCs/>
        </w:rPr>
      </w:pPr>
      <m:oMath>
        <m:r>
          <m:rPr>
            <m:sty m:val="p"/>
          </m:rPr>
          <w:rPr>
            <w:rFonts w:hint="default" w:ascii="Cambria Math" w:hAnsi="Cambria Math"/>
            <w:sz w:val="32"/>
            <w:szCs w:val="32"/>
            <w:lang w:val="en-US" w:eastAsia="zh-CN"/>
          </w:rPr>
          <m:t>MSE</m:t>
        </m:r>
        <m:r>
          <m:rPr>
            <m:sty m:val="p"/>
          </m:rPr>
          <w:rPr>
            <w:rFonts w:ascii="Cambria Math" w:hAnsi="Cambria Math"/>
            <w:sz w:val="32"/>
            <w:szCs w:val="32"/>
          </w:rPr>
          <m:t>=</m:t>
        </m:r>
        <m:sSup>
          <m:sSupPr>
            <m:ctrlPr>
              <w:rPr>
                <w:rFonts w:ascii="Cambria Math" w:hAnsi="Cambria Math"/>
                <w:i w:val="0"/>
                <w:iCs/>
                <w:sz w:val="32"/>
                <w:szCs w:val="32"/>
              </w:rPr>
            </m:ctrlPr>
          </m:sSupPr>
          <m:e>
            <m:f>
              <m:fPr>
                <m:ctrlPr>
                  <w:rPr>
                    <w:rFonts w:ascii="Cambria Math" w:hAnsi="Cambria Math"/>
                    <w:i w:val="0"/>
                    <w:iCs/>
                    <w:sz w:val="32"/>
                    <w:szCs w:val="32"/>
                  </w:rPr>
                </m:ctrlPr>
              </m:fPr>
              <m:num>
                <m:r>
                  <m:rPr>
                    <m:sty m:val="p"/>
                  </m:rPr>
                  <w:rPr>
                    <w:rFonts w:hint="default" w:ascii="Cambria Math" w:hAnsi="Cambria Math"/>
                    <w:sz w:val="32"/>
                    <w:szCs w:val="32"/>
                    <w:lang w:val="en-US" w:eastAsia="zh-CN"/>
                  </w:rPr>
                  <m:t>1</m:t>
                </m:r>
                <m:ctrlPr>
                  <w:rPr>
                    <w:rFonts w:ascii="Cambria Math" w:hAnsi="Cambria Math"/>
                    <w:i w:val="0"/>
                    <w:iCs/>
                    <w:sz w:val="32"/>
                    <w:szCs w:val="32"/>
                  </w:rPr>
                </m:ctrlPr>
              </m:num>
              <m:den>
                <m:r>
                  <m:rPr>
                    <m:sty m:val="p"/>
                  </m:rPr>
                  <w:rPr>
                    <w:rFonts w:hint="default" w:ascii="Cambria Math" w:hAnsi="Cambria Math"/>
                    <w:sz w:val="32"/>
                    <w:szCs w:val="32"/>
                    <w:lang w:val="en-US" w:eastAsia="zh-CN"/>
                  </w:rPr>
                  <m:t>n</m:t>
                </m:r>
                <m:ctrlPr>
                  <w:rPr>
                    <w:rFonts w:ascii="Cambria Math" w:hAnsi="Cambria Math"/>
                    <w:i w:val="0"/>
                    <w:iCs/>
                    <w:sz w:val="32"/>
                    <w:szCs w:val="32"/>
                  </w:rPr>
                </m:ctrlPr>
              </m:den>
            </m:f>
            <m:nary>
              <m:naryPr>
                <m:chr m:val="∑"/>
                <m:grow m:val="1"/>
                <m:limLoc m:val="undOvr"/>
                <m:ctrlPr>
                  <w:rPr>
                    <w:rFonts w:ascii="Cambria Math" w:hAnsi="Cambria Math"/>
                    <w:i w:val="0"/>
                    <w:iCs/>
                    <w:sz w:val="32"/>
                    <w:szCs w:val="32"/>
                  </w:rPr>
                </m:ctrlPr>
              </m:naryPr>
              <m:sub>
                <m:r>
                  <m:rPr>
                    <m:sty m:val="p"/>
                  </m:rPr>
                  <w:rPr>
                    <w:rFonts w:hint="default" w:ascii="Cambria Math" w:hAnsi="Cambria Math"/>
                    <w:sz w:val="32"/>
                    <w:szCs w:val="32"/>
                    <w:lang w:val="en-US" w:eastAsia="zh-CN"/>
                  </w:rPr>
                  <m:t>i=1</m:t>
                </m:r>
                <m:ctrlPr>
                  <w:rPr>
                    <w:rFonts w:ascii="Cambria Math" w:hAnsi="Cambria Math"/>
                    <w:i w:val="0"/>
                    <w:iCs/>
                    <w:sz w:val="32"/>
                    <w:szCs w:val="32"/>
                  </w:rPr>
                </m:ctrlPr>
              </m:sub>
              <m:sup>
                <m:r>
                  <m:rPr>
                    <m:sty m:val="p"/>
                  </m:rPr>
                  <w:rPr>
                    <w:rFonts w:hint="default" w:ascii="Cambria Math" w:hAnsi="Cambria Math"/>
                    <w:sz w:val="32"/>
                    <w:szCs w:val="32"/>
                  </w:rPr>
                  <m:t>n</m:t>
                </m:r>
                <m:ctrlPr>
                  <w:rPr>
                    <w:rFonts w:ascii="Cambria Math" w:hAnsi="Cambria Math"/>
                    <w:i w:val="0"/>
                    <w:iCs/>
                    <w:sz w:val="32"/>
                    <w:szCs w:val="32"/>
                  </w:rPr>
                </m:ctrlPr>
              </m:sup>
              <m:e>
                <m:r>
                  <m:rPr>
                    <m:sty m:val="p"/>
                  </m:rPr>
                  <w:rPr>
                    <w:rFonts w:hint="default" w:ascii="Cambria Math" w:hAnsi="Cambria Math"/>
                    <w:sz w:val="32"/>
                    <w:szCs w:val="32"/>
                    <w:lang w:val="en-US" w:eastAsia="zh-CN"/>
                  </w:rPr>
                  <m:t>(</m:t>
                </m:r>
                <m:sSub>
                  <m:sSubPr>
                    <m:ctrlPr>
                      <w:rPr>
                        <w:rFonts w:hint="default" w:ascii="Cambria Math" w:hAnsi="Cambria Math"/>
                        <w:i w:val="0"/>
                        <w:iCs/>
                        <w:sz w:val="32"/>
                        <w:szCs w:val="32"/>
                        <w:lang w:val="en-US" w:eastAsia="zh-CN"/>
                      </w:rPr>
                    </m:ctrlPr>
                  </m:sSubPr>
                  <m:e>
                    <m:r>
                      <m:rPr>
                        <m:sty m:val="p"/>
                      </m:rPr>
                      <w:rPr>
                        <w:rFonts w:hint="default" w:ascii="Cambria Math" w:hAnsi="Cambria Math"/>
                        <w:sz w:val="32"/>
                        <w:szCs w:val="32"/>
                        <w:lang w:val="en-US" w:eastAsia="zh-CN"/>
                      </w:rPr>
                      <m:t>x</m:t>
                    </m:r>
                    <m:ctrlPr>
                      <w:rPr>
                        <w:rFonts w:hint="default" w:ascii="Cambria Math" w:hAnsi="Cambria Math"/>
                        <w:i w:val="0"/>
                        <w:iCs/>
                        <w:sz w:val="32"/>
                        <w:szCs w:val="32"/>
                        <w:lang w:val="en-US" w:eastAsia="zh-CN"/>
                      </w:rPr>
                    </m:ctrlPr>
                  </m:e>
                  <m:sub>
                    <m:r>
                      <m:rPr>
                        <m:sty m:val="p"/>
                      </m:rPr>
                      <w:rPr>
                        <w:rFonts w:hint="default" w:ascii="Cambria Math" w:hAnsi="Cambria Math"/>
                        <w:sz w:val="32"/>
                        <w:szCs w:val="32"/>
                        <w:lang w:val="en-US" w:eastAsia="zh-CN"/>
                      </w:rPr>
                      <m:t>i</m:t>
                    </m:r>
                    <m:ctrlPr>
                      <w:rPr>
                        <w:rFonts w:hint="default" w:ascii="Cambria Math" w:hAnsi="Cambria Math"/>
                        <w:i w:val="0"/>
                        <w:iCs/>
                        <w:sz w:val="32"/>
                        <w:szCs w:val="32"/>
                        <w:lang w:val="en-US" w:eastAsia="zh-CN"/>
                      </w:rPr>
                    </m:ctrlPr>
                  </m:sub>
                </m:sSub>
                <m:r>
                  <m:rPr>
                    <m:sty m:val="p"/>
                  </m:rPr>
                  <w:rPr>
                    <w:rFonts w:hint="default" w:ascii="Cambria Math" w:hAnsi="Cambria Math"/>
                    <w:sz w:val="32"/>
                    <w:szCs w:val="32"/>
                    <w:lang w:val="en-US" w:eastAsia="zh-CN"/>
                  </w:rPr>
                  <m:t>−</m:t>
                </m:r>
                <m:sSub>
                  <m:sSubPr>
                    <m:ctrlPr>
                      <w:rPr>
                        <w:rFonts w:hint="default" w:ascii="Cambria Math" w:hAnsi="Cambria Math"/>
                        <w:i w:val="0"/>
                        <w:iCs/>
                        <w:sz w:val="32"/>
                        <w:szCs w:val="32"/>
                        <w:lang w:val="en-US" w:eastAsia="zh-CN"/>
                      </w:rPr>
                    </m:ctrlPr>
                  </m:sSubPr>
                  <m:e>
                    <m:r>
                      <m:rPr>
                        <m:sty m:val="p"/>
                      </m:rPr>
                      <w:rPr>
                        <w:rFonts w:hint="default" w:ascii="Cambria Math" w:hAnsi="Cambria Math"/>
                        <w:sz w:val="32"/>
                        <w:szCs w:val="32"/>
                        <w:lang w:val="en-US" w:eastAsia="zh-CN"/>
                      </w:rPr>
                      <m:t>y</m:t>
                    </m:r>
                    <m:ctrlPr>
                      <w:rPr>
                        <w:rFonts w:hint="default" w:ascii="Cambria Math" w:hAnsi="Cambria Math"/>
                        <w:i w:val="0"/>
                        <w:iCs/>
                        <w:sz w:val="32"/>
                        <w:szCs w:val="32"/>
                        <w:lang w:val="en-US" w:eastAsia="zh-CN"/>
                      </w:rPr>
                    </m:ctrlPr>
                  </m:e>
                  <m:sub>
                    <m:r>
                      <m:rPr>
                        <m:sty m:val="p"/>
                      </m:rPr>
                      <w:rPr>
                        <w:rFonts w:hint="default" w:ascii="Cambria Math" w:hAnsi="Cambria Math"/>
                        <w:sz w:val="32"/>
                        <w:szCs w:val="32"/>
                        <w:lang w:val="en-US" w:eastAsia="zh-CN"/>
                      </w:rPr>
                      <m:t>i</m:t>
                    </m:r>
                    <m:ctrlPr>
                      <w:rPr>
                        <w:rFonts w:hint="default" w:ascii="Cambria Math" w:hAnsi="Cambria Math"/>
                        <w:i w:val="0"/>
                        <w:iCs/>
                        <w:sz w:val="32"/>
                        <w:szCs w:val="32"/>
                        <w:lang w:val="en-US" w:eastAsia="zh-CN"/>
                      </w:rPr>
                    </m:ctrlPr>
                  </m:sub>
                </m:sSub>
                <m:r>
                  <m:rPr>
                    <m:sty m:val="p"/>
                  </m:rPr>
                  <w:rPr>
                    <w:rFonts w:hint="default" w:ascii="Cambria Math" w:hAnsi="Cambria Math"/>
                    <w:sz w:val="32"/>
                    <w:szCs w:val="32"/>
                    <w:lang w:val="en-US" w:eastAsia="zh-CN"/>
                  </w:rPr>
                  <m:t>)</m:t>
                </m:r>
                <m:ctrlPr>
                  <w:rPr>
                    <w:rFonts w:ascii="Cambria Math" w:hAnsi="Cambria Math"/>
                    <w:i w:val="0"/>
                    <w:iCs/>
                    <w:sz w:val="32"/>
                    <w:szCs w:val="32"/>
                  </w:rPr>
                </m:ctrlPr>
              </m:e>
            </m:nary>
            <m:ctrlPr>
              <w:rPr>
                <w:rFonts w:ascii="Cambria Math" w:hAnsi="Cambria Math"/>
                <w:i w:val="0"/>
                <w:iCs/>
                <w:sz w:val="32"/>
                <w:szCs w:val="32"/>
              </w:rPr>
            </m:ctrlPr>
          </m:e>
          <m:sup>
            <m:r>
              <m:rPr>
                <m:sty m:val="p"/>
              </m:rPr>
              <w:rPr>
                <w:rFonts w:hint="default" w:ascii="Cambria Math" w:hAnsi="Cambria Math"/>
                <w:sz w:val="32"/>
                <w:szCs w:val="32"/>
                <w:lang w:val="en-US" w:eastAsia="zh-CN"/>
              </w:rPr>
              <m:t>2</m:t>
            </m:r>
            <m:ctrlPr>
              <w:rPr>
                <w:rFonts w:ascii="Cambria Math" w:hAnsi="Cambria Math"/>
                <w:i w:val="0"/>
                <w:iCs/>
                <w:sz w:val="32"/>
                <w:szCs w:val="32"/>
              </w:rPr>
            </m:ctrlPr>
          </m:sup>
        </m:sSup>
      </m:oMath>
      <w:r>
        <w:rPr>
          <w:rFonts w:hint="eastAsia"/>
          <w:i w:val="0"/>
          <w:iCs/>
        </w:rPr>
        <w:t xml:space="preserve">       </w:t>
      </w:r>
      <w:r>
        <w:rPr>
          <w:rFonts w:hint="eastAsia"/>
          <w:i w:val="0"/>
          <w:iCs/>
          <w:lang w:val="en-US" w:eastAsia="zh-CN"/>
        </w:rPr>
        <w:t xml:space="preserve">    </w:t>
      </w:r>
      <w:r>
        <w:rPr>
          <w:rFonts w:hint="eastAsia"/>
          <w:i w:val="0"/>
          <w:iCs/>
        </w:rPr>
        <w:t xml:space="preserve">      </w:t>
      </w:r>
      <w:r>
        <w:rPr>
          <w:i w:val="0"/>
          <w:iCs/>
        </w:rPr>
        <w:t>（</w:t>
      </w:r>
      <w:r>
        <w:rPr>
          <w:rFonts w:hint="eastAsia"/>
          <w:i w:val="0"/>
          <w:iCs/>
        </w:rPr>
        <w:t>5</w:t>
      </w:r>
      <w:r>
        <w:rPr>
          <w:i w:val="0"/>
          <w:iCs/>
        </w:rPr>
        <w:t>.</w:t>
      </w:r>
      <w:r>
        <w:rPr>
          <w:rFonts w:hint="eastAsia"/>
          <w:i w:val="0"/>
          <w:iCs/>
        </w:rPr>
        <w:t>2</w:t>
      </w:r>
      <w:r>
        <w:rPr>
          <w:i w:val="0"/>
          <w:iCs/>
        </w:rPr>
        <w:t>）</w:t>
      </w:r>
    </w:p>
    <w:p w14:paraId="48EB5080">
      <w:pPr>
        <w:jc w:val="right"/>
        <w:rPr>
          <w:rFonts w:hint="eastAsia"/>
          <w:i/>
          <w:iCs/>
        </w:rPr>
      </w:pPr>
      <m:oMath>
        <m:r>
          <m:rPr>
            <m:sty m:val="p"/>
          </m:rPr>
          <w:rPr>
            <w:rFonts w:hint="default" w:ascii="Cambria Math" w:hAnsi="Cambria Math"/>
            <w:sz w:val="32"/>
            <w:szCs w:val="32"/>
            <w:lang w:val="en-US" w:eastAsia="zh-CN"/>
          </w:rPr>
          <m:t>MAE=</m:t>
        </m:r>
        <m:f>
          <m:fPr>
            <m:ctrlPr>
              <w:rPr>
                <w:rFonts w:hint="default" w:ascii="Cambria Math" w:hAnsi="Cambria Math"/>
                <w:i w:val="0"/>
                <w:iCs/>
                <w:sz w:val="32"/>
                <w:szCs w:val="32"/>
                <w:lang w:val="en-US" w:eastAsia="zh-CN"/>
              </w:rPr>
            </m:ctrlPr>
          </m:fPr>
          <m:num>
            <m:r>
              <m:rPr>
                <m:sty m:val="p"/>
              </m:rPr>
              <w:rPr>
                <w:rFonts w:hint="default" w:ascii="Cambria Math" w:hAnsi="Cambria Math"/>
                <w:sz w:val="32"/>
                <w:szCs w:val="32"/>
                <w:lang w:val="en-US" w:eastAsia="zh-CN"/>
              </w:rPr>
              <m:t>1</m:t>
            </m:r>
            <m:ctrlPr>
              <w:rPr>
                <w:rFonts w:hint="default" w:ascii="Cambria Math" w:hAnsi="Cambria Math"/>
                <w:i w:val="0"/>
                <w:iCs/>
                <w:sz w:val="32"/>
                <w:szCs w:val="32"/>
                <w:lang w:val="en-US" w:eastAsia="zh-CN"/>
              </w:rPr>
            </m:ctrlPr>
          </m:num>
          <m:den>
            <m:r>
              <m:rPr>
                <m:sty m:val="p"/>
              </m:rPr>
              <w:rPr>
                <w:rFonts w:hint="default" w:ascii="Cambria Math" w:hAnsi="Cambria Math"/>
                <w:sz w:val="32"/>
                <w:szCs w:val="32"/>
                <w:lang w:val="en-US" w:eastAsia="zh-CN"/>
              </w:rPr>
              <m:t>n</m:t>
            </m:r>
            <m:ctrlPr>
              <w:rPr>
                <w:rFonts w:hint="default" w:ascii="Cambria Math" w:hAnsi="Cambria Math"/>
                <w:i w:val="0"/>
                <w:iCs/>
                <w:sz w:val="32"/>
                <w:szCs w:val="32"/>
                <w:lang w:val="en-US" w:eastAsia="zh-CN"/>
              </w:rPr>
            </m:ctrlPr>
          </m:den>
        </m:f>
        <m:nary>
          <m:naryPr>
            <m:chr m:val="∑"/>
            <m:grow m:val="1"/>
            <m:limLoc m:val="undOvr"/>
            <m:ctrlPr>
              <w:rPr>
                <w:rFonts w:ascii="Cambria Math" w:hAnsi="Cambria Math"/>
                <w:i w:val="0"/>
                <w:iCs/>
                <w:sz w:val="32"/>
                <w:szCs w:val="32"/>
                <w:lang w:val="en-US"/>
              </w:rPr>
            </m:ctrlPr>
          </m:naryPr>
          <m:sub>
            <m:r>
              <m:rPr>
                <m:sty m:val="p"/>
              </m:rPr>
              <w:rPr>
                <w:rFonts w:hint="default" w:ascii="Cambria Math" w:hAnsi="Cambria Math"/>
                <w:sz w:val="32"/>
                <w:szCs w:val="32"/>
                <w:lang w:val="en-US" w:eastAsia="zh-CN"/>
              </w:rPr>
              <m:t>i=1</m:t>
            </m:r>
            <m:ctrlPr>
              <w:rPr>
                <w:rFonts w:ascii="Cambria Math" w:hAnsi="Cambria Math"/>
                <w:i w:val="0"/>
                <w:iCs/>
                <w:sz w:val="32"/>
                <w:szCs w:val="32"/>
                <w:lang w:val="en-US"/>
              </w:rPr>
            </m:ctrlPr>
          </m:sub>
          <m:sup>
            <m:r>
              <m:rPr>
                <m:sty m:val="p"/>
              </m:rPr>
              <w:rPr>
                <w:rFonts w:hint="default" w:ascii="Cambria Math" w:hAnsi="Cambria Math"/>
                <w:sz w:val="32"/>
                <w:szCs w:val="32"/>
              </w:rPr>
              <m:t>n</m:t>
            </m:r>
            <m:ctrlPr>
              <w:rPr>
                <w:rFonts w:ascii="Cambria Math" w:hAnsi="Cambria Math"/>
                <w:i w:val="0"/>
                <w:iCs/>
                <w:sz w:val="32"/>
                <w:szCs w:val="32"/>
                <w:lang w:val="en-US"/>
              </w:rPr>
            </m:ctrlPr>
          </m:sup>
          <m:e>
            <m:r>
              <m:rPr>
                <m:sty m:val="p"/>
              </m:rPr>
              <w:rPr>
                <w:rFonts w:hint="default" w:ascii="Cambria Math" w:hAnsi="Cambria Math"/>
                <w:sz w:val="32"/>
                <w:szCs w:val="32"/>
                <w:lang w:val="en-US" w:eastAsia="zh-CN"/>
              </w:rPr>
              <m:t>|</m:t>
            </m:r>
            <m:sSub>
              <m:sSubPr>
                <m:ctrlPr>
                  <w:rPr>
                    <w:rFonts w:hint="default" w:ascii="Cambria Math" w:hAnsi="Cambria Math"/>
                    <w:i w:val="0"/>
                    <w:iCs/>
                    <w:sz w:val="32"/>
                    <w:szCs w:val="32"/>
                    <w:lang w:val="en-US" w:eastAsia="zh-CN"/>
                  </w:rPr>
                </m:ctrlPr>
              </m:sSubPr>
              <m:e>
                <m:r>
                  <m:rPr>
                    <m:sty m:val="p"/>
                  </m:rPr>
                  <w:rPr>
                    <w:rFonts w:hint="default" w:ascii="Cambria Math" w:hAnsi="Cambria Math"/>
                    <w:sz w:val="32"/>
                    <w:szCs w:val="32"/>
                    <w:lang w:val="en-US" w:eastAsia="zh-CN"/>
                  </w:rPr>
                  <m:t>x</m:t>
                </m:r>
                <m:ctrlPr>
                  <w:rPr>
                    <w:rFonts w:hint="default" w:ascii="Cambria Math" w:hAnsi="Cambria Math"/>
                    <w:i w:val="0"/>
                    <w:iCs/>
                    <w:sz w:val="32"/>
                    <w:szCs w:val="32"/>
                    <w:lang w:val="en-US" w:eastAsia="zh-CN"/>
                  </w:rPr>
                </m:ctrlPr>
              </m:e>
              <m:sub>
                <m:r>
                  <m:rPr>
                    <m:sty m:val="p"/>
                  </m:rPr>
                  <w:rPr>
                    <w:rFonts w:hint="default" w:ascii="Cambria Math" w:hAnsi="Cambria Math"/>
                    <w:sz w:val="32"/>
                    <w:szCs w:val="32"/>
                    <w:lang w:val="en-US" w:eastAsia="zh-CN"/>
                  </w:rPr>
                  <m:t>i</m:t>
                </m:r>
                <m:ctrlPr>
                  <w:rPr>
                    <w:rFonts w:hint="default" w:ascii="Cambria Math" w:hAnsi="Cambria Math"/>
                    <w:i w:val="0"/>
                    <w:iCs/>
                    <w:sz w:val="32"/>
                    <w:szCs w:val="32"/>
                    <w:lang w:val="en-US" w:eastAsia="zh-CN"/>
                  </w:rPr>
                </m:ctrlPr>
              </m:sub>
            </m:sSub>
            <m:r>
              <m:rPr>
                <m:sty m:val="p"/>
              </m:rPr>
              <w:rPr>
                <w:rFonts w:hint="default" w:ascii="Cambria Math" w:hAnsi="Cambria Math"/>
                <w:sz w:val="32"/>
                <w:szCs w:val="32"/>
                <w:lang w:val="en-US" w:eastAsia="zh-CN"/>
              </w:rPr>
              <m:t>−</m:t>
            </m:r>
            <m:sSub>
              <m:sSubPr>
                <m:ctrlPr>
                  <w:rPr>
                    <w:rFonts w:hint="default" w:ascii="Cambria Math" w:hAnsi="Cambria Math"/>
                    <w:i w:val="0"/>
                    <w:iCs/>
                    <w:sz w:val="32"/>
                    <w:szCs w:val="32"/>
                    <w:lang w:val="en-US" w:eastAsia="zh-CN"/>
                  </w:rPr>
                </m:ctrlPr>
              </m:sSubPr>
              <m:e>
                <m:r>
                  <m:rPr>
                    <m:sty m:val="p"/>
                  </m:rPr>
                  <w:rPr>
                    <w:rFonts w:hint="default" w:ascii="Cambria Math" w:hAnsi="Cambria Math"/>
                    <w:sz w:val="32"/>
                    <w:szCs w:val="32"/>
                    <w:lang w:val="en-US" w:eastAsia="zh-CN"/>
                  </w:rPr>
                  <m:t>y</m:t>
                </m:r>
                <m:ctrlPr>
                  <w:rPr>
                    <w:rFonts w:hint="default" w:ascii="Cambria Math" w:hAnsi="Cambria Math"/>
                    <w:i w:val="0"/>
                    <w:iCs/>
                    <w:sz w:val="32"/>
                    <w:szCs w:val="32"/>
                    <w:lang w:val="en-US" w:eastAsia="zh-CN"/>
                  </w:rPr>
                </m:ctrlPr>
              </m:e>
              <m:sub>
                <m:r>
                  <m:rPr>
                    <m:sty m:val="p"/>
                  </m:rPr>
                  <w:rPr>
                    <w:rFonts w:hint="default" w:ascii="Cambria Math" w:hAnsi="Cambria Math"/>
                    <w:sz w:val="32"/>
                    <w:szCs w:val="32"/>
                    <w:lang w:val="en-US" w:eastAsia="zh-CN"/>
                  </w:rPr>
                  <m:t>i</m:t>
                </m:r>
                <m:ctrlPr>
                  <w:rPr>
                    <w:rFonts w:hint="default" w:ascii="Cambria Math" w:hAnsi="Cambria Math"/>
                    <w:i w:val="0"/>
                    <w:iCs/>
                    <w:sz w:val="32"/>
                    <w:szCs w:val="32"/>
                    <w:lang w:val="en-US" w:eastAsia="zh-CN"/>
                  </w:rPr>
                </m:ctrlPr>
              </m:sub>
            </m:sSub>
            <m:r>
              <m:rPr>
                <m:sty m:val="p"/>
              </m:rPr>
              <w:rPr>
                <w:rFonts w:hint="default" w:ascii="Cambria Math" w:hAnsi="Cambria Math"/>
                <w:sz w:val="32"/>
                <w:szCs w:val="32"/>
                <w:lang w:val="en-US" w:eastAsia="zh-CN"/>
              </w:rPr>
              <m:t>|</m:t>
            </m:r>
            <m:ctrlPr>
              <w:rPr>
                <w:rFonts w:ascii="Cambria Math" w:hAnsi="Cambria Math"/>
                <w:i w:val="0"/>
                <w:iCs/>
                <w:sz w:val="32"/>
                <w:szCs w:val="32"/>
                <w:lang w:val="en-US"/>
              </w:rPr>
            </m:ctrlPr>
          </m:e>
        </m:nary>
      </m:oMath>
      <w:r>
        <w:rPr>
          <w:rFonts w:hint="eastAsia" w:hAnsi="Cambria Math"/>
          <w:i w:val="0"/>
          <w:iCs/>
          <w:sz w:val="32"/>
          <w:szCs w:val="32"/>
          <w:lang w:val="en-US" w:eastAsia="zh-CN"/>
        </w:rPr>
        <w:t xml:space="preserve">              </w:t>
      </w:r>
      <w:r>
        <w:rPr>
          <w:rFonts w:hint="eastAsia"/>
          <w:i w:val="0"/>
          <w:iCs/>
        </w:rPr>
        <w:t xml:space="preserve">（5.3）    </w:t>
      </w:r>
      <w:r>
        <w:rPr>
          <w:rFonts w:hint="eastAsia"/>
          <w:i/>
          <w:iCs/>
        </w:rPr>
        <w:t xml:space="preserve">           </w:t>
      </w:r>
    </w:p>
    <w:p w14:paraId="47403548">
      <w:pPr>
        <w:bidi w:val="0"/>
        <w:ind w:firstLine="480" w:firstLineChars="200"/>
        <w:rPr>
          <w:i w:val="0"/>
          <w:iCs w:val="0"/>
          <w:lang w:val="en-US" w:eastAsia="zh-CN"/>
        </w:rPr>
      </w:pPr>
      <w:r>
        <w:rPr>
          <w:rFonts w:hint="eastAsia"/>
          <w:lang w:val="en-US" w:eastAsia="zh-CN"/>
        </w:rPr>
        <w:t>x</w:t>
      </w:r>
      <w:r>
        <w:rPr>
          <w:rFonts w:hint="eastAsia"/>
          <w:vertAlign w:val="subscript"/>
          <w:lang w:val="en-US" w:eastAsia="zh-CN"/>
        </w:rPr>
        <w:t>i</w:t>
      </w:r>
      <w:r>
        <w:rPr>
          <w:lang w:val="en-US" w:eastAsia="zh-CN"/>
        </w:rPr>
        <w:t>为DeepSeek标注的真实可信度分数，</w:t>
      </w:r>
      <w:r>
        <w:rPr>
          <w:rFonts w:hint="eastAsia"/>
          <w:lang w:val="en-US" w:eastAsia="zh-CN"/>
        </w:rPr>
        <w:t>y</w:t>
      </w:r>
      <w:r>
        <w:rPr>
          <w:rFonts w:hint="eastAsia"/>
          <w:vertAlign w:val="subscript"/>
          <w:lang w:val="en-US" w:eastAsia="zh-CN"/>
        </w:rPr>
        <w:t>i</w:t>
      </w:r>
      <w:r>
        <w:rPr>
          <w:lang w:val="en-US" w:eastAsia="zh-CN"/>
        </w:rPr>
        <w:t>为T5模型预测的可信度分数，n为测试集样本数量。</w:t>
      </w:r>
    </w:p>
    <w:p w14:paraId="65A40833">
      <w:pPr>
        <w:bidi w:val="0"/>
        <w:jc w:val="right"/>
        <w:rPr>
          <w:rFonts w:hint="default"/>
          <w:i w:val="0"/>
          <w:iCs w:val="0"/>
          <w:sz w:val="32"/>
          <w:szCs w:val="32"/>
          <w:lang w:val="en-US" w:eastAsia="zh-CN"/>
        </w:rPr>
      </w:pPr>
      <m:oMath>
        <m:r>
          <m:rPr>
            <m:sty m:val="p"/>
          </m:rPr>
          <w:rPr>
            <w:rFonts w:hint="default" w:ascii="Cambria Math" w:hAnsi="Cambria Math"/>
            <w:sz w:val="32"/>
            <w:szCs w:val="32"/>
            <w:lang w:val="en-US" w:eastAsia="zh-CN"/>
          </w:rPr>
          <m:t xml:space="preserve">Precision = </m:t>
        </m:r>
        <m:f>
          <m:fPr>
            <m:ctrlPr>
              <w:rPr>
                <w:rFonts w:hint="default" w:ascii="Cambria Math" w:hAnsi="Cambria Math"/>
                <w:i w:val="0"/>
                <w:iCs w:val="0"/>
                <w:sz w:val="32"/>
                <w:szCs w:val="32"/>
                <w:lang w:val="en-US" w:eastAsia="zh-CN"/>
              </w:rPr>
            </m:ctrlPr>
          </m:fPr>
          <m:num>
            <m:r>
              <m:rPr>
                <m:sty m:val="p"/>
              </m:rPr>
              <w:rPr>
                <w:rFonts w:hint="default" w:ascii="Cambria Math" w:hAnsi="Cambria Math"/>
                <w:sz w:val="32"/>
                <w:szCs w:val="32"/>
                <w:lang w:val="en-US" w:eastAsia="zh-CN"/>
              </w:rPr>
              <m:t>TP</m:t>
            </m:r>
            <m:ctrlPr>
              <w:rPr>
                <w:rFonts w:hint="default" w:ascii="Cambria Math" w:hAnsi="Cambria Math"/>
                <w:i w:val="0"/>
                <w:iCs w:val="0"/>
                <w:sz w:val="32"/>
                <w:szCs w:val="32"/>
                <w:lang w:val="en-US" w:eastAsia="zh-CN"/>
              </w:rPr>
            </m:ctrlPr>
          </m:num>
          <m:den>
            <m:r>
              <m:rPr>
                <m:sty m:val="p"/>
              </m:rPr>
              <w:rPr>
                <w:rFonts w:hint="default" w:ascii="Cambria Math" w:hAnsi="Cambria Math"/>
                <w:sz w:val="32"/>
                <w:szCs w:val="32"/>
                <w:lang w:val="en-US" w:eastAsia="zh-CN"/>
              </w:rPr>
              <m:t>TP+FP</m:t>
            </m:r>
            <m:ctrlPr>
              <w:rPr>
                <w:rFonts w:hint="default" w:ascii="Cambria Math" w:hAnsi="Cambria Math"/>
                <w:i w:val="0"/>
                <w:iCs w:val="0"/>
                <w:sz w:val="32"/>
                <w:szCs w:val="32"/>
                <w:lang w:val="en-US" w:eastAsia="zh-CN"/>
              </w:rPr>
            </m:ctrlPr>
          </m:den>
        </m:f>
      </m:oMath>
      <w:r>
        <w:rPr>
          <w:rFonts w:hint="eastAsia" w:hAnsi="Cambria Math"/>
          <w:i w:val="0"/>
          <w:iCs w:val="0"/>
          <w:sz w:val="32"/>
          <w:szCs w:val="32"/>
          <w:lang w:val="en-US" w:eastAsia="zh-CN"/>
        </w:rPr>
        <w:t xml:space="preserve">                </w:t>
      </w:r>
      <w:r>
        <w:rPr>
          <w:i w:val="0"/>
          <w:iCs w:val="0"/>
        </w:rPr>
        <w:t>（</w:t>
      </w:r>
      <w:r>
        <w:rPr>
          <w:rFonts w:hint="eastAsia"/>
          <w:i w:val="0"/>
          <w:iCs w:val="0"/>
        </w:rPr>
        <w:t>5</w:t>
      </w:r>
      <w:r>
        <w:rPr>
          <w:i w:val="0"/>
          <w:iCs w:val="0"/>
        </w:rPr>
        <w:t>.</w:t>
      </w:r>
      <w:r>
        <w:rPr>
          <w:rFonts w:hint="eastAsia"/>
          <w:i w:val="0"/>
          <w:iCs w:val="0"/>
        </w:rPr>
        <w:t>4</w:t>
      </w:r>
      <w:r>
        <w:rPr>
          <w:i w:val="0"/>
          <w:iCs w:val="0"/>
        </w:rPr>
        <w:t>）</w:t>
      </w:r>
    </w:p>
    <w:p w14:paraId="659FBC2E">
      <w:pPr>
        <w:bidi w:val="0"/>
        <w:rPr>
          <w:rFonts w:hint="default"/>
          <w:i w:val="0"/>
          <w:iCs w:val="0"/>
          <w:sz w:val="32"/>
          <w:szCs w:val="32"/>
          <w:lang w:val="en-US" w:eastAsia="zh-CN"/>
        </w:rPr>
      </w:pPr>
    </w:p>
    <w:p w14:paraId="5AB4E274">
      <w:pPr>
        <w:bidi w:val="0"/>
        <w:jc w:val="right"/>
        <w:rPr>
          <w:rFonts w:hint="default"/>
          <w:i w:val="0"/>
          <w:iCs w:val="0"/>
          <w:sz w:val="32"/>
          <w:szCs w:val="32"/>
          <w:lang w:val="en-US" w:eastAsia="zh-CN"/>
        </w:rPr>
      </w:pPr>
      <m:oMath>
        <m:r>
          <m:rPr>
            <m:sty m:val="p"/>
          </m:rPr>
          <w:rPr>
            <w:rFonts w:hint="default" w:ascii="Cambria Math" w:hAnsi="Cambria Math"/>
            <w:sz w:val="32"/>
            <w:szCs w:val="32"/>
            <w:lang w:val="en-US" w:eastAsia="zh-CN"/>
          </w:rPr>
          <m:t xml:space="preserve">Recall = </m:t>
        </m:r>
        <m:f>
          <m:fPr>
            <m:ctrlPr>
              <w:rPr>
                <w:rFonts w:hint="default" w:ascii="Cambria Math" w:hAnsi="Cambria Math"/>
                <w:i w:val="0"/>
                <w:iCs w:val="0"/>
                <w:sz w:val="32"/>
                <w:szCs w:val="32"/>
                <w:lang w:val="en-US" w:eastAsia="zh-CN"/>
              </w:rPr>
            </m:ctrlPr>
          </m:fPr>
          <m:num>
            <m:r>
              <m:rPr>
                <m:sty m:val="p"/>
              </m:rPr>
              <w:rPr>
                <w:rFonts w:hint="default" w:ascii="Cambria Math" w:hAnsi="Cambria Math"/>
                <w:sz w:val="32"/>
                <w:szCs w:val="32"/>
                <w:lang w:val="en-US" w:eastAsia="zh-CN"/>
              </w:rPr>
              <m:t>TP</m:t>
            </m:r>
            <m:ctrlPr>
              <w:rPr>
                <w:rFonts w:hint="default" w:ascii="Cambria Math" w:hAnsi="Cambria Math"/>
                <w:i w:val="0"/>
                <w:iCs w:val="0"/>
                <w:sz w:val="32"/>
                <w:szCs w:val="32"/>
                <w:lang w:val="en-US" w:eastAsia="zh-CN"/>
              </w:rPr>
            </m:ctrlPr>
          </m:num>
          <m:den>
            <m:r>
              <m:rPr>
                <m:sty m:val="p"/>
              </m:rPr>
              <w:rPr>
                <w:rFonts w:hint="default" w:ascii="Cambria Math" w:hAnsi="Cambria Math"/>
                <w:sz w:val="32"/>
                <w:szCs w:val="32"/>
                <w:lang w:val="en-US" w:eastAsia="zh-CN"/>
              </w:rPr>
              <m:t>TP+FN</m:t>
            </m:r>
            <m:ctrlPr>
              <w:rPr>
                <w:rFonts w:hint="default" w:ascii="Cambria Math" w:hAnsi="Cambria Math"/>
                <w:i w:val="0"/>
                <w:iCs w:val="0"/>
                <w:sz w:val="32"/>
                <w:szCs w:val="32"/>
                <w:lang w:val="en-US" w:eastAsia="zh-CN"/>
              </w:rPr>
            </m:ctrlPr>
          </m:den>
        </m:f>
      </m:oMath>
      <w:r>
        <w:rPr>
          <w:rFonts w:hint="eastAsia" w:hAnsi="Cambria Math"/>
          <w:i w:val="0"/>
          <w:iCs w:val="0"/>
          <w:sz w:val="32"/>
          <w:szCs w:val="32"/>
          <w:lang w:val="en-US" w:eastAsia="zh-CN"/>
        </w:rPr>
        <w:t xml:space="preserve">                </w:t>
      </w:r>
      <w:r>
        <w:rPr>
          <w:i w:val="0"/>
          <w:iCs w:val="0"/>
        </w:rPr>
        <w:t>（</w:t>
      </w:r>
      <w:r>
        <w:rPr>
          <w:rFonts w:hint="eastAsia"/>
          <w:i w:val="0"/>
          <w:iCs w:val="0"/>
        </w:rPr>
        <w:t>5</w:t>
      </w:r>
      <w:r>
        <w:rPr>
          <w:i w:val="0"/>
          <w:iCs w:val="0"/>
        </w:rPr>
        <w:t>.</w:t>
      </w:r>
      <w:r>
        <w:rPr>
          <w:rFonts w:hint="eastAsia"/>
          <w:i w:val="0"/>
          <w:iCs w:val="0"/>
        </w:rPr>
        <w:t>5</w:t>
      </w:r>
      <w:r>
        <w:rPr>
          <w:i w:val="0"/>
          <w:iCs w:val="0"/>
        </w:rPr>
        <w:t>）</w:t>
      </w:r>
    </w:p>
    <w:p w14:paraId="0CC9D80A">
      <w:pPr>
        <w:jc w:val="right"/>
        <w:rPr>
          <w:i w:val="0"/>
          <w:iCs w:val="0"/>
        </w:rPr>
      </w:pPr>
      <w:r>
        <w:rPr>
          <w:rFonts w:hint="eastAsia"/>
          <w:i w:val="0"/>
          <w:iCs w:val="0"/>
        </w:rPr>
        <w:t xml:space="preserve">                  </w:t>
      </w:r>
    </w:p>
    <w:p w14:paraId="0FDB69DA">
      <w:pPr>
        <w:bidi w:val="0"/>
        <w:jc w:val="right"/>
      </w:pPr>
      <m:oMath>
        <m:r>
          <m:rPr>
            <m:sty m:val="p"/>
          </m:rPr>
          <w:rPr>
            <w:rFonts w:hint="default" w:ascii="Cambria Math" w:hAnsi="Cambria Math"/>
            <w:sz w:val="32"/>
            <w:szCs w:val="32"/>
            <w:lang w:val="en-US" w:eastAsia="zh-CN"/>
          </w:rPr>
          <m:t>F1=2</m:t>
        </m:r>
        <m:r>
          <m:rPr>
            <m:sty m:val="p"/>
          </m:rPr>
          <w:rPr>
            <w:rFonts w:hint="eastAsia" w:ascii="Cambria Math" w:hAnsi="Cambria Math"/>
            <w:sz w:val="32"/>
            <w:szCs w:val="32"/>
          </w:rPr>
          <m:t xml:space="preserve"> </m:t>
        </m:r>
        <m:r>
          <m:rPr>
            <m:sty m:val="p"/>
          </m:rPr>
          <w:rPr>
            <w:rFonts w:ascii="Cambria Math" w:hAnsi="Cambria Math"/>
            <w:sz w:val="32"/>
            <w:szCs w:val="32"/>
          </w:rPr>
          <m:t>∙</m:t>
        </m:r>
        <m:f>
          <m:fPr>
            <m:ctrlPr>
              <w:rPr>
                <w:rFonts w:hint="default" w:ascii="Cambria Math" w:hAnsi="Cambria Math"/>
                <w:i w:val="0"/>
                <w:iCs w:val="0"/>
                <w:sz w:val="32"/>
                <w:szCs w:val="32"/>
              </w:rPr>
            </m:ctrlPr>
          </m:fPr>
          <m:num>
            <m:r>
              <m:rPr>
                <m:sty m:val="p"/>
              </m:rPr>
              <w:rPr>
                <w:rFonts w:hint="default" w:ascii="Cambria Math" w:hAnsi="Cambria Math"/>
                <w:sz w:val="32"/>
                <w:szCs w:val="32"/>
                <w:lang w:val="en-US" w:eastAsia="zh-CN"/>
              </w:rPr>
              <m:t>Precision</m:t>
            </m:r>
            <m:r>
              <m:rPr>
                <m:sty m:val="p"/>
              </m:rPr>
              <w:rPr>
                <w:rFonts w:ascii="Cambria Math" w:hAnsi="Cambria Math"/>
                <w:sz w:val="32"/>
                <w:szCs w:val="32"/>
                <w:lang w:val="en-US"/>
              </w:rPr>
              <m:t>∙</m:t>
            </m:r>
            <m:r>
              <m:rPr>
                <m:sty m:val="p"/>
              </m:rPr>
              <w:rPr>
                <w:rFonts w:hint="default" w:ascii="Cambria Math" w:hAnsi="Cambria Math"/>
                <w:sz w:val="32"/>
                <w:szCs w:val="32"/>
                <w:lang w:val="en-US" w:eastAsia="zh-CN"/>
              </w:rPr>
              <m:t>Recall</m:t>
            </m:r>
            <m:ctrlPr>
              <w:rPr>
                <w:rFonts w:hint="default" w:ascii="Cambria Math" w:hAnsi="Cambria Math"/>
                <w:i w:val="0"/>
                <w:iCs w:val="0"/>
                <w:sz w:val="32"/>
                <w:szCs w:val="32"/>
              </w:rPr>
            </m:ctrlPr>
          </m:num>
          <m:den>
            <m:r>
              <m:rPr>
                <m:sty m:val="p"/>
              </m:rPr>
              <w:rPr>
                <w:rFonts w:hint="default" w:ascii="Cambria Math" w:hAnsi="Cambria Math"/>
                <w:sz w:val="32"/>
                <w:szCs w:val="32"/>
                <w:lang w:val="en-US" w:eastAsia="zh-CN"/>
              </w:rPr>
              <m:t>Precision+Recall</m:t>
            </m:r>
            <m:ctrlPr>
              <w:rPr>
                <w:rFonts w:hint="default" w:ascii="Cambria Math" w:hAnsi="Cambria Math"/>
                <w:i w:val="0"/>
                <w:iCs w:val="0"/>
                <w:sz w:val="32"/>
                <w:szCs w:val="32"/>
              </w:rPr>
            </m:ctrlPr>
          </m:den>
        </m:f>
      </m:oMath>
      <w:r>
        <w:rPr>
          <w:rFonts w:hint="eastAsia"/>
          <w:i w:val="0"/>
          <w:iCs w:val="0"/>
          <w:sz w:val="32"/>
          <w:szCs w:val="32"/>
        </w:rPr>
        <w:t xml:space="preserve"> </w:t>
      </w:r>
      <w:r>
        <w:rPr>
          <w:rFonts w:hint="eastAsia"/>
          <w:i w:val="0"/>
          <w:iCs w:val="0"/>
          <w:sz w:val="32"/>
          <w:szCs w:val="32"/>
          <w:lang w:val="en-US" w:eastAsia="zh-CN"/>
        </w:rPr>
        <w:t xml:space="preserve">             </w:t>
      </w:r>
      <w:r>
        <w:rPr>
          <w:i w:val="0"/>
          <w:iCs w:val="0"/>
        </w:rPr>
        <w:t>（</w:t>
      </w:r>
      <w:r>
        <w:rPr>
          <w:rFonts w:hint="eastAsia"/>
          <w:i w:val="0"/>
          <w:iCs w:val="0"/>
        </w:rPr>
        <w:t>5</w:t>
      </w:r>
      <w:r>
        <w:rPr>
          <w:i w:val="0"/>
          <w:iCs w:val="0"/>
        </w:rPr>
        <w:t>.</w:t>
      </w:r>
      <w:r>
        <w:rPr>
          <w:rFonts w:hint="eastAsia"/>
          <w:i w:val="0"/>
          <w:iCs w:val="0"/>
        </w:rPr>
        <w:t>6</w:t>
      </w:r>
      <w:r>
        <w:rPr>
          <w:i w:val="0"/>
          <w:iCs w:val="0"/>
        </w:rPr>
        <w:t>）</w:t>
      </w:r>
      <w:r>
        <w:rPr>
          <w:rFonts w:hint="eastAsia"/>
          <w:i w:val="0"/>
          <w:iCs w:val="0"/>
          <w:sz w:val="32"/>
          <w:szCs w:val="32"/>
        </w:rPr>
        <w:t xml:space="preserve">   </w:t>
      </w:r>
      <w:r>
        <w:rPr>
          <w:rFonts w:hint="eastAsia"/>
          <w:i/>
          <w:iCs/>
          <w:sz w:val="32"/>
          <w:szCs w:val="32"/>
        </w:rPr>
        <w:t xml:space="preserve">            </w:t>
      </w:r>
      <w:r>
        <w:rPr>
          <w:rFonts w:hint="eastAsia"/>
        </w:rPr>
        <w:t xml:space="preserve">                  </w:t>
      </w:r>
    </w:p>
    <w:p w14:paraId="12C361EE">
      <w:pPr>
        <w:bidi w:val="0"/>
        <w:ind w:firstLine="480" w:firstLineChars="200"/>
        <w:jc w:val="both"/>
        <w:rPr>
          <w:rFonts w:hint="default"/>
          <w:lang w:val="en-US" w:eastAsia="zh-CN"/>
        </w:rPr>
      </w:pPr>
      <w:r>
        <w:rPr>
          <w:rFonts w:hint="default"/>
          <w:lang w:val="en-US" w:eastAsia="zh-CN"/>
        </w:rPr>
        <w:t>TP、FP、FN 分别表示真正例、假正例和假负例。</w:t>
      </w:r>
    </w:p>
    <w:p w14:paraId="293C1681">
      <w:pPr>
        <w:bidi w:val="0"/>
        <w:ind w:firstLine="480" w:firstLineChars="200"/>
      </w:pPr>
      <w:r>
        <w:t xml:space="preserve">回归指标： </w:t>
      </w:r>
    </w:p>
    <w:p w14:paraId="1A3969D1">
      <w:pPr>
        <w:keepNext w:val="0"/>
        <w:keepLines w:val="0"/>
        <w:widowControl/>
        <w:suppressLineNumbers w:val="0"/>
        <w:ind w:firstLine="480" w:firstLineChars="200"/>
        <w:jc w:val="left"/>
      </w:pPr>
      <w:r>
        <w:t>均方误差（MSE）：0.0</w:t>
      </w:r>
      <w:r>
        <w:rPr>
          <w:rFonts w:hint="eastAsia"/>
          <w:lang w:val="en-US" w:eastAsia="zh-CN"/>
        </w:rPr>
        <w:t>133</w:t>
      </w:r>
      <w:r>
        <w:t>，</w:t>
      </w:r>
      <w:r>
        <w:rPr>
          <w:rFonts w:ascii="宋体" w:hAnsi="宋体" w:eastAsia="宋体" w:cs="宋体"/>
          <w:kern w:val="0"/>
          <w:sz w:val="24"/>
          <w:szCs w:val="24"/>
          <w:lang w:val="en-US" w:eastAsia="zh-CN" w:bidi="ar"/>
        </w:rPr>
        <w:t>说明模型预测的可信度分数与</w:t>
      </w:r>
      <w:r>
        <w:t>与DeepSeek API标注</w:t>
      </w:r>
      <w:r>
        <w:rPr>
          <w:rFonts w:ascii="宋体" w:hAnsi="宋体" w:eastAsia="宋体" w:cs="宋体"/>
          <w:kern w:val="0"/>
          <w:sz w:val="24"/>
          <w:szCs w:val="24"/>
          <w:lang w:val="en-US" w:eastAsia="zh-CN" w:bidi="ar"/>
        </w:rPr>
        <w:t>非常接近，误差小，模型在回归任务上表现优秀。</w:t>
      </w:r>
    </w:p>
    <w:p w14:paraId="3868C7FC">
      <w:pPr>
        <w:keepNext w:val="0"/>
        <w:keepLines w:val="0"/>
        <w:widowControl/>
        <w:suppressLineNumbers w:val="0"/>
        <w:ind w:firstLine="480" w:firstLineChars="200"/>
        <w:jc w:val="left"/>
      </w:pPr>
      <w:r>
        <w:t>平均绝对误差（MAE）：0.</w:t>
      </w:r>
      <w:r>
        <w:rPr>
          <w:rFonts w:hint="eastAsia"/>
          <w:lang w:val="en-US" w:eastAsia="zh-CN"/>
        </w:rPr>
        <w:t>0706</w:t>
      </w:r>
      <w:r>
        <w:t>，</w:t>
      </w:r>
      <w:r>
        <w:rPr>
          <w:rFonts w:ascii="宋体" w:hAnsi="宋体" w:eastAsia="宋体" w:cs="宋体"/>
          <w:kern w:val="0"/>
          <w:sz w:val="24"/>
          <w:szCs w:val="24"/>
          <w:lang w:val="en-US" w:eastAsia="zh-CN" w:bidi="ar"/>
        </w:rPr>
        <w:t>表明预测值与真实值的平均偏差仅为</w:t>
      </w:r>
      <w:r>
        <w:rPr>
          <w:rFonts w:hint="default" w:ascii="Times New Roman" w:hAnsi="Times New Roman" w:eastAsia="宋体" w:cs="Times New Roman"/>
          <w:kern w:val="0"/>
          <w:sz w:val="24"/>
          <w:szCs w:val="24"/>
          <w:lang w:val="en-US" w:eastAsia="zh-CN" w:bidi="ar"/>
        </w:rPr>
        <w:t>0.0706</w:t>
      </w:r>
      <w:r>
        <w:rPr>
          <w:rFonts w:ascii="宋体" w:hAnsi="宋体" w:eastAsia="宋体" w:cs="宋体"/>
          <w:kern w:val="0"/>
          <w:sz w:val="24"/>
          <w:szCs w:val="24"/>
          <w:lang w:val="en-US" w:eastAsia="zh-CN" w:bidi="ar"/>
        </w:rPr>
        <w:t>（在</w:t>
      </w:r>
      <w:r>
        <w:rPr>
          <w:rFonts w:hint="default" w:ascii="Times New Roman" w:hAnsi="Times New Roman" w:eastAsia="宋体" w:cs="Times New Roman"/>
          <w:kern w:val="0"/>
          <w:sz w:val="24"/>
          <w:szCs w:val="24"/>
          <w:lang w:val="en-US" w:eastAsia="zh-CN" w:bidi="ar"/>
        </w:rPr>
        <w:t>0-1</w:t>
      </w:r>
      <w:r>
        <w:rPr>
          <w:rFonts w:ascii="宋体" w:hAnsi="宋体" w:eastAsia="宋体" w:cs="宋体"/>
          <w:kern w:val="0"/>
          <w:sz w:val="24"/>
          <w:szCs w:val="24"/>
          <w:lang w:val="en-US" w:eastAsia="zh-CN" w:bidi="ar"/>
        </w:rPr>
        <w:t>范围内），说明模型预测精度高，偏差极小。</w:t>
      </w:r>
    </w:p>
    <w:p w14:paraId="640E7493">
      <w:pPr>
        <w:bidi w:val="0"/>
        <w:ind w:firstLine="480" w:firstLineChars="200"/>
      </w:pPr>
      <w:r>
        <w:t xml:space="preserve">分类指标（以0.5为可信度阈值）： </w:t>
      </w:r>
    </w:p>
    <w:p w14:paraId="1BF0A84E">
      <w:pPr>
        <w:bidi w:val="0"/>
        <w:ind w:firstLine="480" w:firstLineChars="200"/>
      </w:pPr>
      <w:r>
        <w:t>精确率：0.</w:t>
      </w:r>
      <w:r>
        <w:rPr>
          <w:rFonts w:hint="eastAsia"/>
          <w:lang w:val="en-US" w:eastAsia="zh-CN"/>
        </w:rPr>
        <w:t>9779</w:t>
      </w:r>
      <w:r>
        <w:t>，</w:t>
      </w:r>
      <w:r>
        <w:rPr>
          <w:lang w:val="en-US" w:eastAsia="zh-CN"/>
        </w:rPr>
        <w:t>表明97.79%的预测高可信度评论是正确的，模型在识别高可信度评论时极少误判，表现出色。</w:t>
      </w:r>
    </w:p>
    <w:p w14:paraId="2B70D8BC">
      <w:pPr>
        <w:bidi w:val="0"/>
        <w:ind w:firstLine="480" w:firstLineChars="200"/>
      </w:pPr>
      <w:r>
        <w:t>召回率：0.</w:t>
      </w:r>
      <w:r>
        <w:rPr>
          <w:rFonts w:hint="eastAsia"/>
          <w:lang w:val="en-US" w:eastAsia="zh-CN"/>
        </w:rPr>
        <w:t>9010</w:t>
      </w:r>
      <w:r>
        <w:t>，表明90.10%的真实高可信度评论被模型正确识别，模型遗漏的高可信度评论较少。</w:t>
      </w:r>
    </w:p>
    <w:p w14:paraId="44BFD9B7">
      <w:pPr>
        <w:bidi w:val="0"/>
        <w:ind w:firstLine="480" w:firstLineChars="200"/>
      </w:pPr>
      <w:r>
        <w:t>F1值：0.</w:t>
      </w:r>
      <w:r>
        <w:rPr>
          <w:rFonts w:hint="eastAsia"/>
          <w:lang w:val="en-US" w:eastAsia="zh-CN"/>
        </w:rPr>
        <w:t>9379</w:t>
      </w:r>
      <w:r>
        <w:t>，证明模型在识别反事实评论（如高评分低可信度）方面表现良好。</w:t>
      </w:r>
    </w:p>
    <w:p w14:paraId="3BBD9C4A">
      <w:pPr>
        <w:bidi w:val="0"/>
        <w:ind w:firstLine="480" w:firstLineChars="200"/>
      </w:pPr>
      <w:r>
        <w:t>一致性：T5模型预测通过微调有效捕捉反事实特征（如模板化语言、情感不一致）</w:t>
      </w:r>
      <w:r>
        <w:rPr>
          <w:rFonts w:hint="eastAsia"/>
          <w:lang w:eastAsia="zh-CN"/>
        </w:rPr>
        <w:t>。</w:t>
      </w:r>
      <w:r>
        <w:rPr>
          <w:rFonts w:hint="eastAsia"/>
          <w:lang w:val="en-US" w:eastAsia="zh-CN"/>
        </w:rPr>
        <w:t>结果</w:t>
      </w:r>
      <w:r>
        <w:t>与DeepSeek API标注的相关系数一致性</w:t>
      </w:r>
      <w:r>
        <w:rPr>
          <w:rFonts w:hint="eastAsia"/>
          <w:lang w:val="en-US" w:eastAsia="zh-CN"/>
        </w:rPr>
        <w:t>较高</w:t>
      </w:r>
      <w:r>
        <w:t xml:space="preserve">。 </w:t>
      </w:r>
    </w:p>
    <w:p w14:paraId="47076252">
      <w:pPr>
        <w:pStyle w:val="4"/>
        <w:bidi w:val="0"/>
      </w:pPr>
      <w:bookmarkStart w:id="66" w:name="_Toc16510"/>
      <w:r>
        <w:rPr>
          <w:rFonts w:hint="default" w:ascii="Times New Roman" w:hAnsi="Times New Roman" w:cs="Times New Roman"/>
        </w:rPr>
        <w:t>5.</w:t>
      </w:r>
      <w:r>
        <w:rPr>
          <w:rFonts w:hint="default" w:ascii="Times New Roman" w:hAnsi="Times New Roman" w:cs="Times New Roman"/>
          <w:lang w:val="en-US" w:eastAsia="zh-CN"/>
        </w:rPr>
        <w:t>3</w:t>
      </w:r>
      <w:r>
        <w:t xml:space="preserve"> 结果分析</w:t>
      </w:r>
      <w:bookmarkEnd w:id="66"/>
    </w:p>
    <w:p w14:paraId="2974BF9D">
      <w:pPr>
        <w:pStyle w:val="5"/>
        <w:bidi w:val="0"/>
      </w:pPr>
      <w:bookmarkStart w:id="67" w:name="_Toc25641"/>
      <w:r>
        <w:t>5.</w:t>
      </w:r>
      <w:r>
        <w:rPr>
          <w:rFonts w:hint="eastAsia"/>
          <w:lang w:val="en-US" w:eastAsia="zh-CN"/>
        </w:rPr>
        <w:t>3</w:t>
      </w:r>
      <w:r>
        <w:t>.1 系统性能分析</w:t>
      </w:r>
      <w:bookmarkEnd w:id="67"/>
    </w:p>
    <w:p w14:paraId="1A485C51">
      <w:pPr>
        <w:bidi w:val="0"/>
        <w:ind w:firstLine="480" w:firstLineChars="200"/>
      </w:pPr>
      <w:r>
        <w:t>主程序的性能指标如下：</w:t>
      </w:r>
    </w:p>
    <w:p w14:paraId="1D32F81A">
      <w:pPr>
        <w:bidi w:val="0"/>
        <w:ind w:firstLine="480" w:firstLineChars="200"/>
      </w:pPr>
      <w:r>
        <w:t>爬取速度：</w:t>
      </w:r>
      <w:r>
        <w:rPr>
          <w:rFonts w:hint="eastAsia"/>
          <w:lang w:val="en-US" w:eastAsia="zh-CN"/>
        </w:rPr>
        <w:t>300</w:t>
      </w:r>
      <w:r>
        <w:t>条评论/分钟，DrissionPage 的浏览器自动化设计通过模拟用户点击和 API 响应监听，结合随机延迟（1-2秒）确保效率与反爬稳定性。</w:t>
      </w:r>
    </w:p>
    <w:p w14:paraId="577BB145">
      <w:pPr>
        <w:bidi w:val="0"/>
        <w:ind w:firstLine="480" w:firstLineChars="200"/>
      </w:pPr>
      <w:r>
        <w:t>分析速度：</w:t>
      </w:r>
      <w:r>
        <w:rPr>
          <w:rFonts w:hint="eastAsia"/>
          <w:lang w:val="en-US" w:eastAsia="zh-CN"/>
        </w:rPr>
        <w:t>15</w:t>
      </w:r>
      <w:r>
        <w:t>条评论/秒，T5模型的批处理和GPU加速（torch.no_grad()）满足实时分析需求。</w:t>
      </w:r>
    </w:p>
    <w:p w14:paraId="652E5ED8">
      <w:pPr>
        <w:bidi w:val="0"/>
        <w:ind w:firstLine="480" w:firstLineChars="200"/>
      </w:pPr>
      <w:r>
        <w:t>界面响应：≤0.8秒，NiceGUI异步事件循环和ECharts动态渲染保证流畅交互。 与需求分析中的非功能需求对比，所有指标均达标，证明主程序在处理中小规模评论数据时高效稳定。Vanta.js优化降低浏览器负载，界面美观且流畅。</w:t>
      </w:r>
    </w:p>
    <w:p w14:paraId="07859801">
      <w:pPr>
        <w:pStyle w:val="5"/>
        <w:bidi w:val="0"/>
      </w:pPr>
      <w:bookmarkStart w:id="68" w:name="_Toc27782"/>
      <w:r>
        <w:t>5.</w:t>
      </w:r>
      <w:r>
        <w:rPr>
          <w:rFonts w:hint="eastAsia"/>
          <w:lang w:val="en-US" w:eastAsia="zh-CN"/>
        </w:rPr>
        <w:t>3</w:t>
      </w:r>
      <w:r>
        <w:t>.2 可信度分析洞察</w:t>
      </w:r>
      <w:bookmarkEnd w:id="68"/>
    </w:p>
    <w:p w14:paraId="002BFD57">
      <w:pPr>
        <w:bidi w:val="0"/>
        <w:ind w:firstLine="480" w:firstLineChars="200"/>
      </w:pPr>
      <w:r>
        <w:t>通过分析测试集的可信度分布，得出以下结论：</w:t>
      </w:r>
    </w:p>
    <w:p w14:paraId="16D33502">
      <w:pPr>
        <w:bidi w:val="0"/>
        <w:ind w:firstLine="480" w:firstLineChars="200"/>
      </w:pPr>
      <w:r>
        <w:t>相关性</w:t>
      </w:r>
      <w:r>
        <w:rPr>
          <w:rFonts w:hint="eastAsia"/>
          <w:lang w:eastAsia="zh-CN"/>
        </w:rPr>
        <w:t>：</w:t>
      </w:r>
      <w:r>
        <w:t>高评分评论通常更可信，但存在反事实案例（如“一般般”评分5星，可信度0.3）。</w:t>
      </w:r>
    </w:p>
    <w:p w14:paraId="297165AB">
      <w:pPr>
        <w:bidi w:val="0"/>
        <w:ind w:firstLine="480" w:firstLineChars="200"/>
      </w:pPr>
      <w:r>
        <w:t xml:space="preserve">案例分析： </w:t>
      </w:r>
    </w:p>
    <w:p w14:paraId="2AE375DE">
      <w:pPr>
        <w:bidi w:val="0"/>
        <w:ind w:firstLine="480" w:firstLineChars="200"/>
      </w:pPr>
      <w:r>
        <w:t>高可信度：评论“耳机音质清晰，佩戴舒适”（评分：5，可信度：0.9），理由：具体且情感一致。</w:t>
      </w:r>
    </w:p>
    <w:p w14:paraId="5E41C5E1">
      <w:pPr>
        <w:bidi w:val="0"/>
        <w:ind w:firstLine="480" w:firstLineChars="200"/>
      </w:pPr>
      <w:r>
        <w:t>低可信度：评论“好”（评分：5，可信度：0.2），理由：模板化，缺乏细节。这些结果表明，主程序通过T5模型精准识别反事实评论，为用户提供可靠参考。</w:t>
      </w:r>
    </w:p>
    <w:p w14:paraId="1ED407CF">
      <w:pPr>
        <w:pStyle w:val="5"/>
        <w:bidi w:val="0"/>
      </w:pPr>
      <w:bookmarkStart w:id="69" w:name="_Toc14335"/>
      <w:r>
        <w:t>5.</w:t>
      </w:r>
      <w:r>
        <w:rPr>
          <w:rFonts w:hint="eastAsia"/>
          <w:lang w:val="en-US" w:eastAsia="zh-CN"/>
        </w:rPr>
        <w:t>3</w:t>
      </w:r>
      <w:r>
        <w:t>.3 应用价值</w:t>
      </w:r>
      <w:bookmarkEnd w:id="69"/>
    </w:p>
    <w:p w14:paraId="203AEEC4">
      <w:pPr>
        <w:bidi w:val="0"/>
        <w:ind w:firstLine="480" w:firstLineChars="200"/>
      </w:pPr>
      <w:r>
        <w:t>主程序通过直观的Web界面（NiceGUI）和动态图表（ECharts），将复杂分析结果简化为易懂的评分分布、时间分布和可信度比例。用户可快速识别虚假评论（如高评分但内容空洞），提升购物决策信心。商家可利用可信度分析优化营销策略，关注低可信度评论中的潜在问题。</w:t>
      </w:r>
    </w:p>
    <w:p w14:paraId="14D6B7E5">
      <w:pPr>
        <w:pStyle w:val="4"/>
        <w:bidi w:val="0"/>
      </w:pPr>
      <w:bookmarkStart w:id="70" w:name="_Toc11219"/>
      <w:r>
        <w:rPr>
          <w:rFonts w:hint="default" w:ascii="Times New Roman" w:hAnsi="Times New Roman" w:cs="Times New Roman"/>
        </w:rPr>
        <w:t>5.</w:t>
      </w:r>
      <w:r>
        <w:rPr>
          <w:rFonts w:hint="default" w:ascii="Times New Roman" w:hAnsi="Times New Roman" w:cs="Times New Roman"/>
          <w:lang w:val="en-US" w:eastAsia="zh-CN"/>
        </w:rPr>
        <w:t>4</w:t>
      </w:r>
      <w:r>
        <w:t xml:space="preserve"> 系统局限性与改进方向</w:t>
      </w:r>
      <w:bookmarkEnd w:id="70"/>
    </w:p>
    <w:p w14:paraId="1E2DF932">
      <w:pPr>
        <w:pStyle w:val="5"/>
        <w:bidi w:val="0"/>
      </w:pPr>
      <w:bookmarkStart w:id="71" w:name="_Toc457"/>
      <w:r>
        <w:t>5.</w:t>
      </w:r>
      <w:r>
        <w:rPr>
          <w:rFonts w:hint="eastAsia"/>
          <w:lang w:val="en-US" w:eastAsia="zh-CN"/>
        </w:rPr>
        <w:t>4</w:t>
      </w:r>
      <w:r>
        <w:t>.1 局限性</w:t>
      </w:r>
      <w:bookmarkEnd w:id="71"/>
    </w:p>
    <w:p w14:paraId="5BBF4D9A">
      <w:pPr>
        <w:bidi w:val="0"/>
        <w:ind w:firstLine="480" w:firstLineChars="200"/>
      </w:pPr>
      <w:r>
        <w:t>单平台支持：主程序针对京东平台优化，若API结构变化，爬虫可能失效。</w:t>
      </w:r>
    </w:p>
    <w:p w14:paraId="528C441A">
      <w:pPr>
        <w:bidi w:val="0"/>
        <w:ind w:firstLine="480" w:firstLineChars="200"/>
      </w:pPr>
      <w:r>
        <w:t>模型依赖：T5模型性能依赖DeepSeek API标注质量，初始偏差可能影响精度。</w:t>
      </w:r>
    </w:p>
    <w:p w14:paraId="1F3F9C1D">
      <w:pPr>
        <w:bidi w:val="0"/>
        <w:ind w:firstLine="480" w:firstLineChars="200"/>
      </w:pPr>
      <w:r>
        <w:t>功能单一：仅提供可信度分析，缺乏情感分类或关键词提取等功能。</w:t>
      </w:r>
    </w:p>
    <w:p w14:paraId="7A27123A">
      <w:pPr>
        <w:bidi w:val="0"/>
        <w:ind w:firstLine="480" w:firstLineChars="200"/>
      </w:pPr>
      <w:r>
        <w:t>界面扩展性：当前界面不支持结果筛选或排序，交互灵活性有限。</w:t>
      </w:r>
    </w:p>
    <w:p w14:paraId="48A6A95E">
      <w:pPr>
        <w:pStyle w:val="5"/>
        <w:bidi w:val="0"/>
      </w:pPr>
      <w:bookmarkStart w:id="72" w:name="_Toc3842"/>
      <w:r>
        <w:t>5.</w:t>
      </w:r>
      <w:r>
        <w:rPr>
          <w:rFonts w:hint="eastAsia"/>
          <w:lang w:val="en-US" w:eastAsia="zh-CN"/>
        </w:rPr>
        <w:t>4</w:t>
      </w:r>
      <w:r>
        <w:t>.2 改进方向</w:t>
      </w:r>
      <w:bookmarkEnd w:id="72"/>
    </w:p>
    <w:p w14:paraId="70911148">
      <w:pPr>
        <w:bidi w:val="0"/>
        <w:ind w:firstLine="480" w:firstLineChars="200"/>
      </w:pPr>
      <w:r>
        <w:t>多平台适配：扩展爬虫支持淘宝、拼多多等平台，增强通用性。</w:t>
      </w:r>
    </w:p>
    <w:p w14:paraId="41D3B46F">
      <w:pPr>
        <w:bidi w:val="0"/>
        <w:ind w:firstLine="480" w:firstLineChars="200"/>
      </w:pPr>
      <w:r>
        <w:t>功能丰富：集成情感分析和主题建模，提供更全面的评论洞察。</w:t>
      </w:r>
    </w:p>
    <w:p w14:paraId="427B986F">
      <w:pPr>
        <w:bidi w:val="0"/>
        <w:ind w:firstLine="480" w:firstLineChars="200"/>
      </w:pPr>
      <w:r>
        <w:t>界面优化：增加评论筛选（如按可信度排序）、多语言支持，提升用户体验。</w:t>
      </w:r>
    </w:p>
    <w:p w14:paraId="1BCB55ED">
      <w:pPr>
        <w:bidi w:val="0"/>
        <w:ind w:firstLine="480" w:firstLineChars="200"/>
      </w:pPr>
      <w:r>
        <w:t>爬虫鲁棒性：引入动态解析（如Selenium）或代理池，应对网站反爬机制。</w:t>
      </w:r>
    </w:p>
    <w:p w14:paraId="4BCBE17C">
      <w:pPr>
        <w:pStyle w:val="4"/>
        <w:bidi w:val="0"/>
      </w:pPr>
      <w:bookmarkStart w:id="73" w:name="_Toc4027"/>
      <w:r>
        <w:rPr>
          <w:rFonts w:hint="default" w:ascii="Times New Roman" w:hAnsi="Times New Roman" w:cs="Times New Roman"/>
        </w:rPr>
        <w:t>5.</w:t>
      </w:r>
      <w:r>
        <w:rPr>
          <w:rFonts w:hint="default" w:ascii="Times New Roman" w:hAnsi="Times New Roman" w:cs="Times New Roman"/>
          <w:lang w:val="en-US" w:eastAsia="zh-CN"/>
        </w:rPr>
        <w:t>5</w:t>
      </w:r>
      <w:r>
        <w:t xml:space="preserve"> 本章小结</w:t>
      </w:r>
      <w:bookmarkEnd w:id="73"/>
    </w:p>
    <w:p w14:paraId="3FB39435">
      <w:pPr>
        <w:bidi w:val="0"/>
        <w:ind w:firstLine="480" w:firstLineChars="200"/>
        <w:rPr>
          <w:lang w:val="en-US" w:eastAsia="zh-CN"/>
        </w:rPr>
      </w:pPr>
      <w:r>
        <w:t>本章通过系统化的测试方案，验证了主程序的功能、性能和稳定性。测试结果表明，主程序实现</w:t>
      </w:r>
      <w:r>
        <w:rPr>
          <w:rFonts w:hint="eastAsia"/>
          <w:lang w:val="en-US" w:eastAsia="zh-CN"/>
        </w:rPr>
        <w:t>30</w:t>
      </w:r>
      <w:r>
        <w:t>0条评论/分钟的爬取速度、</w:t>
      </w:r>
      <w:r>
        <w:rPr>
          <w:rFonts w:hint="eastAsia"/>
          <w:lang w:val="en-US" w:eastAsia="zh-CN"/>
        </w:rPr>
        <w:t>15</w:t>
      </w:r>
      <w:r>
        <w:t>条评论/秒的分析速度和≤0.8秒的界面响应时间，满足需求分析中的非功能要求。T5模型的MSE为0.0</w:t>
      </w:r>
      <w:r>
        <w:rPr>
          <w:rFonts w:hint="eastAsia"/>
          <w:lang w:val="en-US" w:eastAsia="zh-CN"/>
        </w:rPr>
        <w:t>133</w:t>
      </w:r>
      <w:r>
        <w:t>，F1值为0.83，证明其在反事实评论识别中的高精度。界面交互流畅，可视化图表直观，用户反馈肯定其易用性和应用价值。然而，单平台支持和功能单一的局限性需改进。未来通过扩展功能和优化技术，主程序可在电商评论分析领域发挥更大作用。</w:t>
      </w:r>
    </w:p>
    <w:p w14:paraId="371199C4">
      <w:pPr>
        <w:rPr>
          <w:rFonts w:hint="eastAsia"/>
        </w:rPr>
      </w:pPr>
    </w:p>
    <w:p w14:paraId="58781549"/>
    <w:p w14:paraId="12A71C9B"/>
    <w:p w14:paraId="58D735B6"/>
    <w:p w14:paraId="5F1AD4CF"/>
    <w:p w14:paraId="76B189DD"/>
    <w:p w14:paraId="6C23280C"/>
    <w:p w14:paraId="756B1A1D"/>
    <w:p w14:paraId="630DA9D6"/>
    <w:p w14:paraId="60DA5556"/>
    <w:p w14:paraId="77F07A78"/>
    <w:p w14:paraId="16C1E5C2">
      <w:pPr>
        <w:rPr>
          <w:rFonts w:hint="eastAsia" w:eastAsia="宋体"/>
          <w:lang w:val="en-US" w:eastAsia="zh-CN"/>
        </w:rPr>
      </w:pPr>
    </w:p>
    <w:p w14:paraId="38B14CF4">
      <w:pPr>
        <w:rPr>
          <w:rFonts w:hint="default" w:eastAsia="宋体"/>
          <w:lang w:val="en-US" w:eastAsia="zh-CN"/>
        </w:rPr>
      </w:pPr>
    </w:p>
    <w:p w14:paraId="173F13E4">
      <w:pPr>
        <w:rPr>
          <w:rFonts w:hint="default" w:eastAsia="宋体"/>
          <w:lang w:val="en-US" w:eastAsia="zh-CN"/>
        </w:rPr>
      </w:pPr>
    </w:p>
    <w:p w14:paraId="19C878A1">
      <w:pPr>
        <w:pStyle w:val="3"/>
        <w:bidi w:val="0"/>
        <w:rPr>
          <w:rFonts w:hint="default"/>
          <w:lang w:val="en-US" w:eastAsia="zh-CN"/>
        </w:rPr>
      </w:pPr>
      <w:bookmarkStart w:id="74" w:name="_Toc21333"/>
      <w:r>
        <w:rPr>
          <w:rFonts w:hint="default" w:ascii="Times New Roman" w:hAnsi="Times New Roman" w:cs="Times New Roman"/>
          <w:lang w:val="en-US" w:eastAsia="zh-CN"/>
        </w:rPr>
        <w:t>6</w:t>
      </w:r>
      <w:r>
        <w:rPr>
          <w:rFonts w:hint="eastAsia"/>
          <w:lang w:val="en-US" w:eastAsia="zh-CN"/>
        </w:rPr>
        <w:t xml:space="preserve"> 结论</w:t>
      </w:r>
      <w:bookmarkEnd w:id="74"/>
    </w:p>
    <w:bookmarkEnd w:id="26"/>
    <w:p w14:paraId="629D2898">
      <w:pPr>
        <w:bidi w:val="0"/>
        <w:ind w:firstLine="480" w:firstLineChars="200"/>
      </w:pPr>
      <w:r>
        <w:t>通过深入的理论分析、系统化的设计开发以及全面的实验验证，本研究成功实现了从京东平台评论数据的高效采集到可信度精准分析再到交互式可视化呈现的完整流程。本章在理论分析与实验结果的基础上，通过逻辑推理、综合判断与归纳总结，系统阐述研究的核心成果，突出与现有研究的创新差异，明确系统的应用价值与实际意义，并为未来研究指明方向。</w:t>
      </w:r>
    </w:p>
    <w:p w14:paraId="3FD003CC">
      <w:pPr>
        <w:pStyle w:val="4"/>
        <w:bidi w:val="0"/>
        <w:rPr>
          <w:rFonts w:hint="default" w:ascii="Times New Roman" w:hAnsi="Times New Roman" w:cs="Times New Roman"/>
        </w:rPr>
      </w:pPr>
      <w:bookmarkStart w:id="75" w:name="_Toc14947"/>
      <w:r>
        <w:rPr>
          <w:rFonts w:hint="default" w:ascii="Times New Roman" w:hAnsi="Times New Roman" w:cs="Times New Roman"/>
        </w:rPr>
        <w:t>6.1 研究总结</w:t>
      </w:r>
      <w:bookmarkEnd w:id="75"/>
    </w:p>
    <w:p w14:paraId="44608088">
      <w:pPr>
        <w:bidi w:val="0"/>
        <w:ind w:firstLine="480" w:firstLineChars="200"/>
      </w:pPr>
      <w:r>
        <w:t>本研究针对电商平台评论数据中反事实评论（如虚假好评、恶意差评）泛滥的问题，提出了一种基于Python爬虫与自然语言处理技术的综合分析系统。系统设计包含数据采集、数据处理、可信度分析及可视化与交互四个核心模块，分别解决了大规模数据获取、自动化标签生成、高精度可信度评估以及用户友好交互的技术挑战，为提升电商平台的评论可信度提供了有效解决方案。</w:t>
      </w:r>
    </w:p>
    <w:p w14:paraId="33312EED">
      <w:pPr>
        <w:bidi w:val="0"/>
        <w:ind w:firstLine="480" w:firstLineChars="200"/>
      </w:pPr>
      <w:r>
        <w:t>理论基础：通过对国内外相关研究的系统调研，明确了反事实评论的典型特征（如语言模板化、情感不一致、内容空洞）以及现有方法的局限性，包括人工标注成本高、分析维度单一、实时性不足等。基于此，本研究提出了结合DeepSeek API自动化标注与T5模型微调的混合策略，同时引入浏览器自动化爬虫技术和交互式Web界面，旨在提升系统效率、准确性与用户体验。</w:t>
      </w:r>
    </w:p>
    <w:p w14:paraId="1433F07D">
      <w:pPr>
        <w:bidi w:val="0"/>
        <w:ind w:firstLine="480" w:firstLineChars="200"/>
      </w:pPr>
      <w:r>
        <w:t>系统实现：数据采集模块基于DrissionPage框架，通过浏览器自动化技术模拟用户操作，访问京东商品页面并监听API响应，结合随机延迟和错误重试规避反爬机制；数据处理模块利用DeepSeek API高效生成可信度标签，结合检查点机制确保数据处理稳定性；可信度分析模块采用Langboat/mengzi-t5-base模型，通过微调实现精准的反事实评论识别；可视化与交互模块基于NiceGUI和ECharts，提供动态图表、实时操作与直观界面，满足用户多样化需求。</w:t>
      </w:r>
    </w:p>
    <w:p w14:paraId="7AD35609">
      <w:pPr>
        <w:bidi w:val="0"/>
        <w:ind w:firstLine="480" w:firstLineChars="200"/>
      </w:pPr>
      <w:r>
        <w:t>实验验证：通过对10,000条京东评论数据的测试，系统性能表现优异：数据采集模块达到</w:t>
      </w:r>
      <w:r>
        <w:rPr>
          <w:rFonts w:hint="eastAsia"/>
          <w:lang w:val="en-US" w:eastAsia="zh-CN"/>
        </w:rPr>
        <w:t>3</w:t>
      </w:r>
      <w:r>
        <w:t>00条评论/分钟的爬取速度，数据处理模块实现</w:t>
      </w:r>
      <w:r>
        <w:rPr>
          <w:rFonts w:hint="eastAsia"/>
          <w:lang w:val="en-US" w:eastAsia="zh-CN"/>
        </w:rPr>
        <w:t>15</w:t>
      </w:r>
      <w:r>
        <w:t>条评论/秒的标注效率，可信度分析模块的T5模型在测试集上取得均方误差（MSE）0.0133、F1值0.</w:t>
      </w:r>
      <w:r>
        <w:rPr>
          <w:rFonts w:hint="eastAsia"/>
          <w:lang w:val="en-US" w:eastAsia="zh-CN"/>
        </w:rPr>
        <w:t>9379</w:t>
      </w:r>
      <w:r>
        <w:t>，界面响应时间低于0.8秒，所有指标均满足需求分析中的功能与非功能要求。</w:t>
      </w:r>
    </w:p>
    <w:p w14:paraId="626482B5">
      <w:pPr>
        <w:bidi w:val="0"/>
        <w:ind w:firstLine="480" w:firstLineChars="200"/>
      </w:pPr>
      <w:r>
        <w:t>通过理论指导与实践验证的有机结合，本系统不仅实现了高效、精准的反事实评论分析，还为消费者决策、商家优化和平台信任提升提供了强有力的技术支持，展现了显著的学术价值与应用潜力。</w:t>
      </w:r>
    </w:p>
    <w:p w14:paraId="60B9B2C3">
      <w:pPr>
        <w:pStyle w:val="4"/>
        <w:bidi w:val="0"/>
      </w:pPr>
      <w:bookmarkStart w:id="76" w:name="_Toc9752"/>
      <w:r>
        <w:rPr>
          <w:rFonts w:hint="default" w:ascii="Times New Roman" w:hAnsi="Times New Roman" w:cs="Times New Roman"/>
        </w:rPr>
        <w:t xml:space="preserve">6.2 </w:t>
      </w:r>
      <w:r>
        <w:t>创新点</w:t>
      </w:r>
      <w:bookmarkEnd w:id="76"/>
    </w:p>
    <w:p w14:paraId="5DF84BEF">
      <w:pPr>
        <w:bidi w:val="0"/>
        <w:ind w:firstLine="480" w:firstLineChars="200"/>
      </w:pPr>
      <w:r>
        <w:t>与现有研究相比，本研究在技术方法、系统架构和应用场景等方面提出了以下创新点，显著区别于传统方法。</w:t>
      </w:r>
    </w:p>
    <w:p w14:paraId="78DC677B">
      <w:pPr>
        <w:bidi w:val="0"/>
        <w:ind w:firstLine="480" w:firstLineChars="200"/>
      </w:pPr>
      <w:r>
        <w:t>混合标注与本地推理的协同策略：传统评论分析系统多依赖人工标注或单一API，导致成本高昂或扩展性受限。本研究</w:t>
      </w:r>
      <w:r>
        <w:rPr>
          <w:rFonts w:hint="eastAsia"/>
          <w:lang w:val="en-US" w:eastAsia="zh-CN"/>
        </w:rPr>
        <w:t>使用</w:t>
      </w:r>
      <w:r>
        <w:t>DeepSeek API与T5模型的混合方法，利用API快速生成初始可信度标签（成本约100元/10万条），并通过微调本地T5模型实现零成本推理。实验表明，T5模型预测与API标注的相关系数达0.92，MSE仅为0.0133，兼顾了标注效率与长期运行的经济性。</w:t>
      </w:r>
    </w:p>
    <w:p w14:paraId="0FA24E29">
      <w:pPr>
        <w:bidi w:val="0"/>
        <w:ind w:firstLine="480" w:firstLineChars="200"/>
      </w:pPr>
      <w:r>
        <w:t>浏览器自动化爬虫设计：针对电商平台严格的反爬机制，本系统采用DrissionPage框架，通过模拟用户点击和API响应监听，结合随机延迟（1-2秒）和错误重试机制（最多3次），实现</w:t>
      </w:r>
      <w:r>
        <w:rPr>
          <w:rFonts w:hint="eastAsia"/>
          <w:lang w:val="en-US" w:eastAsia="zh-CN"/>
        </w:rPr>
        <w:t>3</w:t>
      </w:r>
      <w:r>
        <w:t>00条评论/分钟的稳定爬取速度，显著优于基于requests的同步爬虫（约</w:t>
      </w:r>
      <w:r>
        <w:rPr>
          <w:rFonts w:hint="eastAsia"/>
          <w:lang w:val="en-US" w:eastAsia="zh-CN"/>
        </w:rPr>
        <w:t>10</w:t>
      </w:r>
      <w:r>
        <w:t>0条/分钟）。测试中，系统在动态网页场景下未触发IP封禁，展现了优异的鲁棒性。</w:t>
      </w:r>
    </w:p>
    <w:p w14:paraId="20525A7C">
      <w:pPr>
        <w:bidi w:val="0"/>
        <w:ind w:firstLine="480" w:firstLineChars="200"/>
      </w:pPr>
      <w:r>
        <w:t>多维度可信度评估框架：现有研究多聚焦于情感分析或关键词匹配，忽略评论的语言自然性和情感一致性。本系统通过精心设计的提示词，指导DeepSeek API从语言自然性、内容具体性和情感一致性三个维度评估可信度，显著提升反事实评论的识别精度。实验中的F1值（0.9379）表明，系统能够有效区分模板化评论（如“非常好”）与具体评论（如“手机续航强，拍照清晰”）。</w:t>
      </w:r>
    </w:p>
    <w:p w14:paraId="7C869E20">
      <w:pPr>
        <w:bidi w:val="0"/>
        <w:ind w:firstLine="480" w:firstLineChars="200"/>
      </w:pPr>
      <w:r>
        <w:t>动态交互式可视化界面：传统评论分析工具多以静态报表形式呈现，交互性不足。本系统采用NiceGUI和ECharts构建动态Web界面，支持实时操作（如任务暂停、结果导出）与多类型图表展示（评分分布、时间分布、可信度分布），显著增强了数据可解释性与用户体验。</w:t>
      </w:r>
    </w:p>
    <w:p w14:paraId="3DE6A29F">
      <w:pPr>
        <w:bidi w:val="0"/>
        <w:ind w:firstLine="480" w:firstLineChars="200"/>
      </w:pPr>
      <w:r>
        <w:t>模块化与开源化设计：系统采用模块化架构，各模块功能独立且易于扩展，核心技术栈（如transformers、DrissionPage、NiceGUI）均为开源框架，便于二次开发与学术研究。相比商业化闭源系统，本系统的开放性为后续优化和跨领域应用奠定了基础。</w:t>
      </w:r>
    </w:p>
    <w:p w14:paraId="654716A2">
      <w:pPr>
        <w:bidi w:val="0"/>
        <w:ind w:firstLine="480" w:firstLineChars="200"/>
      </w:pPr>
      <w:r>
        <w:t>这些创新点使系统在效率、精度、扩展性和用户体验上超越了现有解决方案，为电商评论分析领域提供了新的技术范式。</w:t>
      </w:r>
    </w:p>
    <w:p w14:paraId="5C46F901">
      <w:pPr>
        <w:pStyle w:val="4"/>
        <w:bidi w:val="0"/>
      </w:pPr>
      <w:bookmarkStart w:id="77" w:name="_Toc7434"/>
      <w:r>
        <w:rPr>
          <w:rFonts w:hint="default" w:ascii="Times New Roman" w:hAnsi="Times New Roman" w:cs="Times New Roman"/>
        </w:rPr>
        <w:t>6.3 应</w:t>
      </w:r>
      <w:r>
        <w:t>用价值</w:t>
      </w:r>
      <w:bookmarkEnd w:id="77"/>
    </w:p>
    <w:p w14:paraId="318135AD">
      <w:pPr>
        <w:bidi w:val="0"/>
        <w:ind w:firstLine="480" w:firstLineChars="200"/>
      </w:pPr>
      <w:r>
        <w:t>本系统的理论成果与实验验证在电商生态中具有广泛的应用价值，能够为消费者、商家和平台提供多层次支持：</w:t>
      </w:r>
    </w:p>
    <w:p w14:paraId="07B6349B">
      <w:pPr>
        <w:bidi w:val="0"/>
        <w:ind w:firstLine="480" w:firstLineChars="200"/>
      </w:pPr>
      <w:r>
        <w:t>消费者赋能：系统通过精准识别反事实评论（如高评分但内容空洞的虚假好评），帮助消费者过滤虚假信息，获取更真实的商品评价，从而提升购买决策的准确性。测试集分析显示，约20%的低可信度评论具有模板化特征（如“很好，推荐”），证明系统在保护消费者权益方面的有效性。</w:t>
      </w:r>
    </w:p>
    <w:p w14:paraId="0C0588C3">
      <w:pPr>
        <w:bidi w:val="0"/>
        <w:ind w:firstLine="480" w:firstLineChars="200"/>
      </w:pPr>
      <w:r>
        <w:t>商家优化：商家可利用可信度分析洞察消费者真实反馈，优化产品设计与服务策略。例如，低可信度差评可能提示营销策略问题，高可信度好评可作为品牌宣传素材。案例分析表明，系统准确区分了具体好评与模板化评论，为商家提供了可操作的改进方向。</w:t>
      </w:r>
    </w:p>
    <w:p w14:paraId="458D4DDC">
      <w:pPr>
        <w:bidi w:val="0"/>
        <w:ind w:firstLine="480" w:firstLineChars="200"/>
      </w:pPr>
      <w:r>
        <w:t>平台信任提升：电商平台可部署系统作为自动审核工具，过滤虚假评论，降低人工审核成本，提升平台公信力与用户粘性。实验中的高F1值（0.9379）表明，系统在识别反事实评论方面表现优异，适合大规模应用。</w:t>
      </w:r>
    </w:p>
    <w:p w14:paraId="2D700260">
      <w:pPr>
        <w:bidi w:val="0"/>
        <w:ind w:firstLine="480" w:firstLineChars="200"/>
      </w:pPr>
      <w:r>
        <w:t>跨领域潜力：系统的模块化设计和通用技术框架使其不仅限于电商领域，还可应用于社交媒体评论分析（如微博、Twitter）、餐饮评价分析（如大众点评）以及其他需要文本可信度评估的场景，具有广泛的适配性。</w:t>
      </w:r>
    </w:p>
    <w:p w14:paraId="2365FA2B">
      <w:pPr>
        <w:bidi w:val="0"/>
        <w:ind w:firstLine="480" w:firstLineChars="200"/>
      </w:pPr>
      <w:r>
        <w:t>此外，系统的开源特性与低成本运行模式（T5模型本地推理无需额外费用）使其在学术研究与中小型企业应用中具有显著优势，为推动数字经济中的信息透明度提供了技术保障。</w:t>
      </w:r>
    </w:p>
    <w:p w14:paraId="3114C22A">
      <w:pPr>
        <w:pStyle w:val="4"/>
        <w:bidi w:val="0"/>
      </w:pPr>
      <w:bookmarkStart w:id="78" w:name="_Toc29681"/>
      <w:r>
        <w:rPr>
          <w:rFonts w:hint="default" w:ascii="Times New Roman" w:hAnsi="Times New Roman" w:cs="Times New Roman"/>
        </w:rPr>
        <w:t>6.4 局</w:t>
      </w:r>
      <w:r>
        <w:t>限性与未来展望</w:t>
      </w:r>
      <w:bookmarkEnd w:id="78"/>
    </w:p>
    <w:p w14:paraId="5751C1B2">
      <w:pPr>
        <w:bidi w:val="0"/>
        <w:ind w:firstLine="480" w:firstLineChars="200"/>
      </w:pPr>
      <w:r>
        <w:t>尽管本研究取得了显著成果，但系统在实际应用中仍存在以下局限性，需要进一步改进。</w:t>
      </w:r>
    </w:p>
    <w:p w14:paraId="33EB49EA">
      <w:pPr>
        <w:bidi w:val="0"/>
        <w:ind w:firstLine="480" w:firstLineChars="200"/>
      </w:pPr>
      <w:r>
        <w:t>平台依赖性：系统针对京东平台的网页结构优化，依赖DrissionPage对页面交互和API响应的解析，当平台更新反爬机制或调整页面结构时，爬虫可能失效，影响数据采集稳定性。</w:t>
      </w:r>
    </w:p>
    <w:p w14:paraId="000C1DB8">
      <w:pPr>
        <w:bidi w:val="0"/>
        <w:ind w:firstLine="480" w:firstLineChars="200"/>
      </w:pPr>
      <w:r>
        <w:t>语言限制：系统仅支持中文评论分析，难以直接应用于英文或其他语言的评论数据，限制了其在全球化电商场景中的应用。</w:t>
      </w:r>
    </w:p>
    <w:p w14:paraId="221A1486">
      <w:pPr>
        <w:bidi w:val="0"/>
        <w:ind w:firstLine="480" w:firstLineChars="200"/>
      </w:pPr>
      <w:r>
        <w:t>标注质量依赖：T5模型的性能依赖DeepSeek API的初始标注质量，尽管人工复核一致性达90%，但潜在的标注偏差可能影响模型的泛化能力。</w:t>
      </w:r>
    </w:p>
    <w:p w14:paraId="67157765">
      <w:pPr>
        <w:bidi w:val="0"/>
        <w:ind w:firstLine="480" w:firstLineChars="200"/>
      </w:pPr>
      <w:r>
        <w:t>功能单一性：当前系统聚焦于可信度分析，缺乏情感分析、主题建模或用户画像等更丰富的分析维度，限制了其在复杂场景中的洞察能力。</w:t>
      </w:r>
    </w:p>
    <w:p w14:paraId="55271E49">
      <w:pPr>
        <w:bidi w:val="0"/>
        <w:ind w:firstLine="480" w:firstLineChars="200"/>
      </w:pPr>
      <w:r>
        <w:t>用户交互局限：尽管界面直观，但用户测试建议增加评论筛选和搜索功能，以满足更灵活的交互需求。</w:t>
      </w:r>
    </w:p>
    <w:p w14:paraId="12AB10DD">
      <w:pPr>
        <w:bidi w:val="0"/>
        <w:ind w:firstLine="480" w:firstLineChars="200"/>
      </w:pPr>
      <w:r>
        <w:t>基于上述局限性，未来研究可从以下方向进一步优化系统，提升其技术水平与应用范围：</w:t>
      </w:r>
    </w:p>
    <w:p w14:paraId="70CC927D">
      <w:pPr>
        <w:bidi w:val="0"/>
        <w:ind w:firstLine="480" w:firstLineChars="200"/>
      </w:pPr>
      <w:r>
        <w:t>多平台适配：开发通用爬虫框架，适配淘宝、亚马逊、eBay等主流电商平台，引入动态解析（如Selenium）或代理池，增强爬虫对网站更新的鲁棒性。</w:t>
      </w:r>
    </w:p>
    <w:p w14:paraId="15D05444">
      <w:pPr>
        <w:bidi w:val="0"/>
        <w:ind w:firstLine="480" w:firstLineChars="200"/>
      </w:pPr>
      <w:r>
        <w:t>多语言支持：集成多语言预训练模型（如mBERT、XLM-RoBERTa），支持</w:t>
      </w:r>
      <w:r>
        <w:rPr>
          <w:rFonts w:hint="eastAsia"/>
          <w:lang w:val="en-US" w:eastAsia="zh-CN"/>
        </w:rPr>
        <w:t>英语</w:t>
      </w:r>
      <w:r>
        <w:t>、西班牙</w:t>
      </w:r>
      <w:r>
        <w:rPr>
          <w:rFonts w:hint="eastAsia"/>
          <w:lang w:val="en-US" w:eastAsia="zh-CN"/>
        </w:rPr>
        <w:t>语</w:t>
      </w:r>
      <w:r>
        <w:t>等语言的评论分析，拓展系统在全球电商市场的应用潜力。</w:t>
      </w:r>
    </w:p>
    <w:p w14:paraId="433564BB">
      <w:pPr>
        <w:bidi w:val="0"/>
        <w:ind w:firstLine="480" w:firstLineChars="200"/>
      </w:pPr>
      <w:r>
        <w:t>多维度分析扩展：引入情感分析（基于BERT的情感分类）、主题建模（LDA或BERTopic）以及关键词提取功能，丰富评论分析维度。</w:t>
      </w:r>
    </w:p>
    <w:p w14:paraId="69B68FE9">
      <w:pPr>
        <w:bidi w:val="0"/>
        <w:ind w:firstLine="480" w:firstLineChars="200"/>
      </w:pPr>
      <w:r>
        <w:t>标注质量优化：采用主动学习或半监督学习方法，结合少量人工标注校正API生成的标签，降低偏差；探索自监督学习技术，减少对外部API的依赖。</w:t>
      </w:r>
    </w:p>
    <w:p w14:paraId="20C80645">
      <w:pPr>
        <w:bidi w:val="0"/>
        <w:ind w:firstLine="480" w:firstLineChars="200"/>
      </w:pPr>
      <w:r>
        <w:t>智能化用户交互：开发自然语言查询接口（如“显示低可信度差评”），支持评论按时间、评分或可信度排序，增加个性化筛选功能，提升用户体验。</w:t>
      </w:r>
    </w:p>
    <w:p w14:paraId="08EEE1A7">
      <w:pPr>
        <w:bidi w:val="0"/>
        <w:ind w:firstLine="480" w:firstLineChars="200"/>
      </w:pPr>
      <w:r>
        <w:t>通过上述改进，系统有望突破当前局限，成为功能更全面、适用范围更广的评论分析工具，为数字经济中的信息治理与信任建设提供更强支持。</w:t>
      </w:r>
    </w:p>
    <w:p w14:paraId="77D890B0">
      <w:pPr>
        <w:pStyle w:val="4"/>
        <w:bidi w:val="0"/>
        <w:rPr>
          <w:rFonts w:hint="default" w:eastAsia="黑体"/>
          <w:lang w:val="en-US" w:eastAsia="zh-CN"/>
        </w:rPr>
      </w:pPr>
      <w:bookmarkStart w:id="79" w:name="_Toc15931"/>
      <w:r>
        <w:rPr>
          <w:rFonts w:hint="default" w:ascii="Times New Roman" w:hAnsi="Times New Roman" w:cs="Times New Roman"/>
        </w:rPr>
        <w:t xml:space="preserve">6.5 </w:t>
      </w:r>
      <w:r>
        <w:rPr>
          <w:rFonts w:hint="default" w:ascii="Times New Roman" w:hAnsi="Times New Roman" w:cs="Times New Roman"/>
          <w:lang w:val="en-US" w:eastAsia="zh-CN"/>
        </w:rPr>
        <w:t>本</w:t>
      </w:r>
      <w:r>
        <w:rPr>
          <w:rFonts w:hint="eastAsia"/>
          <w:lang w:val="en-US" w:eastAsia="zh-CN"/>
        </w:rPr>
        <w:t>章小结</w:t>
      </w:r>
      <w:bookmarkEnd w:id="79"/>
    </w:p>
    <w:p w14:paraId="128926CA">
      <w:pPr>
        <w:bidi w:val="0"/>
        <w:ind w:firstLine="480" w:firstLineChars="200"/>
      </w:pPr>
      <w:r>
        <w:t>本研究通过系统化的理论分析、模块化设计与严格的实验验证，成功构建了基于Python爬虫的反事实评论数据分析系统，实现了从数据采集到可信度分析再到交互式呈现的全流程自动化。系统在性能（爬取速度</w:t>
      </w:r>
      <w:r>
        <w:rPr>
          <w:rFonts w:hint="eastAsia"/>
          <w:lang w:val="en-US" w:eastAsia="zh-CN"/>
        </w:rPr>
        <w:t>3</w:t>
      </w:r>
      <w:r>
        <w:t>00条/分钟，分析速度</w:t>
      </w:r>
      <w:r>
        <w:rPr>
          <w:rFonts w:hint="eastAsia"/>
          <w:lang w:val="en-US" w:eastAsia="zh-CN"/>
        </w:rPr>
        <w:t>15</w:t>
      </w:r>
      <w:r>
        <w:t>条/秒，响应时间&lt;0.8秒）、精度（MSE 0.0133，F1值0.9379）以及用户体验等方面表现优异，创新性地结合DeepSeek API自动化标注与T5模型本地推理，突破了传统方法在成本、效率与精度上的瓶颈。浏览器自动化爬虫通过DrissionPage框架实现动态网页数据采集，展现了优异的稳定性和适配性。实验结果表明，系统能够有效识别反事实评论（如模板化虚假好评），为消费者提供真实参考，为商家优化策略提供洞察，为电商平台提升信任度提供技术支持。</w:t>
      </w:r>
    </w:p>
    <w:p w14:paraId="676E53EA">
      <w:pPr>
        <w:bidi w:val="0"/>
        <w:ind w:firstLine="480" w:firstLineChars="200"/>
      </w:pPr>
      <w:r>
        <w:t>与现有研究相比，本系统的混合标注策略、浏览器自动化爬虫、多维度可信度分析以及动态交互界面体现了显著的技术创新，为电商评论分析领域提供了新的方法论。尽管存在平台依赖、语言限制等局限，未来通过多平台扩展、多语言支持、多维度分析以及智能化交互的优化，系统有望在全球电商、社交媒体及其他文本分析场景中发挥更大作用。本研究的成果不仅推动了反事实评论分析技术的发展，也为数字经济时代的信息透明度与信任机制建设贡献了重要力量。</w:t>
      </w:r>
    </w:p>
    <w:p w14:paraId="232FD7AA">
      <w:pPr>
        <w:pStyle w:val="3"/>
        <w:bidi w:val="0"/>
      </w:pPr>
      <w:r>
        <w:br w:type="page"/>
      </w:r>
      <w:bookmarkStart w:id="80" w:name="_Toc25083"/>
      <w:bookmarkStart w:id="81" w:name="_Toc11214"/>
      <w:r>
        <w:t>参考文献</w:t>
      </w:r>
      <w:bookmarkEnd w:id="80"/>
      <w:bookmarkEnd w:id="81"/>
    </w:p>
    <w:p w14:paraId="406CD8AC">
      <w:pPr>
        <w:bidi w:val="0"/>
        <w:rPr>
          <w:rFonts w:hint="eastAsia"/>
          <w:sz w:val="21"/>
          <w:szCs w:val="21"/>
        </w:rPr>
      </w:pPr>
      <w:r>
        <w:rPr>
          <w:rFonts w:hint="eastAsia"/>
          <w:sz w:val="21"/>
          <w:szCs w:val="21"/>
        </w:rPr>
        <w:t>[1]</w:t>
      </w:r>
      <w:r>
        <w:rPr>
          <w:rFonts w:hint="eastAsia"/>
          <w:sz w:val="21"/>
          <w:szCs w:val="21"/>
          <w:lang w:val="en-US" w:eastAsia="zh-CN"/>
        </w:rPr>
        <w:t xml:space="preserve"> </w:t>
      </w:r>
      <w:r>
        <w:rPr>
          <w:rFonts w:hint="eastAsia"/>
          <w:sz w:val="21"/>
          <w:szCs w:val="21"/>
        </w:rPr>
        <w:t>Cramer-Flood E. Worldwide retail ecommerce forecast 2024[J]. eMarketer. Available online at https://www.emarketer.com/content/worldwide-retail-ecommerce-forecast-2024, updated on, 2024, 2(27): 2024.</w:t>
      </w:r>
    </w:p>
    <w:p w14:paraId="501DF5D3">
      <w:pPr>
        <w:bidi w:val="0"/>
        <w:rPr>
          <w:rFonts w:hint="eastAsia"/>
          <w:sz w:val="21"/>
          <w:szCs w:val="21"/>
        </w:rPr>
      </w:pPr>
      <w:r>
        <w:rPr>
          <w:rFonts w:hint="eastAsia"/>
          <w:sz w:val="21"/>
          <w:szCs w:val="21"/>
        </w:rPr>
        <w:t>[2] 2024年12月份社会消费品零售总额增长3.7%[N]. 中国信息报, 2025-01-20(003). DOI:10.38309/n.cnki.nzgxx.2025.000056.</w:t>
      </w:r>
    </w:p>
    <w:p w14:paraId="26073A39">
      <w:pPr>
        <w:bidi w:val="0"/>
        <w:rPr>
          <w:rFonts w:hint="eastAsia"/>
          <w:sz w:val="21"/>
          <w:szCs w:val="21"/>
        </w:rPr>
      </w:pPr>
      <w:r>
        <w:rPr>
          <w:rFonts w:hint="eastAsia"/>
          <w:sz w:val="21"/>
          <w:szCs w:val="21"/>
        </w:rPr>
        <w:t>[3] JD.com. JD.com Announces Fourth Quarter and Full Year 2024 Results, and Annual Dividend [R]. Beijing: JD.Com, Inc., 2025. https://ir.jd.com/#quarterly-results.</w:t>
      </w:r>
    </w:p>
    <w:p w14:paraId="6AE79B1A">
      <w:pPr>
        <w:bidi w:val="0"/>
        <w:rPr>
          <w:sz w:val="21"/>
          <w:szCs w:val="21"/>
        </w:rPr>
      </w:pPr>
      <w:r>
        <w:rPr>
          <w:sz w:val="21"/>
          <w:szCs w:val="21"/>
        </w:rPr>
        <w:t>[</w:t>
      </w:r>
      <w:r>
        <w:rPr>
          <w:rFonts w:hint="eastAsia"/>
          <w:sz w:val="21"/>
          <w:szCs w:val="21"/>
          <w:lang w:val="en-US" w:eastAsia="zh-CN"/>
        </w:rPr>
        <w:t>4</w:t>
      </w:r>
      <w:r>
        <w:rPr>
          <w:sz w:val="21"/>
          <w:szCs w:val="21"/>
        </w:rPr>
        <w:t>]</w:t>
      </w:r>
      <w:r>
        <w:rPr>
          <w:rFonts w:hint="eastAsia"/>
          <w:sz w:val="21"/>
          <w:szCs w:val="21"/>
          <w:lang w:val="en-US" w:eastAsia="zh-CN"/>
        </w:rPr>
        <w:t xml:space="preserve"> </w:t>
      </w:r>
      <w:r>
        <w:rPr>
          <w:sz w:val="21"/>
          <w:szCs w:val="21"/>
        </w:rPr>
        <w:t>于波,冯文雯,于晓雨,等.基于Scrapy的新能源汽车评论数据采集与情感分析[J].电脑知识与技术,2024,20(19):33-35.DOI:10.14004/j.cnki.ckt.2024.0960.</w:t>
      </w:r>
    </w:p>
    <w:p w14:paraId="4DEA8788">
      <w:pPr>
        <w:bidi w:val="0"/>
        <w:rPr>
          <w:rFonts w:hint="eastAsia"/>
          <w:sz w:val="21"/>
          <w:szCs w:val="21"/>
        </w:rPr>
      </w:pPr>
      <w:r>
        <w:rPr>
          <w:rFonts w:hint="eastAsia"/>
          <w:sz w:val="21"/>
          <w:szCs w:val="21"/>
        </w:rPr>
        <w:t>[5] 李阳, 范伊红, 李彦蓉, 等. 基于aiohttp的异步爬虫的设计与实现[J]. 无线互联科技, 2021, 18(17): 56-57.</w:t>
      </w:r>
    </w:p>
    <w:p w14:paraId="2F389894">
      <w:pPr>
        <w:keepNext w:val="0"/>
        <w:keepLines w:val="0"/>
        <w:pageBreakBefore w:val="0"/>
        <w:widowControl w:val="0"/>
        <w:kinsoku/>
        <w:wordWrap/>
        <w:overflowPunct/>
        <w:topLinePunct w:val="0"/>
        <w:autoSpaceDE/>
        <w:autoSpaceDN/>
        <w:bidi w:val="0"/>
        <w:adjustRightInd w:val="0"/>
        <w:snapToGrid w:val="0"/>
        <w:textAlignment w:val="auto"/>
        <w:rPr>
          <w:sz w:val="21"/>
          <w:szCs w:val="21"/>
        </w:rPr>
      </w:pPr>
      <w:r>
        <w:rPr>
          <w:rFonts w:hint="eastAsia"/>
          <w:sz w:val="21"/>
          <w:szCs w:val="21"/>
        </w:rPr>
        <w:t xml:space="preserve">[6] </w:t>
      </w:r>
      <w:r>
        <w:rPr>
          <w:rFonts w:hint="default"/>
          <w:sz w:val="21"/>
          <w:szCs w:val="21"/>
          <w:lang w:val="en-US" w:eastAsia="zh-CN"/>
        </w:rPr>
        <w:t>Suzuki I, Pa Y M P, Van Anh N T, et al. DeFiIntel: A Dataset Bridging On-Chain and Off-Chain Data for DeFi Token Scam Investigation[J]. IEEE Transactions on Information Forensics and Security, 202</w:t>
      </w:r>
      <w:r>
        <w:rPr>
          <w:rFonts w:hint="eastAsia"/>
          <w:sz w:val="21"/>
          <w:szCs w:val="21"/>
          <w:lang w:val="en-US" w:eastAsia="zh-CN"/>
        </w:rPr>
        <w:t>3</w:t>
      </w:r>
      <w:r>
        <w:rPr>
          <w:rFonts w:hint="default"/>
          <w:sz w:val="21"/>
          <w:szCs w:val="21"/>
          <w:lang w:val="en-US" w:eastAsia="zh-CN"/>
        </w:rPr>
        <w:t>, 18(5): 100-110.</w:t>
      </w:r>
    </w:p>
    <w:p w14:paraId="735D2482">
      <w:pPr>
        <w:bidi w:val="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 Kumar S, Roy U B. A technique of data collection: web scraping with python[M]//Goswami T, Sinha G R. Statistical Modeling in Machine Learning: Concepts and Applications. San Diego: Academic Press, 2023: 23–36.</w:t>
      </w:r>
    </w:p>
    <w:p w14:paraId="580E41C9">
      <w:pPr>
        <w:bidi w:val="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 Khder M A. Web scraping or web crawling: State of art, techniques, approaches and application[J]. International Journal of Advances in Soft Computing &amp; Its Applications, 2021, 13(3): 45–68.</w:t>
      </w:r>
    </w:p>
    <w:p w14:paraId="24DAB005">
      <w:pPr>
        <w:bidi w:val="0"/>
        <w:rPr>
          <w:rFonts w:hint="eastAsia"/>
          <w:sz w:val="21"/>
          <w:szCs w:val="21"/>
        </w:rPr>
      </w:pPr>
      <w:r>
        <w:rPr>
          <w:rFonts w:hint="eastAsia"/>
          <w:sz w:val="21"/>
          <w:szCs w:val="21"/>
        </w:rPr>
        <w:t>[9] Liu E, Luo E, Shan S, et al. Somesite I Used To Crawl: Awareness, Agency and Efficacy in Protecting Content Creators From AI Crawlers[J]. arXiv preprint arXiv:2411.15091, 2024.</w:t>
      </w:r>
    </w:p>
    <w:p w14:paraId="78FA7F99">
      <w:pPr>
        <w:bidi w:val="0"/>
        <w:rPr>
          <w:rFonts w:hint="eastAsia" w:ascii="宋体" w:hAnsi="宋体" w:eastAsia="宋体" w:cs="宋体"/>
          <w:sz w:val="21"/>
          <w:szCs w:val="21"/>
        </w:rPr>
      </w:pPr>
      <w:r>
        <w:rPr>
          <w:rFonts w:hint="default" w:ascii="Times New Roman" w:hAnsi="Times New Roman" w:eastAsia="宋体" w:cs="Times New Roman"/>
          <w:sz w:val="21"/>
          <w:szCs w:val="21"/>
        </w:rPr>
        <w:t>[10]</w:t>
      </w:r>
      <w:r>
        <w:rPr>
          <w:rFonts w:hint="eastAsia" w:ascii="宋体" w:hAnsi="宋体" w:eastAsia="宋体" w:cs="宋体"/>
          <w:sz w:val="21"/>
          <w:szCs w:val="21"/>
        </w:rPr>
        <w:t xml:space="preserve"> 张晓瑾</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lang w:val="en-US" w:eastAsia="zh-CN"/>
        </w:rPr>
        <w:t xml:space="preserve"> </w:t>
      </w:r>
      <w:r>
        <w:rPr>
          <w:rFonts w:hint="eastAsia" w:ascii="宋体" w:hAnsi="宋体" w:eastAsia="宋体" w:cs="宋体"/>
          <w:sz w:val="21"/>
          <w:szCs w:val="21"/>
        </w:rPr>
        <w:t>基于情感分析的虚假评论识别研究</w:t>
      </w:r>
      <w:r>
        <w:rPr>
          <w:rFonts w:hint="default" w:ascii="Times New Roman" w:hAnsi="Times New Roman" w:eastAsia="宋体" w:cs="Times New Roman"/>
          <w:sz w:val="21"/>
          <w:szCs w:val="21"/>
        </w:rPr>
        <w:t>[D].</w:t>
      </w:r>
      <w:r>
        <w:rPr>
          <w:rFonts w:hint="eastAsia" w:ascii="宋体" w:hAnsi="宋体" w:eastAsia="宋体" w:cs="宋体"/>
          <w:sz w:val="21"/>
          <w:szCs w:val="21"/>
        </w:rPr>
        <w:t xml:space="preserve"> 西安</w:t>
      </w:r>
      <w:r>
        <w:rPr>
          <w:rFonts w:hint="default" w:ascii="Times New Roman" w:hAnsi="Times New Roman" w:eastAsia="宋体" w:cs="Times New Roman"/>
          <w:sz w:val="21"/>
          <w:szCs w:val="21"/>
        </w:rPr>
        <w:t xml:space="preserve">: </w:t>
      </w:r>
      <w:r>
        <w:rPr>
          <w:rFonts w:hint="eastAsia" w:ascii="宋体" w:hAnsi="宋体" w:eastAsia="宋体" w:cs="宋体"/>
          <w:sz w:val="21"/>
          <w:szCs w:val="21"/>
        </w:rPr>
        <w:t xml:space="preserve">西安电子科技大学, </w:t>
      </w:r>
      <w:r>
        <w:rPr>
          <w:rFonts w:hint="default" w:ascii="Times New Roman" w:hAnsi="Times New Roman" w:eastAsia="宋体" w:cs="Times New Roman"/>
          <w:sz w:val="21"/>
          <w:szCs w:val="21"/>
        </w:rPr>
        <w:t>2024.</w:t>
      </w:r>
    </w:p>
    <w:p w14:paraId="20293B17">
      <w:pPr>
        <w:bidi w:val="0"/>
        <w:rPr>
          <w:rFonts w:hint="eastAsia"/>
          <w:sz w:val="21"/>
          <w:szCs w:val="21"/>
        </w:rPr>
      </w:pPr>
      <w:r>
        <w:rPr>
          <w:rFonts w:hint="eastAsia"/>
          <w:sz w:val="21"/>
          <w:szCs w:val="21"/>
        </w:rPr>
        <w:t>[11] 林原, 张亚, 于蒙, 等. 基于预训练模型的仇恨言论检测[J/OL]. 山东大学学报(理学版), 1-10[2025-04-23]. http://kns.cnki.net/kcms/detail/37.1389.N.20250408.1648.002.html.</w:t>
      </w:r>
    </w:p>
    <w:p w14:paraId="7586EE60">
      <w:pPr>
        <w:bidi w:val="0"/>
        <w:rPr>
          <w:rFonts w:hint="eastAsia"/>
          <w:sz w:val="21"/>
          <w:szCs w:val="21"/>
        </w:rPr>
      </w:pPr>
      <w:r>
        <w:rPr>
          <w:rFonts w:hint="eastAsia"/>
          <w:sz w:val="21"/>
          <w:szCs w:val="21"/>
        </w:rPr>
        <w:t>[12] 张金霜. 基于TF-IDF的微博特征提取网络舆情分析系统设计[J]. 电子技术, 2025, 54(02): 59-61.</w:t>
      </w:r>
    </w:p>
    <w:p w14:paraId="4E2128E8">
      <w:pPr>
        <w:bidi w:val="0"/>
        <w:rPr>
          <w:rFonts w:hint="eastAsia"/>
          <w:sz w:val="21"/>
          <w:szCs w:val="21"/>
        </w:rPr>
      </w:pPr>
      <w:r>
        <w:rPr>
          <w:rFonts w:hint="eastAsia"/>
          <w:sz w:val="21"/>
          <w:szCs w:val="21"/>
        </w:rPr>
        <w:t>[13] 程顺正, 胡楠. 基于BERT模型的短视频平台评论信息情感分析研究[J]. 辽宁科技学院学报, 2024, 26(06): 30-33.</w:t>
      </w:r>
    </w:p>
    <w:p w14:paraId="0965A31A">
      <w:pPr>
        <w:bidi w:val="0"/>
        <w:rPr>
          <w:rFonts w:hint="eastAsia"/>
          <w:sz w:val="21"/>
          <w:szCs w:val="21"/>
        </w:rPr>
      </w:pPr>
      <w:r>
        <w:rPr>
          <w:rFonts w:hint="eastAsia"/>
          <w:sz w:val="21"/>
          <w:szCs w:val="21"/>
        </w:rPr>
        <w:t>[14] O'Neill J, Rozenshtein P, Kiryo R, et al. I Wish I Would Have Loved This One, But I Didn’t--A Multilingual Dataset for Counterfactual Detection in Product Reviews[J]. arXiv preprint arXiv:2104.06893, 2021.</w:t>
      </w:r>
    </w:p>
    <w:p w14:paraId="06445789">
      <w:pPr>
        <w:bidi w:val="0"/>
        <w:rPr>
          <w:rFonts w:hint="eastAsia"/>
          <w:sz w:val="21"/>
          <w:szCs w:val="21"/>
        </w:rPr>
      </w:pPr>
      <w:r>
        <w:rPr>
          <w:rFonts w:hint="eastAsia"/>
          <w:sz w:val="21"/>
          <w:szCs w:val="21"/>
        </w:rPr>
        <w:t>[15] Patel N A, Patel R. A survey on fake review detection using machine learning techniques[C]//2018 4th International Conference on Computing Communication and Automation (ICCCA). IEEE, 2018: 1-6.</w:t>
      </w:r>
    </w:p>
    <w:p w14:paraId="62DE9FF3">
      <w:pPr>
        <w:bidi w:val="0"/>
        <w:rPr>
          <w:rFonts w:hint="eastAsia"/>
          <w:sz w:val="21"/>
          <w:szCs w:val="21"/>
        </w:rPr>
      </w:pPr>
      <w:r>
        <w:rPr>
          <w:rFonts w:hint="eastAsia"/>
          <w:sz w:val="21"/>
          <w:szCs w:val="21"/>
        </w:rPr>
        <w:t>[16] 焦健, 陈瑞翔, 贺强, 等. 基于T5模型的智能合约漏洞修复研究[J]. 计算机科学, 2025, 52(04): 362-368.</w:t>
      </w:r>
    </w:p>
    <w:p w14:paraId="436787AB">
      <w:pPr>
        <w:bidi w:val="0"/>
        <w:rPr>
          <w:rFonts w:hint="eastAsia"/>
          <w:sz w:val="21"/>
          <w:szCs w:val="21"/>
        </w:rPr>
      </w:pPr>
      <w:r>
        <w:rPr>
          <w:rFonts w:hint="eastAsia"/>
          <w:sz w:val="21"/>
          <w:szCs w:val="21"/>
        </w:rPr>
        <w:t>[17] 韦松, 原秋燕, 欧阳兆晃, 等. 基于ECharts的生态农业数据可视化平台设计与实现[J]. 物联网技术, 2025, 15(01): 122-126. DOI:10.16667/j.issn.2095-1302.2025.01.029.</w:t>
      </w:r>
    </w:p>
    <w:p w14:paraId="4826FA32">
      <w:pPr>
        <w:bidi w:val="0"/>
        <w:rPr>
          <w:sz w:val="21"/>
          <w:szCs w:val="21"/>
        </w:rPr>
      </w:pPr>
      <w:r>
        <w:rPr>
          <w:rFonts w:hint="default" w:ascii="Times New Roman" w:hAnsi="Times New Roman" w:cs="Times New Roman"/>
          <w:sz w:val="21"/>
          <w:szCs w:val="21"/>
          <w:lang w:val="en-US" w:eastAsia="zh-CN"/>
        </w:rPr>
        <w:t>[18]</w:t>
      </w:r>
      <w:r>
        <w:rPr>
          <w:rFonts w:hint="default" w:ascii="Times New Roman" w:hAnsi="Times New Roman" w:cs="Times New Roman"/>
          <w:sz w:val="21"/>
          <w:szCs w:val="21"/>
        </w:rPr>
        <w:t>Schindler F, Trappe R. NiceGUI: Web-based user interfaces with Python. The nice way[J/OL]. The Nice Way, 2024. https://github.com/zauberzeug/nicegui.</w:t>
      </w:r>
    </w:p>
    <w:p w14:paraId="1757A933">
      <w:pPr>
        <w:bidi w:val="0"/>
        <w:rPr>
          <w:rFonts w:hint="eastAsia"/>
        </w:rPr>
      </w:pPr>
      <w:r>
        <w:rPr>
          <w:rFonts w:hint="eastAsia"/>
          <w:sz w:val="21"/>
          <w:szCs w:val="21"/>
        </w:rPr>
        <w:t>[19] Liu A, Feng B, Xue B, et al. Deepseek-v3 technical report[J]. arXiv preprint arXiv:2412.19437, 2024.</w:t>
      </w:r>
    </w:p>
    <w:p w14:paraId="5466FFB4">
      <w:pPr>
        <w:pStyle w:val="3"/>
        <w:bidi w:val="0"/>
      </w:pPr>
      <w:r>
        <w:br w:type="page"/>
      </w:r>
      <w:bookmarkStart w:id="82" w:name="_Toc23670"/>
      <w:bookmarkStart w:id="83" w:name="_Toc4466"/>
      <w:r>
        <w:t>致 谢</w:t>
      </w:r>
      <w:bookmarkEnd w:id="82"/>
      <w:bookmarkEnd w:id="83"/>
    </w:p>
    <w:p w14:paraId="24CBA723">
      <w:pPr>
        <w:bidi w:val="0"/>
        <w:ind w:firstLine="480" w:firstLineChars="200"/>
      </w:pPr>
      <w:r>
        <w:t>本论文的顺利完成，离不开许多人的悉心指导与无私帮助。在此，我谨向所有在学习和研究过程中给予我支持和鼓励的老师、同学、家人以及朋友，致以我最诚挚的感谢与崇高的敬意。</w:t>
      </w:r>
    </w:p>
    <w:p w14:paraId="009373E8">
      <w:pPr>
        <w:bidi w:val="0"/>
        <w:ind w:firstLine="480" w:firstLineChars="200"/>
      </w:pPr>
      <w:r>
        <w:t>首先，我要特别感谢我的指导教师韩祺祎副教授和严继敏工程师。韩老师严谨的治学态度、渊博的学识和深入浅出的指导让我受益匪浅，您在论文选题、研究方法和撰写规范方面的悉心指点为本研究奠定了坚实基础。严老师在技术实现、实验设计和系统开发中提供了专业而耐心的指导，您的工程实践经验让我在面对技术难题时豁然开朗。两位老师的鼓励与支持是我完成本论文的最大动力。</w:t>
      </w:r>
    </w:p>
    <w:p w14:paraId="3A890C9B">
      <w:pPr>
        <w:bidi w:val="0"/>
        <w:ind w:firstLine="480" w:firstLineChars="200"/>
      </w:pPr>
      <w:r>
        <w:t>同时，我要衷心感谢我的同学与朋友，尤其是邹钧宇、徐弘璋同学。在模型训练、系统调试、界面优化等多个关键阶段，你们与我共同探讨问题、交流思路，并不吝分享宝贵经验。你们的帮助让我在攻克一个又一个技术难题时不再孤单，也让我在研究过程中深刻体会到团队合作与同行互助的宝贵意义。感谢你们一路以来的陪伴与鼓励，使我在科研路上始终充满信心与动力。</w:t>
      </w:r>
    </w:p>
    <w:p w14:paraId="690FA924">
      <w:pPr>
        <w:bidi w:val="0"/>
        <w:ind w:firstLine="480" w:firstLineChars="200"/>
      </w:pPr>
      <w:r>
        <w:t>此外，我还要感谢各类开源技术社区与众多优质的技术文档资源，它们为系统开发与实验验证提供了宝贵的支持。无论是在工具选型、代码实现，还是在性能优化过程中，这些资源都为我提供了丰富的借鉴与灵感，极大地推动了论文的技术实现进程。</w:t>
      </w:r>
    </w:p>
    <w:p w14:paraId="10ADDEC3">
      <w:pPr>
        <w:bidi w:val="0"/>
        <w:ind w:firstLine="480" w:firstLineChars="200"/>
      </w:pPr>
      <w:r>
        <w:t>本论文的完成是我学术生涯中的重要阶段，但我深知研究中仍存在许多不足。今后，我将继续秉承求真务实、不断探索的态度，铭记各位老师的教诲与支持，不断提升自己的科研素养与专业水平。</w:t>
      </w:r>
    </w:p>
    <w:p w14:paraId="17C400FF">
      <w:pPr>
        <w:bidi w:val="0"/>
        <w:ind w:firstLine="480" w:firstLineChars="200"/>
      </w:pPr>
      <w:r>
        <w:t>再次向所有在我学习与成长道路上给予帮助的人表示最衷心的感谢！谢谢你们！</w:t>
      </w:r>
    </w:p>
    <w:p w14:paraId="18804CDB">
      <w:pPr>
        <w:ind w:firstLine="480"/>
      </w:pPr>
      <w:r>
        <w:t xml:space="preserve"> </w:t>
      </w:r>
    </w:p>
    <w:p w14:paraId="0779572D">
      <w:pPr>
        <w:pStyle w:val="143"/>
        <w:rPr>
          <w:szCs w:val="21"/>
        </w:rPr>
      </w:pPr>
      <w:r>
        <w:t xml:space="preserve"> </w:t>
      </w:r>
    </w:p>
    <w:sectPr>
      <w:pgSz w:w="11906" w:h="16838"/>
      <w:pgMar w:top="2268" w:right="1418" w:bottom="1418" w:left="1418" w:header="851" w:footer="851" w:gutter="0"/>
      <w:cols w:space="720" w:num="1"/>
      <w:docGrid w:type="lines" w:linePitch="318"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方正黑体简体">
    <w:altName w:val="微软雅黑"/>
    <w:panose1 w:val="02000000000000000000"/>
    <w:charset w:val="86"/>
    <w:family w:val="auto"/>
    <w:pitch w:val="default"/>
    <w:sig w:usb0="00000000" w:usb1="00000000" w:usb2="00000012" w:usb3="00000000" w:csb0="00040001" w:csb1="00000000"/>
  </w:font>
  <w:font w:name="方正书宋简体">
    <w:altName w:val="宋体"/>
    <w:panose1 w:val="02000000000000000000"/>
    <w:charset w:val="86"/>
    <w:family w:val="script"/>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FC9A5">
    <w:pPr>
      <w:pStyle w:val="55"/>
      <w:ind w:firstLine="360"/>
    </w:pPr>
  </w:p>
  <w:p w14:paraId="7E7E6A00">
    <w:pPr>
      <w:pStyle w:val="55"/>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14935" cy="131445"/>
              <wp:effectExtent l="0" t="0" r="0" b="0"/>
              <wp:wrapNone/>
              <wp:docPr id="25" name="文本框 1"/>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a:noFill/>
                      </a:ln>
                    </wps:spPr>
                    <wps:txbx>
                      <w:txbxContent>
                        <w:p w14:paraId="0B4AFA85">
                          <w:pPr>
                            <w:pStyle w:val="55"/>
                          </w:pPr>
                        </w:p>
                      </w:txbxContent>
                    </wps:txbx>
                    <wps:bodyPr wrap="none" lIns="0" tIns="0" rIns="0" bIns="0" upright="1">
                      <a:spAutoFit/>
                    </wps:bodyPr>
                  </wps:wsp>
                </a:graphicData>
              </a:graphic>
            </wp:anchor>
          </w:drawing>
        </mc:Choice>
        <mc:Fallback>
          <w:pict>
            <v:shape id="文本框 1" o:spid="_x0000_s1026" o:spt="202" type="#_x0000_t202" style="position:absolute;left:0pt;margin-top:0pt;height:10.35pt;width:9.05pt;mso-position-horizontal:center;mso-position-horizontal-relative:margin;mso-wrap-style:none;z-index:251659264;mso-width-relative:page;mso-height-relative:page;" filled="f" stroked="f" coordsize="21600,21600" o:gfxdata="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EPlfknQAAAAAwEAAA8AAAAAAAAAAQAgAAAAIgAAAGRycy9kb3du&#10;cmV2LnhtbFBLAQIUABQAAAAIAIdO4kBR/Bz9zgEAAJgDAAAOAAAAAAAAAAEAIAAAAB8BAABkcnMv&#10;ZTJvRG9jLnhtbFBLBQYAAAAABgAGAFkBAABfBQAAAAA=&#10;">
              <v:fill on="f" focussize="0,0"/>
              <v:stroke on="f"/>
              <v:imagedata o:title=""/>
              <o:lock v:ext="edit" aspectratio="f"/>
              <v:textbox inset="0mm,0mm,0mm,0mm" style="mso-fit-shape-to-text:t;">
                <w:txbxContent>
                  <w:p w14:paraId="0B4AFA85">
                    <w:pPr>
                      <w:pStyle w:val="55"/>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455D5">
    <w:pPr>
      <w:pStyle w:val="5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57927">
    <w:pPr>
      <w:pStyle w:val="5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7EA29">
    <w:pPr>
      <w:pStyle w:val="55"/>
      <w:ind w:firstLine="360"/>
    </w:pPr>
  </w:p>
  <w:p w14:paraId="7374B1CB">
    <w:pPr>
      <w:pStyle w:val="55"/>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38100" cy="262890"/>
              <wp:effectExtent l="0" t="0" r="0" b="0"/>
              <wp:wrapNone/>
              <wp:docPr id="27" name="文本框 2"/>
              <wp:cNvGraphicFramePr/>
              <a:graphic xmlns:a="http://schemas.openxmlformats.org/drawingml/2006/main">
                <a:graphicData uri="http://schemas.microsoft.com/office/word/2010/wordprocessingShape">
                  <wps:wsp>
                    <wps:cNvSpPr txBox="1"/>
                    <wps:spPr>
                      <a:xfrm>
                        <a:off x="0" y="0"/>
                        <a:ext cx="38100" cy="262890"/>
                      </a:xfrm>
                      <a:prstGeom prst="rect">
                        <a:avLst/>
                      </a:prstGeom>
                      <a:noFill/>
                      <a:ln>
                        <a:noFill/>
                      </a:ln>
                    </wps:spPr>
                    <wps:txbx>
                      <w:txbxContent>
                        <w:p w14:paraId="17283217">
                          <w:pPr>
                            <w:pStyle w:val="55"/>
                          </w:pPr>
                          <w:r>
                            <w:fldChar w:fldCharType="begin"/>
                          </w:r>
                          <w:r>
                            <w:instrText xml:space="preserve"> PAGE  \* MERGEFORMAT </w:instrText>
                          </w:r>
                          <w:r>
                            <w:fldChar w:fldCharType="separate"/>
                          </w:r>
                          <w:r>
                            <w:t>I</w:t>
                          </w:r>
                          <w:r>
                            <w:fldChar w:fldCharType="end"/>
                          </w:r>
                        </w:p>
                      </w:txbxContent>
                    </wps:txbx>
                    <wps:bodyPr wrap="none" lIns="0" tIns="0" rIns="0" bIns="0" upright="1">
                      <a:spAutoFit/>
                    </wps:bodyPr>
                  </wps:wsp>
                </a:graphicData>
              </a:graphic>
            </wp:anchor>
          </w:drawing>
        </mc:Choice>
        <mc:Fallback>
          <w:pict>
            <v:shape id="文本框 2" o:spid="_x0000_s1026" o:spt="202" type="#_x0000_t202" style="position:absolute;left:0pt;margin-top:0pt;height:20.7pt;width:3pt;mso-position-horizontal:center;mso-position-horizontal-relative:margin;mso-wrap-style:none;z-index:251661312;mso-width-relative:page;mso-height-relative:page;" filled="f" stroked="f" coordsize="21600,21600" o:gfxdata="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Bwz+xPQAAAAAgEAAA8AAAAAAAAAAQAgAAAAIgAAAGRycy9kb3du&#10;cmV2LnhtbFBLAQIUABQAAAAIAIdO4kAkKLNtzgEAAJcDAAAOAAAAAAAAAAEAIAAAAB8BAABkcnMv&#10;ZTJvRG9jLnhtbFBLBQYAAAAABgAGAFkBAABfBQAAAAA=&#10;">
              <v:fill on="f" focussize="0,0"/>
              <v:stroke on="f"/>
              <v:imagedata o:title=""/>
              <o:lock v:ext="edit" aspectratio="f"/>
              <v:textbox inset="0mm,0mm,0mm,0mm" style="mso-fit-shape-to-text:t;">
                <w:txbxContent>
                  <w:p w14:paraId="17283217">
                    <w:pPr>
                      <w:pStyle w:val="55"/>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1E7B9">
    <w:pPr>
      <w:pStyle w:val="55"/>
      <w:ind w:firstLine="360"/>
    </w:pPr>
  </w:p>
  <w:p w14:paraId="44293EA9">
    <w:pPr>
      <w:pStyle w:val="55"/>
      <w:tabs>
        <w:tab w:val="center" w:pos="4715"/>
        <w:tab w:val="clear" w:pos="4153"/>
        <w:tab w:val="clear" w:pos="8306"/>
      </w:tabs>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304800" cy="262890"/>
              <wp:effectExtent l="0" t="0" r="0" b="0"/>
              <wp:wrapNone/>
              <wp:docPr id="28" name="文本框 3"/>
              <wp:cNvGraphicFramePr/>
              <a:graphic xmlns:a="http://schemas.openxmlformats.org/drawingml/2006/main">
                <a:graphicData uri="http://schemas.microsoft.com/office/word/2010/wordprocessingShape">
                  <wps:wsp>
                    <wps:cNvSpPr txBox="1"/>
                    <wps:spPr>
                      <a:xfrm>
                        <a:off x="0" y="0"/>
                        <a:ext cx="304800" cy="262890"/>
                      </a:xfrm>
                      <a:prstGeom prst="rect">
                        <a:avLst/>
                      </a:prstGeom>
                      <a:noFill/>
                      <a:ln>
                        <a:noFill/>
                      </a:ln>
                    </wps:spPr>
                    <wps:txbx>
                      <w:txbxContent>
                        <w:p w14:paraId="14CB7957">
                          <w:pPr>
                            <w:pStyle w:val="55"/>
                            <w:ind w:firstLine="360"/>
                          </w:pPr>
                          <w:r>
                            <w:fldChar w:fldCharType="begin"/>
                          </w:r>
                          <w:r>
                            <w:instrText xml:space="preserve"> PAGE  \* MERGEFORMAT </w:instrText>
                          </w:r>
                          <w:r>
                            <w:fldChar w:fldCharType="separate"/>
                          </w:r>
                          <w:r>
                            <w:t>II</w:t>
                          </w:r>
                          <w:r>
                            <w:fldChar w:fldCharType="end"/>
                          </w:r>
                        </w:p>
                      </w:txbxContent>
                    </wps:txbx>
                    <wps:bodyPr wrap="none" lIns="0" tIns="0" rIns="0" bIns="0" upright="1">
                      <a:spAutoFit/>
                    </wps:bodyPr>
                  </wps:wsp>
                </a:graphicData>
              </a:graphic>
            </wp:anchor>
          </w:drawing>
        </mc:Choice>
        <mc:Fallback>
          <w:pict>
            <v:shape id="文本框 3" o:spid="_x0000_s1026" o:spt="202" type="#_x0000_t202" style="position:absolute;left:0pt;margin-top:0pt;height:20.7pt;width:24pt;mso-position-horizontal:center;mso-position-horizontal-relative:margin;mso-wrap-style:none;z-index:251662336;mso-width-relative:page;mso-height-relative:page;" filled="f" stroked="f" coordsize="21600,21600" o:gfxdata="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N79lyPQAAAAAwEAAA8AAAAAAAAAAQAgAAAAIgAAAGRycy9kb3du&#10;cmV2LnhtbFBLAQIUABQAAAAIAIdO4kD5UGsqzgEAAJgDAAAOAAAAAAAAAAEAIAAAAB8BAABkcnMv&#10;ZTJvRG9jLnhtbFBLBQYAAAAABgAGAFkBAABfBQAAAAA=&#10;">
              <v:fill on="f" focussize="0,0"/>
              <v:stroke on="f"/>
              <v:imagedata o:title=""/>
              <o:lock v:ext="edit" aspectratio="f"/>
              <v:textbox inset="0mm,0mm,0mm,0mm" style="mso-fit-shape-to-text:t;">
                <w:txbxContent>
                  <w:p w14:paraId="14CB7957">
                    <w:pPr>
                      <w:pStyle w:val="55"/>
                      <w:ind w:firstLine="360"/>
                    </w:pPr>
                    <w:r>
                      <w:fldChar w:fldCharType="begin"/>
                    </w:r>
                    <w:r>
                      <w:instrText xml:space="preserve"> PAGE  \* MERGEFORMAT </w:instrText>
                    </w:r>
                    <w:r>
                      <w:fldChar w:fldCharType="separate"/>
                    </w:r>
                    <w:r>
                      <w:t>II</w:t>
                    </w:r>
                    <w:r>
                      <w:fldChar w:fldCharType="end"/>
                    </w:r>
                  </w:p>
                </w:txbxContent>
              </v:textbox>
            </v:shape>
          </w:pict>
        </mc:Fallback>
      </mc:AlternateContent>
    </w:r>
    <w: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C5742">
    <w:pPr>
      <w:pStyle w:val="55"/>
      <w:ind w:firstLine="360"/>
    </w:pPr>
  </w:p>
  <w:p w14:paraId="197597CB">
    <w:pPr>
      <w:pStyle w:val="55"/>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349250" cy="262890"/>
              <wp:effectExtent l="0" t="0" r="0" b="0"/>
              <wp:wrapNone/>
              <wp:docPr id="26" name="文本框 4"/>
              <wp:cNvGraphicFramePr/>
              <a:graphic xmlns:a="http://schemas.openxmlformats.org/drawingml/2006/main">
                <a:graphicData uri="http://schemas.microsoft.com/office/word/2010/wordprocessingShape">
                  <wps:wsp>
                    <wps:cNvSpPr txBox="1"/>
                    <wps:spPr>
                      <a:xfrm>
                        <a:off x="0" y="0"/>
                        <a:ext cx="349250" cy="262890"/>
                      </a:xfrm>
                      <a:prstGeom prst="rect">
                        <a:avLst/>
                      </a:prstGeom>
                      <a:noFill/>
                      <a:ln>
                        <a:noFill/>
                      </a:ln>
                    </wps:spPr>
                    <wps:txbx>
                      <w:txbxContent>
                        <w:p w14:paraId="79881488">
                          <w:pPr>
                            <w:pStyle w:val="55"/>
                            <w:ind w:firstLine="360"/>
                          </w:pPr>
                          <w:r>
                            <w:fldChar w:fldCharType="begin"/>
                          </w:r>
                          <w:r>
                            <w:instrText xml:space="preserve"> PAGE  \* MERGEFORMAT </w:instrText>
                          </w:r>
                          <w:r>
                            <w:fldChar w:fldCharType="separate"/>
                          </w:r>
                          <w:r>
                            <w:t>IV</w:t>
                          </w:r>
                          <w:r>
                            <w:fldChar w:fldCharType="end"/>
                          </w:r>
                        </w:p>
                      </w:txbxContent>
                    </wps:txbx>
                    <wps:bodyPr wrap="none" lIns="0" tIns="0" rIns="0" bIns="0" upright="1">
                      <a:spAutoFit/>
                    </wps:bodyPr>
                  </wps:wsp>
                </a:graphicData>
              </a:graphic>
            </wp:anchor>
          </w:drawing>
        </mc:Choice>
        <mc:Fallback>
          <w:pict>
            <v:shape id="文本框 4" o:spid="_x0000_s1026" o:spt="202" type="#_x0000_t202" style="position:absolute;left:0pt;margin-top:0pt;height:20.7pt;width:27.5pt;mso-position-horizontal:center;mso-position-horizontal-relative:margin;mso-wrap-style:none;z-index:251660288;mso-width-relative:page;mso-height-relative:page;" filled="f" stroked="f" coordsize="21600,21600" o:gfxdata="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e8VdStEAAAADAQAADwAAAAAAAAABACAAAAAiAAAAZHJzL2Rv&#10;d25yZXYueG1sUEsBAhQAFAAAAAgAh07iQNOhZLjPAQAAmAMAAA4AAAAAAAAAAQAgAAAAIAEAAGRy&#10;cy9lMm9Eb2MueG1sUEsFBgAAAAAGAAYAWQEAAGEFAAAAAA==&#10;">
              <v:fill on="f" focussize="0,0"/>
              <v:stroke on="f"/>
              <v:imagedata o:title=""/>
              <o:lock v:ext="edit" aspectratio="f"/>
              <v:textbox inset="0mm,0mm,0mm,0mm" style="mso-fit-shape-to-text:t;">
                <w:txbxContent>
                  <w:p w14:paraId="79881488">
                    <w:pPr>
                      <w:pStyle w:val="55"/>
                      <w:ind w:firstLine="360"/>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37248">
    <w:pPr>
      <w:pStyle w:val="55"/>
      <w:ind w:firstLine="360"/>
    </w:pPr>
  </w:p>
  <w:p w14:paraId="775925B5">
    <w:pPr>
      <w:pStyle w:val="55"/>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286385" cy="147955"/>
              <wp:effectExtent l="0" t="0" r="0" b="0"/>
              <wp:wrapNone/>
              <wp:docPr id="29" name="文本框 5"/>
              <wp:cNvGraphicFramePr/>
              <a:graphic xmlns:a="http://schemas.openxmlformats.org/drawingml/2006/main">
                <a:graphicData uri="http://schemas.microsoft.com/office/word/2010/wordprocessingShape">
                  <wps:wsp>
                    <wps:cNvSpPr txBox="1"/>
                    <wps:spPr>
                      <a:xfrm>
                        <a:off x="0" y="0"/>
                        <a:ext cx="286385" cy="147955"/>
                      </a:xfrm>
                      <a:prstGeom prst="rect">
                        <a:avLst/>
                      </a:prstGeom>
                      <a:noFill/>
                      <a:ln>
                        <a:noFill/>
                      </a:ln>
                    </wps:spPr>
                    <wps:txbx>
                      <w:txbxContent>
                        <w:p w14:paraId="6DA452D9">
                          <w:pPr>
                            <w:pStyle w:val="55"/>
                            <w:ind w:firstLine="360"/>
                            <w:rPr>
                              <w:rFonts w:ascii="宋体"/>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10</w:t>
                          </w:r>
                          <w:r>
                            <w:rPr>
                              <w:rFonts w:ascii="宋体" w:hAnsi="宋体"/>
                            </w:rPr>
                            <w:fldChar w:fldCharType="end"/>
                          </w:r>
                        </w:p>
                      </w:txbxContent>
                    </wps:txbx>
                    <wps:bodyPr wrap="none" lIns="0" tIns="0" rIns="0" bIns="0" upright="1">
                      <a:spAutoFit/>
                    </wps:bodyPr>
                  </wps:wsp>
                </a:graphicData>
              </a:graphic>
            </wp:anchor>
          </w:drawing>
        </mc:Choice>
        <mc:Fallback>
          <w:pict>
            <v:shape id="文本框 5" o:spid="_x0000_s1026" o:spt="202" type="#_x0000_t202" style="position:absolute;left:0pt;margin-top:0pt;height:11.65pt;width:22.55pt;mso-position-horizontal:center;mso-position-horizontal-relative:margin;mso-wrap-style:none;z-index:251663360;mso-width-relative:page;mso-height-relative:page;" filled="f" stroked="f" coordsize="21600,21600" o:gfxdata="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H/8bMdIAAAADAQAADwAAAAAAAAABACAAAAAiAAAAZHJz&#10;L2Rvd25yZXYueG1sUEsBAhQAFAAAAAgAh07iQCMRAP/RAQAAmAMAAA4AAAAAAAAAAQAgAAAAIQEA&#10;AGRycy9lMm9Eb2MueG1sUEsFBgAAAAAGAAYAWQEAAGQFAAAAAA==&#10;">
              <v:fill on="f" focussize="0,0"/>
              <v:stroke on="f"/>
              <v:imagedata o:title=""/>
              <o:lock v:ext="edit" aspectratio="f"/>
              <v:textbox inset="0mm,0mm,0mm,0mm" style="mso-fit-shape-to-text:t;">
                <w:txbxContent>
                  <w:p w14:paraId="6DA452D9">
                    <w:pPr>
                      <w:pStyle w:val="55"/>
                      <w:ind w:firstLine="360"/>
                      <w:rPr>
                        <w:rFonts w:ascii="宋体"/>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10</w:t>
                    </w:r>
                    <w:r>
                      <w:rPr>
                        <w:rFonts w:ascii="宋体" w:hAnsi="宋体"/>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0FEA0">
    <w:pPr>
      <w:pStyle w:val="57"/>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93FB3">
    <w:pPr>
      <w:pStyle w:val="57"/>
      <w:pBdr>
        <w:bottom w:val="single" w:color="auto" w:sz="4" w:space="1"/>
      </w:pBdr>
    </w:pPr>
    <w:r>
      <w:rPr>
        <w:rFonts w:hint="eastAsia"/>
      </w:rPr>
      <w:t>成都大学本科毕业设计（论文）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AAF54">
    <w:pPr>
      <w:pStyle w:val="57"/>
      <w:pBdr>
        <w:bottom w:val="single" w:color="auto" w:sz="4" w:space="1"/>
      </w:pBdr>
    </w:pPr>
    <w:r>
      <w:rPr>
        <w:rFonts w:hint="eastAsia"/>
      </w:rPr>
      <w:t>成都大学本科毕业设计（论文）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EA475">
    <w:pPr>
      <w:pStyle w:val="57"/>
      <w:pBdr>
        <w:bottom w:val="single" w:color="auto" w:sz="4" w:space="1"/>
      </w:pBdr>
    </w:pPr>
    <w:r>
      <w:rPr>
        <w:rFonts w:hint="eastAsia"/>
      </w:rPr>
      <w:t>成都大学本科毕业设计（论文）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166F3">
    <w:pPr>
      <w:pStyle w:val="57"/>
      <w:pBdr>
        <w:bottom w:val="single" w:color="auto" w:sz="4" w:space="0"/>
      </w:pBdr>
    </w:pPr>
    <w:r>
      <w:rPr>
        <w:rFonts w:hint="eastAsia"/>
      </w:rPr>
      <w:t>成都大学本科毕业设计（论文）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hyphenationZone w:val="360"/>
  <w:drawingGridHorizontalSpacing w:val="120"/>
  <w:drawingGridVerticalSpacing w:val="163"/>
  <w:displayHorizontalDrawingGridEvery w:val="1"/>
  <w:displayVerticalDrawingGridEvery w:val="1"/>
  <w:noPunctuationKerning w:val="1"/>
  <w:characterSpacingControl w:val="compressPunctuation"/>
  <w:noLineBreaksAfter w:lang="zh-CN" w:val="([{·‘“〈《「『【〔〖（．［｛￡￥"/>
  <w:noLineBreaksBefore w:lang="zh-CN" w:val="!),.:;?]}¨·ˇˉ―‖’”…∶、。〃々〉》」』】〕〗！＂＇），．：；？］｀｜｝～￠"/>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E3ZWRhY2ZiMTIzMzc1YjE0MTIwYzY1NzQwZmVjY2EifQ=="/>
  </w:docVars>
  <w:rsids>
    <w:rsidRoot w:val="6D9400DF"/>
    <w:rsid w:val="0003598A"/>
    <w:rsid w:val="00036B00"/>
    <w:rsid w:val="0003727A"/>
    <w:rsid w:val="000567E1"/>
    <w:rsid w:val="00064DC6"/>
    <w:rsid w:val="000808E7"/>
    <w:rsid w:val="000956B1"/>
    <w:rsid w:val="00095EC3"/>
    <w:rsid w:val="000A049C"/>
    <w:rsid w:val="000A27F8"/>
    <w:rsid w:val="000A67DE"/>
    <w:rsid w:val="000B60A6"/>
    <w:rsid w:val="000C3A66"/>
    <w:rsid w:val="000C5D6F"/>
    <w:rsid w:val="000D3434"/>
    <w:rsid w:val="000D3697"/>
    <w:rsid w:val="000E1CF5"/>
    <w:rsid w:val="000F0B96"/>
    <w:rsid w:val="00120512"/>
    <w:rsid w:val="00120DEA"/>
    <w:rsid w:val="00124A41"/>
    <w:rsid w:val="00124AD4"/>
    <w:rsid w:val="00127735"/>
    <w:rsid w:val="00165070"/>
    <w:rsid w:val="001719D3"/>
    <w:rsid w:val="001940C0"/>
    <w:rsid w:val="0019486B"/>
    <w:rsid w:val="001A2547"/>
    <w:rsid w:val="001A7039"/>
    <w:rsid w:val="001B7233"/>
    <w:rsid w:val="001C1245"/>
    <w:rsid w:val="001F4CAF"/>
    <w:rsid w:val="001F5ACF"/>
    <w:rsid w:val="002018F9"/>
    <w:rsid w:val="00204B4D"/>
    <w:rsid w:val="00212299"/>
    <w:rsid w:val="002157B1"/>
    <w:rsid w:val="00217281"/>
    <w:rsid w:val="00232067"/>
    <w:rsid w:val="002426D4"/>
    <w:rsid w:val="002507DE"/>
    <w:rsid w:val="00261185"/>
    <w:rsid w:val="00262056"/>
    <w:rsid w:val="002637E6"/>
    <w:rsid w:val="002667BE"/>
    <w:rsid w:val="0027020C"/>
    <w:rsid w:val="00293042"/>
    <w:rsid w:val="00295024"/>
    <w:rsid w:val="00295E7D"/>
    <w:rsid w:val="002A2421"/>
    <w:rsid w:val="002A2D11"/>
    <w:rsid w:val="002A491D"/>
    <w:rsid w:val="002B2790"/>
    <w:rsid w:val="002C3B83"/>
    <w:rsid w:val="002D493D"/>
    <w:rsid w:val="002E3B51"/>
    <w:rsid w:val="002F0CFB"/>
    <w:rsid w:val="002F682E"/>
    <w:rsid w:val="00317146"/>
    <w:rsid w:val="0032612F"/>
    <w:rsid w:val="00342F04"/>
    <w:rsid w:val="00343E03"/>
    <w:rsid w:val="00352A07"/>
    <w:rsid w:val="00371AAC"/>
    <w:rsid w:val="00381BE7"/>
    <w:rsid w:val="003855D2"/>
    <w:rsid w:val="00385843"/>
    <w:rsid w:val="00393354"/>
    <w:rsid w:val="003A04EE"/>
    <w:rsid w:val="003A1977"/>
    <w:rsid w:val="003B3DBF"/>
    <w:rsid w:val="003B5038"/>
    <w:rsid w:val="003B64B2"/>
    <w:rsid w:val="003B6B72"/>
    <w:rsid w:val="003C413B"/>
    <w:rsid w:val="003D03DB"/>
    <w:rsid w:val="003E792F"/>
    <w:rsid w:val="003F40BE"/>
    <w:rsid w:val="00402290"/>
    <w:rsid w:val="00436F98"/>
    <w:rsid w:val="004478D2"/>
    <w:rsid w:val="004655C3"/>
    <w:rsid w:val="0046695C"/>
    <w:rsid w:val="004727CD"/>
    <w:rsid w:val="00491D13"/>
    <w:rsid w:val="00492CA4"/>
    <w:rsid w:val="004A225A"/>
    <w:rsid w:val="004A41E7"/>
    <w:rsid w:val="004A71F3"/>
    <w:rsid w:val="004B2666"/>
    <w:rsid w:val="004C167D"/>
    <w:rsid w:val="004D7C6D"/>
    <w:rsid w:val="004E591A"/>
    <w:rsid w:val="004E6AAC"/>
    <w:rsid w:val="004E73D6"/>
    <w:rsid w:val="004F4700"/>
    <w:rsid w:val="004F616D"/>
    <w:rsid w:val="00502882"/>
    <w:rsid w:val="005060CE"/>
    <w:rsid w:val="005115C1"/>
    <w:rsid w:val="00513839"/>
    <w:rsid w:val="00555A4B"/>
    <w:rsid w:val="00555E3C"/>
    <w:rsid w:val="0056107E"/>
    <w:rsid w:val="00561EE3"/>
    <w:rsid w:val="005718F5"/>
    <w:rsid w:val="005854F6"/>
    <w:rsid w:val="00592FF7"/>
    <w:rsid w:val="00594522"/>
    <w:rsid w:val="005A7B0D"/>
    <w:rsid w:val="005C051B"/>
    <w:rsid w:val="005C28B9"/>
    <w:rsid w:val="005D1805"/>
    <w:rsid w:val="005D5BB8"/>
    <w:rsid w:val="005E4EB7"/>
    <w:rsid w:val="005E7748"/>
    <w:rsid w:val="006100E2"/>
    <w:rsid w:val="00610610"/>
    <w:rsid w:val="006258EE"/>
    <w:rsid w:val="00627A7F"/>
    <w:rsid w:val="0063135D"/>
    <w:rsid w:val="006321D2"/>
    <w:rsid w:val="006353A5"/>
    <w:rsid w:val="00640B97"/>
    <w:rsid w:val="00647B81"/>
    <w:rsid w:val="00675E2C"/>
    <w:rsid w:val="006836AA"/>
    <w:rsid w:val="006938B7"/>
    <w:rsid w:val="006C1793"/>
    <w:rsid w:val="006E612C"/>
    <w:rsid w:val="006F7856"/>
    <w:rsid w:val="0071033D"/>
    <w:rsid w:val="00710513"/>
    <w:rsid w:val="007220C4"/>
    <w:rsid w:val="007225D9"/>
    <w:rsid w:val="0072344A"/>
    <w:rsid w:val="00726300"/>
    <w:rsid w:val="00737E5C"/>
    <w:rsid w:val="00761D51"/>
    <w:rsid w:val="00770226"/>
    <w:rsid w:val="007806CC"/>
    <w:rsid w:val="00787561"/>
    <w:rsid w:val="007A396C"/>
    <w:rsid w:val="007A593C"/>
    <w:rsid w:val="007B1DC7"/>
    <w:rsid w:val="007C046A"/>
    <w:rsid w:val="007D22B9"/>
    <w:rsid w:val="007D2E22"/>
    <w:rsid w:val="007E7054"/>
    <w:rsid w:val="007F6024"/>
    <w:rsid w:val="007F7458"/>
    <w:rsid w:val="00803269"/>
    <w:rsid w:val="0081431E"/>
    <w:rsid w:val="00815050"/>
    <w:rsid w:val="00815DF3"/>
    <w:rsid w:val="00833D6E"/>
    <w:rsid w:val="00850EA1"/>
    <w:rsid w:val="00861942"/>
    <w:rsid w:val="008732B2"/>
    <w:rsid w:val="008816FE"/>
    <w:rsid w:val="0088717D"/>
    <w:rsid w:val="008A01E9"/>
    <w:rsid w:val="008A1795"/>
    <w:rsid w:val="008A4541"/>
    <w:rsid w:val="008B04D9"/>
    <w:rsid w:val="008C424C"/>
    <w:rsid w:val="008D18DC"/>
    <w:rsid w:val="008D25E6"/>
    <w:rsid w:val="008D7E49"/>
    <w:rsid w:val="008E0695"/>
    <w:rsid w:val="008E613E"/>
    <w:rsid w:val="00915BA0"/>
    <w:rsid w:val="009619B3"/>
    <w:rsid w:val="00985A33"/>
    <w:rsid w:val="00991689"/>
    <w:rsid w:val="009A168C"/>
    <w:rsid w:val="009A275D"/>
    <w:rsid w:val="009A7CD6"/>
    <w:rsid w:val="009B067A"/>
    <w:rsid w:val="009B5547"/>
    <w:rsid w:val="009D3A64"/>
    <w:rsid w:val="009E434E"/>
    <w:rsid w:val="009F04D7"/>
    <w:rsid w:val="00A07B5F"/>
    <w:rsid w:val="00A36792"/>
    <w:rsid w:val="00A50AC4"/>
    <w:rsid w:val="00A51D44"/>
    <w:rsid w:val="00A716B1"/>
    <w:rsid w:val="00A85534"/>
    <w:rsid w:val="00A95B09"/>
    <w:rsid w:val="00AB045F"/>
    <w:rsid w:val="00AB508C"/>
    <w:rsid w:val="00AB63A5"/>
    <w:rsid w:val="00AC4BC3"/>
    <w:rsid w:val="00AF58F7"/>
    <w:rsid w:val="00B124D6"/>
    <w:rsid w:val="00B218A1"/>
    <w:rsid w:val="00B21BA1"/>
    <w:rsid w:val="00B34145"/>
    <w:rsid w:val="00B347C8"/>
    <w:rsid w:val="00B41366"/>
    <w:rsid w:val="00B41AF0"/>
    <w:rsid w:val="00B46819"/>
    <w:rsid w:val="00B616E3"/>
    <w:rsid w:val="00B7231F"/>
    <w:rsid w:val="00B82190"/>
    <w:rsid w:val="00B966B4"/>
    <w:rsid w:val="00BA018F"/>
    <w:rsid w:val="00BA0E0B"/>
    <w:rsid w:val="00BA2171"/>
    <w:rsid w:val="00BA28E9"/>
    <w:rsid w:val="00BA3BF3"/>
    <w:rsid w:val="00BA4B81"/>
    <w:rsid w:val="00BF7C0B"/>
    <w:rsid w:val="00C0348B"/>
    <w:rsid w:val="00C06237"/>
    <w:rsid w:val="00C229D5"/>
    <w:rsid w:val="00C4066E"/>
    <w:rsid w:val="00C424FF"/>
    <w:rsid w:val="00C4683C"/>
    <w:rsid w:val="00C50FEF"/>
    <w:rsid w:val="00C81606"/>
    <w:rsid w:val="00C84635"/>
    <w:rsid w:val="00CA7E55"/>
    <w:rsid w:val="00CB6D43"/>
    <w:rsid w:val="00CC235C"/>
    <w:rsid w:val="00CE109E"/>
    <w:rsid w:val="00CE4E41"/>
    <w:rsid w:val="00CF6118"/>
    <w:rsid w:val="00D0085F"/>
    <w:rsid w:val="00D01707"/>
    <w:rsid w:val="00D02359"/>
    <w:rsid w:val="00D106AE"/>
    <w:rsid w:val="00D3118D"/>
    <w:rsid w:val="00D42C9D"/>
    <w:rsid w:val="00D511C3"/>
    <w:rsid w:val="00D535A9"/>
    <w:rsid w:val="00D57760"/>
    <w:rsid w:val="00D66E23"/>
    <w:rsid w:val="00D93CA5"/>
    <w:rsid w:val="00D95CA6"/>
    <w:rsid w:val="00D962CE"/>
    <w:rsid w:val="00D964CC"/>
    <w:rsid w:val="00DA56DD"/>
    <w:rsid w:val="00DE327C"/>
    <w:rsid w:val="00E244EF"/>
    <w:rsid w:val="00E41E29"/>
    <w:rsid w:val="00E42AEB"/>
    <w:rsid w:val="00E43B43"/>
    <w:rsid w:val="00E57A34"/>
    <w:rsid w:val="00E70930"/>
    <w:rsid w:val="00EA5B24"/>
    <w:rsid w:val="00EE1587"/>
    <w:rsid w:val="00EE2B09"/>
    <w:rsid w:val="00EE676C"/>
    <w:rsid w:val="00EF4EE3"/>
    <w:rsid w:val="00F01C94"/>
    <w:rsid w:val="00F04A09"/>
    <w:rsid w:val="00F12A1E"/>
    <w:rsid w:val="00F162D0"/>
    <w:rsid w:val="00F20CB0"/>
    <w:rsid w:val="00F224A8"/>
    <w:rsid w:val="00F26A6D"/>
    <w:rsid w:val="00F30899"/>
    <w:rsid w:val="00F313CD"/>
    <w:rsid w:val="00F40ED5"/>
    <w:rsid w:val="00F47F67"/>
    <w:rsid w:val="00F544A5"/>
    <w:rsid w:val="00F614B5"/>
    <w:rsid w:val="00F73EF4"/>
    <w:rsid w:val="00F830D6"/>
    <w:rsid w:val="00F9044C"/>
    <w:rsid w:val="00FA4BAB"/>
    <w:rsid w:val="00FC018F"/>
    <w:rsid w:val="00FC4462"/>
    <w:rsid w:val="00FD5304"/>
    <w:rsid w:val="00FF7301"/>
    <w:rsid w:val="018D22B7"/>
    <w:rsid w:val="02042CD8"/>
    <w:rsid w:val="020B5EE9"/>
    <w:rsid w:val="021756F9"/>
    <w:rsid w:val="030D7C21"/>
    <w:rsid w:val="035B1756"/>
    <w:rsid w:val="03A679B8"/>
    <w:rsid w:val="03B91543"/>
    <w:rsid w:val="03DB235D"/>
    <w:rsid w:val="04553F6E"/>
    <w:rsid w:val="04CF70C9"/>
    <w:rsid w:val="0537741B"/>
    <w:rsid w:val="05B44411"/>
    <w:rsid w:val="05DB71F1"/>
    <w:rsid w:val="06491079"/>
    <w:rsid w:val="06EC1288"/>
    <w:rsid w:val="06ED0352"/>
    <w:rsid w:val="07322345"/>
    <w:rsid w:val="082926BD"/>
    <w:rsid w:val="091157A4"/>
    <w:rsid w:val="093B42C7"/>
    <w:rsid w:val="095729BC"/>
    <w:rsid w:val="09617BD3"/>
    <w:rsid w:val="097D615E"/>
    <w:rsid w:val="0A713844"/>
    <w:rsid w:val="0A920012"/>
    <w:rsid w:val="0AF604F3"/>
    <w:rsid w:val="0B16437A"/>
    <w:rsid w:val="0B270E55"/>
    <w:rsid w:val="0B4F2CAF"/>
    <w:rsid w:val="0BBF72E7"/>
    <w:rsid w:val="0C2A0CDB"/>
    <w:rsid w:val="0C366059"/>
    <w:rsid w:val="0D393EC7"/>
    <w:rsid w:val="0D7C4413"/>
    <w:rsid w:val="0D826624"/>
    <w:rsid w:val="0DC25CF5"/>
    <w:rsid w:val="0E0013EF"/>
    <w:rsid w:val="0E096DF5"/>
    <w:rsid w:val="0E9C4C18"/>
    <w:rsid w:val="0EDE30CE"/>
    <w:rsid w:val="0F3D1CCE"/>
    <w:rsid w:val="0FD555B3"/>
    <w:rsid w:val="10062F2A"/>
    <w:rsid w:val="1013587E"/>
    <w:rsid w:val="10867A3D"/>
    <w:rsid w:val="10AE3149"/>
    <w:rsid w:val="1107444E"/>
    <w:rsid w:val="11245052"/>
    <w:rsid w:val="113A27F3"/>
    <w:rsid w:val="11DF756D"/>
    <w:rsid w:val="11E9184C"/>
    <w:rsid w:val="12062D4C"/>
    <w:rsid w:val="120945EA"/>
    <w:rsid w:val="1240313D"/>
    <w:rsid w:val="125A2BDB"/>
    <w:rsid w:val="126A64C6"/>
    <w:rsid w:val="126C11B9"/>
    <w:rsid w:val="12757262"/>
    <w:rsid w:val="128165A8"/>
    <w:rsid w:val="13617328"/>
    <w:rsid w:val="13A913F7"/>
    <w:rsid w:val="152233B7"/>
    <w:rsid w:val="152A49B6"/>
    <w:rsid w:val="159E338F"/>
    <w:rsid w:val="163065E9"/>
    <w:rsid w:val="16361726"/>
    <w:rsid w:val="165627BA"/>
    <w:rsid w:val="16EB7A7F"/>
    <w:rsid w:val="175C59D1"/>
    <w:rsid w:val="17632E8C"/>
    <w:rsid w:val="1840063A"/>
    <w:rsid w:val="19105F49"/>
    <w:rsid w:val="194834A3"/>
    <w:rsid w:val="198A612C"/>
    <w:rsid w:val="19A13928"/>
    <w:rsid w:val="19B512BB"/>
    <w:rsid w:val="1A263B3F"/>
    <w:rsid w:val="1A62448E"/>
    <w:rsid w:val="1A8966B9"/>
    <w:rsid w:val="1B2B77DD"/>
    <w:rsid w:val="1B68485C"/>
    <w:rsid w:val="1B955019"/>
    <w:rsid w:val="1D7720CA"/>
    <w:rsid w:val="1DBC5B40"/>
    <w:rsid w:val="1E1862E6"/>
    <w:rsid w:val="1E576115"/>
    <w:rsid w:val="1E8D79A1"/>
    <w:rsid w:val="1EB837B4"/>
    <w:rsid w:val="1F212F73"/>
    <w:rsid w:val="1F7315E0"/>
    <w:rsid w:val="21224F65"/>
    <w:rsid w:val="21564672"/>
    <w:rsid w:val="218A4293"/>
    <w:rsid w:val="21A9303B"/>
    <w:rsid w:val="223272E5"/>
    <w:rsid w:val="226A30B4"/>
    <w:rsid w:val="22910410"/>
    <w:rsid w:val="22BC2DBA"/>
    <w:rsid w:val="24D35F3C"/>
    <w:rsid w:val="25AD736A"/>
    <w:rsid w:val="26695D50"/>
    <w:rsid w:val="268A5112"/>
    <w:rsid w:val="26D55A84"/>
    <w:rsid w:val="273164E6"/>
    <w:rsid w:val="27374E33"/>
    <w:rsid w:val="2753666A"/>
    <w:rsid w:val="27C60108"/>
    <w:rsid w:val="280976DE"/>
    <w:rsid w:val="28402309"/>
    <w:rsid w:val="284951EB"/>
    <w:rsid w:val="29370C09"/>
    <w:rsid w:val="29370FC5"/>
    <w:rsid w:val="2969622E"/>
    <w:rsid w:val="2A4B09AA"/>
    <w:rsid w:val="2A504517"/>
    <w:rsid w:val="2A713BE3"/>
    <w:rsid w:val="2B0A2FA8"/>
    <w:rsid w:val="2B7E62AB"/>
    <w:rsid w:val="2B802DBA"/>
    <w:rsid w:val="2B94622A"/>
    <w:rsid w:val="2BA94A1C"/>
    <w:rsid w:val="2BBF03B9"/>
    <w:rsid w:val="2BC730F4"/>
    <w:rsid w:val="2C8F0A7E"/>
    <w:rsid w:val="2CF47017"/>
    <w:rsid w:val="2D1107DD"/>
    <w:rsid w:val="2D2D5862"/>
    <w:rsid w:val="2D5E0F2D"/>
    <w:rsid w:val="2E362FDD"/>
    <w:rsid w:val="2E6026D2"/>
    <w:rsid w:val="2EBF0AA2"/>
    <w:rsid w:val="2EED3536"/>
    <w:rsid w:val="2EF575AF"/>
    <w:rsid w:val="2F7333B4"/>
    <w:rsid w:val="2FA5753D"/>
    <w:rsid w:val="2FD56D35"/>
    <w:rsid w:val="3007604A"/>
    <w:rsid w:val="305315D8"/>
    <w:rsid w:val="308B34E4"/>
    <w:rsid w:val="309E71E7"/>
    <w:rsid w:val="310B66D2"/>
    <w:rsid w:val="31143590"/>
    <w:rsid w:val="31465E8E"/>
    <w:rsid w:val="320608D1"/>
    <w:rsid w:val="32270458"/>
    <w:rsid w:val="32F1580D"/>
    <w:rsid w:val="32F34F57"/>
    <w:rsid w:val="33B8271D"/>
    <w:rsid w:val="33CE634E"/>
    <w:rsid w:val="33DE310D"/>
    <w:rsid w:val="33DF683E"/>
    <w:rsid w:val="342409AE"/>
    <w:rsid w:val="345576D7"/>
    <w:rsid w:val="34A90581"/>
    <w:rsid w:val="34B114FB"/>
    <w:rsid w:val="34D8748E"/>
    <w:rsid w:val="34FC789A"/>
    <w:rsid w:val="34FD59EC"/>
    <w:rsid w:val="354B572A"/>
    <w:rsid w:val="360265E3"/>
    <w:rsid w:val="36095D16"/>
    <w:rsid w:val="365B6767"/>
    <w:rsid w:val="36CA4DBB"/>
    <w:rsid w:val="370D2ADD"/>
    <w:rsid w:val="371538FC"/>
    <w:rsid w:val="38AC1FFB"/>
    <w:rsid w:val="38F903C0"/>
    <w:rsid w:val="39062589"/>
    <w:rsid w:val="399B168A"/>
    <w:rsid w:val="39CE6752"/>
    <w:rsid w:val="39D07618"/>
    <w:rsid w:val="39E905CF"/>
    <w:rsid w:val="39F15BE9"/>
    <w:rsid w:val="3AB50D20"/>
    <w:rsid w:val="3AED0BAA"/>
    <w:rsid w:val="3B635114"/>
    <w:rsid w:val="3B7139F2"/>
    <w:rsid w:val="3C0B14E3"/>
    <w:rsid w:val="3C0F73C8"/>
    <w:rsid w:val="3CCF4CE2"/>
    <w:rsid w:val="3D456AAE"/>
    <w:rsid w:val="3DC83F49"/>
    <w:rsid w:val="3DE83648"/>
    <w:rsid w:val="3E477151"/>
    <w:rsid w:val="3EE94590"/>
    <w:rsid w:val="402B23AB"/>
    <w:rsid w:val="40360E21"/>
    <w:rsid w:val="404E072F"/>
    <w:rsid w:val="40C82FFD"/>
    <w:rsid w:val="40D7061C"/>
    <w:rsid w:val="40F81BD3"/>
    <w:rsid w:val="414474EE"/>
    <w:rsid w:val="420554AB"/>
    <w:rsid w:val="42664FBD"/>
    <w:rsid w:val="42CC44D1"/>
    <w:rsid w:val="42D00689"/>
    <w:rsid w:val="42FA5706"/>
    <w:rsid w:val="435C7FAE"/>
    <w:rsid w:val="436763CE"/>
    <w:rsid w:val="43AA5DF4"/>
    <w:rsid w:val="43C021D7"/>
    <w:rsid w:val="43F9776B"/>
    <w:rsid w:val="44555E52"/>
    <w:rsid w:val="445D06E3"/>
    <w:rsid w:val="44D84EBE"/>
    <w:rsid w:val="45362E30"/>
    <w:rsid w:val="469D0882"/>
    <w:rsid w:val="47264F1F"/>
    <w:rsid w:val="47542538"/>
    <w:rsid w:val="479954ED"/>
    <w:rsid w:val="47B7598D"/>
    <w:rsid w:val="47ED7A56"/>
    <w:rsid w:val="47F45100"/>
    <w:rsid w:val="4878540B"/>
    <w:rsid w:val="48CC7DB3"/>
    <w:rsid w:val="4915446A"/>
    <w:rsid w:val="492F4DB0"/>
    <w:rsid w:val="496D4A46"/>
    <w:rsid w:val="49BA0379"/>
    <w:rsid w:val="49D85AA9"/>
    <w:rsid w:val="4A1E537D"/>
    <w:rsid w:val="4A5D2642"/>
    <w:rsid w:val="4A832773"/>
    <w:rsid w:val="4AF62644"/>
    <w:rsid w:val="4B093953"/>
    <w:rsid w:val="4B10669D"/>
    <w:rsid w:val="4BD1543A"/>
    <w:rsid w:val="4BFF129C"/>
    <w:rsid w:val="4C2F5A11"/>
    <w:rsid w:val="4C377328"/>
    <w:rsid w:val="4D1C33A7"/>
    <w:rsid w:val="4D2B42DD"/>
    <w:rsid w:val="4DB93571"/>
    <w:rsid w:val="4E2F183B"/>
    <w:rsid w:val="4EB87C37"/>
    <w:rsid w:val="4FAB7D43"/>
    <w:rsid w:val="5070312C"/>
    <w:rsid w:val="51354799"/>
    <w:rsid w:val="526F3A1A"/>
    <w:rsid w:val="52FD5863"/>
    <w:rsid w:val="53933738"/>
    <w:rsid w:val="53C7592F"/>
    <w:rsid w:val="54026E12"/>
    <w:rsid w:val="54627839"/>
    <w:rsid w:val="54A943A8"/>
    <w:rsid w:val="55703222"/>
    <w:rsid w:val="55E20AEC"/>
    <w:rsid w:val="56715AEE"/>
    <w:rsid w:val="56961F51"/>
    <w:rsid w:val="57463C24"/>
    <w:rsid w:val="579E08FE"/>
    <w:rsid w:val="57AD2DF0"/>
    <w:rsid w:val="58601433"/>
    <w:rsid w:val="58C516A0"/>
    <w:rsid w:val="59080725"/>
    <w:rsid w:val="5942582B"/>
    <w:rsid w:val="595650B0"/>
    <w:rsid w:val="59836565"/>
    <w:rsid w:val="59EA607C"/>
    <w:rsid w:val="5A297787"/>
    <w:rsid w:val="5A97677B"/>
    <w:rsid w:val="5B372BFB"/>
    <w:rsid w:val="5BAD6D8C"/>
    <w:rsid w:val="5BE462BF"/>
    <w:rsid w:val="5C0C564E"/>
    <w:rsid w:val="5CDA3CE1"/>
    <w:rsid w:val="5CF318AE"/>
    <w:rsid w:val="5D2004F2"/>
    <w:rsid w:val="5D443CF5"/>
    <w:rsid w:val="5E373A43"/>
    <w:rsid w:val="5F1F007D"/>
    <w:rsid w:val="5F7D2DB4"/>
    <w:rsid w:val="60564759"/>
    <w:rsid w:val="60602BBD"/>
    <w:rsid w:val="60DD5FF3"/>
    <w:rsid w:val="60E82FD8"/>
    <w:rsid w:val="61165BEF"/>
    <w:rsid w:val="61235684"/>
    <w:rsid w:val="613A3445"/>
    <w:rsid w:val="6150120F"/>
    <w:rsid w:val="61520DCB"/>
    <w:rsid w:val="618605CB"/>
    <w:rsid w:val="633C086F"/>
    <w:rsid w:val="63594BDA"/>
    <w:rsid w:val="64A16B51"/>
    <w:rsid w:val="64D62475"/>
    <w:rsid w:val="64E551DA"/>
    <w:rsid w:val="65461B49"/>
    <w:rsid w:val="65C71A7B"/>
    <w:rsid w:val="66AE0C1D"/>
    <w:rsid w:val="67B36B70"/>
    <w:rsid w:val="67C52405"/>
    <w:rsid w:val="680A6658"/>
    <w:rsid w:val="6841155D"/>
    <w:rsid w:val="695218E0"/>
    <w:rsid w:val="6A3D26F2"/>
    <w:rsid w:val="6A4074E4"/>
    <w:rsid w:val="6A80021C"/>
    <w:rsid w:val="6B434773"/>
    <w:rsid w:val="6B5D5FDC"/>
    <w:rsid w:val="6C55122C"/>
    <w:rsid w:val="6C890F81"/>
    <w:rsid w:val="6CB13A5A"/>
    <w:rsid w:val="6D134013"/>
    <w:rsid w:val="6D7D3037"/>
    <w:rsid w:val="6D9400DF"/>
    <w:rsid w:val="6E7E5F50"/>
    <w:rsid w:val="6EC802E2"/>
    <w:rsid w:val="6EDC1848"/>
    <w:rsid w:val="6F471E97"/>
    <w:rsid w:val="6FFF46AA"/>
    <w:rsid w:val="700417EE"/>
    <w:rsid w:val="70565551"/>
    <w:rsid w:val="70603C4F"/>
    <w:rsid w:val="707C0540"/>
    <w:rsid w:val="708C2E43"/>
    <w:rsid w:val="70A95958"/>
    <w:rsid w:val="70C721DA"/>
    <w:rsid w:val="713549FC"/>
    <w:rsid w:val="716808BA"/>
    <w:rsid w:val="72DA7865"/>
    <w:rsid w:val="733D661F"/>
    <w:rsid w:val="73BE7F06"/>
    <w:rsid w:val="745D2B3F"/>
    <w:rsid w:val="74F65EF1"/>
    <w:rsid w:val="75491C59"/>
    <w:rsid w:val="75C15A8B"/>
    <w:rsid w:val="7612587D"/>
    <w:rsid w:val="76397D18"/>
    <w:rsid w:val="7666188F"/>
    <w:rsid w:val="768D2AB9"/>
    <w:rsid w:val="769B26B7"/>
    <w:rsid w:val="769C610D"/>
    <w:rsid w:val="77036E14"/>
    <w:rsid w:val="77C834D8"/>
    <w:rsid w:val="77FD0061"/>
    <w:rsid w:val="78042263"/>
    <w:rsid w:val="78196927"/>
    <w:rsid w:val="78A6799F"/>
    <w:rsid w:val="79016BF4"/>
    <w:rsid w:val="792F01E3"/>
    <w:rsid w:val="79431592"/>
    <w:rsid w:val="796E403F"/>
    <w:rsid w:val="79B14F95"/>
    <w:rsid w:val="79F61353"/>
    <w:rsid w:val="7A427AEE"/>
    <w:rsid w:val="7A5113F9"/>
    <w:rsid w:val="7AA80FC8"/>
    <w:rsid w:val="7BD1589B"/>
    <w:rsid w:val="7BDD71DF"/>
    <w:rsid w:val="7C8A307B"/>
    <w:rsid w:val="7D27075C"/>
    <w:rsid w:val="7D8E26F7"/>
    <w:rsid w:val="7D9F12DE"/>
    <w:rsid w:val="7DB04374"/>
    <w:rsid w:val="7EA43FAD"/>
    <w:rsid w:val="7F054DF0"/>
    <w:rsid w:val="7F425A9B"/>
    <w:rsid w:val="7F5436D8"/>
    <w:rsid w:val="7FD3764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 w:semiHidden="0" w:name="heading 4" w:locked="1"/>
    <w:lsdException w:qFormat="1" w:unhideWhenUsed="0" w:uiPriority="9" w:semiHidden="0" w:name="heading 5" w:locked="1"/>
    <w:lsdException w:qFormat="1" w:unhideWhenUsed="0" w:uiPriority="9" w:semiHidden="0" w:name="heading 6" w:locked="1"/>
    <w:lsdException w:qFormat="1" w:unhideWhenUsed="0" w:uiPriority="9" w:semiHidden="0" w:name="heading 7" w:locked="1"/>
    <w:lsdException w:qFormat="1" w:unhideWhenUsed="0" w:uiPriority="9" w:semiHidden="0" w:name="heading 8" w:locked="1"/>
    <w:lsdException w:qFormat="1" w:unhideWhenUsed="0" w:uiPriority="9" w:semiHidden="0" w:name="heading 9" w:locked="1"/>
    <w:lsdException w:qFormat="1" w:uiPriority="99" w:semiHidden="0" w:name="index 1" w:locked="1"/>
    <w:lsdException w:qFormat="1" w:uiPriority="99" w:semiHidden="0" w:name="index 2" w:locked="1"/>
    <w:lsdException w:qFormat="1" w:uiPriority="99" w:semiHidden="0" w:name="index 3" w:locked="1"/>
    <w:lsdException w:qFormat="1" w:uiPriority="99" w:semiHidden="0" w:name="index 4" w:locked="1"/>
    <w:lsdException w:qFormat="1" w:uiPriority="99" w:semiHidden="0" w:name="index 5" w:locked="1"/>
    <w:lsdException w:qFormat="1" w:uiPriority="99" w:semiHidden="0" w:name="index 6" w:locked="1"/>
    <w:lsdException w:qFormat="1" w:uiPriority="99" w:semiHidden="0" w:name="index 7" w:locked="1"/>
    <w:lsdException w:qFormat="1" w:uiPriority="99" w:semiHidden="0" w:name="index 8" w:locked="1"/>
    <w:lsdException w:qFormat="1" w:uiPriority="99" w:semiHidden="0" w:name="index 9" w:locked="1"/>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ocked="1"/>
    <w:lsdException w:qFormat="1" w:uiPriority="39" w:semiHidden="0" w:name="toc 5" w:locked="1"/>
    <w:lsdException w:qFormat="1" w:uiPriority="39" w:semiHidden="0" w:name="toc 6" w:locked="1"/>
    <w:lsdException w:qFormat="1" w:uiPriority="39" w:semiHidden="0" w:name="toc 7" w:locked="1"/>
    <w:lsdException w:qFormat="1" w:uiPriority="39" w:semiHidden="0" w:name="toc 8" w:locked="1"/>
    <w:lsdException w:qFormat="1" w:uiPriority="39" w:semiHidden="0" w:name="toc 9" w:locked="1"/>
    <w:lsdException w:qFormat="1" w:uiPriority="99" w:semiHidden="0" w:name="Normal Indent" w:locked="1"/>
    <w:lsdException w:qFormat="1" w:uiPriority="99" w:semiHidden="0" w:name="footnote text" w:locked="1"/>
    <w:lsdException w:qFormat="1" w:uiPriority="99" w:semiHidden="0" w:name="annotation text" w:locked="1"/>
    <w:lsdException w:qFormat="1" w:unhideWhenUsed="0" w:uiPriority="99" w:semiHidden="0" w:name="header"/>
    <w:lsdException w:qFormat="1" w:unhideWhenUsed="0" w:uiPriority="99" w:semiHidden="0" w:name="footer"/>
    <w:lsdException w:qFormat="1" w:uiPriority="99" w:semiHidden="0" w:name="index heading" w:locked="1"/>
    <w:lsdException w:qFormat="1" w:unhideWhenUsed="0" w:uiPriority="35" w:semiHidden="0" w:name="caption" w:locked="1"/>
    <w:lsdException w:qFormat="1" w:uiPriority="99" w:semiHidden="0" w:name="table of figures" w:locked="1"/>
    <w:lsdException w:qFormat="1" w:uiPriority="99" w:semiHidden="0" w:name="envelope address" w:locked="1"/>
    <w:lsdException w:qFormat="1" w:uiPriority="99" w:semiHidden="0" w:name="envelope return" w:locked="1"/>
    <w:lsdException w:qFormat="1" w:uiPriority="99" w:semiHidden="0" w:name="footnote reference" w:locked="1"/>
    <w:lsdException w:uiPriority="99" w:name="annotation reference" w:locked="1"/>
    <w:lsdException w:uiPriority="99" w:name="line number" w:locked="1"/>
    <w:lsdException w:uiPriority="99" w:name="page number" w:locked="1"/>
    <w:lsdException w:qFormat="1" w:uiPriority="99" w:semiHidden="0" w:name="endnote reference" w:locked="1"/>
    <w:lsdException w:qFormat="1" w:uiPriority="99" w:semiHidden="0" w:name="endnote text" w:locked="1"/>
    <w:lsdException w:qFormat="1" w:uiPriority="99" w:semiHidden="0" w:name="table of authorities" w:locked="1"/>
    <w:lsdException w:qFormat="1" w:uiPriority="99" w:semiHidden="0" w:name="macro" w:locked="1"/>
    <w:lsdException w:qFormat="1" w:uiPriority="99" w:semiHidden="0" w:name="toa heading" w:locked="1"/>
    <w:lsdException w:qFormat="1" w:uiPriority="99" w:semiHidden="0" w:name="List" w:locked="1"/>
    <w:lsdException w:qFormat="1" w:uiPriority="99" w:semiHidden="0" w:name="List Bullet" w:locked="1"/>
    <w:lsdException w:qFormat="1" w:uiPriority="99" w:semiHidden="0" w:name="List Number" w:locked="1"/>
    <w:lsdException w:qFormat="1" w:uiPriority="99" w:semiHidden="0" w:name="List 2" w:locked="1"/>
    <w:lsdException w:qFormat="1" w:uiPriority="99" w:semiHidden="0" w:name="List 3" w:locked="1"/>
    <w:lsdException w:qFormat="1" w:uiPriority="99" w:semiHidden="0" w:name="List 4" w:locked="1"/>
    <w:lsdException w:qFormat="1" w:uiPriority="99" w:semiHidden="0" w:name="List 5" w:locked="1"/>
    <w:lsdException w:qFormat="1" w:uiPriority="99" w:semiHidden="0" w:name="List Bullet 2" w:locked="1"/>
    <w:lsdException w:qFormat="1" w:uiPriority="99" w:semiHidden="0" w:name="List Bullet 3" w:locked="1"/>
    <w:lsdException w:qFormat="1" w:uiPriority="99" w:semiHidden="0" w:name="List Bullet 4" w:locked="1"/>
    <w:lsdException w:qFormat="1" w:uiPriority="99" w:semiHidden="0" w:name="List Bullet 5" w:locked="1"/>
    <w:lsdException w:qFormat="1" w:uiPriority="99" w:semiHidden="0" w:name="List Number 2" w:locked="1"/>
    <w:lsdException w:qFormat="1" w:uiPriority="99" w:semiHidden="0" w:name="List Number 3" w:locked="1"/>
    <w:lsdException w:qFormat="1" w:uiPriority="99" w:semiHidden="0" w:name="List Number 4" w:locked="1"/>
    <w:lsdException w:qFormat="1" w:uiPriority="99" w:semiHidden="0" w:name="List Number 5" w:locked="1"/>
    <w:lsdException w:qFormat="1" w:unhideWhenUsed="0" w:uiPriority="10" w:semiHidden="0" w:name="Title" w:locked="1"/>
    <w:lsdException w:qFormat="1" w:uiPriority="99" w:semiHidden="0" w:name="Closing" w:locked="1"/>
    <w:lsdException w:qFormat="1" w:uiPriority="99" w:semiHidden="0" w:name="Signature" w:locked="1"/>
    <w:lsdException w:qFormat="1" w:uiPriority="1" w:semiHidden="0" w:name="Default Paragraph Font"/>
    <w:lsdException w:qFormat="1" w:uiPriority="99" w:semiHidden="0" w:name="Body Text" w:locked="1"/>
    <w:lsdException w:qFormat="1" w:unhideWhenUsed="0" w:uiPriority="99" w:semiHidden="0" w:name="Body Text Indent"/>
    <w:lsdException w:qFormat="1" w:uiPriority="99" w:semiHidden="0" w:name="List Continue" w:locked="1"/>
    <w:lsdException w:qFormat="1" w:uiPriority="99" w:semiHidden="0" w:name="List Continue 2" w:locked="1"/>
    <w:lsdException w:qFormat="1" w:uiPriority="99" w:semiHidden="0" w:name="List Continue 3" w:locked="1"/>
    <w:lsdException w:qFormat="1" w:uiPriority="99" w:semiHidden="0" w:name="List Continue 4" w:locked="1"/>
    <w:lsdException w:qFormat="1" w:uiPriority="99" w:semiHidden="0" w:name="List Continue 5" w:locked="1"/>
    <w:lsdException w:qFormat="1" w:uiPriority="99" w:semiHidden="0" w:name="Message Header" w:locked="1"/>
    <w:lsdException w:qFormat="1" w:unhideWhenUsed="0" w:uiPriority="11" w:semiHidden="0" w:name="Subtitle" w:locked="1"/>
    <w:lsdException w:qFormat="1" w:uiPriority="99" w:semiHidden="0" w:name="Salutation" w:locked="1"/>
    <w:lsdException w:qFormat="1" w:uiPriority="99" w:semiHidden="0" w:name="Date" w:locked="1"/>
    <w:lsdException w:qFormat="1" w:uiPriority="99" w:semiHidden="0" w:name="Body Text First Indent" w:locked="1"/>
    <w:lsdException w:qFormat="1" w:unhideWhenUsed="0" w:uiPriority="99" w:semiHidden="0" w:name="Body Text First Indent 2"/>
    <w:lsdException w:qFormat="1" w:uiPriority="99" w:semiHidden="0" w:name="Note Heading" w:locked="1"/>
    <w:lsdException w:qFormat="1" w:uiPriority="99" w:semiHidden="0" w:name="Body Text 2" w:locked="1"/>
    <w:lsdException w:qFormat="1" w:uiPriority="99" w:semiHidden="0" w:name="Body Text 3" w:locked="1"/>
    <w:lsdException w:qFormat="1" w:uiPriority="99" w:semiHidden="0" w:name="Body Text Indent 2" w:locked="1"/>
    <w:lsdException w:qFormat="1" w:uiPriority="99" w:semiHidden="0" w:name="Body Text Indent 3" w:locked="1"/>
    <w:lsdException w:qFormat="1" w:uiPriority="99" w:semiHidden="0" w:name="Block Text" w:locked="1"/>
    <w:lsdException w:qFormat="1" w:unhideWhenUsed="0" w:uiPriority="99" w:semiHidden="0" w:name="Hyperlink"/>
    <w:lsdException w:uiPriority="99" w:name="FollowedHyperlink" w:locked="1"/>
    <w:lsdException w:qFormat="1" w:unhideWhenUsed="0" w:uiPriority="22" w:semiHidden="0" w:name="Strong" w:locked="1"/>
    <w:lsdException w:qFormat="1" w:unhideWhenUsed="0" w:uiPriority="20" w:semiHidden="0" w:name="Emphasis" w:locked="1"/>
    <w:lsdException w:qFormat="1" w:uiPriority="99" w:semiHidden="0" w:name="Document Map" w:locked="1"/>
    <w:lsdException w:qFormat="1" w:uiPriority="99" w:semiHidden="0" w:name="Plain Text" w:locked="1"/>
    <w:lsdException w:qFormat="1" w:uiPriority="99" w:semiHidden="0" w:name="E-mail Signature" w:locked="1"/>
    <w:lsdException w:qFormat="1" w:uiPriority="99" w:semiHidden="0" w:name="Normal (Web)" w:locked="1"/>
    <w:lsdException w:uiPriority="99" w:name="HTML Acronym" w:locked="1"/>
    <w:lsdException w:qFormat="1" w:uiPriority="99" w:semiHidden="0" w:name="HTML Address" w:locked="1"/>
    <w:lsdException w:uiPriority="99" w:name="HTML Cite" w:locked="1"/>
    <w:lsdException w:qFormat="1" w:uiPriority="99" w:semiHidden="0" w:name="HTML Code" w:locked="1"/>
    <w:lsdException w:uiPriority="99" w:name="HTML Definition" w:locked="1"/>
    <w:lsdException w:uiPriority="99" w:name="HTML Keyboard" w:locked="1"/>
    <w:lsdException w:qFormat="1" w:uiPriority="99" w:semiHidden="0" w:name="HTML Preformatted" w:locked="1"/>
    <w:lsdException w:uiPriority="99" w:name="HTML Sample" w:locked="1"/>
    <w:lsdException w:uiPriority="99" w:name="HTML Typewriter" w:locked="1"/>
    <w:lsdException w:uiPriority="99" w:name="HTML Variable" w:locked="1"/>
    <w:lsdException w:qFormat="1" w:uiPriority="99" w:semiHidden="0" w:name="Normal Table"/>
    <w:lsdException w:qFormat="1" w:uiPriority="99" w:semiHidden="0"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name="Balloon Text" w:locked="1"/>
    <w:lsdException w:qFormat="1" w:unhideWhenUsed="0" w:uiPriority="99" w:semiHidden="0" w:name="Table Grid" w:locked="1"/>
    <w:lsdException w:uiPriority="99" w:name="Table Theme" w:locked="1"/>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00" w:lineRule="auto"/>
    </w:pPr>
    <w:rPr>
      <w:rFonts w:ascii="Times New Roman" w:hAnsi="Times New Roman" w:eastAsia="宋体" w:cs="Times New Roman"/>
      <w:kern w:val="2"/>
      <w:sz w:val="24"/>
      <w:szCs w:val="24"/>
      <w:lang w:val="en-US" w:eastAsia="zh-CN" w:bidi="ar-SA"/>
    </w:rPr>
  </w:style>
  <w:style w:type="paragraph" w:styleId="3">
    <w:name w:val="heading 1"/>
    <w:basedOn w:val="1"/>
    <w:next w:val="1"/>
    <w:link w:val="97"/>
    <w:qFormat/>
    <w:uiPriority w:val="99"/>
    <w:pPr>
      <w:keepNext/>
      <w:keepLines/>
      <w:tabs>
        <w:tab w:val="left" w:pos="377"/>
      </w:tabs>
      <w:spacing w:after="240" w:line="360" w:lineRule="auto"/>
      <w:jc w:val="center"/>
      <w:outlineLvl w:val="0"/>
    </w:pPr>
    <w:rPr>
      <w:rFonts w:ascii="黑体" w:hAnsi="黑体" w:eastAsia="黑体"/>
      <w:bCs/>
      <w:kern w:val="44"/>
      <w:sz w:val="30"/>
      <w:szCs w:val="30"/>
    </w:rPr>
  </w:style>
  <w:style w:type="paragraph" w:styleId="4">
    <w:name w:val="heading 2"/>
    <w:basedOn w:val="1"/>
    <w:next w:val="1"/>
    <w:link w:val="98"/>
    <w:qFormat/>
    <w:uiPriority w:val="99"/>
    <w:pPr>
      <w:keepNext/>
      <w:keepLines/>
      <w:tabs>
        <w:tab w:val="left" w:pos="377"/>
      </w:tabs>
      <w:spacing w:line="360" w:lineRule="auto"/>
      <w:outlineLvl w:val="1"/>
    </w:pPr>
    <w:rPr>
      <w:rFonts w:ascii="黑体" w:hAnsi="黑体" w:eastAsia="黑体" w:cs="宋体"/>
      <w:bCs/>
      <w:sz w:val="28"/>
      <w:szCs w:val="28"/>
    </w:rPr>
  </w:style>
  <w:style w:type="paragraph" w:styleId="5">
    <w:name w:val="heading 3"/>
    <w:basedOn w:val="1"/>
    <w:next w:val="1"/>
    <w:link w:val="99"/>
    <w:qFormat/>
    <w:uiPriority w:val="99"/>
    <w:pPr>
      <w:keepNext/>
      <w:keepLines/>
      <w:spacing w:line="360" w:lineRule="auto"/>
      <w:outlineLvl w:val="2"/>
    </w:pPr>
    <w:rPr>
      <w:rFonts w:eastAsia="黑体"/>
    </w:rPr>
  </w:style>
  <w:style w:type="paragraph" w:styleId="6">
    <w:name w:val="heading 4"/>
    <w:basedOn w:val="1"/>
    <w:next w:val="1"/>
    <w:link w:val="100"/>
    <w:qFormat/>
    <w:locked/>
    <w:uiPriority w:val="9"/>
    <w:pPr>
      <w:keepNext/>
      <w:keepLines/>
      <w:spacing w:line="360" w:lineRule="auto"/>
      <w:outlineLvl w:val="3"/>
    </w:pPr>
    <w:rPr>
      <w:rFonts w:ascii="Calibri Light" w:hAnsi="Calibri Light" w:eastAsia="楷体"/>
      <w:bCs/>
      <w:szCs w:val="28"/>
    </w:rPr>
  </w:style>
  <w:style w:type="paragraph" w:styleId="7">
    <w:name w:val="heading 5"/>
    <w:basedOn w:val="1"/>
    <w:next w:val="1"/>
    <w:link w:val="101"/>
    <w:qFormat/>
    <w:locked/>
    <w:uiPriority w:val="9"/>
    <w:pPr>
      <w:keepNext/>
      <w:keepLines/>
      <w:spacing w:line="360" w:lineRule="auto"/>
      <w:outlineLvl w:val="4"/>
    </w:pPr>
    <w:rPr>
      <w:b/>
      <w:bCs/>
      <w:szCs w:val="28"/>
    </w:rPr>
  </w:style>
  <w:style w:type="paragraph" w:styleId="8">
    <w:name w:val="heading 6"/>
    <w:basedOn w:val="1"/>
    <w:next w:val="1"/>
    <w:link w:val="102"/>
    <w:qFormat/>
    <w:locked/>
    <w:uiPriority w:val="9"/>
    <w:pPr>
      <w:keepNext/>
      <w:keepLines/>
      <w:spacing w:before="240" w:after="64" w:line="320" w:lineRule="auto"/>
      <w:outlineLvl w:val="5"/>
    </w:pPr>
    <w:rPr>
      <w:rFonts w:ascii="Calibri Light" w:hAnsi="Calibri Light" w:eastAsia="宋体" w:cs="Times New Roman"/>
      <w:b/>
      <w:bCs/>
    </w:rPr>
  </w:style>
  <w:style w:type="paragraph" w:styleId="9">
    <w:name w:val="heading 7"/>
    <w:basedOn w:val="1"/>
    <w:next w:val="1"/>
    <w:link w:val="103"/>
    <w:qFormat/>
    <w:locked/>
    <w:uiPriority w:val="9"/>
    <w:pPr>
      <w:keepNext/>
      <w:keepLines/>
      <w:spacing w:before="240" w:after="64" w:line="320" w:lineRule="auto"/>
      <w:outlineLvl w:val="6"/>
    </w:pPr>
    <w:rPr>
      <w:b/>
      <w:bCs/>
    </w:rPr>
  </w:style>
  <w:style w:type="paragraph" w:styleId="10">
    <w:name w:val="heading 8"/>
    <w:basedOn w:val="1"/>
    <w:next w:val="1"/>
    <w:link w:val="104"/>
    <w:qFormat/>
    <w:locked/>
    <w:uiPriority w:val="9"/>
    <w:pPr>
      <w:keepNext/>
      <w:keepLines/>
      <w:spacing w:before="240" w:after="64" w:line="320" w:lineRule="auto"/>
      <w:outlineLvl w:val="7"/>
    </w:pPr>
    <w:rPr>
      <w:rFonts w:ascii="Calibri Light" w:hAnsi="Calibri Light" w:eastAsia="宋体" w:cs="Times New Roman"/>
    </w:rPr>
  </w:style>
  <w:style w:type="paragraph" w:styleId="11">
    <w:name w:val="heading 9"/>
    <w:basedOn w:val="1"/>
    <w:next w:val="1"/>
    <w:link w:val="105"/>
    <w:qFormat/>
    <w:locked/>
    <w:uiPriority w:val="9"/>
    <w:pPr>
      <w:keepNext/>
      <w:keepLines/>
      <w:spacing w:before="240" w:after="64" w:line="320" w:lineRule="auto"/>
      <w:outlineLvl w:val="8"/>
    </w:pPr>
    <w:rPr>
      <w:rFonts w:ascii="Calibri Light" w:hAnsi="Calibri Light" w:eastAsia="宋体" w:cs="Times New Roman"/>
      <w:sz w:val="21"/>
      <w:szCs w:val="21"/>
    </w:rPr>
  </w:style>
  <w:style w:type="character" w:default="1" w:styleId="90">
    <w:name w:val="Default Paragraph Font"/>
    <w:unhideWhenUsed/>
    <w:qFormat/>
    <w:uiPriority w:val="1"/>
  </w:style>
  <w:style w:type="table" w:default="1" w:styleId="88">
    <w:name w:val="Normal Table"/>
    <w:unhideWhenUsed/>
    <w:qFormat/>
    <w:uiPriority w:val="99"/>
    <w:tblPr>
      <w:tblCellMar>
        <w:top w:w="0" w:type="dxa"/>
        <w:left w:w="108" w:type="dxa"/>
        <w:bottom w:w="0" w:type="dxa"/>
        <w:right w:w="108" w:type="dxa"/>
      </w:tblCellMar>
    </w:tblPr>
  </w:style>
  <w:style w:type="paragraph" w:styleId="2">
    <w:name w:val="macro"/>
    <w:link w:val="96"/>
    <w:unhideWhenUsed/>
    <w:qFormat/>
    <w:locked/>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pPr>
    <w:rPr>
      <w:rFonts w:ascii="Courier New" w:hAnsi="Courier New" w:eastAsia="宋体" w:cs="Courier New"/>
      <w:kern w:val="2"/>
      <w:sz w:val="24"/>
      <w:szCs w:val="24"/>
      <w:lang w:val="en-US" w:eastAsia="zh-CN" w:bidi="ar-SA"/>
    </w:rPr>
  </w:style>
  <w:style w:type="paragraph" w:styleId="12">
    <w:name w:val="List 3"/>
    <w:basedOn w:val="1"/>
    <w:unhideWhenUsed/>
    <w:qFormat/>
    <w:locked/>
    <w:uiPriority w:val="99"/>
    <w:pPr>
      <w:ind w:left="100" w:leftChars="400" w:hanging="200" w:hangingChars="200"/>
      <w:contextualSpacing/>
    </w:pPr>
  </w:style>
  <w:style w:type="paragraph" w:styleId="13">
    <w:name w:val="toc 7"/>
    <w:basedOn w:val="1"/>
    <w:next w:val="1"/>
    <w:unhideWhenUsed/>
    <w:qFormat/>
    <w:locked/>
    <w:uiPriority w:val="39"/>
    <w:pPr>
      <w:ind w:left="2520" w:leftChars="1200"/>
    </w:pPr>
  </w:style>
  <w:style w:type="paragraph" w:styleId="14">
    <w:name w:val="List Number 2"/>
    <w:basedOn w:val="1"/>
    <w:unhideWhenUsed/>
    <w:qFormat/>
    <w:locked/>
    <w:uiPriority w:val="99"/>
    <w:pPr>
      <w:numPr>
        <w:ilvl w:val="0"/>
        <w:numId w:val="1"/>
      </w:numPr>
      <w:contextualSpacing/>
    </w:pPr>
  </w:style>
  <w:style w:type="paragraph" w:styleId="15">
    <w:name w:val="table of authorities"/>
    <w:basedOn w:val="1"/>
    <w:next w:val="1"/>
    <w:unhideWhenUsed/>
    <w:qFormat/>
    <w:locked/>
    <w:uiPriority w:val="99"/>
    <w:pPr>
      <w:ind w:left="420" w:leftChars="200"/>
    </w:pPr>
  </w:style>
  <w:style w:type="paragraph" w:styleId="16">
    <w:name w:val="Note Heading"/>
    <w:basedOn w:val="1"/>
    <w:next w:val="1"/>
    <w:link w:val="106"/>
    <w:unhideWhenUsed/>
    <w:qFormat/>
    <w:locked/>
    <w:uiPriority w:val="99"/>
    <w:pPr>
      <w:jc w:val="center"/>
    </w:pPr>
  </w:style>
  <w:style w:type="paragraph" w:styleId="17">
    <w:name w:val="List Bullet 4"/>
    <w:basedOn w:val="1"/>
    <w:unhideWhenUsed/>
    <w:qFormat/>
    <w:locked/>
    <w:uiPriority w:val="99"/>
    <w:pPr>
      <w:numPr>
        <w:ilvl w:val="0"/>
        <w:numId w:val="2"/>
      </w:numPr>
      <w:contextualSpacing/>
    </w:pPr>
  </w:style>
  <w:style w:type="paragraph" w:styleId="18">
    <w:name w:val="index 8"/>
    <w:basedOn w:val="1"/>
    <w:next w:val="1"/>
    <w:unhideWhenUsed/>
    <w:qFormat/>
    <w:locked/>
    <w:uiPriority w:val="99"/>
    <w:pPr>
      <w:ind w:left="1400" w:leftChars="1400"/>
    </w:pPr>
  </w:style>
  <w:style w:type="paragraph" w:styleId="19">
    <w:name w:val="E-mail Signature"/>
    <w:basedOn w:val="1"/>
    <w:link w:val="107"/>
    <w:unhideWhenUsed/>
    <w:qFormat/>
    <w:locked/>
    <w:uiPriority w:val="99"/>
  </w:style>
  <w:style w:type="paragraph" w:styleId="20">
    <w:name w:val="List Number"/>
    <w:basedOn w:val="1"/>
    <w:unhideWhenUsed/>
    <w:qFormat/>
    <w:locked/>
    <w:uiPriority w:val="99"/>
    <w:pPr>
      <w:numPr>
        <w:ilvl w:val="0"/>
        <w:numId w:val="3"/>
      </w:numPr>
      <w:contextualSpacing/>
    </w:pPr>
  </w:style>
  <w:style w:type="paragraph" w:styleId="21">
    <w:name w:val="Normal Indent"/>
    <w:basedOn w:val="1"/>
    <w:unhideWhenUsed/>
    <w:qFormat/>
    <w:locked/>
    <w:uiPriority w:val="99"/>
    <w:pPr>
      <w:ind w:firstLine="420" w:firstLineChars="200"/>
    </w:pPr>
  </w:style>
  <w:style w:type="paragraph" w:styleId="22">
    <w:name w:val="caption"/>
    <w:basedOn w:val="1"/>
    <w:next w:val="1"/>
    <w:qFormat/>
    <w:locked/>
    <w:uiPriority w:val="35"/>
    <w:rPr>
      <w:rFonts w:ascii="Calibri Light" w:hAnsi="Calibri Light" w:eastAsia="黑体" w:cs="Times New Roman"/>
      <w:sz w:val="20"/>
      <w:szCs w:val="20"/>
    </w:rPr>
  </w:style>
  <w:style w:type="paragraph" w:styleId="23">
    <w:name w:val="index 5"/>
    <w:basedOn w:val="1"/>
    <w:next w:val="1"/>
    <w:unhideWhenUsed/>
    <w:qFormat/>
    <w:locked/>
    <w:uiPriority w:val="99"/>
    <w:pPr>
      <w:ind w:left="800" w:leftChars="800"/>
    </w:pPr>
  </w:style>
  <w:style w:type="paragraph" w:styleId="24">
    <w:name w:val="List Bullet"/>
    <w:basedOn w:val="1"/>
    <w:unhideWhenUsed/>
    <w:qFormat/>
    <w:locked/>
    <w:uiPriority w:val="99"/>
    <w:pPr>
      <w:numPr>
        <w:ilvl w:val="0"/>
        <w:numId w:val="4"/>
      </w:numPr>
      <w:contextualSpacing/>
    </w:pPr>
  </w:style>
  <w:style w:type="paragraph" w:styleId="25">
    <w:name w:val="envelope address"/>
    <w:basedOn w:val="1"/>
    <w:unhideWhenUsed/>
    <w:qFormat/>
    <w:locked/>
    <w:uiPriority w:val="99"/>
    <w:pPr>
      <w:framePr w:w="7920" w:h="1980" w:hRule="exact" w:hSpace="180" w:wrap="around" w:vAnchor="margin" w:hAnchor="page" w:xAlign="center" w:yAlign="bottom"/>
      <w:ind w:left="100" w:leftChars="1400"/>
    </w:pPr>
    <w:rPr>
      <w:rFonts w:ascii="Calibri Light" w:hAnsi="Calibri Light" w:eastAsia="宋体" w:cs="Times New Roman"/>
    </w:rPr>
  </w:style>
  <w:style w:type="paragraph" w:styleId="26">
    <w:name w:val="Document Map"/>
    <w:basedOn w:val="1"/>
    <w:link w:val="108"/>
    <w:unhideWhenUsed/>
    <w:qFormat/>
    <w:locked/>
    <w:uiPriority w:val="99"/>
    <w:rPr>
      <w:rFonts w:ascii="Microsoft YaHei UI" w:eastAsia="Microsoft YaHei UI"/>
      <w:sz w:val="18"/>
      <w:szCs w:val="18"/>
    </w:rPr>
  </w:style>
  <w:style w:type="paragraph" w:styleId="27">
    <w:name w:val="toa heading"/>
    <w:basedOn w:val="1"/>
    <w:next w:val="1"/>
    <w:unhideWhenUsed/>
    <w:qFormat/>
    <w:locked/>
    <w:uiPriority w:val="99"/>
    <w:pPr>
      <w:spacing w:before="120"/>
    </w:pPr>
    <w:rPr>
      <w:rFonts w:ascii="Calibri Light" w:hAnsi="Calibri Light" w:cs="Times New Roman"/>
    </w:rPr>
  </w:style>
  <w:style w:type="paragraph" w:styleId="28">
    <w:name w:val="annotation text"/>
    <w:basedOn w:val="1"/>
    <w:link w:val="109"/>
    <w:unhideWhenUsed/>
    <w:qFormat/>
    <w:locked/>
    <w:uiPriority w:val="99"/>
  </w:style>
  <w:style w:type="paragraph" w:styleId="29">
    <w:name w:val="index 6"/>
    <w:basedOn w:val="1"/>
    <w:next w:val="1"/>
    <w:unhideWhenUsed/>
    <w:qFormat/>
    <w:locked/>
    <w:uiPriority w:val="99"/>
    <w:pPr>
      <w:ind w:left="1000" w:leftChars="1000"/>
    </w:pPr>
  </w:style>
  <w:style w:type="paragraph" w:styleId="30">
    <w:name w:val="Salutation"/>
    <w:basedOn w:val="1"/>
    <w:next w:val="1"/>
    <w:link w:val="110"/>
    <w:unhideWhenUsed/>
    <w:qFormat/>
    <w:locked/>
    <w:uiPriority w:val="99"/>
  </w:style>
  <w:style w:type="paragraph" w:styleId="31">
    <w:name w:val="Body Text 3"/>
    <w:basedOn w:val="1"/>
    <w:link w:val="111"/>
    <w:unhideWhenUsed/>
    <w:qFormat/>
    <w:locked/>
    <w:uiPriority w:val="99"/>
    <w:pPr>
      <w:spacing w:after="120"/>
    </w:pPr>
    <w:rPr>
      <w:sz w:val="16"/>
      <w:szCs w:val="16"/>
    </w:rPr>
  </w:style>
  <w:style w:type="paragraph" w:styleId="32">
    <w:name w:val="Closing"/>
    <w:basedOn w:val="1"/>
    <w:link w:val="112"/>
    <w:unhideWhenUsed/>
    <w:qFormat/>
    <w:locked/>
    <w:uiPriority w:val="99"/>
    <w:pPr>
      <w:ind w:left="100" w:leftChars="2100"/>
    </w:pPr>
  </w:style>
  <w:style w:type="paragraph" w:styleId="33">
    <w:name w:val="List Bullet 3"/>
    <w:basedOn w:val="1"/>
    <w:unhideWhenUsed/>
    <w:qFormat/>
    <w:locked/>
    <w:uiPriority w:val="99"/>
    <w:pPr>
      <w:numPr>
        <w:ilvl w:val="0"/>
        <w:numId w:val="5"/>
      </w:numPr>
      <w:contextualSpacing/>
    </w:pPr>
  </w:style>
  <w:style w:type="paragraph" w:styleId="34">
    <w:name w:val="Body Text"/>
    <w:basedOn w:val="1"/>
    <w:link w:val="113"/>
    <w:unhideWhenUsed/>
    <w:qFormat/>
    <w:locked/>
    <w:uiPriority w:val="99"/>
    <w:pPr>
      <w:spacing w:after="120"/>
    </w:pPr>
  </w:style>
  <w:style w:type="paragraph" w:styleId="35">
    <w:name w:val="Body Text Indent"/>
    <w:basedOn w:val="1"/>
    <w:link w:val="114"/>
    <w:qFormat/>
    <w:uiPriority w:val="99"/>
    <w:pPr>
      <w:spacing w:after="120"/>
      <w:ind w:left="420" w:leftChars="200"/>
    </w:pPr>
  </w:style>
  <w:style w:type="paragraph" w:styleId="36">
    <w:name w:val="List Number 3"/>
    <w:basedOn w:val="1"/>
    <w:unhideWhenUsed/>
    <w:qFormat/>
    <w:locked/>
    <w:uiPriority w:val="99"/>
    <w:pPr>
      <w:numPr>
        <w:ilvl w:val="0"/>
        <w:numId w:val="6"/>
      </w:numPr>
      <w:contextualSpacing/>
    </w:pPr>
  </w:style>
  <w:style w:type="paragraph" w:styleId="37">
    <w:name w:val="List 2"/>
    <w:basedOn w:val="1"/>
    <w:unhideWhenUsed/>
    <w:qFormat/>
    <w:locked/>
    <w:uiPriority w:val="99"/>
    <w:pPr>
      <w:ind w:left="100" w:leftChars="200" w:hanging="200" w:hangingChars="200"/>
      <w:contextualSpacing/>
    </w:pPr>
  </w:style>
  <w:style w:type="paragraph" w:styleId="38">
    <w:name w:val="List Continue"/>
    <w:basedOn w:val="1"/>
    <w:unhideWhenUsed/>
    <w:qFormat/>
    <w:locked/>
    <w:uiPriority w:val="99"/>
    <w:pPr>
      <w:spacing w:after="120"/>
      <w:ind w:left="420" w:leftChars="200"/>
      <w:contextualSpacing/>
    </w:pPr>
  </w:style>
  <w:style w:type="paragraph" w:styleId="39">
    <w:name w:val="Block Text"/>
    <w:basedOn w:val="1"/>
    <w:unhideWhenUsed/>
    <w:qFormat/>
    <w:locked/>
    <w:uiPriority w:val="99"/>
    <w:pPr>
      <w:spacing w:after="120"/>
      <w:ind w:left="1440" w:leftChars="700" w:right="1440" w:rightChars="700"/>
    </w:pPr>
  </w:style>
  <w:style w:type="paragraph" w:styleId="40">
    <w:name w:val="List Bullet 2"/>
    <w:basedOn w:val="1"/>
    <w:unhideWhenUsed/>
    <w:qFormat/>
    <w:locked/>
    <w:uiPriority w:val="99"/>
    <w:pPr>
      <w:numPr>
        <w:ilvl w:val="0"/>
        <w:numId w:val="7"/>
      </w:numPr>
      <w:contextualSpacing/>
    </w:pPr>
  </w:style>
  <w:style w:type="paragraph" w:styleId="41">
    <w:name w:val="HTML Address"/>
    <w:basedOn w:val="1"/>
    <w:link w:val="115"/>
    <w:unhideWhenUsed/>
    <w:qFormat/>
    <w:locked/>
    <w:uiPriority w:val="99"/>
    <w:rPr>
      <w:i/>
      <w:iCs/>
    </w:rPr>
  </w:style>
  <w:style w:type="paragraph" w:styleId="42">
    <w:name w:val="index 4"/>
    <w:basedOn w:val="1"/>
    <w:next w:val="1"/>
    <w:unhideWhenUsed/>
    <w:qFormat/>
    <w:locked/>
    <w:uiPriority w:val="99"/>
    <w:pPr>
      <w:ind w:left="600" w:leftChars="600"/>
    </w:pPr>
  </w:style>
  <w:style w:type="paragraph" w:styleId="43">
    <w:name w:val="toc 5"/>
    <w:basedOn w:val="1"/>
    <w:next w:val="1"/>
    <w:unhideWhenUsed/>
    <w:qFormat/>
    <w:locked/>
    <w:uiPriority w:val="39"/>
    <w:pPr>
      <w:ind w:left="1680" w:leftChars="800"/>
    </w:pPr>
  </w:style>
  <w:style w:type="paragraph" w:styleId="44">
    <w:name w:val="toc 3"/>
    <w:basedOn w:val="1"/>
    <w:next w:val="1"/>
    <w:qFormat/>
    <w:uiPriority w:val="39"/>
    <w:pPr>
      <w:ind w:left="840" w:leftChars="400"/>
    </w:pPr>
  </w:style>
  <w:style w:type="paragraph" w:styleId="45">
    <w:name w:val="Plain Text"/>
    <w:basedOn w:val="1"/>
    <w:link w:val="116"/>
    <w:unhideWhenUsed/>
    <w:qFormat/>
    <w:locked/>
    <w:uiPriority w:val="99"/>
    <w:rPr>
      <w:rFonts w:ascii="宋体" w:hAnsi="Courier New" w:cs="Courier New"/>
      <w:sz w:val="21"/>
      <w:szCs w:val="21"/>
    </w:rPr>
  </w:style>
  <w:style w:type="paragraph" w:styleId="46">
    <w:name w:val="List Bullet 5"/>
    <w:basedOn w:val="1"/>
    <w:unhideWhenUsed/>
    <w:qFormat/>
    <w:locked/>
    <w:uiPriority w:val="99"/>
    <w:pPr>
      <w:numPr>
        <w:ilvl w:val="0"/>
        <w:numId w:val="8"/>
      </w:numPr>
      <w:contextualSpacing/>
    </w:pPr>
  </w:style>
  <w:style w:type="paragraph" w:styleId="47">
    <w:name w:val="List Number 4"/>
    <w:basedOn w:val="1"/>
    <w:unhideWhenUsed/>
    <w:qFormat/>
    <w:locked/>
    <w:uiPriority w:val="99"/>
    <w:pPr>
      <w:numPr>
        <w:ilvl w:val="0"/>
        <w:numId w:val="9"/>
      </w:numPr>
      <w:contextualSpacing/>
    </w:pPr>
  </w:style>
  <w:style w:type="paragraph" w:styleId="48">
    <w:name w:val="toc 8"/>
    <w:basedOn w:val="1"/>
    <w:next w:val="1"/>
    <w:unhideWhenUsed/>
    <w:qFormat/>
    <w:locked/>
    <w:uiPriority w:val="39"/>
    <w:pPr>
      <w:ind w:left="2940" w:leftChars="1400"/>
    </w:pPr>
  </w:style>
  <w:style w:type="paragraph" w:styleId="49">
    <w:name w:val="index 3"/>
    <w:basedOn w:val="1"/>
    <w:next w:val="1"/>
    <w:unhideWhenUsed/>
    <w:qFormat/>
    <w:locked/>
    <w:uiPriority w:val="99"/>
    <w:pPr>
      <w:ind w:left="400" w:leftChars="400"/>
    </w:pPr>
  </w:style>
  <w:style w:type="paragraph" w:styleId="50">
    <w:name w:val="Date"/>
    <w:basedOn w:val="1"/>
    <w:next w:val="1"/>
    <w:link w:val="117"/>
    <w:unhideWhenUsed/>
    <w:qFormat/>
    <w:locked/>
    <w:uiPriority w:val="99"/>
    <w:pPr>
      <w:ind w:left="100" w:leftChars="2500"/>
    </w:pPr>
  </w:style>
  <w:style w:type="paragraph" w:styleId="51">
    <w:name w:val="Body Text Indent 2"/>
    <w:basedOn w:val="1"/>
    <w:link w:val="118"/>
    <w:unhideWhenUsed/>
    <w:qFormat/>
    <w:locked/>
    <w:uiPriority w:val="99"/>
    <w:pPr>
      <w:spacing w:after="120" w:line="480" w:lineRule="auto"/>
      <w:ind w:left="420" w:leftChars="200"/>
    </w:pPr>
  </w:style>
  <w:style w:type="paragraph" w:styleId="52">
    <w:name w:val="endnote text"/>
    <w:basedOn w:val="1"/>
    <w:link w:val="119"/>
    <w:unhideWhenUsed/>
    <w:qFormat/>
    <w:locked/>
    <w:uiPriority w:val="99"/>
  </w:style>
  <w:style w:type="paragraph" w:styleId="53">
    <w:name w:val="List Continue 5"/>
    <w:basedOn w:val="1"/>
    <w:unhideWhenUsed/>
    <w:qFormat/>
    <w:locked/>
    <w:uiPriority w:val="99"/>
    <w:pPr>
      <w:spacing w:after="120"/>
      <w:ind w:left="2100" w:leftChars="1000"/>
      <w:contextualSpacing/>
    </w:pPr>
  </w:style>
  <w:style w:type="paragraph" w:styleId="54">
    <w:name w:val="Balloon Text"/>
    <w:basedOn w:val="1"/>
    <w:link w:val="120"/>
    <w:semiHidden/>
    <w:qFormat/>
    <w:locked/>
    <w:uiPriority w:val="99"/>
    <w:pPr>
      <w:spacing w:line="240" w:lineRule="auto"/>
    </w:pPr>
    <w:rPr>
      <w:sz w:val="18"/>
      <w:szCs w:val="18"/>
    </w:rPr>
  </w:style>
  <w:style w:type="paragraph" w:styleId="55">
    <w:name w:val="footer"/>
    <w:basedOn w:val="1"/>
    <w:link w:val="121"/>
    <w:qFormat/>
    <w:uiPriority w:val="99"/>
    <w:pPr>
      <w:tabs>
        <w:tab w:val="center" w:pos="4153"/>
        <w:tab w:val="right" w:pos="8306"/>
      </w:tabs>
      <w:spacing w:line="240" w:lineRule="auto"/>
    </w:pPr>
    <w:rPr>
      <w:sz w:val="18"/>
      <w:szCs w:val="18"/>
    </w:rPr>
  </w:style>
  <w:style w:type="paragraph" w:styleId="56">
    <w:name w:val="envelope return"/>
    <w:basedOn w:val="1"/>
    <w:unhideWhenUsed/>
    <w:qFormat/>
    <w:locked/>
    <w:uiPriority w:val="99"/>
    <w:rPr>
      <w:rFonts w:ascii="Calibri Light" w:hAnsi="Calibri Light" w:eastAsia="宋体" w:cs="Times New Roman"/>
    </w:rPr>
  </w:style>
  <w:style w:type="paragraph" w:styleId="57">
    <w:name w:val="header"/>
    <w:basedOn w:val="1"/>
    <w:link w:val="122"/>
    <w:qFormat/>
    <w:uiPriority w:val="99"/>
    <w:pPr>
      <w:keepLines/>
      <w:widowControl/>
      <w:pBdr>
        <w:bottom w:val="single" w:color="auto" w:sz="6" w:space="1"/>
      </w:pBdr>
      <w:tabs>
        <w:tab w:val="center" w:pos="4153"/>
        <w:tab w:val="right" w:pos="8306"/>
      </w:tabs>
      <w:jc w:val="center"/>
    </w:pPr>
    <w:rPr>
      <w:spacing w:val="-5"/>
      <w:kern w:val="0"/>
      <w:sz w:val="21"/>
      <w:szCs w:val="21"/>
    </w:rPr>
  </w:style>
  <w:style w:type="paragraph" w:styleId="58">
    <w:name w:val="Signature"/>
    <w:basedOn w:val="1"/>
    <w:link w:val="123"/>
    <w:unhideWhenUsed/>
    <w:qFormat/>
    <w:locked/>
    <w:uiPriority w:val="99"/>
    <w:pPr>
      <w:ind w:left="100" w:leftChars="2100"/>
    </w:pPr>
  </w:style>
  <w:style w:type="paragraph" w:styleId="59">
    <w:name w:val="toc 1"/>
    <w:basedOn w:val="1"/>
    <w:next w:val="1"/>
    <w:qFormat/>
    <w:uiPriority w:val="39"/>
  </w:style>
  <w:style w:type="paragraph" w:styleId="60">
    <w:name w:val="List Continue 4"/>
    <w:basedOn w:val="1"/>
    <w:unhideWhenUsed/>
    <w:qFormat/>
    <w:locked/>
    <w:uiPriority w:val="99"/>
    <w:pPr>
      <w:spacing w:after="120"/>
      <w:ind w:left="1680" w:leftChars="800"/>
      <w:contextualSpacing/>
    </w:pPr>
  </w:style>
  <w:style w:type="paragraph" w:styleId="61">
    <w:name w:val="toc 4"/>
    <w:basedOn w:val="1"/>
    <w:next w:val="1"/>
    <w:unhideWhenUsed/>
    <w:qFormat/>
    <w:locked/>
    <w:uiPriority w:val="39"/>
    <w:pPr>
      <w:ind w:left="1260" w:leftChars="600"/>
    </w:pPr>
  </w:style>
  <w:style w:type="paragraph" w:styleId="62">
    <w:name w:val="index heading"/>
    <w:basedOn w:val="1"/>
    <w:next w:val="63"/>
    <w:unhideWhenUsed/>
    <w:qFormat/>
    <w:locked/>
    <w:uiPriority w:val="99"/>
    <w:rPr>
      <w:rFonts w:ascii="Calibri Light" w:hAnsi="Calibri Light" w:eastAsia="宋体" w:cs="Times New Roman"/>
      <w:b/>
      <w:bCs/>
    </w:rPr>
  </w:style>
  <w:style w:type="paragraph" w:styleId="63">
    <w:name w:val="index 1"/>
    <w:basedOn w:val="1"/>
    <w:next w:val="1"/>
    <w:unhideWhenUsed/>
    <w:qFormat/>
    <w:locked/>
    <w:uiPriority w:val="99"/>
  </w:style>
  <w:style w:type="paragraph" w:styleId="64">
    <w:name w:val="Subtitle"/>
    <w:basedOn w:val="1"/>
    <w:next w:val="1"/>
    <w:link w:val="124"/>
    <w:qFormat/>
    <w:locked/>
    <w:uiPriority w:val="11"/>
    <w:pPr>
      <w:spacing w:before="240" w:after="60" w:line="312" w:lineRule="auto"/>
      <w:jc w:val="center"/>
      <w:outlineLvl w:val="1"/>
    </w:pPr>
    <w:rPr>
      <w:rFonts w:ascii="Calibri Light" w:hAnsi="Calibri Light" w:cs="Times New Roman"/>
      <w:b/>
      <w:bCs/>
      <w:kern w:val="28"/>
      <w:sz w:val="32"/>
      <w:szCs w:val="32"/>
    </w:rPr>
  </w:style>
  <w:style w:type="paragraph" w:styleId="65">
    <w:name w:val="List Number 5"/>
    <w:basedOn w:val="1"/>
    <w:unhideWhenUsed/>
    <w:qFormat/>
    <w:locked/>
    <w:uiPriority w:val="99"/>
    <w:pPr>
      <w:numPr>
        <w:ilvl w:val="0"/>
        <w:numId w:val="10"/>
      </w:numPr>
      <w:contextualSpacing/>
    </w:pPr>
  </w:style>
  <w:style w:type="paragraph" w:styleId="66">
    <w:name w:val="List"/>
    <w:basedOn w:val="1"/>
    <w:unhideWhenUsed/>
    <w:qFormat/>
    <w:locked/>
    <w:uiPriority w:val="99"/>
    <w:pPr>
      <w:ind w:left="200" w:hanging="200" w:hangingChars="200"/>
      <w:contextualSpacing/>
    </w:pPr>
  </w:style>
  <w:style w:type="paragraph" w:styleId="67">
    <w:name w:val="footnote text"/>
    <w:basedOn w:val="1"/>
    <w:link w:val="125"/>
    <w:unhideWhenUsed/>
    <w:qFormat/>
    <w:locked/>
    <w:uiPriority w:val="99"/>
    <w:rPr>
      <w:sz w:val="18"/>
      <w:szCs w:val="18"/>
    </w:rPr>
  </w:style>
  <w:style w:type="paragraph" w:styleId="68">
    <w:name w:val="toc 6"/>
    <w:basedOn w:val="1"/>
    <w:next w:val="1"/>
    <w:unhideWhenUsed/>
    <w:qFormat/>
    <w:locked/>
    <w:uiPriority w:val="39"/>
    <w:pPr>
      <w:ind w:left="2100" w:leftChars="1000"/>
    </w:pPr>
  </w:style>
  <w:style w:type="paragraph" w:styleId="69">
    <w:name w:val="List 5"/>
    <w:basedOn w:val="1"/>
    <w:unhideWhenUsed/>
    <w:qFormat/>
    <w:locked/>
    <w:uiPriority w:val="99"/>
    <w:pPr>
      <w:ind w:left="100" w:leftChars="800" w:hanging="200" w:hangingChars="200"/>
      <w:contextualSpacing/>
    </w:pPr>
  </w:style>
  <w:style w:type="paragraph" w:styleId="70">
    <w:name w:val="Body Text Indent 3"/>
    <w:basedOn w:val="1"/>
    <w:link w:val="126"/>
    <w:unhideWhenUsed/>
    <w:qFormat/>
    <w:locked/>
    <w:uiPriority w:val="99"/>
    <w:pPr>
      <w:spacing w:after="120"/>
      <w:ind w:left="420" w:leftChars="200"/>
    </w:pPr>
    <w:rPr>
      <w:sz w:val="16"/>
      <w:szCs w:val="16"/>
    </w:rPr>
  </w:style>
  <w:style w:type="paragraph" w:styleId="71">
    <w:name w:val="index 7"/>
    <w:basedOn w:val="1"/>
    <w:next w:val="1"/>
    <w:unhideWhenUsed/>
    <w:qFormat/>
    <w:locked/>
    <w:uiPriority w:val="99"/>
    <w:pPr>
      <w:ind w:left="1200" w:leftChars="1200"/>
    </w:pPr>
  </w:style>
  <w:style w:type="paragraph" w:styleId="72">
    <w:name w:val="index 9"/>
    <w:basedOn w:val="1"/>
    <w:next w:val="1"/>
    <w:unhideWhenUsed/>
    <w:qFormat/>
    <w:locked/>
    <w:uiPriority w:val="99"/>
    <w:pPr>
      <w:ind w:left="1600" w:leftChars="1600"/>
    </w:pPr>
  </w:style>
  <w:style w:type="paragraph" w:styleId="73">
    <w:name w:val="table of figures"/>
    <w:basedOn w:val="1"/>
    <w:next w:val="1"/>
    <w:unhideWhenUsed/>
    <w:qFormat/>
    <w:locked/>
    <w:uiPriority w:val="99"/>
    <w:pPr>
      <w:ind w:leftChars="200" w:hanging="200" w:hangingChars="200"/>
    </w:pPr>
  </w:style>
  <w:style w:type="paragraph" w:styleId="74">
    <w:name w:val="toc 2"/>
    <w:basedOn w:val="1"/>
    <w:next w:val="1"/>
    <w:qFormat/>
    <w:uiPriority w:val="39"/>
    <w:pPr>
      <w:ind w:left="420" w:leftChars="200"/>
    </w:pPr>
  </w:style>
  <w:style w:type="paragraph" w:styleId="75">
    <w:name w:val="toc 9"/>
    <w:basedOn w:val="1"/>
    <w:next w:val="1"/>
    <w:unhideWhenUsed/>
    <w:qFormat/>
    <w:locked/>
    <w:uiPriority w:val="39"/>
    <w:pPr>
      <w:ind w:left="3360" w:leftChars="1600"/>
    </w:pPr>
  </w:style>
  <w:style w:type="paragraph" w:styleId="76">
    <w:name w:val="Body Text 2"/>
    <w:basedOn w:val="1"/>
    <w:link w:val="127"/>
    <w:unhideWhenUsed/>
    <w:qFormat/>
    <w:locked/>
    <w:uiPriority w:val="99"/>
    <w:pPr>
      <w:spacing w:after="120" w:line="480" w:lineRule="auto"/>
    </w:pPr>
  </w:style>
  <w:style w:type="paragraph" w:styleId="77">
    <w:name w:val="List 4"/>
    <w:basedOn w:val="1"/>
    <w:unhideWhenUsed/>
    <w:qFormat/>
    <w:locked/>
    <w:uiPriority w:val="99"/>
    <w:pPr>
      <w:ind w:left="100" w:leftChars="600" w:hanging="200" w:hangingChars="200"/>
      <w:contextualSpacing/>
    </w:pPr>
  </w:style>
  <w:style w:type="paragraph" w:styleId="78">
    <w:name w:val="List Continue 2"/>
    <w:basedOn w:val="1"/>
    <w:unhideWhenUsed/>
    <w:qFormat/>
    <w:locked/>
    <w:uiPriority w:val="99"/>
    <w:pPr>
      <w:spacing w:after="120"/>
      <w:ind w:left="840" w:leftChars="400"/>
      <w:contextualSpacing/>
    </w:pPr>
  </w:style>
  <w:style w:type="paragraph" w:styleId="79">
    <w:name w:val="Message Header"/>
    <w:basedOn w:val="1"/>
    <w:link w:val="128"/>
    <w:unhideWhenUsed/>
    <w:qFormat/>
    <w:lock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Calibri Light" w:hAnsi="Calibri Light" w:eastAsia="宋体" w:cs="Times New Roman"/>
    </w:rPr>
  </w:style>
  <w:style w:type="paragraph" w:styleId="80">
    <w:name w:val="HTML Preformatted"/>
    <w:basedOn w:val="1"/>
    <w:link w:val="129"/>
    <w:unhideWhenUsed/>
    <w:qFormat/>
    <w:locked/>
    <w:uiPriority w:val="99"/>
    <w:rPr>
      <w:rFonts w:ascii="Courier New" w:hAnsi="Courier New" w:cs="Courier New"/>
      <w:sz w:val="20"/>
      <w:szCs w:val="20"/>
    </w:rPr>
  </w:style>
  <w:style w:type="paragraph" w:styleId="81">
    <w:name w:val="Normal (Web)"/>
    <w:basedOn w:val="1"/>
    <w:unhideWhenUsed/>
    <w:qFormat/>
    <w:locked/>
    <w:uiPriority w:val="99"/>
  </w:style>
  <w:style w:type="paragraph" w:styleId="82">
    <w:name w:val="List Continue 3"/>
    <w:basedOn w:val="1"/>
    <w:unhideWhenUsed/>
    <w:qFormat/>
    <w:locked/>
    <w:uiPriority w:val="99"/>
    <w:pPr>
      <w:spacing w:after="120"/>
      <w:ind w:left="1260" w:leftChars="600"/>
      <w:contextualSpacing/>
    </w:pPr>
  </w:style>
  <w:style w:type="paragraph" w:styleId="83">
    <w:name w:val="index 2"/>
    <w:basedOn w:val="1"/>
    <w:next w:val="1"/>
    <w:unhideWhenUsed/>
    <w:qFormat/>
    <w:locked/>
    <w:uiPriority w:val="99"/>
    <w:pPr>
      <w:ind w:left="200" w:leftChars="200"/>
    </w:pPr>
  </w:style>
  <w:style w:type="paragraph" w:styleId="84">
    <w:name w:val="Title"/>
    <w:basedOn w:val="1"/>
    <w:next w:val="1"/>
    <w:link w:val="130"/>
    <w:qFormat/>
    <w:locked/>
    <w:uiPriority w:val="10"/>
    <w:pPr>
      <w:spacing w:before="240" w:after="60"/>
      <w:jc w:val="center"/>
      <w:outlineLvl w:val="0"/>
    </w:pPr>
    <w:rPr>
      <w:rFonts w:ascii="Calibri Light" w:hAnsi="Calibri Light" w:cs="Times New Roman"/>
      <w:b/>
      <w:bCs/>
      <w:sz w:val="32"/>
      <w:szCs w:val="32"/>
    </w:rPr>
  </w:style>
  <w:style w:type="paragraph" w:styleId="85">
    <w:name w:val="annotation subject"/>
    <w:basedOn w:val="28"/>
    <w:next w:val="28"/>
    <w:link w:val="131"/>
    <w:unhideWhenUsed/>
    <w:qFormat/>
    <w:locked/>
    <w:uiPriority w:val="99"/>
    <w:rPr>
      <w:b/>
      <w:bCs/>
    </w:rPr>
  </w:style>
  <w:style w:type="paragraph" w:styleId="86">
    <w:name w:val="Body Text First Indent"/>
    <w:basedOn w:val="34"/>
    <w:link w:val="132"/>
    <w:unhideWhenUsed/>
    <w:qFormat/>
    <w:locked/>
    <w:uiPriority w:val="99"/>
    <w:pPr>
      <w:ind w:firstLine="420" w:firstLineChars="100"/>
    </w:pPr>
  </w:style>
  <w:style w:type="paragraph" w:styleId="87">
    <w:name w:val="Body Text First Indent 2"/>
    <w:basedOn w:val="35"/>
    <w:next w:val="1"/>
    <w:link w:val="133"/>
    <w:qFormat/>
    <w:uiPriority w:val="99"/>
    <w:pPr>
      <w:spacing w:after="0"/>
      <w:ind w:left="0" w:leftChars="0" w:firstLine="200" w:firstLineChars="200"/>
    </w:pPr>
    <w:rPr>
      <w:kern w:val="0"/>
    </w:rPr>
  </w:style>
  <w:style w:type="table" w:styleId="89">
    <w:name w:val="Table Grid"/>
    <w:basedOn w:val="88"/>
    <w:qFormat/>
    <w:locked/>
    <w:uiPriority w:val="9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Strong"/>
    <w:basedOn w:val="90"/>
    <w:qFormat/>
    <w:locked/>
    <w:uiPriority w:val="22"/>
    <w:rPr>
      <w:b/>
    </w:rPr>
  </w:style>
  <w:style w:type="character" w:styleId="92">
    <w:name w:val="endnote reference"/>
    <w:unhideWhenUsed/>
    <w:qFormat/>
    <w:locked/>
    <w:uiPriority w:val="99"/>
    <w:rPr>
      <w:vertAlign w:val="superscript"/>
    </w:rPr>
  </w:style>
  <w:style w:type="character" w:styleId="93">
    <w:name w:val="Hyperlink"/>
    <w:qFormat/>
    <w:uiPriority w:val="99"/>
    <w:rPr>
      <w:rFonts w:cs="Times New Roman"/>
      <w:color w:val="0000FF"/>
      <w:u w:val="single"/>
    </w:rPr>
  </w:style>
  <w:style w:type="character" w:styleId="94">
    <w:name w:val="HTML Code"/>
    <w:basedOn w:val="90"/>
    <w:unhideWhenUsed/>
    <w:qFormat/>
    <w:locked/>
    <w:uiPriority w:val="99"/>
    <w:rPr>
      <w:rFonts w:ascii="Courier New" w:hAnsi="Courier New"/>
      <w:sz w:val="20"/>
    </w:rPr>
  </w:style>
  <w:style w:type="character" w:styleId="95">
    <w:name w:val="footnote reference"/>
    <w:unhideWhenUsed/>
    <w:qFormat/>
    <w:locked/>
    <w:uiPriority w:val="99"/>
    <w:rPr>
      <w:vertAlign w:val="superscript"/>
    </w:rPr>
  </w:style>
  <w:style w:type="character" w:customStyle="1" w:styleId="96">
    <w:name w:val="宏文本 字符"/>
    <w:link w:val="2"/>
    <w:semiHidden/>
    <w:qFormat/>
    <w:uiPriority w:val="99"/>
    <w:rPr>
      <w:rFonts w:ascii="Courier New" w:hAnsi="Courier New" w:cs="Courier New"/>
      <w:kern w:val="2"/>
      <w:sz w:val="24"/>
      <w:szCs w:val="24"/>
    </w:rPr>
  </w:style>
  <w:style w:type="character" w:customStyle="1" w:styleId="97">
    <w:name w:val="标题 1 字符"/>
    <w:link w:val="3"/>
    <w:qFormat/>
    <w:locked/>
    <w:uiPriority w:val="99"/>
    <w:rPr>
      <w:rFonts w:ascii="黑体" w:hAnsi="黑体" w:eastAsia="黑体"/>
      <w:bCs/>
      <w:kern w:val="44"/>
      <w:sz w:val="30"/>
      <w:szCs w:val="30"/>
    </w:rPr>
  </w:style>
  <w:style w:type="character" w:customStyle="1" w:styleId="98">
    <w:name w:val="标题 2 字符"/>
    <w:link w:val="4"/>
    <w:qFormat/>
    <w:locked/>
    <w:uiPriority w:val="99"/>
    <w:rPr>
      <w:rFonts w:ascii="黑体" w:hAnsi="黑体" w:eastAsia="黑体"/>
      <w:kern w:val="2"/>
      <w:sz w:val="28"/>
    </w:rPr>
  </w:style>
  <w:style w:type="character" w:customStyle="1" w:styleId="99">
    <w:name w:val="标题 3 字符"/>
    <w:link w:val="5"/>
    <w:qFormat/>
    <w:locked/>
    <w:uiPriority w:val="99"/>
    <w:rPr>
      <w:rFonts w:eastAsia="黑体"/>
      <w:kern w:val="2"/>
      <w:sz w:val="24"/>
    </w:rPr>
  </w:style>
  <w:style w:type="character" w:customStyle="1" w:styleId="100">
    <w:name w:val="标题 4 字符"/>
    <w:link w:val="6"/>
    <w:qFormat/>
    <w:uiPriority w:val="9"/>
    <w:rPr>
      <w:rFonts w:ascii="Calibri Light" w:hAnsi="Calibri Light" w:eastAsia="楷体"/>
      <w:bCs/>
      <w:kern w:val="2"/>
      <w:sz w:val="24"/>
      <w:szCs w:val="28"/>
    </w:rPr>
  </w:style>
  <w:style w:type="character" w:customStyle="1" w:styleId="101">
    <w:name w:val="标题 5 字符"/>
    <w:link w:val="7"/>
    <w:qFormat/>
    <w:uiPriority w:val="9"/>
    <w:rPr>
      <w:b/>
      <w:bCs/>
      <w:kern w:val="2"/>
      <w:sz w:val="24"/>
      <w:szCs w:val="28"/>
    </w:rPr>
  </w:style>
  <w:style w:type="character" w:customStyle="1" w:styleId="102">
    <w:name w:val="标题 6 字符"/>
    <w:link w:val="8"/>
    <w:semiHidden/>
    <w:qFormat/>
    <w:uiPriority w:val="9"/>
    <w:rPr>
      <w:rFonts w:ascii="Calibri Light" w:hAnsi="Calibri Light" w:eastAsia="宋体" w:cs="Times New Roman"/>
      <w:b/>
      <w:bCs/>
      <w:kern w:val="2"/>
      <w:sz w:val="24"/>
      <w:szCs w:val="24"/>
    </w:rPr>
  </w:style>
  <w:style w:type="character" w:customStyle="1" w:styleId="103">
    <w:name w:val="标题 7 字符"/>
    <w:link w:val="9"/>
    <w:semiHidden/>
    <w:qFormat/>
    <w:uiPriority w:val="9"/>
    <w:rPr>
      <w:b/>
      <w:bCs/>
      <w:kern w:val="2"/>
      <w:sz w:val="24"/>
      <w:szCs w:val="24"/>
    </w:rPr>
  </w:style>
  <w:style w:type="character" w:customStyle="1" w:styleId="104">
    <w:name w:val="标题 8 字符"/>
    <w:link w:val="10"/>
    <w:semiHidden/>
    <w:qFormat/>
    <w:uiPriority w:val="9"/>
    <w:rPr>
      <w:rFonts w:ascii="Calibri Light" w:hAnsi="Calibri Light" w:eastAsia="宋体" w:cs="Times New Roman"/>
      <w:kern w:val="2"/>
      <w:sz w:val="24"/>
      <w:szCs w:val="24"/>
    </w:rPr>
  </w:style>
  <w:style w:type="character" w:customStyle="1" w:styleId="105">
    <w:name w:val="标题 9 字符"/>
    <w:link w:val="11"/>
    <w:semiHidden/>
    <w:qFormat/>
    <w:uiPriority w:val="9"/>
    <w:rPr>
      <w:rFonts w:ascii="Calibri Light" w:hAnsi="Calibri Light" w:eastAsia="宋体" w:cs="Times New Roman"/>
      <w:kern w:val="2"/>
      <w:sz w:val="21"/>
      <w:szCs w:val="21"/>
    </w:rPr>
  </w:style>
  <w:style w:type="character" w:customStyle="1" w:styleId="106">
    <w:name w:val="注释标题 字符"/>
    <w:link w:val="16"/>
    <w:semiHidden/>
    <w:qFormat/>
    <w:uiPriority w:val="99"/>
    <w:rPr>
      <w:kern w:val="2"/>
      <w:sz w:val="24"/>
      <w:szCs w:val="24"/>
    </w:rPr>
  </w:style>
  <w:style w:type="character" w:customStyle="1" w:styleId="107">
    <w:name w:val="电子邮件签名 字符"/>
    <w:link w:val="19"/>
    <w:semiHidden/>
    <w:qFormat/>
    <w:uiPriority w:val="99"/>
    <w:rPr>
      <w:kern w:val="2"/>
      <w:sz w:val="24"/>
      <w:szCs w:val="24"/>
    </w:rPr>
  </w:style>
  <w:style w:type="character" w:customStyle="1" w:styleId="108">
    <w:name w:val="文档结构图 字符"/>
    <w:link w:val="26"/>
    <w:semiHidden/>
    <w:uiPriority w:val="99"/>
    <w:rPr>
      <w:rFonts w:ascii="Microsoft YaHei UI" w:eastAsia="Microsoft YaHei UI"/>
      <w:kern w:val="2"/>
      <w:sz w:val="18"/>
      <w:szCs w:val="18"/>
    </w:rPr>
  </w:style>
  <w:style w:type="character" w:customStyle="1" w:styleId="109">
    <w:name w:val="批注文字 字符"/>
    <w:link w:val="28"/>
    <w:semiHidden/>
    <w:qFormat/>
    <w:uiPriority w:val="99"/>
    <w:rPr>
      <w:kern w:val="2"/>
      <w:sz w:val="24"/>
      <w:szCs w:val="24"/>
    </w:rPr>
  </w:style>
  <w:style w:type="character" w:customStyle="1" w:styleId="110">
    <w:name w:val="称呼 字符"/>
    <w:link w:val="30"/>
    <w:semiHidden/>
    <w:qFormat/>
    <w:uiPriority w:val="99"/>
    <w:rPr>
      <w:kern w:val="2"/>
      <w:sz w:val="24"/>
      <w:szCs w:val="24"/>
    </w:rPr>
  </w:style>
  <w:style w:type="character" w:customStyle="1" w:styleId="111">
    <w:name w:val="正文文本 3 字符"/>
    <w:link w:val="31"/>
    <w:semiHidden/>
    <w:qFormat/>
    <w:uiPriority w:val="99"/>
    <w:rPr>
      <w:kern w:val="2"/>
      <w:sz w:val="16"/>
      <w:szCs w:val="16"/>
    </w:rPr>
  </w:style>
  <w:style w:type="character" w:customStyle="1" w:styleId="112">
    <w:name w:val="结束语 字符"/>
    <w:link w:val="32"/>
    <w:semiHidden/>
    <w:qFormat/>
    <w:uiPriority w:val="99"/>
    <w:rPr>
      <w:kern w:val="2"/>
      <w:sz w:val="24"/>
      <w:szCs w:val="24"/>
    </w:rPr>
  </w:style>
  <w:style w:type="character" w:customStyle="1" w:styleId="113">
    <w:name w:val="正文文本 字符"/>
    <w:link w:val="34"/>
    <w:semiHidden/>
    <w:qFormat/>
    <w:uiPriority w:val="99"/>
    <w:rPr>
      <w:kern w:val="2"/>
      <w:sz w:val="24"/>
      <w:szCs w:val="24"/>
    </w:rPr>
  </w:style>
  <w:style w:type="character" w:customStyle="1" w:styleId="114">
    <w:name w:val="正文文本缩进 字符"/>
    <w:link w:val="35"/>
    <w:semiHidden/>
    <w:qFormat/>
    <w:locked/>
    <w:uiPriority w:val="99"/>
    <w:rPr>
      <w:sz w:val="24"/>
    </w:rPr>
  </w:style>
  <w:style w:type="character" w:customStyle="1" w:styleId="115">
    <w:name w:val="HTML 地址 字符"/>
    <w:link w:val="41"/>
    <w:semiHidden/>
    <w:qFormat/>
    <w:uiPriority w:val="99"/>
    <w:rPr>
      <w:i/>
      <w:iCs/>
      <w:kern w:val="2"/>
      <w:sz w:val="24"/>
      <w:szCs w:val="24"/>
    </w:rPr>
  </w:style>
  <w:style w:type="character" w:customStyle="1" w:styleId="116">
    <w:name w:val="纯文本 字符"/>
    <w:link w:val="45"/>
    <w:semiHidden/>
    <w:qFormat/>
    <w:uiPriority w:val="99"/>
    <w:rPr>
      <w:rFonts w:ascii="宋体" w:hAnsi="Courier New" w:cs="Courier New"/>
      <w:kern w:val="2"/>
      <w:sz w:val="21"/>
      <w:szCs w:val="21"/>
    </w:rPr>
  </w:style>
  <w:style w:type="character" w:customStyle="1" w:styleId="117">
    <w:name w:val="日期 字符"/>
    <w:link w:val="50"/>
    <w:semiHidden/>
    <w:qFormat/>
    <w:uiPriority w:val="99"/>
    <w:rPr>
      <w:kern w:val="2"/>
      <w:sz w:val="24"/>
      <w:szCs w:val="24"/>
    </w:rPr>
  </w:style>
  <w:style w:type="character" w:customStyle="1" w:styleId="118">
    <w:name w:val="正文文本缩进 2 字符"/>
    <w:link w:val="51"/>
    <w:semiHidden/>
    <w:qFormat/>
    <w:uiPriority w:val="99"/>
    <w:rPr>
      <w:kern w:val="2"/>
      <w:sz w:val="24"/>
      <w:szCs w:val="24"/>
    </w:rPr>
  </w:style>
  <w:style w:type="character" w:customStyle="1" w:styleId="119">
    <w:name w:val="尾注文本 字符"/>
    <w:link w:val="52"/>
    <w:semiHidden/>
    <w:qFormat/>
    <w:uiPriority w:val="99"/>
    <w:rPr>
      <w:kern w:val="2"/>
      <w:sz w:val="24"/>
      <w:szCs w:val="24"/>
    </w:rPr>
  </w:style>
  <w:style w:type="character" w:customStyle="1" w:styleId="120">
    <w:name w:val="批注框文本 字符"/>
    <w:link w:val="54"/>
    <w:semiHidden/>
    <w:qFormat/>
    <w:locked/>
    <w:uiPriority w:val="99"/>
    <w:rPr>
      <w:rFonts w:ascii="Times New Roman" w:hAnsi="Times New Roman"/>
      <w:kern w:val="2"/>
      <w:sz w:val="18"/>
    </w:rPr>
  </w:style>
  <w:style w:type="character" w:customStyle="1" w:styleId="121">
    <w:name w:val="页脚 字符"/>
    <w:link w:val="55"/>
    <w:semiHidden/>
    <w:qFormat/>
    <w:locked/>
    <w:uiPriority w:val="99"/>
    <w:rPr>
      <w:sz w:val="18"/>
    </w:rPr>
  </w:style>
  <w:style w:type="character" w:customStyle="1" w:styleId="122">
    <w:name w:val="页眉 字符"/>
    <w:link w:val="57"/>
    <w:semiHidden/>
    <w:qFormat/>
    <w:locked/>
    <w:uiPriority w:val="99"/>
    <w:rPr>
      <w:rFonts w:eastAsia="宋体"/>
      <w:spacing w:val="-5"/>
      <w:sz w:val="21"/>
      <w:lang w:val="en-US" w:eastAsia="zh-CN"/>
    </w:rPr>
  </w:style>
  <w:style w:type="character" w:customStyle="1" w:styleId="123">
    <w:name w:val="签名 字符"/>
    <w:link w:val="58"/>
    <w:semiHidden/>
    <w:qFormat/>
    <w:uiPriority w:val="99"/>
    <w:rPr>
      <w:kern w:val="2"/>
      <w:sz w:val="24"/>
      <w:szCs w:val="24"/>
    </w:rPr>
  </w:style>
  <w:style w:type="character" w:customStyle="1" w:styleId="124">
    <w:name w:val="副标题 字符"/>
    <w:link w:val="64"/>
    <w:qFormat/>
    <w:uiPriority w:val="11"/>
    <w:rPr>
      <w:rFonts w:ascii="Calibri Light" w:hAnsi="Calibri Light" w:cs="Times New Roman"/>
      <w:b/>
      <w:bCs/>
      <w:kern w:val="28"/>
      <w:sz w:val="32"/>
      <w:szCs w:val="32"/>
    </w:rPr>
  </w:style>
  <w:style w:type="character" w:customStyle="1" w:styleId="125">
    <w:name w:val="脚注文本 字符"/>
    <w:link w:val="67"/>
    <w:semiHidden/>
    <w:qFormat/>
    <w:uiPriority w:val="99"/>
    <w:rPr>
      <w:kern w:val="2"/>
      <w:sz w:val="18"/>
      <w:szCs w:val="18"/>
    </w:rPr>
  </w:style>
  <w:style w:type="character" w:customStyle="1" w:styleId="126">
    <w:name w:val="正文文本缩进 3 字符"/>
    <w:link w:val="70"/>
    <w:semiHidden/>
    <w:qFormat/>
    <w:uiPriority w:val="99"/>
    <w:rPr>
      <w:kern w:val="2"/>
      <w:sz w:val="16"/>
      <w:szCs w:val="16"/>
    </w:rPr>
  </w:style>
  <w:style w:type="character" w:customStyle="1" w:styleId="127">
    <w:name w:val="正文文本 2 字符"/>
    <w:link w:val="76"/>
    <w:semiHidden/>
    <w:qFormat/>
    <w:uiPriority w:val="99"/>
    <w:rPr>
      <w:kern w:val="2"/>
      <w:sz w:val="24"/>
      <w:szCs w:val="24"/>
    </w:rPr>
  </w:style>
  <w:style w:type="character" w:customStyle="1" w:styleId="128">
    <w:name w:val="信息标题 字符"/>
    <w:link w:val="79"/>
    <w:semiHidden/>
    <w:qFormat/>
    <w:uiPriority w:val="99"/>
    <w:rPr>
      <w:rFonts w:ascii="Calibri Light" w:hAnsi="Calibri Light" w:eastAsia="宋体" w:cs="Times New Roman"/>
      <w:kern w:val="2"/>
      <w:sz w:val="24"/>
      <w:szCs w:val="24"/>
      <w:shd w:val="pct20" w:color="auto" w:fill="auto"/>
    </w:rPr>
  </w:style>
  <w:style w:type="character" w:customStyle="1" w:styleId="129">
    <w:name w:val="HTML 预设格式 字符"/>
    <w:link w:val="80"/>
    <w:semiHidden/>
    <w:qFormat/>
    <w:uiPriority w:val="99"/>
    <w:rPr>
      <w:rFonts w:ascii="Courier New" w:hAnsi="Courier New" w:cs="Courier New"/>
      <w:kern w:val="2"/>
    </w:rPr>
  </w:style>
  <w:style w:type="character" w:customStyle="1" w:styleId="130">
    <w:name w:val="标题 字符"/>
    <w:link w:val="84"/>
    <w:qFormat/>
    <w:uiPriority w:val="10"/>
    <w:rPr>
      <w:rFonts w:ascii="Calibri Light" w:hAnsi="Calibri Light" w:cs="Times New Roman"/>
      <w:b/>
      <w:bCs/>
      <w:kern w:val="2"/>
      <w:sz w:val="32"/>
      <w:szCs w:val="32"/>
    </w:rPr>
  </w:style>
  <w:style w:type="character" w:customStyle="1" w:styleId="131">
    <w:name w:val="批注主题 字符"/>
    <w:link w:val="85"/>
    <w:semiHidden/>
    <w:qFormat/>
    <w:uiPriority w:val="99"/>
    <w:rPr>
      <w:b/>
      <w:bCs/>
      <w:kern w:val="2"/>
      <w:sz w:val="24"/>
      <w:szCs w:val="24"/>
    </w:rPr>
  </w:style>
  <w:style w:type="character" w:customStyle="1" w:styleId="132">
    <w:name w:val="正文文本首行缩进 字符"/>
    <w:link w:val="86"/>
    <w:semiHidden/>
    <w:qFormat/>
    <w:uiPriority w:val="99"/>
  </w:style>
  <w:style w:type="character" w:customStyle="1" w:styleId="133">
    <w:name w:val="正文文本首行缩进 2 字符"/>
    <w:link w:val="87"/>
    <w:semiHidden/>
    <w:qFormat/>
    <w:locked/>
    <w:uiPriority w:val="99"/>
    <w:rPr>
      <w:sz w:val="24"/>
    </w:rPr>
  </w:style>
  <w:style w:type="character" w:customStyle="1" w:styleId="134">
    <w:name w:val="明显引用 字符"/>
    <w:link w:val="135"/>
    <w:qFormat/>
    <w:uiPriority w:val="30"/>
    <w:rPr>
      <w:i/>
      <w:iCs/>
      <w:color w:val="5B9BD5"/>
      <w:kern w:val="2"/>
      <w:sz w:val="24"/>
      <w:szCs w:val="24"/>
    </w:rPr>
  </w:style>
  <w:style w:type="paragraph" w:styleId="135">
    <w:name w:val="Intense Quote"/>
    <w:basedOn w:val="1"/>
    <w:next w:val="1"/>
    <w:link w:val="134"/>
    <w:qFormat/>
    <w:uiPriority w:val="30"/>
    <w:pPr>
      <w:pBdr>
        <w:top w:val="single" w:color="5B9BD5" w:sz="4" w:space="10"/>
        <w:bottom w:val="single" w:color="5B9BD5" w:sz="4" w:space="10"/>
      </w:pBdr>
      <w:spacing w:before="360" w:after="360"/>
      <w:ind w:left="864" w:right="864"/>
      <w:jc w:val="center"/>
    </w:pPr>
    <w:rPr>
      <w:i/>
      <w:iCs/>
      <w:color w:val="5B9BD5"/>
    </w:rPr>
  </w:style>
  <w:style w:type="character" w:customStyle="1" w:styleId="136">
    <w:name w:val="图名 Char"/>
    <w:link w:val="137"/>
    <w:qFormat/>
    <w:locked/>
    <w:uiPriority w:val="99"/>
    <w:rPr>
      <w:rFonts w:ascii="黑体" w:hAnsi="黑体" w:eastAsia="黑体"/>
      <w:kern w:val="2"/>
      <w:sz w:val="21"/>
    </w:rPr>
  </w:style>
  <w:style w:type="paragraph" w:customStyle="1" w:styleId="137">
    <w:name w:val="图名"/>
    <w:basedOn w:val="1"/>
    <w:link w:val="136"/>
    <w:qFormat/>
    <w:uiPriority w:val="99"/>
    <w:pPr>
      <w:spacing w:after="100" w:afterLines="100" w:line="240" w:lineRule="auto"/>
      <w:jc w:val="center"/>
    </w:pPr>
    <w:rPr>
      <w:rFonts w:ascii="黑体" w:hAnsi="黑体" w:eastAsia="黑体" w:cs="黑体"/>
      <w:sz w:val="21"/>
      <w:szCs w:val="21"/>
    </w:rPr>
  </w:style>
  <w:style w:type="character" w:customStyle="1" w:styleId="138">
    <w:name w:val="引用 字符"/>
    <w:link w:val="139"/>
    <w:qFormat/>
    <w:uiPriority w:val="29"/>
    <w:rPr>
      <w:i/>
      <w:iCs/>
      <w:color w:val="404040"/>
      <w:kern w:val="2"/>
      <w:sz w:val="24"/>
      <w:szCs w:val="24"/>
    </w:rPr>
  </w:style>
  <w:style w:type="paragraph" w:styleId="139">
    <w:name w:val="Quote"/>
    <w:basedOn w:val="1"/>
    <w:next w:val="1"/>
    <w:link w:val="138"/>
    <w:qFormat/>
    <w:uiPriority w:val="29"/>
    <w:pPr>
      <w:spacing w:before="200" w:after="160"/>
      <w:ind w:left="864" w:right="864"/>
      <w:jc w:val="center"/>
    </w:pPr>
    <w:rPr>
      <w:i/>
      <w:iCs/>
      <w:color w:val="404040"/>
    </w:rPr>
  </w:style>
  <w:style w:type="character" w:customStyle="1" w:styleId="140">
    <w:name w:val="绪论 Char"/>
    <w:link w:val="141"/>
    <w:qFormat/>
    <w:locked/>
    <w:uiPriority w:val="99"/>
    <w:rPr>
      <w:rFonts w:ascii="黑体" w:hAnsi="黑体" w:eastAsia="黑体"/>
      <w:kern w:val="44"/>
      <w:sz w:val="30"/>
    </w:rPr>
  </w:style>
  <w:style w:type="paragraph" w:customStyle="1" w:styleId="141">
    <w:name w:val="绪论"/>
    <w:basedOn w:val="3"/>
    <w:link w:val="140"/>
    <w:qFormat/>
    <w:uiPriority w:val="99"/>
    <w:pPr>
      <w:jc w:val="center"/>
    </w:pPr>
    <w:rPr>
      <w:sz w:val="36"/>
    </w:rPr>
  </w:style>
  <w:style w:type="character" w:customStyle="1" w:styleId="142">
    <w:name w:val="参考文献 正文 Char"/>
    <w:link w:val="143"/>
    <w:qFormat/>
    <w:locked/>
    <w:uiPriority w:val="99"/>
    <w:rPr>
      <w:kern w:val="2"/>
      <w:sz w:val="24"/>
    </w:rPr>
  </w:style>
  <w:style w:type="paragraph" w:customStyle="1" w:styleId="143">
    <w:name w:val="参考文献 正文"/>
    <w:basedOn w:val="1"/>
    <w:link w:val="142"/>
    <w:qFormat/>
    <w:uiPriority w:val="99"/>
    <w:rPr>
      <w:sz w:val="21"/>
    </w:rPr>
  </w:style>
  <w:style w:type="character" w:customStyle="1" w:styleId="144">
    <w:name w:val="表名 Char"/>
    <w:link w:val="145"/>
    <w:qFormat/>
    <w:locked/>
    <w:uiPriority w:val="99"/>
    <w:rPr>
      <w:rFonts w:eastAsia="黑体"/>
      <w:kern w:val="2"/>
      <w:sz w:val="24"/>
    </w:rPr>
  </w:style>
  <w:style w:type="paragraph" w:customStyle="1" w:styleId="145">
    <w:name w:val="表名"/>
    <w:basedOn w:val="146"/>
    <w:link w:val="144"/>
    <w:qFormat/>
    <w:uiPriority w:val="99"/>
    <w:rPr>
      <w:rFonts w:eastAsia="黑体"/>
      <w:sz w:val="21"/>
    </w:rPr>
  </w:style>
  <w:style w:type="paragraph" w:customStyle="1" w:styleId="146">
    <w:name w:val="表"/>
    <w:basedOn w:val="1"/>
    <w:link w:val="147"/>
    <w:qFormat/>
    <w:uiPriority w:val="99"/>
    <w:pPr>
      <w:spacing w:line="240" w:lineRule="auto"/>
      <w:jc w:val="center"/>
    </w:pPr>
  </w:style>
  <w:style w:type="character" w:customStyle="1" w:styleId="147">
    <w:name w:val="表 Char"/>
    <w:link w:val="146"/>
    <w:qFormat/>
    <w:locked/>
    <w:uiPriority w:val="99"/>
    <w:rPr>
      <w:kern w:val="2"/>
      <w:sz w:val="24"/>
    </w:rPr>
  </w:style>
  <w:style w:type="character" w:customStyle="1" w:styleId="148">
    <w:name w:val="英文关键词 Char"/>
    <w:qFormat/>
    <w:uiPriority w:val="99"/>
    <w:rPr>
      <w:rFonts w:ascii="Calibri" w:hAnsi="Calibri" w:eastAsia="宋体"/>
      <w:sz w:val="24"/>
      <w:lang w:val="zh-CN" w:eastAsia="en-US"/>
    </w:rPr>
  </w:style>
  <w:style w:type="character" w:customStyle="1" w:styleId="149">
    <w:name w:val="关键词题头 Char"/>
    <w:qFormat/>
    <w:uiPriority w:val="99"/>
    <w:rPr>
      <w:rFonts w:ascii="黑体" w:eastAsia="黑体"/>
      <w:sz w:val="24"/>
    </w:rPr>
  </w:style>
  <w:style w:type="character" w:customStyle="1" w:styleId="150">
    <w:name w:val="参考文献 标题 Char"/>
    <w:link w:val="151"/>
    <w:qFormat/>
    <w:locked/>
    <w:uiPriority w:val="99"/>
    <w:rPr>
      <w:rFonts w:ascii="黑体" w:hAnsi="黑体" w:eastAsia="黑体"/>
      <w:kern w:val="2"/>
      <w:sz w:val="30"/>
    </w:rPr>
  </w:style>
  <w:style w:type="paragraph" w:customStyle="1" w:styleId="151">
    <w:name w:val="参考文献 标题"/>
    <w:basedOn w:val="143"/>
    <w:link w:val="150"/>
    <w:qFormat/>
    <w:uiPriority w:val="99"/>
    <w:pPr>
      <w:spacing w:after="240" w:line="360" w:lineRule="auto"/>
      <w:jc w:val="center"/>
    </w:pPr>
    <w:rPr>
      <w:rFonts w:ascii="黑体" w:hAnsi="黑体" w:eastAsia="黑体"/>
      <w:sz w:val="30"/>
      <w:szCs w:val="30"/>
    </w:rPr>
  </w:style>
  <w:style w:type="character" w:customStyle="1" w:styleId="152">
    <w:name w:val="表名称 Char"/>
    <w:link w:val="153"/>
    <w:qFormat/>
    <w:locked/>
    <w:uiPriority w:val="99"/>
    <w:rPr>
      <w:rFonts w:ascii="黑体" w:hAnsi="黑体" w:eastAsia="黑体"/>
      <w:kern w:val="2"/>
      <w:sz w:val="21"/>
    </w:rPr>
  </w:style>
  <w:style w:type="paragraph" w:customStyle="1" w:styleId="153">
    <w:name w:val="表名称"/>
    <w:basedOn w:val="137"/>
    <w:link w:val="152"/>
    <w:qFormat/>
    <w:uiPriority w:val="99"/>
    <w:pPr>
      <w:spacing w:after="0" w:afterLines="0"/>
    </w:pPr>
  </w:style>
  <w:style w:type="character" w:customStyle="1" w:styleId="154">
    <w:name w:val="关键词 Char"/>
    <w:qFormat/>
    <w:uiPriority w:val="99"/>
    <w:rPr>
      <w:rFonts w:ascii="仿宋_GB2312" w:eastAsia="宋体"/>
      <w:sz w:val="21"/>
    </w:rPr>
  </w:style>
  <w:style w:type="character" w:customStyle="1" w:styleId="155">
    <w:name w:val="关键词 英文 Char Char"/>
    <w:link w:val="156"/>
    <w:qFormat/>
    <w:locked/>
    <w:uiPriority w:val="99"/>
    <w:rPr>
      <w:kern w:val="2"/>
      <w:sz w:val="24"/>
      <w:lang w:val="en-US" w:eastAsia="zh-CN"/>
    </w:rPr>
  </w:style>
  <w:style w:type="paragraph" w:customStyle="1" w:styleId="156">
    <w:name w:val="关键词 英文"/>
    <w:basedOn w:val="1"/>
    <w:link w:val="155"/>
    <w:qFormat/>
    <w:uiPriority w:val="99"/>
    <w:pPr>
      <w:tabs>
        <w:tab w:val="left" w:pos="377"/>
      </w:tabs>
      <w:spacing w:before="318" w:beforeLines="100"/>
      <w:ind w:firstLine="482"/>
    </w:pPr>
    <w:rPr>
      <w:bCs/>
      <w:sz w:val="21"/>
    </w:rPr>
  </w:style>
  <w:style w:type="paragraph" w:customStyle="1" w:styleId="157">
    <w:name w:val="参考文献"/>
    <w:basedOn w:val="158"/>
    <w:qFormat/>
    <w:uiPriority w:val="99"/>
    <w:pPr>
      <w:adjustRightInd w:val="0"/>
      <w:spacing w:before="0" w:beforeAutospacing="0" w:after="240" w:afterLines="0"/>
    </w:pPr>
    <w:rPr>
      <w:rFonts w:ascii="黑体" w:hAnsi="黑体"/>
    </w:rPr>
  </w:style>
  <w:style w:type="paragraph" w:customStyle="1" w:styleId="158">
    <w:name w:val="样式 参考文献标题 + 段后: 1 行"/>
    <w:basedOn w:val="1"/>
    <w:qFormat/>
    <w:uiPriority w:val="99"/>
    <w:pPr>
      <w:keepNext/>
      <w:widowControl/>
      <w:adjustRightInd/>
      <w:spacing w:before="100" w:beforeAutospacing="1" w:afterLines="100" w:line="360" w:lineRule="auto"/>
      <w:jc w:val="center"/>
      <w:outlineLvl w:val="0"/>
    </w:pPr>
    <w:rPr>
      <w:rFonts w:ascii="Cambria" w:hAnsi="Cambria" w:eastAsia="黑体" w:cs="宋体"/>
      <w:kern w:val="32"/>
      <w:sz w:val="30"/>
      <w:szCs w:val="30"/>
    </w:rPr>
  </w:style>
  <w:style w:type="paragraph" w:customStyle="1" w:styleId="159">
    <w:name w:val="公式"/>
    <w:basedOn w:val="1"/>
    <w:qFormat/>
    <w:uiPriority w:val="99"/>
    <w:pPr>
      <w:spacing w:line="360" w:lineRule="auto"/>
      <w:jc w:val="center"/>
    </w:pPr>
  </w:style>
  <w:style w:type="paragraph" w:customStyle="1" w:styleId="160">
    <w:name w:val="_Style 159"/>
    <w:basedOn w:val="3"/>
    <w:next w:val="1"/>
    <w:qFormat/>
    <w:uiPriority w:val="39"/>
    <w:pPr>
      <w:tabs>
        <w:tab w:val="clear" w:pos="377"/>
      </w:tabs>
      <w:spacing w:before="340" w:after="330" w:line="578" w:lineRule="auto"/>
      <w:jc w:val="left"/>
      <w:outlineLvl w:val="9"/>
    </w:pPr>
    <w:rPr>
      <w:rFonts w:ascii="Times New Roman" w:hAnsi="Times New Roman" w:eastAsia="宋体"/>
      <w:b/>
      <w:sz w:val="44"/>
      <w:szCs w:val="44"/>
    </w:rPr>
  </w:style>
  <w:style w:type="paragraph" w:customStyle="1" w:styleId="161">
    <w:name w:val="致谢"/>
    <w:basedOn w:val="157"/>
    <w:qFormat/>
    <w:uiPriority w:val="99"/>
  </w:style>
  <w:style w:type="paragraph" w:customStyle="1" w:styleId="162">
    <w:name w:val="样式 标题 1 + 段后: 1 行"/>
    <w:basedOn w:val="3"/>
    <w:qFormat/>
    <w:uiPriority w:val="99"/>
    <w:pPr>
      <w:keepLines w:val="0"/>
      <w:tabs>
        <w:tab w:val="clear" w:pos="377"/>
      </w:tabs>
      <w:adjustRightInd/>
      <w:spacing w:before="100" w:beforeAutospacing="1" w:afterLines="100"/>
    </w:pPr>
    <w:rPr>
      <w:rFonts w:ascii="Cambria" w:hAnsi="Cambria" w:cs="宋体"/>
      <w:bCs w:val="0"/>
      <w:kern w:val="32"/>
    </w:rPr>
  </w:style>
  <w:style w:type="paragraph" w:customStyle="1" w:styleId="163">
    <w:name w:val="_Style 162"/>
    <w:basedOn w:val="1"/>
    <w:next w:val="1"/>
    <w:unhideWhenUsed/>
    <w:qFormat/>
    <w:uiPriority w:val="37"/>
  </w:style>
  <w:style w:type="paragraph" w:styleId="164">
    <w:name w:val="No Spacing"/>
    <w:qFormat/>
    <w:uiPriority w:val="1"/>
    <w:pPr>
      <w:widowControl w:val="0"/>
      <w:adjustRightInd w:val="0"/>
      <w:snapToGrid w:val="0"/>
    </w:pPr>
    <w:rPr>
      <w:rFonts w:ascii="Times New Roman" w:hAnsi="Times New Roman" w:eastAsia="宋体" w:cs="Times New Roman"/>
      <w:kern w:val="2"/>
      <w:sz w:val="24"/>
      <w:szCs w:val="24"/>
      <w:lang w:val="en-US" w:eastAsia="zh-CN" w:bidi="ar-SA"/>
    </w:rPr>
  </w:style>
  <w:style w:type="paragraph" w:styleId="165">
    <w:name w:val="List Paragraph"/>
    <w:basedOn w:val="1"/>
    <w:qFormat/>
    <w:uiPriority w:val="34"/>
    <w:pPr>
      <w:ind w:firstLine="420" w:firstLineChars="200"/>
    </w:pPr>
  </w:style>
  <w:style w:type="paragraph" w:customStyle="1" w:styleId="166">
    <w:name w:val="图名中文"/>
    <w:basedOn w:val="1"/>
    <w:qFormat/>
    <w:uiPriority w:val="99"/>
    <w:pPr>
      <w:widowControl/>
      <w:adjustRightInd/>
      <w:ind w:firstLine="480"/>
      <w:jc w:val="center"/>
    </w:pPr>
    <w:rPr>
      <w:rFonts w:ascii="宋体" w:hAnsi="宋体" w:cs="宋体"/>
      <w:kern w:val="0"/>
      <w:sz w:val="21"/>
      <w:szCs w:val="21"/>
    </w:rPr>
  </w:style>
  <w:style w:type="paragraph" w:customStyle="1" w:styleId="167">
    <w:name w:val="Abstract"/>
    <w:basedOn w:val="1"/>
    <w:qFormat/>
    <w:uiPriority w:val="99"/>
    <w:pPr>
      <w:spacing w:after="240" w:line="360" w:lineRule="auto"/>
      <w:jc w:val="center"/>
    </w:pPr>
    <w:rPr>
      <w:sz w:val="30"/>
    </w:rPr>
  </w:style>
  <w:style w:type="paragraph" w:customStyle="1" w:styleId="168">
    <w:name w:val="摘要标题 中文"/>
    <w:basedOn w:val="1"/>
    <w:qFormat/>
    <w:uiPriority w:val="99"/>
    <w:pPr>
      <w:spacing w:after="240" w:line="360" w:lineRule="auto"/>
      <w:jc w:val="center"/>
    </w:pPr>
    <w:rPr>
      <w:rFonts w:ascii="黑体" w:hAnsi="黑体" w:eastAsia="黑体" w:cs="黑体"/>
      <w:sz w:val="36"/>
      <w:szCs w:val="36"/>
    </w:rPr>
  </w:style>
  <w:style w:type="paragraph" w:customStyle="1" w:styleId="169">
    <w:name w:val="原创声明"/>
    <w:basedOn w:val="1"/>
    <w:qFormat/>
    <w:uiPriority w:val="99"/>
    <w:pPr>
      <w:tabs>
        <w:tab w:val="left" w:pos="377"/>
      </w:tabs>
      <w:spacing w:after="240" w:line="360" w:lineRule="auto"/>
      <w:jc w:val="center"/>
    </w:pPr>
    <w:rPr>
      <w:rFonts w:ascii="黑体" w:hAnsi="黑体" w:eastAsia="黑体" w:cs="黑体"/>
      <w:bCs/>
      <w:color w:val="000000"/>
      <w:sz w:val="36"/>
      <w:szCs w:val="44"/>
    </w:rPr>
  </w:style>
  <w:style w:type="paragraph" w:customStyle="1" w:styleId="170">
    <w:name w:val="授权声明"/>
    <w:basedOn w:val="1"/>
    <w:qFormat/>
    <w:uiPriority w:val="99"/>
    <w:pPr>
      <w:spacing w:after="240" w:line="360" w:lineRule="auto"/>
      <w:jc w:val="center"/>
    </w:pPr>
    <w:rPr>
      <w:rFonts w:ascii="黑体" w:hAnsi="黑体" w:eastAsia="黑体" w:cs="黑体"/>
      <w:bCs/>
      <w:color w:val="000000"/>
      <w:sz w:val="36"/>
      <w:szCs w:val="44"/>
    </w:rPr>
  </w:style>
  <w:style w:type="paragraph" w:customStyle="1" w:styleId="171">
    <w:name w:val="摘要 中文"/>
    <w:basedOn w:val="1"/>
    <w:qFormat/>
    <w:uiPriority w:val="99"/>
    <w:pPr>
      <w:spacing w:after="240" w:line="360" w:lineRule="auto"/>
      <w:jc w:val="center"/>
    </w:pPr>
    <w:rPr>
      <w:rFonts w:ascii="黑体" w:hAnsi="黑体" w:eastAsia="黑体" w:cs="黑体"/>
      <w:sz w:val="30"/>
      <w:szCs w:val="30"/>
    </w:rPr>
  </w:style>
  <w:style w:type="paragraph" w:customStyle="1" w:styleId="172">
    <w:name w:val="摘要标题 英文"/>
    <w:basedOn w:val="1"/>
    <w:qFormat/>
    <w:uiPriority w:val="99"/>
    <w:pPr>
      <w:spacing w:after="240" w:line="360" w:lineRule="auto"/>
      <w:jc w:val="center"/>
    </w:pPr>
    <w:rPr>
      <w:b/>
      <w:color w:val="000000"/>
      <w:sz w:val="36"/>
      <w:szCs w:val="36"/>
    </w:rPr>
  </w:style>
  <w:style w:type="paragraph" w:customStyle="1" w:styleId="173">
    <w:name w:val="目录 题目"/>
    <w:basedOn w:val="1"/>
    <w:qFormat/>
    <w:uiPriority w:val="99"/>
    <w:pPr>
      <w:spacing w:line="360" w:lineRule="auto"/>
      <w:jc w:val="center"/>
    </w:pPr>
    <w:rPr>
      <w:b/>
      <w:sz w:val="36"/>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45</Pages>
  <Words>9688</Words>
  <Characters>13184</Characters>
  <Lines>110</Lines>
  <Paragraphs>31</Paragraphs>
  <TotalTime>0</TotalTime>
  <ScaleCrop>false</ScaleCrop>
  <LinksUpToDate>false</LinksUpToDate>
  <CharactersWithSpaces>13941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2019-03-11T03:57:00Z</dcterms:created>
  <dc:creator>Administrator</dc:creator>
  <cp:lastModifiedBy>wzy</cp:lastModifiedBy>
  <cp:lastPrinted>2023-12-15T01:58:00Z</cp:lastPrinted>
  <dcterms:modified xsi:type="dcterms:W3CDTF">2025-05-28T09:26:40Z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17D1AA22BD96436E861063425A182BD6_13</vt:lpwstr>
  </property>
  <property fmtid="{D5CDD505-2E9C-101B-9397-08002B2CF9AE}" pid="4" name="KSOTemplateDocerSaveRecord">
    <vt:lpwstr>eyJoZGlkIjoiYzZmMjZkZTU3NTQ2MzQ5NjlmNmQ4ZTlhZDA1ZmY1ZjAiLCJ1c2VySWQiOiI3NzI4OTcyMTkifQ==</vt:lpwstr>
  </property>
</Properties>
</file>