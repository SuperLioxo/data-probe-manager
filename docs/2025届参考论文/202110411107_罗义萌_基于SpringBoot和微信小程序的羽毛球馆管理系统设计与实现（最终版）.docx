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27969337"/>
    <w:bookmarkStart w:id="1" w:name="_Toc105563300"/>
    <w:p w14:paraId="7EB4895D" w14:textId="5F18D0AA" w:rsidR="00FD0703" w:rsidRDefault="00000000">
      <w:pPr>
        <w:topLinePunct/>
        <w:spacing w:line="440" w:lineRule="exact"/>
        <w:ind w:firstLine="480"/>
        <w:rPr>
          <w:rFonts w:eastAsia="方正黑体简体"/>
          <w:bCs/>
          <w:color w:val="0000FF"/>
          <w:sz w:val="72"/>
          <w:szCs w:val="72"/>
        </w:rPr>
      </w:pPr>
      <w:r>
        <w:rPr>
          <w:rFonts w:eastAsia="方正书宋简体"/>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方正书宋简体"/>
          <w:bCs/>
          <w:kern w:val="10"/>
          <w:sz w:val="22"/>
          <w:szCs w:val="22"/>
        </w:rPr>
        <w:instrText>ADDIN CNKISM.UserStyle</w:instrText>
      </w:r>
      <w:r>
        <w:rPr>
          <w:rFonts w:eastAsia="方正书宋简体"/>
          <w:bCs/>
          <w:kern w:val="10"/>
          <w:sz w:val="22"/>
          <w:szCs w:val="22"/>
        </w:rPr>
      </w:r>
      <w:r>
        <w:rPr>
          <w:rFonts w:eastAsia="方正书宋简体"/>
          <w:bCs/>
          <w:kern w:val="10"/>
          <w:sz w:val="22"/>
          <w:szCs w:val="22"/>
        </w:rPr>
        <w:fldChar w:fldCharType="separate"/>
      </w:r>
      <w:r>
        <w:rPr>
          <w:rFonts w:eastAsia="方正书宋简体"/>
          <w:bCs/>
          <w:kern w:val="10"/>
          <w:sz w:val="22"/>
          <w:szCs w:val="22"/>
        </w:rPr>
        <w:fldChar w:fldCharType="end"/>
      </w:r>
      <w:r w:rsidR="0092217A">
        <w:rPr>
          <w:noProof/>
        </w:rPr>
        <w:drawing>
          <wp:anchor distT="0" distB="0" distL="114300" distR="114300" simplePos="0" relativeHeight="251659264" behindDoc="0" locked="0" layoutInCell="1" allowOverlap="1" wp14:anchorId="3FE98B3F" wp14:editId="5F6920B6">
            <wp:simplePos x="0" y="0"/>
            <wp:positionH relativeFrom="column">
              <wp:posOffset>857250</wp:posOffset>
            </wp:positionH>
            <wp:positionV relativeFrom="paragraph">
              <wp:posOffset>70485</wp:posOffset>
            </wp:positionV>
            <wp:extent cx="3856990" cy="1171575"/>
            <wp:effectExtent l="0" t="0" r="0" b="0"/>
            <wp:wrapSquare wrapText="bothSides"/>
            <wp:docPr id="7677401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699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方正书宋简体"/>
          <w:bCs/>
          <w:kern w:val="10"/>
          <w:sz w:val="22"/>
          <w:szCs w:val="22"/>
        </w:rPr>
        <w:t xml:space="preserve"> </w:t>
      </w:r>
    </w:p>
    <w:p w14:paraId="6F06BEE0" w14:textId="77777777" w:rsidR="00FD0703" w:rsidRDefault="00FD0703">
      <w:pPr>
        <w:ind w:firstLine="1440"/>
        <w:jc w:val="center"/>
        <w:rPr>
          <w:rFonts w:eastAsia="方正黑体简体"/>
          <w:bCs/>
          <w:color w:val="0000FF"/>
          <w:sz w:val="72"/>
          <w:szCs w:val="72"/>
        </w:rPr>
      </w:pPr>
    </w:p>
    <w:p w14:paraId="70D58E95" w14:textId="77777777" w:rsidR="00FD0703" w:rsidRDefault="00FD0703">
      <w:pPr>
        <w:spacing w:line="240" w:lineRule="auto"/>
        <w:jc w:val="center"/>
        <w:rPr>
          <w:rFonts w:eastAsia="微软雅黑"/>
          <w:b/>
          <w:bCs/>
          <w:color w:val="000000"/>
          <w:sz w:val="56"/>
          <w:szCs w:val="56"/>
        </w:rPr>
      </w:pPr>
    </w:p>
    <w:p w14:paraId="4BCBEA08" w14:textId="77777777" w:rsidR="00FD0703" w:rsidRDefault="00000000">
      <w:pPr>
        <w:spacing w:line="240" w:lineRule="auto"/>
        <w:jc w:val="center"/>
        <w:rPr>
          <w:rFonts w:eastAsia="方正黑体简体"/>
          <w:b/>
          <w:bCs/>
          <w:color w:val="000000"/>
          <w:sz w:val="84"/>
          <w:szCs w:val="84"/>
        </w:rPr>
      </w:pPr>
      <w:r>
        <w:rPr>
          <w:rFonts w:eastAsia="微软雅黑"/>
          <w:b/>
          <w:bCs/>
          <w:color w:val="000000"/>
          <w:sz w:val="84"/>
          <w:szCs w:val="84"/>
        </w:rPr>
        <w:t>本科毕业设计（论文）</w:t>
      </w:r>
    </w:p>
    <w:p w14:paraId="68DE1124" w14:textId="77777777" w:rsidR="00FD0703" w:rsidRDefault="00FD0703">
      <w:pPr>
        <w:topLinePunct/>
        <w:spacing w:line="440" w:lineRule="exact"/>
        <w:ind w:firstLine="440"/>
        <w:rPr>
          <w:rFonts w:eastAsia="方正书宋简体"/>
          <w:kern w:val="10"/>
          <w:sz w:val="22"/>
          <w:szCs w:val="22"/>
        </w:rPr>
      </w:pPr>
    </w:p>
    <w:p w14:paraId="2A4482EC" w14:textId="77777777" w:rsidR="00FD0703" w:rsidRDefault="00FD0703">
      <w:pPr>
        <w:topLinePunct/>
        <w:spacing w:line="440" w:lineRule="exact"/>
        <w:ind w:firstLine="440"/>
        <w:rPr>
          <w:rFonts w:eastAsia="方正书宋简体"/>
          <w:kern w:val="10"/>
          <w:sz w:val="22"/>
          <w:szCs w:val="22"/>
        </w:rPr>
      </w:pPr>
    </w:p>
    <w:p w14:paraId="215F6058" w14:textId="77777777" w:rsidR="00FD0703" w:rsidRDefault="00FD0703">
      <w:pPr>
        <w:topLinePunct/>
        <w:spacing w:line="440" w:lineRule="exact"/>
        <w:ind w:firstLine="440"/>
        <w:rPr>
          <w:rFonts w:eastAsia="方正书宋简体"/>
          <w:kern w:val="1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93"/>
        <w:gridCol w:w="1135"/>
        <w:gridCol w:w="2272"/>
      </w:tblGrid>
      <w:tr w:rsidR="00FD0703" w14:paraId="175E3CD6" w14:textId="77777777" w:rsidTr="002C5611">
        <w:trPr>
          <w:trHeight w:hRule="exact" w:val="737"/>
          <w:jc w:val="center"/>
        </w:trPr>
        <w:tc>
          <w:tcPr>
            <w:tcW w:w="1838" w:type="dxa"/>
            <w:tcBorders>
              <w:top w:val="nil"/>
              <w:left w:val="nil"/>
              <w:bottom w:val="nil"/>
              <w:right w:val="nil"/>
            </w:tcBorders>
            <w:vAlign w:val="bottom"/>
          </w:tcPr>
          <w:p w14:paraId="62FFC3D1" w14:textId="77777777" w:rsidR="00FD0703" w:rsidRDefault="00000000">
            <w:pPr>
              <w:spacing w:line="240" w:lineRule="auto"/>
              <w:rPr>
                <w:rFonts w:eastAsia="黑体"/>
                <w:sz w:val="32"/>
                <w:szCs w:val="32"/>
              </w:rPr>
            </w:pPr>
            <w:bookmarkStart w:id="2" w:name="_Hlk195729040"/>
            <w:r>
              <w:rPr>
                <w:rFonts w:eastAsia="黑体"/>
                <w:kern w:val="10"/>
                <w:sz w:val="36"/>
                <w:szCs w:val="32"/>
                <w:lang w:bidi="ar"/>
              </w:rPr>
              <w:t>题</w:t>
            </w:r>
            <w:r>
              <w:rPr>
                <w:rFonts w:eastAsia="黑体"/>
                <w:kern w:val="10"/>
                <w:sz w:val="36"/>
                <w:szCs w:val="32"/>
                <w:lang w:bidi="ar"/>
              </w:rPr>
              <w:t xml:space="preserve">    </w:t>
            </w:r>
            <w:r>
              <w:rPr>
                <w:rFonts w:eastAsia="黑体"/>
                <w:kern w:val="10"/>
                <w:sz w:val="36"/>
                <w:szCs w:val="32"/>
                <w:lang w:bidi="ar"/>
              </w:rPr>
              <w:t>目</w:t>
            </w:r>
          </w:p>
        </w:tc>
        <w:tc>
          <w:tcPr>
            <w:tcW w:w="6100" w:type="dxa"/>
            <w:gridSpan w:val="3"/>
            <w:tcBorders>
              <w:top w:val="nil"/>
              <w:left w:val="nil"/>
              <w:right w:val="nil"/>
            </w:tcBorders>
            <w:vAlign w:val="bottom"/>
          </w:tcPr>
          <w:p w14:paraId="09081D71" w14:textId="77777777" w:rsidR="00FD0703" w:rsidRDefault="00000000">
            <w:pPr>
              <w:spacing w:line="240" w:lineRule="auto"/>
              <w:jc w:val="center"/>
              <w:rPr>
                <w:rFonts w:eastAsia="黑体"/>
                <w:sz w:val="32"/>
                <w:szCs w:val="32"/>
              </w:rPr>
            </w:pPr>
            <w:r>
              <w:rPr>
                <w:rFonts w:eastAsia="黑体" w:hint="eastAsia"/>
                <w:sz w:val="32"/>
                <w:szCs w:val="32"/>
              </w:rPr>
              <w:t>基于</w:t>
            </w:r>
            <w:r>
              <w:rPr>
                <w:rFonts w:eastAsia="黑体" w:hint="eastAsia"/>
                <w:sz w:val="32"/>
                <w:szCs w:val="32"/>
              </w:rPr>
              <w:t>SpringBoot</w:t>
            </w:r>
            <w:r>
              <w:rPr>
                <w:rFonts w:eastAsia="黑体" w:hint="eastAsia"/>
                <w:sz w:val="32"/>
                <w:szCs w:val="32"/>
              </w:rPr>
              <w:t>和微信小程序的羽毛球馆</w:t>
            </w:r>
          </w:p>
        </w:tc>
      </w:tr>
      <w:tr w:rsidR="00FD0703" w14:paraId="0B26EC14" w14:textId="77777777" w:rsidTr="002C5611">
        <w:trPr>
          <w:trHeight w:hRule="exact" w:val="737"/>
          <w:jc w:val="center"/>
        </w:trPr>
        <w:tc>
          <w:tcPr>
            <w:tcW w:w="1838" w:type="dxa"/>
            <w:tcBorders>
              <w:top w:val="nil"/>
              <w:left w:val="nil"/>
              <w:bottom w:val="nil"/>
              <w:right w:val="nil"/>
            </w:tcBorders>
            <w:vAlign w:val="bottom"/>
          </w:tcPr>
          <w:p w14:paraId="1550ADD8" w14:textId="77777777" w:rsidR="00FD0703" w:rsidRDefault="00FD0703"/>
        </w:tc>
        <w:tc>
          <w:tcPr>
            <w:tcW w:w="6100" w:type="dxa"/>
            <w:gridSpan w:val="3"/>
            <w:tcBorders>
              <w:left w:val="nil"/>
              <w:right w:val="nil"/>
            </w:tcBorders>
            <w:vAlign w:val="bottom"/>
          </w:tcPr>
          <w:p w14:paraId="5329F19D" w14:textId="77777777" w:rsidR="00FD0703" w:rsidRDefault="00000000">
            <w:pPr>
              <w:spacing w:line="240" w:lineRule="auto"/>
              <w:jc w:val="center"/>
              <w:rPr>
                <w:rFonts w:eastAsia="黑体"/>
                <w:sz w:val="32"/>
                <w:szCs w:val="32"/>
              </w:rPr>
            </w:pPr>
            <w:r>
              <w:rPr>
                <w:rFonts w:eastAsia="黑体" w:hint="eastAsia"/>
                <w:sz w:val="32"/>
                <w:szCs w:val="32"/>
              </w:rPr>
              <w:t>管理系统设计与实现</w:t>
            </w:r>
          </w:p>
        </w:tc>
      </w:tr>
      <w:bookmarkEnd w:id="2"/>
      <w:tr w:rsidR="00FD0703" w14:paraId="383F5C2F" w14:textId="77777777" w:rsidTr="002C5611">
        <w:trPr>
          <w:trHeight w:hRule="exact" w:val="737"/>
          <w:jc w:val="center"/>
        </w:trPr>
        <w:tc>
          <w:tcPr>
            <w:tcW w:w="1838" w:type="dxa"/>
            <w:tcBorders>
              <w:top w:val="nil"/>
              <w:left w:val="nil"/>
              <w:bottom w:val="nil"/>
              <w:right w:val="nil"/>
            </w:tcBorders>
            <w:vAlign w:val="bottom"/>
          </w:tcPr>
          <w:p w14:paraId="6F3B7F26" w14:textId="77777777" w:rsidR="00FD0703" w:rsidRDefault="00000000">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院</w:t>
            </w:r>
          </w:p>
        </w:tc>
        <w:tc>
          <w:tcPr>
            <w:tcW w:w="6100" w:type="dxa"/>
            <w:gridSpan w:val="3"/>
            <w:tcBorders>
              <w:left w:val="nil"/>
              <w:right w:val="nil"/>
            </w:tcBorders>
            <w:vAlign w:val="bottom"/>
          </w:tcPr>
          <w:p w14:paraId="5889C45F" w14:textId="77777777" w:rsidR="00FD0703" w:rsidRDefault="00000000">
            <w:pPr>
              <w:spacing w:line="240" w:lineRule="auto"/>
              <w:jc w:val="center"/>
              <w:rPr>
                <w:rFonts w:eastAsia="黑体"/>
                <w:sz w:val="32"/>
                <w:szCs w:val="32"/>
              </w:rPr>
            </w:pPr>
            <w:r>
              <w:rPr>
                <w:rFonts w:eastAsia="黑体" w:hint="eastAsia"/>
                <w:sz w:val="32"/>
                <w:szCs w:val="32"/>
              </w:rPr>
              <w:t>计算机学院</w:t>
            </w:r>
          </w:p>
        </w:tc>
      </w:tr>
      <w:tr w:rsidR="00FD0703" w14:paraId="72A08FB0" w14:textId="77777777" w:rsidTr="002C5611">
        <w:trPr>
          <w:trHeight w:hRule="exact" w:val="737"/>
          <w:jc w:val="center"/>
        </w:trPr>
        <w:tc>
          <w:tcPr>
            <w:tcW w:w="1838" w:type="dxa"/>
            <w:tcBorders>
              <w:top w:val="nil"/>
              <w:left w:val="nil"/>
              <w:bottom w:val="nil"/>
              <w:right w:val="nil"/>
            </w:tcBorders>
            <w:vAlign w:val="bottom"/>
          </w:tcPr>
          <w:p w14:paraId="71C05196" w14:textId="77777777" w:rsidR="00FD0703" w:rsidRDefault="00000000">
            <w:pPr>
              <w:spacing w:line="240" w:lineRule="auto"/>
              <w:rPr>
                <w:rFonts w:eastAsia="黑体"/>
                <w:sz w:val="36"/>
                <w:szCs w:val="22"/>
              </w:rPr>
            </w:pPr>
            <w:r>
              <w:rPr>
                <w:rFonts w:eastAsia="黑体"/>
                <w:kern w:val="10"/>
                <w:sz w:val="36"/>
                <w:szCs w:val="32"/>
                <w:lang w:bidi="ar"/>
              </w:rPr>
              <w:t>专</w:t>
            </w:r>
            <w:r>
              <w:rPr>
                <w:rFonts w:eastAsia="黑体"/>
                <w:kern w:val="10"/>
                <w:sz w:val="36"/>
                <w:szCs w:val="32"/>
                <w:lang w:bidi="ar"/>
              </w:rPr>
              <w:t xml:space="preserve">    </w:t>
            </w:r>
            <w:r>
              <w:rPr>
                <w:rFonts w:eastAsia="黑体"/>
                <w:kern w:val="10"/>
                <w:sz w:val="36"/>
                <w:szCs w:val="32"/>
                <w:lang w:bidi="ar"/>
              </w:rPr>
              <w:t>业</w:t>
            </w:r>
          </w:p>
        </w:tc>
        <w:tc>
          <w:tcPr>
            <w:tcW w:w="6100" w:type="dxa"/>
            <w:gridSpan w:val="3"/>
            <w:tcBorders>
              <w:left w:val="nil"/>
              <w:right w:val="nil"/>
            </w:tcBorders>
            <w:vAlign w:val="bottom"/>
          </w:tcPr>
          <w:p w14:paraId="7A06D183" w14:textId="77777777" w:rsidR="00FD0703" w:rsidRDefault="00000000">
            <w:pPr>
              <w:spacing w:line="240" w:lineRule="auto"/>
              <w:jc w:val="center"/>
              <w:rPr>
                <w:rFonts w:eastAsia="黑体"/>
                <w:sz w:val="32"/>
                <w:szCs w:val="32"/>
              </w:rPr>
            </w:pPr>
            <w:r>
              <w:rPr>
                <w:rFonts w:eastAsia="黑体" w:hint="eastAsia"/>
                <w:sz w:val="32"/>
                <w:szCs w:val="32"/>
              </w:rPr>
              <w:t>计算机科学与技术</w:t>
            </w:r>
          </w:p>
        </w:tc>
      </w:tr>
      <w:tr w:rsidR="00FD0703" w14:paraId="4E0CA9C2" w14:textId="77777777" w:rsidTr="002C5611">
        <w:trPr>
          <w:trHeight w:hRule="exact" w:val="737"/>
          <w:jc w:val="center"/>
        </w:trPr>
        <w:tc>
          <w:tcPr>
            <w:tcW w:w="1838" w:type="dxa"/>
            <w:tcBorders>
              <w:top w:val="nil"/>
              <w:left w:val="nil"/>
              <w:bottom w:val="nil"/>
              <w:right w:val="nil"/>
            </w:tcBorders>
            <w:vAlign w:val="bottom"/>
          </w:tcPr>
          <w:p w14:paraId="14B551F2" w14:textId="77777777" w:rsidR="00FD0703" w:rsidRDefault="00000000">
            <w:pPr>
              <w:spacing w:line="240" w:lineRule="auto"/>
              <w:rPr>
                <w:rFonts w:eastAsia="黑体"/>
                <w:sz w:val="36"/>
                <w:szCs w:val="22"/>
              </w:rPr>
            </w:pPr>
            <w:r>
              <w:rPr>
                <w:rFonts w:eastAsia="黑体"/>
                <w:kern w:val="10"/>
                <w:sz w:val="36"/>
                <w:szCs w:val="32"/>
                <w:lang w:bidi="ar"/>
              </w:rPr>
              <w:t>学生姓名</w:t>
            </w:r>
          </w:p>
        </w:tc>
        <w:tc>
          <w:tcPr>
            <w:tcW w:w="6100" w:type="dxa"/>
            <w:gridSpan w:val="3"/>
            <w:tcBorders>
              <w:left w:val="nil"/>
              <w:right w:val="nil"/>
            </w:tcBorders>
            <w:vAlign w:val="bottom"/>
          </w:tcPr>
          <w:p w14:paraId="0B155FE6" w14:textId="77777777" w:rsidR="00FD0703" w:rsidRDefault="00000000">
            <w:pPr>
              <w:spacing w:line="240" w:lineRule="auto"/>
              <w:jc w:val="center"/>
              <w:rPr>
                <w:rFonts w:eastAsia="黑体"/>
                <w:sz w:val="32"/>
                <w:szCs w:val="32"/>
              </w:rPr>
            </w:pPr>
            <w:r>
              <w:rPr>
                <w:rFonts w:eastAsia="黑体" w:hint="eastAsia"/>
                <w:sz w:val="32"/>
                <w:szCs w:val="32"/>
              </w:rPr>
              <w:t>罗义萌</w:t>
            </w:r>
          </w:p>
        </w:tc>
      </w:tr>
      <w:tr w:rsidR="00FD0703" w14:paraId="2194EC9E" w14:textId="77777777" w:rsidTr="002C5611">
        <w:trPr>
          <w:trHeight w:hRule="exact" w:val="737"/>
          <w:jc w:val="center"/>
        </w:trPr>
        <w:tc>
          <w:tcPr>
            <w:tcW w:w="1838" w:type="dxa"/>
            <w:tcBorders>
              <w:top w:val="nil"/>
              <w:left w:val="nil"/>
              <w:bottom w:val="nil"/>
              <w:right w:val="nil"/>
            </w:tcBorders>
            <w:vAlign w:val="bottom"/>
          </w:tcPr>
          <w:p w14:paraId="56D961F3" w14:textId="77777777" w:rsidR="00FD0703" w:rsidRDefault="00000000">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号</w:t>
            </w:r>
          </w:p>
        </w:tc>
        <w:tc>
          <w:tcPr>
            <w:tcW w:w="2693" w:type="dxa"/>
            <w:tcBorders>
              <w:left w:val="nil"/>
              <w:right w:val="nil"/>
            </w:tcBorders>
            <w:vAlign w:val="bottom"/>
          </w:tcPr>
          <w:p w14:paraId="6C8F8563" w14:textId="77777777" w:rsidR="00FD0703" w:rsidRDefault="00000000">
            <w:pPr>
              <w:spacing w:line="240" w:lineRule="auto"/>
              <w:jc w:val="center"/>
              <w:rPr>
                <w:rFonts w:eastAsia="黑体"/>
                <w:sz w:val="32"/>
                <w:szCs w:val="32"/>
              </w:rPr>
            </w:pPr>
            <w:r>
              <w:rPr>
                <w:rFonts w:eastAsia="黑体" w:hint="eastAsia"/>
                <w:sz w:val="32"/>
                <w:szCs w:val="32"/>
              </w:rPr>
              <w:t>202110411107</w:t>
            </w:r>
          </w:p>
        </w:tc>
        <w:tc>
          <w:tcPr>
            <w:tcW w:w="1135" w:type="dxa"/>
            <w:tcBorders>
              <w:top w:val="nil"/>
              <w:left w:val="nil"/>
              <w:bottom w:val="nil"/>
              <w:right w:val="nil"/>
            </w:tcBorders>
            <w:vAlign w:val="bottom"/>
          </w:tcPr>
          <w:p w14:paraId="58FD0633" w14:textId="77777777" w:rsidR="00FD0703" w:rsidRDefault="00000000">
            <w:pPr>
              <w:spacing w:line="240" w:lineRule="auto"/>
              <w:jc w:val="center"/>
              <w:rPr>
                <w:rFonts w:eastAsia="黑体"/>
                <w:sz w:val="32"/>
                <w:szCs w:val="32"/>
              </w:rPr>
            </w:pPr>
            <w:r>
              <w:rPr>
                <w:rFonts w:eastAsia="黑体"/>
                <w:sz w:val="32"/>
                <w:szCs w:val="32"/>
              </w:rPr>
              <w:t>班级</w:t>
            </w:r>
          </w:p>
        </w:tc>
        <w:tc>
          <w:tcPr>
            <w:tcW w:w="2272" w:type="dxa"/>
            <w:tcBorders>
              <w:left w:val="nil"/>
              <w:right w:val="nil"/>
            </w:tcBorders>
            <w:vAlign w:val="bottom"/>
          </w:tcPr>
          <w:p w14:paraId="7DE3A745" w14:textId="77777777" w:rsidR="00FD0703" w:rsidRDefault="00000000">
            <w:pPr>
              <w:spacing w:line="240" w:lineRule="auto"/>
              <w:jc w:val="center"/>
              <w:rPr>
                <w:rFonts w:eastAsia="黑体"/>
                <w:sz w:val="32"/>
                <w:szCs w:val="32"/>
              </w:rPr>
            </w:pPr>
            <w:r>
              <w:rPr>
                <w:rFonts w:eastAsia="黑体"/>
                <w:sz w:val="32"/>
                <w:szCs w:val="32"/>
              </w:rPr>
              <w:t>20</w:t>
            </w:r>
            <w:r>
              <w:rPr>
                <w:rFonts w:eastAsia="黑体" w:hint="eastAsia"/>
                <w:sz w:val="32"/>
                <w:szCs w:val="32"/>
              </w:rPr>
              <w:t>21</w:t>
            </w:r>
            <w:r>
              <w:rPr>
                <w:rFonts w:eastAsia="黑体"/>
                <w:sz w:val="32"/>
                <w:szCs w:val="32"/>
              </w:rPr>
              <w:t>级</w:t>
            </w:r>
            <w:r>
              <w:rPr>
                <w:rFonts w:eastAsia="黑体" w:hint="eastAsia"/>
                <w:sz w:val="32"/>
                <w:szCs w:val="32"/>
              </w:rPr>
              <w:t>1</w:t>
            </w:r>
            <w:r>
              <w:rPr>
                <w:rFonts w:eastAsia="黑体"/>
                <w:sz w:val="32"/>
                <w:szCs w:val="32"/>
              </w:rPr>
              <w:t>班</w:t>
            </w:r>
          </w:p>
        </w:tc>
      </w:tr>
      <w:tr w:rsidR="00FD0703" w14:paraId="43AFE1A9" w14:textId="77777777" w:rsidTr="002C5611">
        <w:trPr>
          <w:trHeight w:hRule="exact" w:val="737"/>
          <w:jc w:val="center"/>
        </w:trPr>
        <w:tc>
          <w:tcPr>
            <w:tcW w:w="1838" w:type="dxa"/>
            <w:tcBorders>
              <w:top w:val="nil"/>
              <w:left w:val="nil"/>
              <w:bottom w:val="nil"/>
              <w:right w:val="nil"/>
            </w:tcBorders>
            <w:vAlign w:val="bottom"/>
          </w:tcPr>
          <w:p w14:paraId="69462843" w14:textId="77777777" w:rsidR="00FD0703" w:rsidRDefault="00000000">
            <w:pPr>
              <w:spacing w:line="240" w:lineRule="auto"/>
              <w:rPr>
                <w:rFonts w:eastAsia="黑体"/>
                <w:sz w:val="36"/>
                <w:szCs w:val="22"/>
              </w:rPr>
            </w:pPr>
            <w:r>
              <w:rPr>
                <w:rFonts w:eastAsia="黑体"/>
                <w:kern w:val="10"/>
                <w:sz w:val="36"/>
                <w:szCs w:val="32"/>
                <w:lang w:bidi="ar"/>
              </w:rPr>
              <w:t>指导教师</w:t>
            </w:r>
          </w:p>
        </w:tc>
        <w:tc>
          <w:tcPr>
            <w:tcW w:w="2693" w:type="dxa"/>
            <w:tcBorders>
              <w:left w:val="nil"/>
              <w:right w:val="nil"/>
            </w:tcBorders>
            <w:vAlign w:val="bottom"/>
          </w:tcPr>
          <w:p w14:paraId="43837B64" w14:textId="77777777" w:rsidR="00FD0703" w:rsidRDefault="00000000">
            <w:pPr>
              <w:spacing w:line="240" w:lineRule="auto"/>
              <w:jc w:val="center"/>
              <w:rPr>
                <w:rFonts w:eastAsia="黑体"/>
                <w:sz w:val="32"/>
                <w:szCs w:val="32"/>
              </w:rPr>
            </w:pPr>
            <w:r>
              <w:rPr>
                <w:rFonts w:eastAsia="黑体" w:hint="eastAsia"/>
                <w:sz w:val="32"/>
                <w:szCs w:val="32"/>
              </w:rPr>
              <w:t>聂莉莎</w:t>
            </w:r>
            <w:r>
              <w:rPr>
                <w:rFonts w:eastAsia="黑体" w:hint="eastAsia"/>
                <w:sz w:val="32"/>
                <w:szCs w:val="32"/>
              </w:rPr>
              <w:t>/</w:t>
            </w:r>
            <w:r>
              <w:rPr>
                <w:rFonts w:eastAsia="黑体" w:hint="eastAsia"/>
                <w:sz w:val="32"/>
                <w:szCs w:val="32"/>
              </w:rPr>
              <w:t>徐胜祥</w:t>
            </w:r>
          </w:p>
        </w:tc>
        <w:tc>
          <w:tcPr>
            <w:tcW w:w="1135" w:type="dxa"/>
            <w:tcBorders>
              <w:top w:val="nil"/>
              <w:left w:val="nil"/>
              <w:bottom w:val="nil"/>
              <w:right w:val="nil"/>
            </w:tcBorders>
            <w:vAlign w:val="bottom"/>
          </w:tcPr>
          <w:p w14:paraId="26217822" w14:textId="77777777" w:rsidR="00FD0703" w:rsidRDefault="00000000">
            <w:pPr>
              <w:spacing w:line="240" w:lineRule="auto"/>
              <w:jc w:val="center"/>
              <w:rPr>
                <w:rFonts w:eastAsia="黑体"/>
                <w:sz w:val="36"/>
                <w:szCs w:val="22"/>
              </w:rPr>
            </w:pPr>
            <w:r>
              <w:rPr>
                <w:rFonts w:eastAsia="黑体"/>
                <w:kern w:val="10"/>
                <w:sz w:val="36"/>
                <w:szCs w:val="32"/>
                <w:lang w:bidi="ar"/>
              </w:rPr>
              <w:t>职称</w:t>
            </w:r>
          </w:p>
        </w:tc>
        <w:tc>
          <w:tcPr>
            <w:tcW w:w="2272" w:type="dxa"/>
            <w:tcBorders>
              <w:left w:val="nil"/>
              <w:right w:val="nil"/>
            </w:tcBorders>
            <w:vAlign w:val="bottom"/>
          </w:tcPr>
          <w:p w14:paraId="6D0A6ACB" w14:textId="77777777" w:rsidR="00FD0703" w:rsidRDefault="00000000">
            <w:pPr>
              <w:spacing w:line="240" w:lineRule="auto"/>
              <w:jc w:val="center"/>
              <w:rPr>
                <w:rFonts w:eastAsia="黑体"/>
                <w:sz w:val="32"/>
                <w:szCs w:val="32"/>
              </w:rPr>
            </w:pPr>
            <w:r>
              <w:rPr>
                <w:rFonts w:eastAsia="黑体" w:hint="eastAsia"/>
                <w:sz w:val="32"/>
                <w:szCs w:val="32"/>
              </w:rPr>
              <w:t>讲师</w:t>
            </w:r>
            <w:r>
              <w:rPr>
                <w:rFonts w:eastAsia="黑体" w:hint="eastAsia"/>
                <w:sz w:val="32"/>
                <w:szCs w:val="32"/>
              </w:rPr>
              <w:t>/</w:t>
            </w:r>
            <w:r>
              <w:rPr>
                <w:rFonts w:eastAsia="黑体" w:hint="eastAsia"/>
                <w:sz w:val="32"/>
                <w:szCs w:val="32"/>
              </w:rPr>
              <w:t>工程师</w:t>
            </w:r>
          </w:p>
        </w:tc>
      </w:tr>
      <w:tr w:rsidR="00FD0703" w14:paraId="6F2EC1FB" w14:textId="77777777" w:rsidTr="002C5611">
        <w:trPr>
          <w:trHeight w:hRule="exact" w:val="737"/>
          <w:jc w:val="center"/>
        </w:trPr>
        <w:tc>
          <w:tcPr>
            <w:tcW w:w="1838" w:type="dxa"/>
            <w:tcBorders>
              <w:top w:val="nil"/>
              <w:left w:val="nil"/>
              <w:bottom w:val="nil"/>
              <w:right w:val="nil"/>
            </w:tcBorders>
            <w:vAlign w:val="bottom"/>
          </w:tcPr>
          <w:p w14:paraId="4D70EA3C" w14:textId="77777777" w:rsidR="00FD0703" w:rsidRDefault="00000000">
            <w:pPr>
              <w:spacing w:line="240" w:lineRule="auto"/>
              <w:rPr>
                <w:rFonts w:eastAsia="黑体"/>
                <w:sz w:val="36"/>
                <w:szCs w:val="22"/>
              </w:rPr>
            </w:pPr>
            <w:r>
              <w:rPr>
                <w:rFonts w:eastAsia="黑体"/>
                <w:kern w:val="10"/>
                <w:sz w:val="36"/>
                <w:szCs w:val="32"/>
                <w:lang w:bidi="ar"/>
              </w:rPr>
              <w:t>完成时间</w:t>
            </w:r>
          </w:p>
        </w:tc>
        <w:tc>
          <w:tcPr>
            <w:tcW w:w="6100" w:type="dxa"/>
            <w:gridSpan w:val="3"/>
            <w:tcBorders>
              <w:top w:val="nil"/>
              <w:left w:val="nil"/>
              <w:right w:val="nil"/>
            </w:tcBorders>
            <w:vAlign w:val="bottom"/>
          </w:tcPr>
          <w:p w14:paraId="7FD6D177" w14:textId="5B369F4F" w:rsidR="00FD0703" w:rsidRDefault="00000000">
            <w:pPr>
              <w:spacing w:line="240" w:lineRule="auto"/>
              <w:jc w:val="center"/>
            </w:pPr>
            <w:r>
              <w:rPr>
                <w:rFonts w:eastAsia="黑体" w:hint="eastAsia"/>
                <w:sz w:val="32"/>
                <w:szCs w:val="32"/>
              </w:rPr>
              <w:t>2025</w:t>
            </w:r>
            <w:r>
              <w:rPr>
                <w:rFonts w:eastAsia="黑体"/>
                <w:sz w:val="32"/>
                <w:szCs w:val="32"/>
              </w:rPr>
              <w:t>年</w:t>
            </w:r>
            <w:r>
              <w:rPr>
                <w:rFonts w:eastAsia="黑体"/>
                <w:sz w:val="32"/>
                <w:szCs w:val="32"/>
              </w:rPr>
              <w:t xml:space="preserve">   </w:t>
            </w:r>
            <w:r w:rsidR="00742DAD">
              <w:rPr>
                <w:rFonts w:eastAsia="黑体" w:hint="eastAsia"/>
                <w:sz w:val="32"/>
                <w:szCs w:val="32"/>
              </w:rPr>
              <w:t>5</w:t>
            </w:r>
            <w:r>
              <w:rPr>
                <w:rFonts w:eastAsia="黑体"/>
                <w:sz w:val="32"/>
                <w:szCs w:val="32"/>
              </w:rPr>
              <w:t xml:space="preserve">   </w:t>
            </w:r>
            <w:r>
              <w:rPr>
                <w:rFonts w:eastAsia="黑体"/>
                <w:sz w:val="32"/>
                <w:szCs w:val="32"/>
              </w:rPr>
              <w:t>月</w:t>
            </w:r>
            <w:r>
              <w:rPr>
                <w:rFonts w:eastAsia="黑体"/>
                <w:sz w:val="32"/>
                <w:szCs w:val="32"/>
              </w:rPr>
              <w:t xml:space="preserve">   </w:t>
            </w:r>
            <w:r w:rsidR="00742DAD">
              <w:rPr>
                <w:rFonts w:eastAsia="黑体" w:hint="eastAsia"/>
                <w:sz w:val="32"/>
                <w:szCs w:val="32"/>
              </w:rPr>
              <w:t>6</w:t>
            </w:r>
            <w:r>
              <w:rPr>
                <w:rFonts w:eastAsia="黑体"/>
                <w:sz w:val="32"/>
                <w:szCs w:val="32"/>
              </w:rPr>
              <w:t xml:space="preserve">  </w:t>
            </w:r>
            <w:r>
              <w:rPr>
                <w:rFonts w:eastAsia="黑体"/>
                <w:sz w:val="32"/>
                <w:szCs w:val="32"/>
              </w:rPr>
              <w:t>日</w:t>
            </w:r>
          </w:p>
        </w:tc>
      </w:tr>
    </w:tbl>
    <w:p w14:paraId="6FD4AED8" w14:textId="77777777" w:rsidR="00FD0703" w:rsidRDefault="00FD0703">
      <w:pPr>
        <w:topLinePunct/>
        <w:spacing w:line="440" w:lineRule="exact"/>
        <w:ind w:firstLine="440"/>
        <w:rPr>
          <w:rFonts w:eastAsia="方正书宋简体"/>
          <w:kern w:val="10"/>
          <w:sz w:val="22"/>
          <w:szCs w:val="22"/>
        </w:rPr>
      </w:pPr>
    </w:p>
    <w:p w14:paraId="4D448DA1" w14:textId="77777777" w:rsidR="00FD0703" w:rsidRDefault="00FD0703">
      <w:pPr>
        <w:topLinePunct/>
        <w:spacing w:line="440" w:lineRule="exact"/>
        <w:ind w:firstLine="440"/>
        <w:rPr>
          <w:rFonts w:eastAsia="方正书宋简体"/>
          <w:kern w:val="10"/>
          <w:sz w:val="22"/>
          <w:szCs w:val="22"/>
        </w:rPr>
        <w:sectPr w:rsidR="00FD0703">
          <w:headerReference w:type="default" r:id="rId11"/>
          <w:footerReference w:type="even" r:id="rId12"/>
          <w:footerReference w:type="default" r:id="rId13"/>
          <w:footerReference w:type="first" r:id="rId14"/>
          <w:pgSz w:w="11906" w:h="16838"/>
          <w:pgMar w:top="1985" w:right="1418" w:bottom="1418" w:left="1418" w:header="851" w:footer="851" w:gutter="0"/>
          <w:cols w:space="720"/>
          <w:docGrid w:type="lines" w:linePitch="326"/>
        </w:sectPr>
      </w:pPr>
    </w:p>
    <w:p w14:paraId="59FA2863" w14:textId="77777777" w:rsidR="00FD0703" w:rsidRDefault="00000000">
      <w:pPr>
        <w:pStyle w:val="afffff4"/>
        <w:rPr>
          <w:rFonts w:ascii="Times New Roman" w:hAnsi="Times New Roman" w:cs="Times New Roman"/>
          <w:szCs w:val="36"/>
        </w:rPr>
      </w:pPr>
      <w:r>
        <w:rPr>
          <w:rFonts w:ascii="Times New Roman" w:hAnsi="Times New Roman" w:cs="Times New Roman"/>
        </w:rPr>
        <w:lastRenderedPageBreak/>
        <w:t>原创性声明</w:t>
      </w:r>
    </w:p>
    <w:p w14:paraId="6CEC4211" w14:textId="77777777" w:rsidR="00FD0703" w:rsidRDefault="00000000">
      <w:pPr>
        <w:tabs>
          <w:tab w:val="left" w:pos="377"/>
        </w:tabs>
        <w:ind w:firstLineChars="200" w:firstLine="600"/>
        <w:rPr>
          <w:color w:val="000000"/>
          <w:sz w:val="30"/>
          <w:szCs w:val="30"/>
        </w:rPr>
      </w:pPr>
      <w:r>
        <w:rPr>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3EAF79CA" w14:textId="77777777" w:rsidR="00FD0703" w:rsidRDefault="00FD0703">
      <w:pPr>
        <w:tabs>
          <w:tab w:val="left" w:pos="377"/>
        </w:tabs>
        <w:ind w:firstLine="600"/>
        <w:rPr>
          <w:color w:val="000000"/>
          <w:sz w:val="30"/>
          <w:szCs w:val="30"/>
        </w:rPr>
      </w:pPr>
    </w:p>
    <w:p w14:paraId="6CE01EB6" w14:textId="77777777" w:rsidR="00FD0703" w:rsidRDefault="00000000">
      <w:pPr>
        <w:tabs>
          <w:tab w:val="left" w:pos="377"/>
        </w:tabs>
        <w:ind w:firstLineChars="200" w:firstLine="600"/>
        <w:rPr>
          <w:color w:val="000000"/>
          <w:sz w:val="30"/>
          <w:szCs w:val="30"/>
        </w:rPr>
      </w:pPr>
      <w:r>
        <w:rPr>
          <w:color w:val="000000"/>
          <w:sz w:val="30"/>
          <w:szCs w:val="30"/>
        </w:rPr>
        <w:t>本声明的法律责任由本人承担。</w:t>
      </w:r>
    </w:p>
    <w:p w14:paraId="6D070E45" w14:textId="77777777" w:rsidR="00FD0703" w:rsidRDefault="00FD0703">
      <w:pPr>
        <w:tabs>
          <w:tab w:val="left" w:pos="377"/>
        </w:tabs>
        <w:ind w:firstLine="600"/>
        <w:rPr>
          <w:color w:val="000000"/>
          <w:sz w:val="30"/>
          <w:szCs w:val="30"/>
        </w:rPr>
      </w:pPr>
    </w:p>
    <w:p w14:paraId="42BB6B78" w14:textId="77777777" w:rsidR="00FD0703" w:rsidRDefault="00FD0703">
      <w:pPr>
        <w:tabs>
          <w:tab w:val="left" w:pos="377"/>
        </w:tabs>
        <w:ind w:firstLine="600"/>
        <w:rPr>
          <w:color w:val="000000"/>
          <w:sz w:val="30"/>
          <w:szCs w:val="30"/>
        </w:rPr>
      </w:pPr>
    </w:p>
    <w:p w14:paraId="2B16C4EB" w14:textId="0D1F2B60" w:rsidR="00FD0703" w:rsidRDefault="00000000">
      <w:pPr>
        <w:tabs>
          <w:tab w:val="left" w:pos="377"/>
        </w:tabs>
        <w:ind w:firstLineChars="200" w:firstLine="600"/>
        <w:rPr>
          <w:color w:val="000000"/>
          <w:sz w:val="30"/>
          <w:szCs w:val="30"/>
        </w:rPr>
      </w:pPr>
      <w:r>
        <w:rPr>
          <w:color w:val="000000"/>
          <w:sz w:val="30"/>
          <w:szCs w:val="30"/>
        </w:rPr>
        <w:t>论文作者签名：</w:t>
      </w:r>
      <w:r>
        <w:rPr>
          <w:color w:val="000000"/>
          <w:sz w:val="30"/>
          <w:szCs w:val="30"/>
        </w:rPr>
        <w:t xml:space="preserve"> </w:t>
      </w:r>
      <w:r w:rsidR="001A5D9D">
        <w:rPr>
          <w:noProof/>
          <w:color w:val="000000"/>
          <w:sz w:val="30"/>
          <w:szCs w:val="30"/>
        </w:rPr>
        <w:drawing>
          <wp:inline distT="0" distB="0" distL="0" distR="0" wp14:anchorId="0C56462B" wp14:editId="7266BD70">
            <wp:extent cx="732155" cy="316230"/>
            <wp:effectExtent l="0" t="0" r="0" b="7620"/>
            <wp:docPr id="824306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06346" name="图片 824306346"/>
                    <pic:cNvPicPr/>
                  </pic:nvPicPr>
                  <pic:blipFill rotWithShape="1">
                    <a:blip r:embed="rId15" cstate="print">
                      <a:extLst>
                        <a:ext uri="{28A0092B-C50C-407E-A947-70E740481C1C}">
                          <a14:useLocalDpi xmlns:a14="http://schemas.microsoft.com/office/drawing/2010/main" val="0"/>
                        </a:ext>
                      </a:extLst>
                    </a:blip>
                    <a:srcRect t="15990" r="2223" b="17648"/>
                    <a:stretch/>
                  </pic:blipFill>
                  <pic:spPr bwMode="auto">
                    <a:xfrm>
                      <a:off x="0" y="0"/>
                      <a:ext cx="738633" cy="319028"/>
                    </a:xfrm>
                    <a:prstGeom prst="rect">
                      <a:avLst/>
                    </a:prstGeom>
                    <a:ln>
                      <a:noFill/>
                    </a:ln>
                    <a:extLst>
                      <a:ext uri="{53640926-AAD7-44D8-BBD7-CCE9431645EC}">
                        <a14:shadowObscured xmlns:a14="http://schemas.microsoft.com/office/drawing/2010/main"/>
                      </a:ext>
                    </a:extLst>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color w:val="000000"/>
          <w:sz w:val="30"/>
          <w:szCs w:val="30"/>
        </w:rPr>
        <w:t xml:space="preserve"> </w:t>
      </w:r>
      <w:r w:rsidR="00742DAD">
        <w:rPr>
          <w:rFonts w:hint="eastAsia"/>
          <w:color w:val="000000"/>
          <w:sz w:val="30"/>
          <w:szCs w:val="30"/>
        </w:rPr>
        <w:t>2025</w:t>
      </w:r>
      <w:r w:rsidR="00742DAD">
        <w:rPr>
          <w:rFonts w:hint="eastAsia"/>
          <w:color w:val="000000"/>
          <w:sz w:val="30"/>
          <w:szCs w:val="30"/>
        </w:rPr>
        <w:t>年</w:t>
      </w:r>
      <w:r w:rsidR="00742DAD">
        <w:rPr>
          <w:rFonts w:hint="eastAsia"/>
          <w:color w:val="000000"/>
          <w:sz w:val="30"/>
          <w:szCs w:val="30"/>
        </w:rPr>
        <w:t>5</w:t>
      </w:r>
      <w:r w:rsidR="00742DAD">
        <w:rPr>
          <w:rFonts w:hint="eastAsia"/>
          <w:color w:val="000000"/>
          <w:sz w:val="30"/>
          <w:szCs w:val="30"/>
        </w:rPr>
        <w:t>月</w:t>
      </w:r>
      <w:r w:rsidR="00742DAD">
        <w:rPr>
          <w:rFonts w:hint="eastAsia"/>
          <w:color w:val="000000"/>
          <w:sz w:val="30"/>
          <w:szCs w:val="30"/>
        </w:rPr>
        <w:t>6</w:t>
      </w:r>
      <w:r w:rsidR="00742DAD">
        <w:rPr>
          <w:rFonts w:hint="eastAsia"/>
          <w:color w:val="000000"/>
          <w:sz w:val="30"/>
          <w:szCs w:val="30"/>
        </w:rPr>
        <w:t>日</w:t>
      </w:r>
      <w:r>
        <w:rPr>
          <w:color w:val="000000"/>
          <w:sz w:val="30"/>
          <w:szCs w:val="30"/>
        </w:rPr>
        <w:t xml:space="preserve">              </w:t>
      </w:r>
    </w:p>
    <w:p w14:paraId="238D3B8C" w14:textId="77777777" w:rsidR="00FD0703" w:rsidRDefault="00FD0703">
      <w:pPr>
        <w:tabs>
          <w:tab w:val="left" w:pos="377"/>
        </w:tabs>
        <w:ind w:firstLine="600"/>
        <w:rPr>
          <w:color w:val="000000"/>
          <w:sz w:val="30"/>
          <w:szCs w:val="30"/>
        </w:rPr>
      </w:pPr>
    </w:p>
    <w:p w14:paraId="7C322AF8" w14:textId="77777777" w:rsidR="00FD0703" w:rsidRDefault="00FD0703">
      <w:pPr>
        <w:tabs>
          <w:tab w:val="left" w:pos="377"/>
        </w:tabs>
        <w:ind w:firstLine="480"/>
        <w:rPr>
          <w:color w:val="000000"/>
        </w:rPr>
      </w:pPr>
    </w:p>
    <w:p w14:paraId="2BA76661" w14:textId="77777777" w:rsidR="00FD0703" w:rsidRDefault="00FD0703">
      <w:pPr>
        <w:tabs>
          <w:tab w:val="left" w:pos="377"/>
        </w:tabs>
        <w:ind w:firstLine="480"/>
        <w:rPr>
          <w:color w:val="000000"/>
        </w:rPr>
      </w:pPr>
    </w:p>
    <w:p w14:paraId="500F5B7F" w14:textId="77777777" w:rsidR="00FD0703" w:rsidRDefault="00FD0703">
      <w:pPr>
        <w:tabs>
          <w:tab w:val="left" w:pos="377"/>
        </w:tabs>
        <w:ind w:firstLine="480"/>
        <w:rPr>
          <w:color w:val="000000"/>
        </w:rPr>
      </w:pPr>
    </w:p>
    <w:p w14:paraId="7836032E" w14:textId="77777777" w:rsidR="00FD0703" w:rsidRDefault="00FD0703">
      <w:pPr>
        <w:tabs>
          <w:tab w:val="left" w:pos="377"/>
        </w:tabs>
        <w:ind w:firstLine="480"/>
      </w:pPr>
    </w:p>
    <w:p w14:paraId="4B24F911" w14:textId="77777777" w:rsidR="00FD0703" w:rsidRDefault="00FD0703">
      <w:pPr>
        <w:ind w:firstLine="480"/>
        <w:sectPr w:rsidR="00FD0703">
          <w:headerReference w:type="default" r:id="rId16"/>
          <w:pgSz w:w="11906" w:h="16838"/>
          <w:pgMar w:top="2268" w:right="1418" w:bottom="1418" w:left="1418" w:header="851" w:footer="851" w:gutter="0"/>
          <w:cols w:space="720"/>
          <w:docGrid w:type="lines" w:linePitch="326"/>
        </w:sectPr>
      </w:pPr>
    </w:p>
    <w:p w14:paraId="6473D6AB" w14:textId="77777777" w:rsidR="00FD0703" w:rsidRDefault="00000000">
      <w:pPr>
        <w:pStyle w:val="afffff5"/>
        <w:rPr>
          <w:rFonts w:ascii="Times New Roman" w:hAnsi="Times New Roman" w:cs="Times New Roman"/>
        </w:rPr>
      </w:pPr>
      <w:r>
        <w:rPr>
          <w:rFonts w:ascii="Times New Roman" w:hAnsi="Times New Roman" w:cs="Times New Roman"/>
        </w:rPr>
        <w:lastRenderedPageBreak/>
        <w:t>关于使用授权的声明</w:t>
      </w:r>
    </w:p>
    <w:p w14:paraId="4AFF41A0" w14:textId="77777777" w:rsidR="00FD0703" w:rsidRDefault="00000000">
      <w:pPr>
        <w:tabs>
          <w:tab w:val="left" w:pos="377"/>
        </w:tabs>
        <w:ind w:firstLineChars="200" w:firstLine="600"/>
        <w:rPr>
          <w:color w:val="000000"/>
          <w:sz w:val="30"/>
          <w:szCs w:val="30"/>
        </w:rPr>
      </w:pPr>
      <w:r>
        <w:rPr>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3D85795B" w14:textId="77777777" w:rsidR="00FD0703" w:rsidRDefault="00000000">
      <w:pPr>
        <w:tabs>
          <w:tab w:val="left" w:pos="377"/>
        </w:tabs>
        <w:ind w:firstLineChars="200" w:firstLine="600"/>
        <w:rPr>
          <w:color w:val="000000"/>
          <w:sz w:val="30"/>
          <w:szCs w:val="30"/>
        </w:rPr>
      </w:pPr>
      <w:r>
        <w:rPr>
          <w:color w:val="000000"/>
          <w:sz w:val="30"/>
          <w:szCs w:val="30"/>
        </w:rPr>
        <w:t>本毕业设计（论文）内容不涉及国家秘密、商业秘密及其他需要保密的内容，适用于上述授权。</w:t>
      </w:r>
    </w:p>
    <w:p w14:paraId="448D76EB" w14:textId="77777777" w:rsidR="00FD0703" w:rsidRDefault="00FD0703">
      <w:pPr>
        <w:tabs>
          <w:tab w:val="left" w:pos="377"/>
        </w:tabs>
        <w:ind w:firstLine="600"/>
        <w:rPr>
          <w:color w:val="000000"/>
          <w:sz w:val="30"/>
          <w:szCs w:val="30"/>
        </w:rPr>
      </w:pPr>
    </w:p>
    <w:p w14:paraId="0217ED91" w14:textId="57C50E48" w:rsidR="00FD0703" w:rsidRDefault="00000000">
      <w:pPr>
        <w:tabs>
          <w:tab w:val="left" w:pos="377"/>
        </w:tabs>
        <w:spacing w:line="360" w:lineRule="auto"/>
        <w:ind w:firstLineChars="200" w:firstLine="600"/>
        <w:rPr>
          <w:color w:val="000000"/>
          <w:sz w:val="30"/>
          <w:szCs w:val="30"/>
        </w:rPr>
      </w:pPr>
      <w:r>
        <w:rPr>
          <w:color w:val="000000"/>
          <w:sz w:val="30"/>
          <w:szCs w:val="30"/>
        </w:rPr>
        <w:t>论文作者签名：</w:t>
      </w:r>
      <w:r w:rsidR="001A5D9D">
        <w:rPr>
          <w:noProof/>
          <w:color w:val="000000"/>
          <w:sz w:val="30"/>
          <w:szCs w:val="30"/>
        </w:rPr>
        <w:drawing>
          <wp:inline distT="0" distB="0" distL="0" distR="0" wp14:anchorId="1015B3EA" wp14:editId="4DD7FF37">
            <wp:extent cx="732155" cy="316230"/>
            <wp:effectExtent l="0" t="0" r="0" b="7620"/>
            <wp:docPr id="118007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06346" name="图片 824306346"/>
                    <pic:cNvPicPr/>
                  </pic:nvPicPr>
                  <pic:blipFill rotWithShape="1">
                    <a:blip r:embed="rId15" cstate="print">
                      <a:extLst>
                        <a:ext uri="{28A0092B-C50C-407E-A947-70E740481C1C}">
                          <a14:useLocalDpi xmlns:a14="http://schemas.microsoft.com/office/drawing/2010/main" val="0"/>
                        </a:ext>
                      </a:extLst>
                    </a:blip>
                    <a:srcRect t="15990" r="2223" b="17648"/>
                    <a:stretch/>
                  </pic:blipFill>
                  <pic:spPr bwMode="auto">
                    <a:xfrm>
                      <a:off x="0" y="0"/>
                      <a:ext cx="738633" cy="319028"/>
                    </a:xfrm>
                    <a:prstGeom prst="rect">
                      <a:avLst/>
                    </a:prstGeom>
                    <a:ln>
                      <a:noFill/>
                    </a:ln>
                    <a:extLst>
                      <a:ext uri="{53640926-AAD7-44D8-BBD7-CCE9431645EC}">
                        <a14:shadowObscured xmlns:a14="http://schemas.microsoft.com/office/drawing/2010/main"/>
                      </a:ext>
                    </a:extLst>
                  </pic:spPr>
                </pic:pic>
              </a:graphicData>
            </a:graphic>
          </wp:inline>
        </w:drawing>
      </w:r>
      <w:r w:rsidR="001A5D9D">
        <w:rPr>
          <w:color w:val="000000"/>
          <w:sz w:val="30"/>
          <w:szCs w:val="30"/>
        </w:rPr>
        <w:t xml:space="preserve">   </w:t>
      </w:r>
      <w:r>
        <w:rPr>
          <w:color w:val="000000"/>
          <w:sz w:val="30"/>
          <w:szCs w:val="30"/>
        </w:rPr>
        <w:t xml:space="preserve">       </w:t>
      </w:r>
      <w:r w:rsidR="001A5D9D">
        <w:rPr>
          <w:rFonts w:hint="eastAsia"/>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sidR="00742DAD">
        <w:rPr>
          <w:rFonts w:hint="eastAsia"/>
          <w:color w:val="000000"/>
          <w:sz w:val="30"/>
          <w:szCs w:val="30"/>
        </w:rPr>
        <w:t>2025</w:t>
      </w:r>
      <w:r w:rsidR="00742DAD">
        <w:rPr>
          <w:rFonts w:hint="eastAsia"/>
          <w:color w:val="000000"/>
          <w:sz w:val="30"/>
          <w:szCs w:val="30"/>
        </w:rPr>
        <w:t>年</w:t>
      </w:r>
      <w:r w:rsidR="00742DAD">
        <w:rPr>
          <w:rFonts w:hint="eastAsia"/>
          <w:color w:val="000000"/>
          <w:sz w:val="30"/>
          <w:szCs w:val="30"/>
        </w:rPr>
        <w:t>5</w:t>
      </w:r>
      <w:r w:rsidR="00742DAD">
        <w:rPr>
          <w:rFonts w:hint="eastAsia"/>
          <w:color w:val="000000"/>
          <w:sz w:val="30"/>
          <w:szCs w:val="30"/>
        </w:rPr>
        <w:t>月</w:t>
      </w:r>
      <w:r w:rsidR="00742DAD">
        <w:rPr>
          <w:rFonts w:hint="eastAsia"/>
          <w:color w:val="000000"/>
          <w:sz w:val="30"/>
          <w:szCs w:val="30"/>
        </w:rPr>
        <w:t>6</w:t>
      </w:r>
      <w:r w:rsidR="00742DAD">
        <w:rPr>
          <w:rFonts w:hint="eastAsia"/>
          <w:color w:val="000000"/>
          <w:sz w:val="30"/>
          <w:szCs w:val="30"/>
        </w:rPr>
        <w:t>日</w:t>
      </w:r>
    </w:p>
    <w:p w14:paraId="6B017F22" w14:textId="38084B58" w:rsidR="00FD0703" w:rsidRDefault="00000000">
      <w:pPr>
        <w:tabs>
          <w:tab w:val="left" w:pos="377"/>
        </w:tabs>
        <w:spacing w:line="360" w:lineRule="auto"/>
        <w:ind w:firstLineChars="200" w:firstLine="600"/>
        <w:rPr>
          <w:color w:val="000000"/>
          <w:sz w:val="30"/>
          <w:szCs w:val="30"/>
        </w:rPr>
      </w:pPr>
      <w:r>
        <w:rPr>
          <w:color w:val="000000"/>
          <w:sz w:val="30"/>
          <w:szCs w:val="30"/>
        </w:rPr>
        <w:t xml:space="preserve">           </w:t>
      </w:r>
    </w:p>
    <w:p w14:paraId="337722AE" w14:textId="3CB54EF8" w:rsidR="00FD0703" w:rsidRDefault="00000000">
      <w:pPr>
        <w:tabs>
          <w:tab w:val="left" w:pos="377"/>
        </w:tabs>
        <w:spacing w:line="360" w:lineRule="auto"/>
        <w:ind w:firstLineChars="200" w:firstLine="600"/>
        <w:rPr>
          <w:color w:val="000000"/>
          <w:sz w:val="30"/>
          <w:szCs w:val="30"/>
        </w:rPr>
      </w:pPr>
      <w:r>
        <w:rPr>
          <w:color w:val="000000"/>
          <w:sz w:val="30"/>
          <w:szCs w:val="30"/>
        </w:rPr>
        <w:t>指导教师签名：</w:t>
      </w:r>
      <w:r w:rsidR="001A5D9D">
        <w:rPr>
          <w:noProof/>
        </w:rPr>
        <w:drawing>
          <wp:inline distT="0" distB="0" distL="0" distR="0" wp14:anchorId="6F9CE67A" wp14:editId="7142CC41">
            <wp:extent cx="952500" cy="476250"/>
            <wp:effectExtent l="0" t="0" r="0" b="0"/>
            <wp:docPr id="100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7"/>
                    <a:stretch>
                      <a:fillRect/>
                    </a:stretch>
                  </pic:blipFill>
                  <pic:spPr>
                    <a:xfrm>
                      <a:off x="0" y="0"/>
                      <a:ext cx="952500" cy="476250"/>
                    </a:xfrm>
                    <a:prstGeom prst="rect">
                      <a:avLst/>
                    </a:prstGeom>
                  </pic:spPr>
                </pic:pic>
              </a:graphicData>
            </a:graphic>
          </wp:inline>
        </w:drawing>
      </w:r>
      <w:r w:rsidR="001A5D9D">
        <w:rPr>
          <w:noProof/>
          <w:color w:val="000000"/>
          <w:sz w:val="30"/>
          <w:szCs w:val="30"/>
        </w:rPr>
        <w:drawing>
          <wp:inline distT="0" distB="0" distL="0" distR="0" wp14:anchorId="54815BC9" wp14:editId="3478A28B">
            <wp:extent cx="819773" cy="536965"/>
            <wp:effectExtent l="0" t="0" r="0" b="0"/>
            <wp:docPr id="2644200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0058" name="图片 2644200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817" cy="542889"/>
                    </a:xfrm>
                    <a:prstGeom prst="rect">
                      <a:avLst/>
                    </a:prstGeom>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sidR="00742DAD">
        <w:rPr>
          <w:rFonts w:hint="eastAsia"/>
          <w:color w:val="000000"/>
          <w:sz w:val="30"/>
          <w:szCs w:val="30"/>
        </w:rPr>
        <w:t>2025</w:t>
      </w:r>
      <w:r w:rsidR="00742DAD">
        <w:rPr>
          <w:rFonts w:hint="eastAsia"/>
          <w:color w:val="000000"/>
          <w:sz w:val="30"/>
          <w:szCs w:val="30"/>
        </w:rPr>
        <w:t>年</w:t>
      </w:r>
      <w:r w:rsidR="00742DAD">
        <w:rPr>
          <w:rFonts w:hint="eastAsia"/>
          <w:color w:val="000000"/>
          <w:sz w:val="30"/>
          <w:szCs w:val="30"/>
        </w:rPr>
        <w:t>5</w:t>
      </w:r>
      <w:r w:rsidR="00742DAD">
        <w:rPr>
          <w:rFonts w:hint="eastAsia"/>
          <w:color w:val="000000"/>
          <w:sz w:val="30"/>
          <w:szCs w:val="30"/>
        </w:rPr>
        <w:t>月</w:t>
      </w:r>
      <w:r w:rsidR="00742DAD">
        <w:rPr>
          <w:rFonts w:hint="eastAsia"/>
          <w:color w:val="000000"/>
          <w:sz w:val="30"/>
          <w:szCs w:val="30"/>
        </w:rPr>
        <w:t>6</w:t>
      </w:r>
      <w:r w:rsidR="00742DAD">
        <w:rPr>
          <w:rFonts w:hint="eastAsia"/>
          <w:color w:val="000000"/>
          <w:sz w:val="30"/>
          <w:szCs w:val="30"/>
        </w:rPr>
        <w:t>日</w:t>
      </w:r>
    </w:p>
    <w:p w14:paraId="7C7A4A32" w14:textId="77777777" w:rsidR="00FD0703" w:rsidRDefault="00FD0703">
      <w:pPr>
        <w:tabs>
          <w:tab w:val="left" w:pos="377"/>
        </w:tabs>
        <w:spacing w:line="360" w:lineRule="auto"/>
        <w:ind w:firstLine="480"/>
        <w:jc w:val="center"/>
      </w:pPr>
    </w:p>
    <w:p w14:paraId="7A7D49F6" w14:textId="77777777" w:rsidR="00FD0703" w:rsidRDefault="00FD0703">
      <w:pPr>
        <w:ind w:firstLine="480"/>
      </w:pPr>
    </w:p>
    <w:p w14:paraId="338B4E7D" w14:textId="77777777" w:rsidR="00FD0703" w:rsidRDefault="00FD0703">
      <w:pPr>
        <w:ind w:firstLine="480"/>
      </w:pPr>
    </w:p>
    <w:p w14:paraId="024EEF73" w14:textId="77777777" w:rsidR="00FD0703" w:rsidRDefault="00FD0703">
      <w:pPr>
        <w:ind w:firstLine="480"/>
        <w:sectPr w:rsidR="00FD0703">
          <w:headerReference w:type="default" r:id="rId19"/>
          <w:pgSz w:w="11906" w:h="16838"/>
          <w:pgMar w:top="2268" w:right="1418" w:bottom="1418" w:left="1418" w:header="851" w:footer="851" w:gutter="0"/>
          <w:cols w:space="720"/>
          <w:docGrid w:type="lines" w:linePitch="326"/>
        </w:sectPr>
      </w:pPr>
    </w:p>
    <w:p w14:paraId="4DA0AC01" w14:textId="75215B24" w:rsidR="00FD0703" w:rsidRDefault="00000000" w:rsidP="0000333E">
      <w:pPr>
        <w:spacing w:after="240"/>
        <w:ind w:leftChars="500" w:left="1200" w:rightChars="500" w:right="1200"/>
        <w:jc w:val="center"/>
        <w:rPr>
          <w:rFonts w:eastAsia="黑体"/>
          <w:sz w:val="36"/>
          <w:szCs w:val="36"/>
        </w:rPr>
      </w:pPr>
      <w:r>
        <w:rPr>
          <w:rFonts w:eastAsia="黑体" w:hint="eastAsia"/>
          <w:sz w:val="36"/>
          <w:szCs w:val="36"/>
        </w:rPr>
        <w:lastRenderedPageBreak/>
        <w:t>基于</w:t>
      </w:r>
      <w:r>
        <w:rPr>
          <w:rFonts w:eastAsia="黑体" w:hint="eastAsia"/>
          <w:sz w:val="36"/>
          <w:szCs w:val="36"/>
        </w:rPr>
        <w:t>SpringBoot</w:t>
      </w:r>
      <w:r>
        <w:rPr>
          <w:rFonts w:eastAsia="黑体" w:hint="eastAsia"/>
          <w:sz w:val="36"/>
          <w:szCs w:val="36"/>
        </w:rPr>
        <w:t>和微信小程序的羽毛球馆管理系统设计与实现</w:t>
      </w:r>
    </w:p>
    <w:p w14:paraId="27F37636" w14:textId="77777777" w:rsidR="00FD0703" w:rsidRDefault="00000000">
      <w:pPr>
        <w:spacing w:after="240"/>
        <w:ind w:firstLineChars="400" w:firstLine="960"/>
        <w:rPr>
          <w:rFonts w:eastAsia="楷体"/>
          <w:kern w:val="0"/>
        </w:rPr>
      </w:pPr>
      <w:r>
        <w:rPr>
          <w:rFonts w:eastAsia="楷体"/>
          <w:kern w:val="0"/>
        </w:rPr>
        <w:t>专业：</w:t>
      </w:r>
      <w:r>
        <w:rPr>
          <w:rFonts w:eastAsia="楷体" w:hint="eastAsia"/>
          <w:kern w:val="0"/>
        </w:rPr>
        <w:t>计算机科学与技术</w:t>
      </w:r>
      <w:r>
        <w:rPr>
          <w:rFonts w:eastAsia="楷体"/>
          <w:kern w:val="0"/>
        </w:rPr>
        <w:t xml:space="preserve">      </w:t>
      </w:r>
      <w:r>
        <w:rPr>
          <w:rFonts w:eastAsia="楷体"/>
          <w:kern w:val="0"/>
        </w:rPr>
        <w:tab/>
      </w:r>
      <w:r>
        <w:rPr>
          <w:rFonts w:eastAsia="楷体"/>
          <w:kern w:val="0"/>
        </w:rPr>
        <w:tab/>
      </w:r>
      <w:r>
        <w:rPr>
          <w:rFonts w:eastAsia="楷体"/>
          <w:kern w:val="0"/>
        </w:rPr>
        <w:tab/>
      </w:r>
      <w:r>
        <w:rPr>
          <w:rFonts w:eastAsia="楷体"/>
          <w:kern w:val="0"/>
        </w:rPr>
        <w:t>学</w:t>
      </w:r>
      <w:r>
        <w:rPr>
          <w:rFonts w:eastAsia="楷体"/>
          <w:kern w:val="0"/>
        </w:rPr>
        <w:t xml:space="preserve">    </w:t>
      </w:r>
      <w:r>
        <w:rPr>
          <w:rFonts w:eastAsia="楷体"/>
          <w:kern w:val="0"/>
        </w:rPr>
        <w:t>号：</w:t>
      </w:r>
      <w:r>
        <w:rPr>
          <w:rFonts w:eastAsia="楷体" w:hint="eastAsia"/>
          <w:kern w:val="0"/>
        </w:rPr>
        <w:t>202110411107</w:t>
      </w:r>
    </w:p>
    <w:p w14:paraId="420AB2E9" w14:textId="77777777" w:rsidR="00FD0703" w:rsidRDefault="00000000">
      <w:pPr>
        <w:spacing w:after="240"/>
        <w:ind w:firstLineChars="400" w:firstLine="960"/>
        <w:rPr>
          <w:rFonts w:eastAsia="楷体"/>
          <w:sz w:val="21"/>
          <w:szCs w:val="21"/>
        </w:rPr>
      </w:pPr>
      <w:r>
        <w:rPr>
          <w:rFonts w:eastAsia="楷体"/>
          <w:kern w:val="0"/>
        </w:rPr>
        <w:t>学生：</w:t>
      </w:r>
      <w:r>
        <w:rPr>
          <w:rFonts w:eastAsia="楷体" w:hint="eastAsia"/>
          <w:kern w:val="0"/>
        </w:rPr>
        <w:t>罗义萌</w:t>
      </w:r>
      <w:r>
        <w:rPr>
          <w:rFonts w:eastAsia="楷体"/>
          <w:kern w:val="0"/>
        </w:rPr>
        <w:t xml:space="preserve">                         </w:t>
      </w:r>
      <w:r>
        <w:rPr>
          <w:rFonts w:eastAsia="楷体"/>
          <w:kern w:val="0"/>
        </w:rPr>
        <w:t>指导教师：</w:t>
      </w:r>
      <w:r>
        <w:rPr>
          <w:rFonts w:eastAsia="楷体" w:hint="eastAsia"/>
          <w:kern w:val="0"/>
        </w:rPr>
        <w:t>聂莉莎</w:t>
      </w:r>
      <w:r>
        <w:rPr>
          <w:rFonts w:eastAsia="楷体"/>
          <w:kern w:val="0"/>
        </w:rPr>
        <w:t>/</w:t>
      </w:r>
      <w:r>
        <w:rPr>
          <w:rFonts w:eastAsia="楷体" w:hint="eastAsia"/>
          <w:kern w:val="0"/>
        </w:rPr>
        <w:t>徐胜祥</w:t>
      </w:r>
    </w:p>
    <w:p w14:paraId="2F7E5E73" w14:textId="76222194" w:rsidR="00FD0703" w:rsidRPr="00791AEE" w:rsidRDefault="00000000" w:rsidP="001C060A">
      <w:pPr>
        <w:pStyle w:val="14"/>
        <w:ind w:firstLineChars="0" w:firstLine="0"/>
      </w:pPr>
      <w:r w:rsidRPr="00791AEE">
        <w:rPr>
          <w:rFonts w:eastAsia="黑体"/>
        </w:rPr>
        <w:t>摘要：</w:t>
      </w:r>
      <w:r w:rsidRPr="00791AEE">
        <w:t>针对传统羽毛球馆管理模式存在的效率低下、资源分配不均、用户体验不足等问题，本研究基于</w:t>
      </w:r>
      <w:r w:rsidRPr="00791AEE">
        <w:t>Spring Boot</w:t>
      </w:r>
      <w:r w:rsidRPr="00791AEE">
        <w:t>和微信小程序技术构建了一套多终端的羽毛球馆管理系统。系统采用前后端分离架构，通过</w:t>
      </w:r>
      <w:r w:rsidRPr="00791AEE">
        <w:t>Spring Boot</w:t>
      </w:r>
      <w:r w:rsidRPr="00791AEE">
        <w:t>实现高效的后端服务开发，结合</w:t>
      </w:r>
      <w:r w:rsidRPr="00791AEE">
        <w:t>Vue.js</w:t>
      </w:r>
      <w:r w:rsidRPr="00791AEE">
        <w:t>与</w:t>
      </w:r>
      <w:r w:rsidRPr="00791AEE">
        <w:t>uni-app</w:t>
      </w:r>
      <w:r w:rsidRPr="00791AEE">
        <w:t>完成跨平台前端设计，并集成</w:t>
      </w:r>
      <w:r w:rsidRPr="00791AEE">
        <w:t>MySQL</w:t>
      </w:r>
      <w:r w:rsidRPr="00791AEE">
        <w:t>数据库保障数据安全与性能。研究创新性地引入组队预约机制与动态时段定价模型，解决用户临时变动导致的资源浪费问题；通过商品核销一体化与线上商城模块，拓展场馆收入渠道，形成</w:t>
      </w:r>
      <w:r w:rsidRPr="00791AEE">
        <w:t>“</w:t>
      </w:r>
      <w:r w:rsidRPr="00791AEE">
        <w:t>预约</w:t>
      </w:r>
      <w:r w:rsidRPr="00791AEE">
        <w:t>-</w:t>
      </w:r>
      <w:r w:rsidRPr="00791AEE">
        <w:t>消费</w:t>
      </w:r>
      <w:r w:rsidRPr="00791AEE">
        <w:t>-</w:t>
      </w:r>
      <w:r w:rsidRPr="00791AEE">
        <w:t>服务</w:t>
      </w:r>
      <w:r w:rsidRPr="00791AEE">
        <w:t>”</w:t>
      </w:r>
      <w:r w:rsidRPr="00791AEE">
        <w:t>闭环。</w:t>
      </w:r>
    </w:p>
    <w:p w14:paraId="1DFA3866" w14:textId="77777777" w:rsidR="00FD0703" w:rsidRDefault="00000000" w:rsidP="00303049">
      <w:pPr>
        <w:pStyle w:val="14"/>
      </w:pPr>
      <w:r w:rsidRPr="00791AEE">
        <w:rPr>
          <w:rFonts w:hint="eastAsia"/>
        </w:rPr>
        <w:t>本研究为中小型体育场馆的数字化转型提供了可复用的技术方案，验证了“互联网</w:t>
      </w:r>
      <w:r w:rsidRPr="00791AEE">
        <w:rPr>
          <w:rFonts w:hint="eastAsia"/>
        </w:rPr>
        <w:t>+</w:t>
      </w:r>
      <w:r w:rsidRPr="00791AEE">
        <w:rPr>
          <w:rFonts w:hint="eastAsia"/>
        </w:rPr>
        <w:t>体育服务”模式的可行性。未来将深化</w:t>
      </w:r>
      <w:r w:rsidRPr="00791AEE">
        <w:rPr>
          <w:rFonts w:hint="eastAsia"/>
        </w:rPr>
        <w:t>AI</w:t>
      </w:r>
      <w:r w:rsidRPr="00791AEE">
        <w:rPr>
          <w:rFonts w:hint="eastAsia"/>
        </w:rPr>
        <w:t>驱动的智能推荐与物联网设备联动功能，进一步优化系统智能化水平，推动智慧体育场馆的可持续发展。</w:t>
      </w:r>
    </w:p>
    <w:p w14:paraId="313751C7" w14:textId="77777777" w:rsidR="001C060A" w:rsidRPr="001C060A" w:rsidRDefault="001C060A" w:rsidP="00303049">
      <w:pPr>
        <w:pStyle w:val="14"/>
      </w:pPr>
    </w:p>
    <w:p w14:paraId="235253A2" w14:textId="161CD8FC" w:rsidR="00FD0703" w:rsidRDefault="00000000">
      <w:r>
        <w:rPr>
          <w:rStyle w:val="Char5"/>
          <w:rFonts w:ascii="Times New Roman"/>
        </w:rPr>
        <w:t>关键词：</w:t>
      </w:r>
      <w:r w:rsidR="00383354" w:rsidRPr="00383354">
        <w:rPr>
          <w:rStyle w:val="Char8"/>
          <w:rFonts w:ascii="Times New Roman" w:hint="eastAsia"/>
          <w:sz w:val="24"/>
        </w:rPr>
        <w:t>羽毛球馆管理系统；</w:t>
      </w:r>
      <w:r w:rsidR="00055272">
        <w:rPr>
          <w:rStyle w:val="Char8"/>
          <w:rFonts w:ascii="Times New Roman" w:hint="eastAsia"/>
          <w:sz w:val="24"/>
        </w:rPr>
        <w:t>S</w:t>
      </w:r>
      <w:r>
        <w:rPr>
          <w:rStyle w:val="Char8"/>
          <w:rFonts w:ascii="Times New Roman" w:hint="eastAsia"/>
          <w:sz w:val="24"/>
        </w:rPr>
        <w:t>pring</w:t>
      </w:r>
      <w:r w:rsidR="00055272">
        <w:rPr>
          <w:rStyle w:val="Char8"/>
          <w:rFonts w:ascii="Times New Roman" w:hint="eastAsia"/>
          <w:sz w:val="24"/>
        </w:rPr>
        <w:t>B</w:t>
      </w:r>
      <w:r>
        <w:rPr>
          <w:rStyle w:val="Char8"/>
          <w:rFonts w:ascii="Times New Roman" w:hint="eastAsia"/>
          <w:sz w:val="24"/>
        </w:rPr>
        <w:t>oot</w:t>
      </w:r>
      <w:r>
        <w:rPr>
          <w:rStyle w:val="Char8"/>
          <w:rFonts w:ascii="Times New Roman" w:hint="eastAsia"/>
          <w:sz w:val="24"/>
        </w:rPr>
        <w:t>；</w:t>
      </w:r>
      <w:r w:rsidR="00DA46FC">
        <w:rPr>
          <w:rStyle w:val="Char8"/>
          <w:rFonts w:ascii="Times New Roman" w:hint="eastAsia"/>
          <w:sz w:val="24"/>
        </w:rPr>
        <w:t>微信</w:t>
      </w:r>
      <w:r>
        <w:rPr>
          <w:rStyle w:val="Char8"/>
          <w:rFonts w:ascii="Times New Roman" w:hint="eastAsia"/>
          <w:sz w:val="24"/>
        </w:rPr>
        <w:t>小程序；</w:t>
      </w:r>
      <w:r w:rsidR="00202935">
        <w:rPr>
          <w:rFonts w:hint="eastAsia"/>
        </w:rPr>
        <w:t>Vue.js</w:t>
      </w:r>
      <w:r w:rsidR="008D2A89">
        <w:t xml:space="preserve"> </w:t>
      </w:r>
    </w:p>
    <w:p w14:paraId="285F38A2" w14:textId="77777777" w:rsidR="00FD0703" w:rsidRDefault="00FD0703">
      <w:pPr>
        <w:rPr>
          <w:rStyle w:val="Char8"/>
          <w:rFonts w:ascii="Times New Roman"/>
          <w:sz w:val="24"/>
        </w:rPr>
      </w:pPr>
    </w:p>
    <w:p w14:paraId="680C5CF7" w14:textId="77777777" w:rsidR="00FD0703" w:rsidRDefault="00FD0703"/>
    <w:p w14:paraId="3D575FD3" w14:textId="77777777" w:rsidR="00FD0703" w:rsidRDefault="00FD0703">
      <w:pPr>
        <w:rPr>
          <w:rFonts w:eastAsia="黑体"/>
          <w:sz w:val="30"/>
          <w:szCs w:val="30"/>
        </w:rPr>
        <w:sectPr w:rsidR="00FD0703">
          <w:footerReference w:type="default" r:id="rId20"/>
          <w:pgSz w:w="11906" w:h="16838"/>
          <w:pgMar w:top="2268" w:right="1418" w:bottom="1418" w:left="1418" w:header="851" w:footer="851" w:gutter="0"/>
          <w:pgNumType w:fmt="upperRoman" w:start="1"/>
          <w:cols w:space="720"/>
          <w:docGrid w:type="lines" w:linePitch="326"/>
        </w:sectPr>
      </w:pPr>
    </w:p>
    <w:p w14:paraId="597D1BD8" w14:textId="77777777" w:rsidR="001C060A" w:rsidRDefault="00000000" w:rsidP="00484C5F">
      <w:pPr>
        <w:ind w:firstLineChars="200" w:firstLine="723"/>
        <w:jc w:val="center"/>
        <w:rPr>
          <w:b/>
          <w:sz w:val="36"/>
          <w:szCs w:val="36"/>
        </w:rPr>
      </w:pPr>
      <w:r>
        <w:rPr>
          <w:b/>
          <w:sz w:val="36"/>
          <w:szCs w:val="36"/>
        </w:rPr>
        <w:lastRenderedPageBreak/>
        <w:t>Design and Implementation</w:t>
      </w:r>
      <w:r w:rsidR="001C060A">
        <w:rPr>
          <w:rFonts w:hint="eastAsia"/>
          <w:b/>
          <w:sz w:val="36"/>
          <w:szCs w:val="36"/>
        </w:rPr>
        <w:t xml:space="preserve"> </w:t>
      </w:r>
      <w:r>
        <w:rPr>
          <w:b/>
          <w:sz w:val="36"/>
          <w:szCs w:val="36"/>
        </w:rPr>
        <w:t xml:space="preserve">of </w:t>
      </w:r>
    </w:p>
    <w:p w14:paraId="1E4CF409" w14:textId="3588BB10" w:rsidR="00FD0703" w:rsidRDefault="00000000" w:rsidP="00484C5F">
      <w:pPr>
        <w:ind w:firstLineChars="200" w:firstLine="723"/>
        <w:jc w:val="center"/>
        <w:rPr>
          <w:b/>
          <w:sz w:val="36"/>
          <w:szCs w:val="36"/>
        </w:rPr>
      </w:pPr>
      <w:r>
        <w:rPr>
          <w:b/>
          <w:sz w:val="36"/>
          <w:szCs w:val="36"/>
        </w:rPr>
        <w:t>Badminton Court Management System</w:t>
      </w:r>
    </w:p>
    <w:p w14:paraId="093AC7AD" w14:textId="2FA20ECD" w:rsidR="00FD0703" w:rsidRDefault="00000000">
      <w:pPr>
        <w:spacing w:after="240"/>
        <w:ind w:firstLineChars="200" w:firstLine="723"/>
        <w:jc w:val="center"/>
        <w:rPr>
          <w:b/>
          <w:sz w:val="36"/>
          <w:szCs w:val="36"/>
        </w:rPr>
      </w:pPr>
      <w:r>
        <w:rPr>
          <w:b/>
          <w:sz w:val="36"/>
          <w:szCs w:val="36"/>
        </w:rPr>
        <w:t>Based on SpringBoot and WeChat Mini Program</w:t>
      </w:r>
    </w:p>
    <w:p w14:paraId="2F0AF97C" w14:textId="77777777" w:rsidR="00FD0703" w:rsidRDefault="00000000">
      <w:pPr>
        <w:spacing w:after="240"/>
        <w:ind w:firstLineChars="200" w:firstLine="480"/>
        <w:rPr>
          <w:kern w:val="0"/>
        </w:rPr>
      </w:pPr>
      <w:r>
        <w:rPr>
          <w:kern w:val="0"/>
        </w:rPr>
        <w:t>Major</w:t>
      </w:r>
      <w:r>
        <w:rPr>
          <w:kern w:val="0"/>
        </w:rPr>
        <w:t>：</w:t>
      </w:r>
      <w:r>
        <w:rPr>
          <w:kern w:val="0"/>
        </w:rPr>
        <w:t>Computer Science and Technology    Student ID</w:t>
      </w:r>
      <w:r>
        <w:rPr>
          <w:kern w:val="0"/>
        </w:rPr>
        <w:t>：</w:t>
      </w:r>
      <w:r>
        <w:rPr>
          <w:rFonts w:hint="eastAsia"/>
          <w:kern w:val="0"/>
        </w:rPr>
        <w:t>202110411107</w:t>
      </w:r>
    </w:p>
    <w:p w14:paraId="5311E861" w14:textId="17FF19E8" w:rsidR="00FD0703" w:rsidRDefault="00000000">
      <w:pPr>
        <w:pStyle w:val="Abstract"/>
        <w:spacing w:line="300" w:lineRule="auto"/>
        <w:ind w:firstLineChars="200" w:firstLine="480"/>
        <w:jc w:val="left"/>
      </w:pPr>
      <w:r>
        <w:rPr>
          <w:kern w:val="0"/>
          <w:sz w:val="24"/>
        </w:rPr>
        <w:t>Student</w:t>
      </w:r>
      <w:r>
        <w:rPr>
          <w:kern w:val="0"/>
          <w:sz w:val="24"/>
        </w:rPr>
        <w:t>：</w:t>
      </w:r>
      <w:r>
        <w:rPr>
          <w:rFonts w:hint="eastAsia"/>
          <w:kern w:val="0"/>
          <w:sz w:val="24"/>
        </w:rPr>
        <w:t>Luo Yimeng</w:t>
      </w:r>
      <w:r>
        <w:rPr>
          <w:kern w:val="0"/>
          <w:sz w:val="24"/>
        </w:rPr>
        <w:t xml:space="preserve">                     Instructor</w:t>
      </w:r>
      <w:r>
        <w:rPr>
          <w:kern w:val="0"/>
          <w:sz w:val="24"/>
        </w:rPr>
        <w:t>：</w:t>
      </w:r>
      <w:r>
        <w:rPr>
          <w:rFonts w:hint="eastAsia"/>
          <w:kern w:val="0"/>
          <w:sz w:val="24"/>
        </w:rPr>
        <w:t>Nie Lisha</w:t>
      </w:r>
      <w:r>
        <w:rPr>
          <w:kern w:val="0"/>
          <w:sz w:val="24"/>
        </w:rPr>
        <w:t>/</w:t>
      </w:r>
      <w:r>
        <w:rPr>
          <w:rFonts w:hint="eastAsia"/>
          <w:kern w:val="0"/>
          <w:sz w:val="24"/>
        </w:rPr>
        <w:t>Xu Shengxiang</w:t>
      </w:r>
    </w:p>
    <w:p w14:paraId="08BECCD2" w14:textId="22C864E6" w:rsidR="00742DAD" w:rsidRDefault="00000000" w:rsidP="00742DAD">
      <w:pPr>
        <w:tabs>
          <w:tab w:val="left" w:pos="377"/>
        </w:tabs>
      </w:pPr>
      <w:bookmarkStart w:id="3" w:name="_Toc527969334"/>
      <w:r>
        <w:rPr>
          <w:b/>
        </w:rPr>
        <w:t>Abstract</w:t>
      </w:r>
      <w:bookmarkEnd w:id="3"/>
      <w:r>
        <w:rPr>
          <w:b/>
        </w:rPr>
        <w:t>:</w:t>
      </w:r>
      <w:r>
        <w:rPr>
          <w:rFonts w:ascii="Segoe UI" w:hAnsi="Segoe UI" w:cs="Segoe UI"/>
          <w:color w:val="404040"/>
          <w:kern w:val="0"/>
        </w:rPr>
        <w:t xml:space="preserve"> </w:t>
      </w:r>
      <w:r w:rsidR="00742DAD">
        <w:t>Aiming at the problems of inefficiency, uneven resource allocation, and insufficient user experience that exist in the traditional badminton gym management mode, this study constructs a set of multi-terminal badminton gym management system based on Spring Boot and WeChat applet technology. The system adopts front-end and back-end separation architecture, realizes efficient back-end service development through Spring Boot, combines Vue.js and uni-app to complete the cross-platform front-end design, and integrates MySQL database to guarantee data security and performance. The research innovatively introduces the team reservation mechanism and dynamic time slot pricing model to solve the problem of resource waste caused by temporary changes of users; through the integration of merchandise underwriting and online mall module, it expands the revenue channels of the stadium and forms the closed loop of “reservation-consumption-service”.</w:t>
      </w:r>
    </w:p>
    <w:p w14:paraId="11FCE28C" w14:textId="4458380A" w:rsidR="00FD0703" w:rsidRDefault="00742DAD" w:rsidP="00742DAD">
      <w:pPr>
        <w:tabs>
          <w:tab w:val="left" w:pos="377"/>
        </w:tabs>
      </w:pPr>
      <w:r>
        <w:t>This study provides a reusable technical solution for the digital transformation of small and medium-sized sports venues, and verifies the feasibility of the “Internet + sports services” model. In the future, we will deepen the functions of AI-driven intelligent recommendation and IoT device linkage to further optimize the level of system intelligence and promote the sustainable development of smart stadiums.</w:t>
      </w:r>
    </w:p>
    <w:p w14:paraId="2D8BD347" w14:textId="771EA66F" w:rsidR="00FD0703" w:rsidRDefault="00000000">
      <w:pPr>
        <w:tabs>
          <w:tab w:val="left" w:pos="377"/>
        </w:tabs>
        <w:spacing w:beforeLines="100" w:before="318"/>
      </w:pPr>
      <w:r>
        <w:rPr>
          <w:b/>
        </w:rPr>
        <w:t>Key words</w:t>
      </w:r>
      <w:r>
        <w:rPr>
          <w:b/>
        </w:rPr>
        <w:t>：</w:t>
      </w:r>
      <w:r w:rsidR="00791AEE" w:rsidRPr="00791AEE">
        <w:t>Badminton Court Management System</w:t>
      </w:r>
      <w:r w:rsidR="00791AEE" w:rsidRPr="00791AEE">
        <w:rPr>
          <w:rFonts w:hint="eastAsia"/>
        </w:rPr>
        <w:t>;</w:t>
      </w:r>
      <w:r w:rsidR="00791AEE" w:rsidRPr="00791AEE">
        <w:t xml:space="preserve"> SpringBoot</w:t>
      </w:r>
      <w:r w:rsidR="00791AEE" w:rsidRPr="00791AEE">
        <w:rPr>
          <w:rFonts w:hint="eastAsia"/>
        </w:rPr>
        <w:t>;</w:t>
      </w:r>
      <w:r w:rsidR="00791AEE" w:rsidRPr="00791AEE">
        <w:t xml:space="preserve"> WeChat Mini Program</w:t>
      </w:r>
      <w:r w:rsidR="00791AEE" w:rsidRPr="00791AEE">
        <w:rPr>
          <w:rFonts w:hint="eastAsia"/>
        </w:rPr>
        <w:t>;</w:t>
      </w:r>
      <w:r w:rsidR="00791AEE" w:rsidRPr="00791AEE">
        <w:t xml:space="preserve"> Vue.js</w:t>
      </w:r>
    </w:p>
    <w:p w14:paraId="68350A08" w14:textId="77777777" w:rsidR="00FD0703" w:rsidRDefault="00FD0703">
      <w:pPr>
        <w:ind w:firstLine="480"/>
      </w:pPr>
    </w:p>
    <w:p w14:paraId="55CEBA6F" w14:textId="77777777" w:rsidR="00FD0703" w:rsidRDefault="00FD0703">
      <w:pPr>
        <w:ind w:firstLine="480"/>
        <w:sectPr w:rsidR="00FD0703">
          <w:headerReference w:type="default" r:id="rId21"/>
          <w:pgSz w:w="11906" w:h="16838"/>
          <w:pgMar w:top="2268" w:right="1418" w:bottom="1418" w:left="1418" w:header="851" w:footer="851" w:gutter="0"/>
          <w:pgNumType w:fmt="upperRoman"/>
          <w:cols w:space="720"/>
          <w:docGrid w:type="lines" w:linePitch="318"/>
        </w:sectPr>
      </w:pPr>
    </w:p>
    <w:p w14:paraId="76D312E1" w14:textId="77777777" w:rsidR="00FD0703" w:rsidRDefault="00000000">
      <w:pPr>
        <w:pStyle w:val="afffff8"/>
        <w:spacing w:after="240"/>
      </w:pPr>
      <w:r>
        <w:lastRenderedPageBreak/>
        <w:t>目</w:t>
      </w:r>
      <w:r>
        <w:t xml:space="preserve"> </w:t>
      </w:r>
      <w:r>
        <w:t>录</w:t>
      </w:r>
    </w:p>
    <w:p w14:paraId="538CA3F3" w14:textId="516B2025" w:rsidR="0058596F" w:rsidRDefault="00000000">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199513247" w:history="1">
        <w:r w:rsidR="0058596F" w:rsidRPr="00C21030">
          <w:rPr>
            <w:rStyle w:val="affff"/>
            <w:rFonts w:hint="eastAsia"/>
            <w:noProof/>
          </w:rPr>
          <w:t xml:space="preserve">1 </w:t>
        </w:r>
        <w:r w:rsidR="0058596F" w:rsidRPr="00C21030">
          <w:rPr>
            <w:rStyle w:val="affff"/>
            <w:rFonts w:hint="eastAsia"/>
            <w:noProof/>
          </w:rPr>
          <w:t>绪　论</w:t>
        </w:r>
        <w:r w:rsidR="0058596F">
          <w:rPr>
            <w:rFonts w:hint="eastAsia"/>
            <w:noProof/>
            <w:webHidden/>
          </w:rPr>
          <w:tab/>
        </w:r>
        <w:r w:rsidR="0058596F">
          <w:rPr>
            <w:rFonts w:hint="eastAsia"/>
            <w:noProof/>
            <w:webHidden/>
          </w:rPr>
          <w:fldChar w:fldCharType="begin"/>
        </w:r>
        <w:r w:rsidR="0058596F">
          <w:rPr>
            <w:rFonts w:hint="eastAsia"/>
            <w:noProof/>
            <w:webHidden/>
          </w:rPr>
          <w:instrText xml:space="preserve"> </w:instrText>
        </w:r>
        <w:r w:rsidR="0058596F">
          <w:rPr>
            <w:noProof/>
            <w:webHidden/>
          </w:rPr>
          <w:instrText>PAGEREF _Toc199513247 \h</w:instrText>
        </w:r>
        <w:r w:rsidR="0058596F">
          <w:rPr>
            <w:rFonts w:hint="eastAsia"/>
            <w:noProof/>
            <w:webHidden/>
          </w:rPr>
          <w:instrText xml:space="preserve"> </w:instrText>
        </w:r>
        <w:r w:rsidR="0058596F">
          <w:rPr>
            <w:rFonts w:hint="eastAsia"/>
            <w:noProof/>
            <w:webHidden/>
          </w:rPr>
        </w:r>
        <w:r w:rsidR="0058596F">
          <w:rPr>
            <w:rFonts w:hint="eastAsia"/>
            <w:noProof/>
            <w:webHidden/>
          </w:rPr>
          <w:fldChar w:fldCharType="separate"/>
        </w:r>
        <w:r w:rsidR="0058596F">
          <w:rPr>
            <w:noProof/>
            <w:webHidden/>
          </w:rPr>
          <w:t>1</w:t>
        </w:r>
        <w:r w:rsidR="0058596F">
          <w:rPr>
            <w:rFonts w:hint="eastAsia"/>
            <w:noProof/>
            <w:webHidden/>
          </w:rPr>
          <w:fldChar w:fldCharType="end"/>
        </w:r>
      </w:hyperlink>
    </w:p>
    <w:p w14:paraId="557A7472" w14:textId="0D91123A"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48" w:history="1">
        <w:r w:rsidRPr="00C21030">
          <w:rPr>
            <w:rStyle w:val="affff"/>
            <w:rFonts w:hint="eastAsia"/>
            <w:noProof/>
          </w:rPr>
          <w:t xml:space="preserve">1.1 </w:t>
        </w:r>
        <w:r w:rsidRPr="00C21030">
          <w:rPr>
            <w:rStyle w:val="affff"/>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D22B14" w14:textId="074966D1"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49" w:history="1">
        <w:r w:rsidRPr="00C21030">
          <w:rPr>
            <w:rStyle w:val="affff"/>
            <w:rFonts w:hint="eastAsia"/>
            <w:noProof/>
          </w:rPr>
          <w:t xml:space="preserve">1.2 </w:t>
        </w:r>
        <w:r w:rsidRPr="00C21030">
          <w:rPr>
            <w:rStyle w:val="affff"/>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CB8D28" w14:textId="3A1CB0C9"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50" w:history="1">
        <w:r w:rsidRPr="00C21030">
          <w:rPr>
            <w:rStyle w:val="affff"/>
            <w:rFonts w:hint="eastAsia"/>
            <w:noProof/>
          </w:rPr>
          <w:t xml:space="preserve">1.3 </w:t>
        </w:r>
        <w:r w:rsidRPr="00C21030">
          <w:rPr>
            <w:rStyle w:val="affff"/>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F33123" w14:textId="670471C9"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51" w:history="1">
        <w:r w:rsidRPr="00C21030">
          <w:rPr>
            <w:rStyle w:val="affff"/>
            <w:rFonts w:hint="eastAsia"/>
            <w:noProof/>
          </w:rPr>
          <w:t xml:space="preserve">1.4 </w:t>
        </w:r>
        <w:r w:rsidRPr="00C21030">
          <w:rPr>
            <w:rStyle w:val="affff"/>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B1046D" w14:textId="76461BD6"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52" w:history="1">
        <w:r w:rsidRPr="00C21030">
          <w:rPr>
            <w:rStyle w:val="affff"/>
            <w:rFonts w:hint="eastAsia"/>
            <w:noProof/>
          </w:rPr>
          <w:t xml:space="preserve">1.5 </w:t>
        </w:r>
        <w:r w:rsidRPr="00C21030">
          <w:rPr>
            <w:rStyle w:val="affff"/>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03950E" w14:textId="63B9CDBD"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53" w:history="1">
        <w:r w:rsidRPr="00C21030">
          <w:rPr>
            <w:rStyle w:val="affff"/>
            <w:rFonts w:hint="eastAsia"/>
            <w:noProof/>
          </w:rPr>
          <w:t xml:space="preserve">1.6 </w:t>
        </w:r>
        <w:r w:rsidRPr="00C21030">
          <w:rPr>
            <w:rStyle w:val="afff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79EA32" w14:textId="3C03F053"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54" w:history="1">
        <w:r w:rsidRPr="00C21030">
          <w:rPr>
            <w:rStyle w:val="affff"/>
            <w:rFonts w:hint="eastAsia"/>
            <w:noProof/>
          </w:rPr>
          <w:t xml:space="preserve">1.6.1 </w:t>
        </w:r>
        <w:r w:rsidRPr="00C21030">
          <w:rPr>
            <w:rStyle w:val="affff"/>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F1A24CD" w14:textId="1DE02006"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55" w:history="1">
        <w:r w:rsidRPr="00C21030">
          <w:rPr>
            <w:rStyle w:val="affff"/>
            <w:rFonts w:hint="eastAsia"/>
            <w:noProof/>
          </w:rPr>
          <w:t xml:space="preserve">1.6.2 </w:t>
        </w:r>
        <w:r w:rsidRPr="00C21030">
          <w:rPr>
            <w:rStyle w:val="affff"/>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902C5DC" w14:textId="6D018BC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56" w:history="1">
        <w:r w:rsidRPr="00C21030">
          <w:rPr>
            <w:rStyle w:val="affff"/>
            <w:rFonts w:hint="eastAsia"/>
            <w:noProof/>
          </w:rPr>
          <w:t xml:space="preserve">1.6.3 </w:t>
        </w:r>
        <w:r w:rsidRPr="00C21030">
          <w:rPr>
            <w:rStyle w:val="affff"/>
            <w:rFonts w:hint="eastAsia"/>
            <w:noProof/>
          </w:rPr>
          <w:t>应用可行性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6D464A" w14:textId="63FA695C"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257" w:history="1">
        <w:r w:rsidRPr="00C21030">
          <w:rPr>
            <w:rStyle w:val="affff"/>
            <w:rFonts w:hint="eastAsia"/>
            <w:noProof/>
          </w:rPr>
          <w:t xml:space="preserve">2 </w:t>
        </w:r>
        <w:r w:rsidRPr="00C21030">
          <w:rPr>
            <w:rStyle w:val="affff"/>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2E55A7" w14:textId="2C6B33A8"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58" w:history="1">
        <w:r w:rsidRPr="00C21030">
          <w:rPr>
            <w:rStyle w:val="affff"/>
            <w:rFonts w:hint="eastAsia"/>
            <w:noProof/>
          </w:rPr>
          <w:t xml:space="preserve">2.1 </w:t>
        </w:r>
        <w:r w:rsidRPr="00C21030">
          <w:rPr>
            <w:rStyle w:val="affff"/>
            <w:rFonts w:hint="eastAsia"/>
            <w:noProof/>
          </w:rPr>
          <w:t>服务器端相关技术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98E087" w14:textId="44C46EC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59" w:history="1">
        <w:r w:rsidRPr="00C21030">
          <w:rPr>
            <w:rStyle w:val="affff"/>
            <w:rFonts w:hint="eastAsia"/>
            <w:noProof/>
          </w:rPr>
          <w:t>2.1.1 Spring 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EA745B" w14:textId="01611C8D"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60" w:history="1">
        <w:r w:rsidRPr="00C21030">
          <w:rPr>
            <w:rStyle w:val="affff"/>
            <w:rFonts w:hint="eastAsia"/>
            <w:noProof/>
          </w:rPr>
          <w:t>2.1.2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17EB4AF" w14:textId="647DCBF0"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61" w:history="1">
        <w:r w:rsidRPr="00C21030">
          <w:rPr>
            <w:rStyle w:val="affff"/>
            <w:rFonts w:hint="eastAsia"/>
            <w:noProof/>
          </w:rPr>
          <w:t>2.1.3 JWT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E64716" w14:textId="0F34FD56"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62" w:history="1">
        <w:r w:rsidRPr="00C21030">
          <w:rPr>
            <w:rStyle w:val="affff"/>
            <w:rFonts w:hint="eastAsia"/>
            <w:noProof/>
          </w:rPr>
          <w:t xml:space="preserve">2.2 </w:t>
        </w:r>
        <w:r w:rsidRPr="00C21030">
          <w:rPr>
            <w:rStyle w:val="affff"/>
            <w:rFonts w:hint="eastAsia"/>
            <w:noProof/>
          </w:rPr>
          <w:t>前端相关技术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41E298" w14:textId="4CC63CBF"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63" w:history="1">
        <w:r w:rsidRPr="00C21030">
          <w:rPr>
            <w:rStyle w:val="affff"/>
            <w:rFonts w:hint="eastAsia"/>
            <w:noProof/>
          </w:rPr>
          <w:t>2.2.1 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9EC59F" w14:textId="22A6955C"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64" w:history="1">
        <w:r w:rsidRPr="00C21030">
          <w:rPr>
            <w:rStyle w:val="affff"/>
            <w:rFonts w:hint="eastAsia"/>
            <w:noProof/>
          </w:rPr>
          <w:t>2.2.2 Element-UI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104DE3" w14:textId="6E146A9D"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65" w:history="1">
        <w:r w:rsidRPr="00C21030">
          <w:rPr>
            <w:rStyle w:val="affff"/>
            <w:rFonts w:hint="eastAsia"/>
            <w:noProof/>
          </w:rPr>
          <w:t xml:space="preserve">2.3 </w:t>
        </w:r>
        <w:r w:rsidRPr="00C21030">
          <w:rPr>
            <w:rStyle w:val="affff"/>
            <w:rFonts w:hint="eastAsia"/>
            <w:noProof/>
          </w:rPr>
          <w:t>小程序端相关技术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88D13B" w14:textId="2E1F97AF"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66" w:history="1">
        <w:r w:rsidRPr="00C21030">
          <w:rPr>
            <w:rStyle w:val="affff"/>
            <w:rFonts w:hint="eastAsia"/>
            <w:noProof/>
          </w:rPr>
          <w:t xml:space="preserve">2.3.1 </w:t>
        </w:r>
        <w:r w:rsidRPr="00C21030">
          <w:rPr>
            <w:rStyle w:val="affff"/>
            <w:rFonts w:hint="eastAsia"/>
            <w:noProof/>
          </w:rPr>
          <w:t>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CFC77D" w14:textId="584B3CB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67" w:history="1">
        <w:r w:rsidRPr="00C21030">
          <w:rPr>
            <w:rStyle w:val="affff"/>
            <w:rFonts w:hint="eastAsia"/>
            <w:noProof/>
          </w:rPr>
          <w:t>2.3.2 uni-app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E24AE0D" w14:textId="78E84D32"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68" w:history="1">
        <w:r w:rsidRPr="00C21030">
          <w:rPr>
            <w:rStyle w:val="affff"/>
            <w:rFonts w:hint="eastAsia"/>
            <w:noProof/>
          </w:rPr>
          <w:t xml:space="preserve">2.4 </w:t>
        </w:r>
        <w:r w:rsidRPr="00C21030">
          <w:rPr>
            <w:rStyle w:val="affff"/>
            <w:rFonts w:hint="eastAsia"/>
            <w:noProof/>
          </w:rPr>
          <w:t>技久层相关技术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CEBC62" w14:textId="677E7E31"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70" w:history="1">
        <w:r w:rsidRPr="00C21030">
          <w:rPr>
            <w:rStyle w:val="affff"/>
            <w:rFonts w:hint="eastAsia"/>
            <w:noProof/>
          </w:rPr>
          <w:t xml:space="preserve">2.5 </w:t>
        </w:r>
        <w:r w:rsidRPr="00C21030">
          <w:rPr>
            <w:rStyle w:val="affff"/>
            <w:rFonts w:hint="eastAsia"/>
            <w:noProof/>
          </w:rPr>
          <w:t>其他技术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B579B8" w14:textId="03A85AFD"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272" w:history="1">
        <w:r w:rsidRPr="00C21030">
          <w:rPr>
            <w:rStyle w:val="affff"/>
            <w:rFonts w:hint="eastAsia"/>
            <w:noProof/>
          </w:rPr>
          <w:t xml:space="preserve">3 </w:t>
        </w:r>
        <w:r w:rsidRPr="00C21030">
          <w:rPr>
            <w:rStyle w:val="affff"/>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A0B74F1" w14:textId="416B021F"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73" w:history="1">
        <w:r w:rsidRPr="00C21030">
          <w:rPr>
            <w:rStyle w:val="affff"/>
            <w:rFonts w:hint="eastAsia"/>
            <w:noProof/>
          </w:rPr>
          <w:t xml:space="preserve">3.1 </w:t>
        </w:r>
        <w:r w:rsidRPr="00C21030">
          <w:rPr>
            <w:rStyle w:val="affff"/>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4920702" w14:textId="239325C5"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74" w:history="1">
        <w:r w:rsidRPr="00C21030">
          <w:rPr>
            <w:rStyle w:val="affff"/>
            <w:rFonts w:hint="eastAsia"/>
            <w:noProof/>
          </w:rPr>
          <w:t xml:space="preserve">3.2 </w:t>
        </w:r>
        <w:r w:rsidRPr="00C21030">
          <w:rPr>
            <w:rStyle w:val="affff"/>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23C02D" w14:textId="70B378E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75" w:history="1">
        <w:r w:rsidRPr="00C21030">
          <w:rPr>
            <w:rStyle w:val="affff"/>
            <w:rFonts w:hint="eastAsia"/>
            <w:noProof/>
          </w:rPr>
          <w:t xml:space="preserve">3.2.1 </w:t>
        </w:r>
        <w:r w:rsidRPr="00C21030">
          <w:rPr>
            <w:rStyle w:val="affff"/>
            <w:rFonts w:hint="eastAsia"/>
            <w:noProof/>
          </w:rPr>
          <w:t>目标用户分析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906021" w14:textId="0DF2A6C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76" w:history="1">
        <w:r w:rsidRPr="00C21030">
          <w:rPr>
            <w:rStyle w:val="affff"/>
            <w:rFonts w:hint="eastAsia"/>
            <w:noProof/>
          </w:rPr>
          <w:t xml:space="preserve">3.2.2 </w:t>
        </w:r>
        <w:r w:rsidRPr="00C21030">
          <w:rPr>
            <w:rStyle w:val="affff"/>
            <w:rFonts w:hint="eastAsi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C4AD67" w14:textId="6D39E211"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77" w:history="1">
        <w:r w:rsidRPr="00C21030">
          <w:rPr>
            <w:rStyle w:val="affff"/>
            <w:rFonts w:hint="eastAsia"/>
            <w:noProof/>
          </w:rPr>
          <w:t xml:space="preserve">3.2.3 </w:t>
        </w:r>
        <w:r w:rsidRPr="00C21030">
          <w:rPr>
            <w:rStyle w:val="affff"/>
            <w:rFonts w:hint="eastAsia"/>
            <w:noProof/>
          </w:rPr>
          <w:t>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3D12F8" w14:textId="5F6B5FCD"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78" w:history="1">
        <w:r w:rsidRPr="00C21030">
          <w:rPr>
            <w:rStyle w:val="affff"/>
            <w:rFonts w:hint="eastAsia"/>
            <w:noProof/>
          </w:rPr>
          <w:t xml:space="preserve">3.3 </w:t>
        </w:r>
        <w:r w:rsidRPr="00C21030">
          <w:rPr>
            <w:rStyle w:val="affff"/>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A0DAA08" w14:textId="1BD21E7A"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79" w:history="1">
        <w:r w:rsidRPr="00C21030">
          <w:rPr>
            <w:rStyle w:val="affff"/>
            <w:rFonts w:hint="eastAsia"/>
            <w:noProof/>
          </w:rPr>
          <w:t xml:space="preserve">3.3.1 </w:t>
        </w:r>
        <w:r w:rsidRPr="00C21030">
          <w:rPr>
            <w:rStyle w:val="affff"/>
            <w:rFonts w:hint="eastAsia"/>
            <w:noProof/>
          </w:rPr>
          <w:t>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40CB26" w14:textId="741F69E7"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80" w:history="1">
        <w:r w:rsidRPr="00C21030">
          <w:rPr>
            <w:rStyle w:val="affff"/>
            <w:rFonts w:hint="eastAsia"/>
            <w:noProof/>
          </w:rPr>
          <w:t xml:space="preserve">3.3.2 </w:t>
        </w:r>
        <w:r w:rsidRPr="00C21030">
          <w:rPr>
            <w:rStyle w:val="affff"/>
            <w:rFonts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5BE4D45" w14:textId="61BA3D66"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81" w:history="1">
        <w:r w:rsidRPr="00C21030">
          <w:rPr>
            <w:rStyle w:val="affff"/>
            <w:rFonts w:hint="eastAsia"/>
            <w:noProof/>
          </w:rPr>
          <w:t xml:space="preserve">3.3.3 </w:t>
        </w:r>
        <w:r w:rsidRPr="00C21030">
          <w:rPr>
            <w:rStyle w:val="affff"/>
            <w:rFonts w:hint="eastAsia"/>
            <w:noProof/>
          </w:rPr>
          <w:t>界面需求分析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A70917" w14:textId="6C11CABA"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82" w:history="1">
        <w:r w:rsidRPr="00C21030">
          <w:rPr>
            <w:rStyle w:val="affff"/>
            <w:rFonts w:hint="eastAsia"/>
            <w:noProof/>
          </w:rPr>
          <w:t xml:space="preserve">3.4 </w:t>
        </w:r>
        <w:r w:rsidRPr="00C21030">
          <w:rPr>
            <w:rStyle w:val="affff"/>
            <w:rFonts w:hint="eastAsia"/>
            <w:noProof/>
          </w:rPr>
          <w:t>运行环境需求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147398" w14:textId="79EC8063"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83" w:history="1">
        <w:r w:rsidRPr="00C21030">
          <w:rPr>
            <w:rStyle w:val="affff"/>
            <w:rFonts w:hint="eastAsia"/>
            <w:noProof/>
          </w:rPr>
          <w:t xml:space="preserve">3.5 </w:t>
        </w:r>
        <w:r w:rsidRPr="00C21030">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A38FEB" w14:textId="06272D8E"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284" w:history="1">
        <w:r w:rsidRPr="00C21030">
          <w:rPr>
            <w:rStyle w:val="affff"/>
            <w:rFonts w:hint="eastAsia"/>
            <w:noProof/>
          </w:rPr>
          <w:t xml:space="preserve">4 </w:t>
        </w:r>
        <w:r w:rsidRPr="00C21030">
          <w:rPr>
            <w:rStyle w:val="afff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D51466" w14:textId="3D53D670"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85" w:history="1">
        <w:r w:rsidRPr="00C21030">
          <w:rPr>
            <w:rStyle w:val="affff"/>
            <w:rFonts w:hint="eastAsia"/>
            <w:noProof/>
          </w:rPr>
          <w:t xml:space="preserve">4.1 </w:t>
        </w:r>
        <w:r w:rsidRPr="00C21030">
          <w:rPr>
            <w:rStyle w:val="afff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7C416F" w14:textId="0E0541D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86" w:history="1">
        <w:r w:rsidRPr="00C21030">
          <w:rPr>
            <w:rStyle w:val="affff"/>
            <w:rFonts w:hint="eastAsia"/>
            <w:noProof/>
          </w:rPr>
          <w:t xml:space="preserve">4.1.1 </w:t>
        </w:r>
        <w:r w:rsidRPr="00C21030">
          <w:rPr>
            <w:rStyle w:val="affff"/>
            <w:rFonts w:hint="eastAsia"/>
            <w:noProof/>
          </w:rPr>
          <w:t>总体架构设计（或多端设计）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DE6F186" w14:textId="6CE1958C"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87" w:history="1">
        <w:r w:rsidRPr="00C21030">
          <w:rPr>
            <w:rStyle w:val="affff"/>
            <w:rFonts w:hint="eastAsia"/>
            <w:noProof/>
          </w:rPr>
          <w:t xml:space="preserve">4.1.2 </w:t>
        </w:r>
        <w:r w:rsidRPr="00C21030">
          <w:rPr>
            <w:rStyle w:val="affff"/>
            <w:rFonts w:hint="eastAsia"/>
            <w:noProof/>
          </w:rPr>
          <w:t>多层架构设计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FCC9658" w14:textId="63E7C7BA"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88" w:history="1">
        <w:r w:rsidRPr="00C21030">
          <w:rPr>
            <w:rStyle w:val="affff"/>
            <w:rFonts w:hint="eastAsia"/>
            <w:noProof/>
          </w:rPr>
          <w:t xml:space="preserve">4.1.3 </w:t>
        </w:r>
        <w:r w:rsidRPr="00C21030">
          <w:rPr>
            <w:rStyle w:val="affff"/>
            <w:rFonts w:hint="eastAsia"/>
            <w:noProof/>
          </w:rPr>
          <w:t>前后端分离设计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B080C5" w14:textId="44CC1F7D"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89" w:history="1">
        <w:r w:rsidRPr="00C21030">
          <w:rPr>
            <w:rStyle w:val="affff"/>
            <w:rFonts w:hint="eastAsia"/>
            <w:noProof/>
          </w:rPr>
          <w:t>4.1.4 MVVM</w:t>
        </w:r>
        <w:r w:rsidRPr="00C21030">
          <w:rPr>
            <w:rStyle w:val="affff"/>
            <w:rFonts w:hint="eastAsia"/>
            <w:noProof/>
          </w:rPr>
          <w:t>模式设计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C48AE07" w14:textId="02B04DDB"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90" w:history="1">
        <w:r w:rsidRPr="00C21030">
          <w:rPr>
            <w:rStyle w:val="affff"/>
            <w:rFonts w:hint="eastAsia"/>
            <w:noProof/>
          </w:rPr>
          <w:t xml:space="preserve">4.2 </w:t>
        </w:r>
        <w:r w:rsidRPr="00C21030">
          <w:rPr>
            <w:rStyle w:val="affff"/>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B491FAE" w14:textId="43B54293"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91" w:history="1">
        <w:r w:rsidRPr="00C21030">
          <w:rPr>
            <w:rStyle w:val="affff"/>
            <w:rFonts w:hint="eastAsia"/>
            <w:noProof/>
          </w:rPr>
          <w:t>4.2.1 Web</w:t>
        </w:r>
        <w:r w:rsidRPr="00C21030">
          <w:rPr>
            <w:rStyle w:val="affff"/>
            <w:rFonts w:hint="eastAsia"/>
            <w:noProof/>
          </w:rPr>
          <w:t>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F512795" w14:textId="0A279BDC"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92" w:history="1">
        <w:r w:rsidRPr="00C21030">
          <w:rPr>
            <w:rStyle w:val="affff"/>
            <w:rFonts w:hint="eastAsia"/>
            <w:noProof/>
          </w:rPr>
          <w:t xml:space="preserve">4.2.2 </w:t>
        </w:r>
        <w:r w:rsidRPr="00C21030">
          <w:rPr>
            <w:rStyle w:val="affff"/>
            <w:rFonts w:hint="eastAsia"/>
            <w:noProof/>
          </w:rPr>
          <w:t>小程序端功能模块设计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686301" w14:textId="51796A7A"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93" w:history="1">
        <w:r w:rsidRPr="00C21030">
          <w:rPr>
            <w:rStyle w:val="affff"/>
            <w:rFonts w:hint="eastAsia"/>
            <w:noProof/>
          </w:rPr>
          <w:t xml:space="preserve">4.3 </w:t>
        </w:r>
        <w:r w:rsidRPr="00C21030">
          <w:rPr>
            <w:rStyle w:val="affff"/>
            <w:rFonts w:hint="eastAsia"/>
            <w:noProof/>
          </w:rPr>
          <w:t>非功能模块设计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AB226F" w14:textId="41056499"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94" w:history="1">
        <w:r w:rsidRPr="00C21030">
          <w:rPr>
            <w:rStyle w:val="affff"/>
            <w:rFonts w:hint="eastAsia"/>
            <w:noProof/>
          </w:rPr>
          <w:t xml:space="preserve">4.3.1 </w:t>
        </w:r>
        <w:r w:rsidRPr="00C21030">
          <w:rPr>
            <w:rStyle w:val="affff"/>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54ECF2" w14:textId="48171C49"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95" w:history="1">
        <w:r w:rsidRPr="00C21030">
          <w:rPr>
            <w:rStyle w:val="affff"/>
            <w:rFonts w:hint="eastAsia"/>
            <w:noProof/>
          </w:rPr>
          <w:t xml:space="preserve">4.3.2 </w:t>
        </w:r>
        <w:r w:rsidRPr="00C21030">
          <w:rPr>
            <w:rStyle w:val="affff"/>
            <w:rFonts w:hint="eastAsia"/>
            <w:noProof/>
          </w:rPr>
          <w:t>性能保障设计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12B3B0" w14:textId="48107C1A"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296" w:history="1">
        <w:r w:rsidRPr="00C21030">
          <w:rPr>
            <w:rStyle w:val="affff"/>
            <w:rFonts w:hint="eastAsia"/>
            <w:noProof/>
          </w:rPr>
          <w:t xml:space="preserve">4.3.3 </w:t>
        </w:r>
        <w:r w:rsidRPr="00C21030">
          <w:rPr>
            <w:rStyle w:val="affff"/>
            <w:rFonts w:hint="eastAsia"/>
            <w:noProof/>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B84547B" w14:textId="61D56A23"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97" w:history="1">
        <w:r w:rsidRPr="00C21030">
          <w:rPr>
            <w:rStyle w:val="affff"/>
            <w:rFonts w:hint="eastAsia"/>
            <w:noProof/>
          </w:rPr>
          <w:t xml:space="preserve">4.4 </w:t>
        </w:r>
        <w:r w:rsidRPr="00C21030">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EA9E1F4" w14:textId="62F6FB19"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298" w:history="1">
        <w:r w:rsidRPr="00C21030">
          <w:rPr>
            <w:rStyle w:val="affff"/>
            <w:rFonts w:hint="eastAsia"/>
            <w:noProof/>
          </w:rPr>
          <w:t xml:space="preserve">5 </w:t>
        </w:r>
        <w:r w:rsidRPr="00C21030">
          <w:rPr>
            <w:rStyle w:val="afff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4E1D70" w14:textId="110085BC"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299" w:history="1">
        <w:r w:rsidRPr="00C21030">
          <w:rPr>
            <w:rStyle w:val="affff"/>
            <w:rFonts w:hint="eastAsia"/>
            <w:noProof/>
          </w:rPr>
          <w:t xml:space="preserve">5.1 </w:t>
        </w:r>
        <w:r w:rsidRPr="00C21030">
          <w:rPr>
            <w:rStyle w:val="affff"/>
            <w:rFonts w:hint="eastAsia"/>
            <w:noProof/>
          </w:rPr>
          <w:t>概念模型设计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DCC3CAF" w14:textId="64E26807"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00" w:history="1">
        <w:r w:rsidRPr="00C21030">
          <w:rPr>
            <w:rStyle w:val="affff"/>
            <w:rFonts w:hint="eastAsia"/>
            <w:noProof/>
          </w:rPr>
          <w:t xml:space="preserve">5.2 </w:t>
        </w:r>
        <w:r w:rsidRPr="00C21030">
          <w:rPr>
            <w:rStyle w:val="affff"/>
            <w:rFonts w:hint="eastAsia"/>
            <w:noProof/>
          </w:rPr>
          <w:t>物理模型设计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40EE18" w14:textId="48294D85"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01" w:history="1">
        <w:r w:rsidRPr="00C21030">
          <w:rPr>
            <w:rStyle w:val="affff"/>
            <w:rFonts w:hint="eastAsia"/>
            <w:noProof/>
          </w:rPr>
          <w:t xml:space="preserve">5.3 </w:t>
        </w:r>
        <w:r w:rsidRPr="00C21030">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FB1DD4" w14:textId="23CD4FE1"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302" w:history="1">
        <w:r w:rsidRPr="00C21030">
          <w:rPr>
            <w:rStyle w:val="affff"/>
            <w:rFonts w:hint="eastAsia"/>
            <w:noProof/>
          </w:rPr>
          <w:t xml:space="preserve">6 </w:t>
        </w:r>
        <w:r w:rsidRPr="00C21030">
          <w:rPr>
            <w:rStyle w:val="afff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B44BD2" w14:textId="1D1C0AE2"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03" w:history="1">
        <w:r w:rsidRPr="00C21030">
          <w:rPr>
            <w:rStyle w:val="affff"/>
            <w:rFonts w:hint="eastAsia"/>
            <w:noProof/>
          </w:rPr>
          <w:t xml:space="preserve">6.1 </w:t>
        </w:r>
        <w:r w:rsidRPr="00C21030">
          <w:rPr>
            <w:rStyle w:val="affff"/>
            <w:rFonts w:hint="eastAsia"/>
            <w:noProof/>
          </w:rPr>
          <w:t>系统架构实现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CD903B" w14:textId="6062EC65"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04" w:history="1">
        <w:r w:rsidRPr="00C21030">
          <w:rPr>
            <w:rStyle w:val="affff"/>
            <w:rFonts w:hint="eastAsia"/>
            <w:noProof/>
          </w:rPr>
          <w:t>6.1.1 Web</w:t>
        </w:r>
        <w:r w:rsidRPr="00C21030">
          <w:rPr>
            <w:rStyle w:val="affff"/>
            <w:rFonts w:hint="eastAsia"/>
            <w:noProof/>
          </w:rPr>
          <w:t>端多层架构实现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22F237" w14:textId="4C499D63"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05" w:history="1">
        <w:r w:rsidRPr="00C21030">
          <w:rPr>
            <w:rStyle w:val="affff"/>
            <w:rFonts w:hint="eastAsia"/>
            <w:noProof/>
          </w:rPr>
          <w:t xml:space="preserve">6.1.2 </w:t>
        </w:r>
        <w:r w:rsidRPr="00C21030">
          <w:rPr>
            <w:rStyle w:val="affff"/>
            <w:rFonts w:hint="eastAsia"/>
            <w:noProof/>
          </w:rPr>
          <w:t>小程序端架构实现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B2E618" w14:textId="1161242B"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06" w:history="1">
        <w:r w:rsidRPr="00C21030">
          <w:rPr>
            <w:rStyle w:val="affff"/>
            <w:rFonts w:hint="eastAsia"/>
            <w:noProof/>
          </w:rPr>
          <w:t xml:space="preserve">6.2 </w:t>
        </w:r>
        <w:r w:rsidRPr="00C21030">
          <w:rPr>
            <w:rStyle w:val="affff"/>
            <w:rFonts w:hint="eastAsia"/>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53216D0" w14:textId="1A6EBF33"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07" w:history="1">
        <w:r w:rsidRPr="00C21030">
          <w:rPr>
            <w:rStyle w:val="affff"/>
            <w:rFonts w:hint="eastAsia"/>
            <w:noProof/>
          </w:rPr>
          <w:t>6.2.1 Web</w:t>
        </w:r>
        <w:r w:rsidRPr="00C21030">
          <w:rPr>
            <w:rStyle w:val="affff"/>
            <w:rFonts w:hint="eastAsia"/>
            <w:noProof/>
          </w:rPr>
          <w:t>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A1F937" w14:textId="7C6D3C58"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08" w:history="1">
        <w:r w:rsidRPr="00C21030">
          <w:rPr>
            <w:rStyle w:val="affff"/>
            <w:rFonts w:hint="eastAsia"/>
            <w:noProof/>
          </w:rPr>
          <w:t xml:space="preserve">6.2.2 </w:t>
        </w:r>
        <w:r w:rsidRPr="00C21030">
          <w:rPr>
            <w:rStyle w:val="affff"/>
            <w:rFonts w:hint="eastAsia"/>
            <w:noProof/>
          </w:rPr>
          <w:t>小程序端功能实现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9E269AE" w14:textId="72DB00E2"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09" w:history="1">
        <w:r w:rsidRPr="00C21030">
          <w:rPr>
            <w:rStyle w:val="affff"/>
            <w:rFonts w:hint="eastAsia"/>
            <w:noProof/>
          </w:rPr>
          <w:t xml:space="preserve">6.3 </w:t>
        </w:r>
        <w:r w:rsidRPr="00C21030">
          <w:rPr>
            <w:rStyle w:val="affff"/>
            <w:rFonts w:hint="eastAsia"/>
            <w:noProof/>
          </w:rPr>
          <w:t>关键技术和算法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DFD029E" w14:textId="6CBB30EB"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10" w:history="1">
        <w:r w:rsidRPr="00C21030">
          <w:rPr>
            <w:rStyle w:val="affff"/>
            <w:rFonts w:hint="eastAsia"/>
            <w:noProof/>
          </w:rPr>
          <w:t xml:space="preserve">6.3.1 </w:t>
        </w:r>
        <w:r w:rsidRPr="00C21030">
          <w:rPr>
            <w:rStyle w:val="affff"/>
            <w:rFonts w:hint="eastAsia"/>
            <w:noProof/>
          </w:rPr>
          <w:t>加密算法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E5A290A" w14:textId="40199FD0"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11" w:history="1">
        <w:r w:rsidRPr="00C21030">
          <w:rPr>
            <w:rStyle w:val="affff"/>
            <w:rFonts w:hint="eastAsia"/>
            <w:noProof/>
          </w:rPr>
          <w:t xml:space="preserve">6.3.2 </w:t>
        </w:r>
        <w:r w:rsidRPr="00C21030">
          <w:rPr>
            <w:rStyle w:val="affff"/>
            <w:rFonts w:hint="eastAsia"/>
            <w:noProof/>
          </w:rPr>
          <w:t>其他算法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3E51C9B" w14:textId="3AFC9C49"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12" w:history="1">
        <w:r w:rsidRPr="00C21030">
          <w:rPr>
            <w:rStyle w:val="affff"/>
            <w:rFonts w:hint="eastAsia"/>
            <w:noProof/>
          </w:rPr>
          <w:t xml:space="preserve">6.4 </w:t>
        </w:r>
        <w:r w:rsidRPr="00C21030">
          <w:rPr>
            <w:rStyle w:val="affff"/>
            <w:rFonts w:hint="eastAsia"/>
            <w:noProof/>
          </w:rPr>
          <w:t>开发环境和运行环境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7873415" w14:textId="075B671D"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13" w:history="1">
        <w:r w:rsidRPr="00C21030">
          <w:rPr>
            <w:rStyle w:val="affff"/>
            <w:rFonts w:hint="eastAsia"/>
            <w:noProof/>
          </w:rPr>
          <w:t xml:space="preserve">6.5 </w:t>
        </w:r>
        <w:r w:rsidRPr="00C21030">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8E5F84D" w14:textId="5EF1182D"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314" w:history="1">
        <w:r w:rsidRPr="00C21030">
          <w:rPr>
            <w:rStyle w:val="affff"/>
            <w:rFonts w:hint="eastAsia"/>
            <w:noProof/>
          </w:rPr>
          <w:t xml:space="preserve">7 </w:t>
        </w:r>
        <w:r w:rsidRPr="00C21030">
          <w:rPr>
            <w:rStyle w:val="afff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9736063" w14:textId="06B2D44A"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15" w:history="1">
        <w:r w:rsidRPr="00C21030">
          <w:rPr>
            <w:rStyle w:val="affff"/>
            <w:rFonts w:hint="eastAsia"/>
            <w:noProof/>
          </w:rPr>
          <w:t xml:space="preserve">7.1 </w:t>
        </w:r>
        <w:r w:rsidRPr="00C21030">
          <w:rPr>
            <w:rStyle w:val="affff"/>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A459B91" w14:textId="297B02A6"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16" w:history="1">
        <w:r w:rsidRPr="00C21030">
          <w:rPr>
            <w:rStyle w:val="affff"/>
            <w:rFonts w:hint="eastAsia"/>
            <w:noProof/>
          </w:rPr>
          <w:t xml:space="preserve">7.2 </w:t>
        </w:r>
        <w:r w:rsidRPr="00C21030">
          <w:rPr>
            <w:rStyle w:val="affff"/>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B6DEF35" w14:textId="328B13C2"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17" w:history="1">
        <w:r w:rsidRPr="00C21030">
          <w:rPr>
            <w:rStyle w:val="affff"/>
            <w:rFonts w:hint="eastAsia"/>
            <w:noProof/>
          </w:rPr>
          <w:t xml:space="preserve">7.3 </w:t>
        </w:r>
        <w:r w:rsidRPr="00C21030">
          <w:rPr>
            <w:rStyle w:val="affff"/>
            <w:rFonts w:hint="eastAsia"/>
            <w:noProof/>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37E7C74" w14:textId="4D4E6068"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18" w:history="1">
        <w:r w:rsidRPr="00C21030">
          <w:rPr>
            <w:rStyle w:val="affff"/>
            <w:rFonts w:hint="eastAsia"/>
            <w:noProof/>
          </w:rPr>
          <w:t xml:space="preserve">7.3.1 </w:t>
        </w:r>
        <w:r w:rsidRPr="00C21030">
          <w:rPr>
            <w:rStyle w:val="affff"/>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6792A74" w14:textId="1C68AA5D" w:rsidR="0058596F" w:rsidRDefault="0058596F">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3319" w:history="1">
        <w:r w:rsidRPr="00C21030">
          <w:rPr>
            <w:rStyle w:val="affff"/>
            <w:rFonts w:hint="eastAsia"/>
            <w:noProof/>
          </w:rPr>
          <w:t xml:space="preserve">7.3.2 </w:t>
        </w:r>
        <w:r w:rsidRPr="00C21030">
          <w:rPr>
            <w:rStyle w:val="affff"/>
            <w:rFonts w:hint="eastAsia"/>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15EACD0" w14:textId="3F15B1A5"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20" w:history="1">
        <w:r w:rsidRPr="00C21030">
          <w:rPr>
            <w:rStyle w:val="affff"/>
            <w:rFonts w:hint="eastAsia"/>
            <w:noProof/>
          </w:rPr>
          <w:t xml:space="preserve">7.4 </w:t>
        </w:r>
        <w:r w:rsidRPr="00C21030">
          <w:rPr>
            <w:rStyle w:val="affff"/>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8186707" w14:textId="48E1E1A3" w:rsidR="0058596F" w:rsidRDefault="0058596F">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3321" w:history="1">
        <w:r w:rsidRPr="00C21030">
          <w:rPr>
            <w:rStyle w:val="affff"/>
            <w:rFonts w:hint="eastAsia"/>
            <w:noProof/>
          </w:rPr>
          <w:t xml:space="preserve">7.5 </w:t>
        </w:r>
        <w:r w:rsidRPr="00C21030">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B354B9C" w14:textId="63FDAB7C"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322" w:history="1">
        <w:r w:rsidRPr="00C21030">
          <w:rPr>
            <w:rStyle w:val="affff"/>
            <w:rFonts w:hint="eastAsia"/>
            <w:noProof/>
          </w:rPr>
          <w:t>结</w:t>
        </w:r>
        <w:r w:rsidRPr="00C21030">
          <w:rPr>
            <w:rStyle w:val="affff"/>
            <w:rFonts w:hint="eastAsia"/>
            <w:noProof/>
          </w:rPr>
          <w:t xml:space="preserve"> </w:t>
        </w:r>
        <w:r w:rsidRPr="00C21030">
          <w:rPr>
            <w:rStyle w:val="affff"/>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6A2983A" w14:textId="5F48FE32"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323" w:history="1">
        <w:r w:rsidRPr="00C21030">
          <w:rPr>
            <w:rStyle w:val="afff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6B6F350" w14:textId="1CB49B52" w:rsidR="0058596F" w:rsidRDefault="0058596F">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3324" w:history="1">
        <w:r w:rsidRPr="00C21030">
          <w:rPr>
            <w:rStyle w:val="affff"/>
            <w:rFonts w:hint="eastAsia"/>
            <w:noProof/>
          </w:rPr>
          <w:t>致</w:t>
        </w:r>
        <w:r w:rsidRPr="00C21030">
          <w:rPr>
            <w:rStyle w:val="affff"/>
            <w:rFonts w:hint="eastAsia"/>
            <w:noProof/>
          </w:rPr>
          <w:t xml:space="preserve"> </w:t>
        </w:r>
        <w:r w:rsidRPr="00C21030">
          <w:rPr>
            <w:rStyle w:val="afff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_Toc199513324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02D16F9" w14:textId="43A122D9" w:rsidR="00FD0703" w:rsidRDefault="00000000">
      <w:r>
        <w:fldChar w:fldCharType="end"/>
      </w:r>
    </w:p>
    <w:p w14:paraId="0CD73736" w14:textId="77777777" w:rsidR="00FD0703" w:rsidRDefault="00FD0703">
      <w:pPr>
        <w:jc w:val="center"/>
        <w:rPr>
          <w:sz w:val="40"/>
          <w:szCs w:val="28"/>
        </w:rPr>
      </w:pPr>
    </w:p>
    <w:p w14:paraId="615F9137" w14:textId="77777777" w:rsidR="00FD0703" w:rsidRDefault="00FD0703">
      <w:pPr>
        <w:sectPr w:rsidR="00FD0703">
          <w:headerReference w:type="default" r:id="rId22"/>
          <w:pgSz w:w="11906" w:h="16838"/>
          <w:pgMar w:top="2268" w:right="1418" w:bottom="1418" w:left="1418" w:header="851" w:footer="851" w:gutter="0"/>
          <w:pgNumType w:fmt="upperRoman"/>
          <w:cols w:space="720"/>
          <w:docGrid w:type="lines" w:linePitch="318"/>
        </w:sectPr>
      </w:pPr>
    </w:p>
    <w:p w14:paraId="2A52D395" w14:textId="77777777" w:rsidR="00FD0703" w:rsidRDefault="00000000">
      <w:pPr>
        <w:pStyle w:val="1"/>
        <w:rPr>
          <w:rFonts w:hint="eastAsia"/>
        </w:rPr>
      </w:pPr>
      <w:bookmarkStart w:id="4" w:name="_Toc199513247"/>
      <w:r>
        <w:rPr>
          <w:rFonts w:hint="eastAsia"/>
        </w:rPr>
        <w:lastRenderedPageBreak/>
        <w:t>绪　论</w:t>
      </w:r>
      <w:bookmarkEnd w:id="4"/>
    </w:p>
    <w:p w14:paraId="7AFD9C37" w14:textId="77777777" w:rsidR="00FD0703" w:rsidRPr="00303049" w:rsidRDefault="00000000" w:rsidP="00F02EB7">
      <w:pPr>
        <w:pStyle w:val="21"/>
        <w:rPr>
          <w:rFonts w:hint="eastAsia"/>
        </w:rPr>
      </w:pPr>
      <w:bookmarkStart w:id="5" w:name="_Toc199513248"/>
      <w:r w:rsidRPr="00303049">
        <w:rPr>
          <w:rFonts w:hint="eastAsia"/>
        </w:rPr>
        <w:t>研究背景</w:t>
      </w:r>
      <w:bookmarkEnd w:id="5"/>
    </w:p>
    <w:p w14:paraId="6E5EDBA5" w14:textId="39FA6C52" w:rsidR="00FD0703" w:rsidRDefault="00000000">
      <w:pPr>
        <w:pStyle w:val="ac"/>
        <w:ind w:firstLine="480"/>
      </w:pPr>
      <w:r>
        <w:rPr>
          <w:rFonts w:hint="eastAsia"/>
        </w:rPr>
        <w:t>随着社会信息化越来越高，网络成为大多数人快捷获取信息的途径，这一改变也为许多实体类经济带来了巨大的变革，拥抱互联网行业，从而提升自己，让顾客充分了解自身优势，增加顾客消费欲望，简化购买流程，如此方能适应时代发展潮流，同样的这也是当今最流行也是最好的发展模式</w:t>
      </w:r>
      <w:r w:rsidR="00C37D5E" w:rsidRPr="00C37D5E">
        <w:rPr>
          <w:vertAlign w:val="superscript"/>
        </w:rPr>
        <w:fldChar w:fldCharType="begin"/>
      </w:r>
      <w:r w:rsidR="00C37D5E" w:rsidRPr="00C37D5E">
        <w:rPr>
          <w:vertAlign w:val="superscript"/>
        </w:rPr>
        <w:instrText xml:space="preserve"> </w:instrText>
      </w:r>
      <w:r w:rsidR="00C37D5E" w:rsidRPr="00C37D5E">
        <w:rPr>
          <w:rFonts w:hint="eastAsia"/>
          <w:vertAlign w:val="superscript"/>
        </w:rPr>
        <w:instrText>REF _Ref198149000 \r \h</w:instrText>
      </w:r>
      <w:r w:rsidR="00C37D5E" w:rsidRPr="00C37D5E">
        <w:rPr>
          <w:vertAlign w:val="superscript"/>
        </w:rPr>
        <w:instrText xml:space="preserve"> </w:instrText>
      </w:r>
      <w:r w:rsidR="00C37D5E">
        <w:rPr>
          <w:vertAlign w:val="superscript"/>
        </w:rPr>
        <w:instrText xml:space="preserve"> \* MERGEFORMAT </w:instrText>
      </w:r>
      <w:r w:rsidR="00C37D5E" w:rsidRPr="00C37D5E">
        <w:rPr>
          <w:vertAlign w:val="superscript"/>
        </w:rPr>
      </w:r>
      <w:r w:rsidR="00C37D5E" w:rsidRPr="00C37D5E">
        <w:rPr>
          <w:vertAlign w:val="superscript"/>
        </w:rPr>
        <w:fldChar w:fldCharType="separate"/>
      </w:r>
      <w:r w:rsidR="00C37D5E" w:rsidRPr="00C37D5E">
        <w:rPr>
          <w:vertAlign w:val="superscript"/>
        </w:rPr>
        <w:t>[1]</w:t>
      </w:r>
      <w:r w:rsidR="00C37D5E" w:rsidRPr="00C37D5E">
        <w:rPr>
          <w:vertAlign w:val="superscript"/>
        </w:rPr>
        <w:fldChar w:fldCharType="end"/>
      </w:r>
      <w:r w:rsidR="008501DB" w:rsidRPr="008501DB">
        <w:rPr>
          <w:rFonts w:hint="eastAsia"/>
        </w:rPr>
        <w:t>。</w:t>
      </w:r>
    </w:p>
    <w:p w14:paraId="481D37E9" w14:textId="2985D8A7" w:rsidR="00FD0703" w:rsidRDefault="00000000">
      <w:pPr>
        <w:pStyle w:val="ac"/>
        <w:ind w:firstLine="480"/>
      </w:pPr>
      <w:r>
        <w:rPr>
          <w:rFonts w:hint="eastAsia"/>
        </w:rPr>
        <w:t>随着全民健身观念的普及，羽毛球运动逐渐成为大众喜爱的运动方式之一</w:t>
      </w:r>
      <w:r w:rsidR="008B629D" w:rsidRPr="008B629D">
        <w:rPr>
          <w:vertAlign w:val="superscript"/>
        </w:rPr>
        <w:fldChar w:fldCharType="begin"/>
      </w:r>
      <w:r w:rsidR="008B629D" w:rsidRPr="008B629D">
        <w:rPr>
          <w:vertAlign w:val="superscript"/>
        </w:rPr>
        <w:instrText xml:space="preserve"> </w:instrText>
      </w:r>
      <w:r w:rsidR="008B629D" w:rsidRPr="008B629D">
        <w:rPr>
          <w:rFonts w:hint="eastAsia"/>
          <w:vertAlign w:val="superscript"/>
        </w:rPr>
        <w:instrText>REF _Ref198149888 \r \h</w:instrText>
      </w:r>
      <w:r w:rsidR="008B629D" w:rsidRPr="008B629D">
        <w:rPr>
          <w:vertAlign w:val="superscript"/>
        </w:rPr>
        <w:instrText xml:space="preserve"> </w:instrText>
      </w:r>
      <w:r w:rsidR="008B629D">
        <w:rPr>
          <w:vertAlign w:val="superscript"/>
        </w:rPr>
        <w:instrText xml:space="preserve"> \* MERGEFORMAT </w:instrText>
      </w:r>
      <w:r w:rsidR="008B629D" w:rsidRPr="008B629D">
        <w:rPr>
          <w:vertAlign w:val="superscript"/>
        </w:rPr>
      </w:r>
      <w:r w:rsidR="008B629D" w:rsidRPr="008B629D">
        <w:rPr>
          <w:vertAlign w:val="superscript"/>
        </w:rPr>
        <w:fldChar w:fldCharType="separate"/>
      </w:r>
      <w:r w:rsidR="008B629D" w:rsidRPr="008B629D">
        <w:rPr>
          <w:vertAlign w:val="superscript"/>
        </w:rPr>
        <w:t>[2]</w:t>
      </w:r>
      <w:r w:rsidR="008B629D" w:rsidRPr="008B629D">
        <w:rPr>
          <w:vertAlign w:val="superscript"/>
        </w:rPr>
        <w:fldChar w:fldCharType="end"/>
      </w:r>
      <w:r w:rsidR="008501DB" w:rsidRPr="008501DB">
        <w:rPr>
          <w:rFonts w:hint="eastAsia"/>
          <w:vertAlign w:val="subscript"/>
        </w:rPr>
        <w:t>。</w:t>
      </w:r>
      <w:r>
        <w:rPr>
          <w:rFonts w:hint="eastAsia"/>
        </w:rPr>
        <w:t>作为最适合老百姓的运动，中国羽毛球爱好者的数量已经达到了</w:t>
      </w:r>
      <w:r>
        <w:rPr>
          <w:rFonts w:hint="eastAsia"/>
        </w:rPr>
        <w:t>2.5</w:t>
      </w:r>
      <w:r>
        <w:rPr>
          <w:rFonts w:hint="eastAsia"/>
        </w:rPr>
        <w:t>亿，在这样的庞大基数之下，尤其是在城市中，羽毛球馆需求持续增加。然而，许多羽毛球馆仍然依赖传统的线下管理方式，如现场排队预约、手动缴费、人工记录订单等，这不仅增加了用户的时间成本，也使得场馆的管理效率受到限制。同时因为缺乏便捷的取消、改约等功能，常常因为顾客的临时变动造成资源的浪费。</w:t>
      </w:r>
    </w:p>
    <w:p w14:paraId="23F6BFEF" w14:textId="1DF19861" w:rsidR="00FD0703" w:rsidRDefault="00000000" w:rsidP="00DF44D3">
      <w:pPr>
        <w:pStyle w:val="ac"/>
        <w:ind w:firstLine="480"/>
      </w:pPr>
      <w:r>
        <w:rPr>
          <w:rFonts w:hint="eastAsia"/>
        </w:rPr>
        <w:t>微信小程序凭借“无需安装、即用即走”的轻量化特性，成为信息技术解决上述痛点的理想载体</w:t>
      </w:r>
      <w:r w:rsidR="008B629D" w:rsidRPr="008B629D">
        <w:rPr>
          <w:vertAlign w:val="superscript"/>
        </w:rPr>
        <w:fldChar w:fldCharType="begin"/>
      </w:r>
      <w:r w:rsidR="008B629D" w:rsidRPr="008B629D">
        <w:rPr>
          <w:vertAlign w:val="superscript"/>
        </w:rPr>
        <w:instrText xml:space="preserve"> </w:instrText>
      </w:r>
      <w:r w:rsidR="008B629D" w:rsidRPr="008B629D">
        <w:rPr>
          <w:rFonts w:hint="eastAsia"/>
          <w:vertAlign w:val="superscript"/>
        </w:rPr>
        <w:instrText>REF _Ref198150102 \r \h</w:instrText>
      </w:r>
      <w:r w:rsidR="008B629D" w:rsidRPr="008B629D">
        <w:rPr>
          <w:vertAlign w:val="superscript"/>
        </w:rPr>
        <w:instrText xml:space="preserve"> </w:instrText>
      </w:r>
      <w:r w:rsidR="008B629D" w:rsidRPr="008B629D">
        <w:rPr>
          <w:vertAlign w:val="superscript"/>
        </w:rPr>
      </w:r>
      <w:r w:rsidR="008B629D" w:rsidRPr="008B629D">
        <w:rPr>
          <w:vertAlign w:val="superscript"/>
        </w:rPr>
        <w:fldChar w:fldCharType="separate"/>
      </w:r>
      <w:r w:rsidR="008B629D" w:rsidRPr="008B629D">
        <w:rPr>
          <w:vertAlign w:val="superscript"/>
        </w:rPr>
        <w:t>[3]</w:t>
      </w:r>
      <w:r w:rsidR="008B629D" w:rsidRPr="008B629D">
        <w:rPr>
          <w:vertAlign w:val="superscript"/>
        </w:rPr>
        <w:fldChar w:fldCharType="end"/>
      </w:r>
      <w:r w:rsidR="008501DB" w:rsidRPr="008501DB">
        <w:rPr>
          <w:rFonts w:hint="eastAsia"/>
        </w:rPr>
        <w:t>。</w:t>
      </w:r>
      <w:r>
        <w:rPr>
          <w:rFonts w:hint="eastAsia"/>
        </w:rPr>
        <w:t>用户可随时随地查看场地状态、预约时段及支付费用，提升操作便捷性。对于场馆后台系统可自动分配资源、生成订单并发送提醒，减少人工干预，降低运营成本。</w:t>
      </w:r>
    </w:p>
    <w:p w14:paraId="1D19EC94" w14:textId="19FC1561" w:rsidR="00FD0703" w:rsidRDefault="00000000" w:rsidP="0005158B">
      <w:pPr>
        <w:pStyle w:val="ac"/>
        <w:ind w:firstLine="480"/>
      </w:pPr>
      <w:r>
        <w:rPr>
          <w:rFonts w:hint="eastAsia"/>
        </w:rPr>
        <w:t>使用微信小程序进行球馆的预约管理，不仅仅只是对球馆成本的解放，更是对所有相识的场馆未来服务方向的一种探索。</w:t>
      </w:r>
    </w:p>
    <w:p w14:paraId="0695BA3E" w14:textId="77777777" w:rsidR="00FD0703" w:rsidRDefault="00000000" w:rsidP="00F02EB7">
      <w:pPr>
        <w:pStyle w:val="21"/>
        <w:rPr>
          <w:rFonts w:hint="eastAsia"/>
        </w:rPr>
      </w:pPr>
      <w:bookmarkStart w:id="6" w:name="_Toc199513249"/>
      <w:r>
        <w:rPr>
          <w:rFonts w:hint="eastAsia"/>
        </w:rPr>
        <w:t>研究目的和意义</w:t>
      </w:r>
      <w:bookmarkEnd w:id="6"/>
    </w:p>
    <w:p w14:paraId="39169326" w14:textId="0ACECA89" w:rsidR="00FD0703" w:rsidRDefault="00000000">
      <w:pPr>
        <w:pStyle w:val="ac"/>
        <w:ind w:firstLine="480"/>
      </w:pPr>
      <w:r>
        <w:rPr>
          <w:rFonts w:hint="eastAsia"/>
        </w:rPr>
        <w:t>为羽毛球爱好者提供一个便利的球场线上预约平台，直观的看到相关羽毛球馆场地的情况，减少在排队上花费的时间成本；建立线上商城，提供羽毛球、水等常用物品的预定和购买服务，为场馆提供额外收入渠道。通过系统的管理提升用户体验与场馆管理效率</w:t>
      </w:r>
      <w:r w:rsidR="00AD1AB6" w:rsidRPr="00AD1AB6">
        <w:rPr>
          <w:vertAlign w:val="superscript"/>
        </w:rPr>
        <w:fldChar w:fldCharType="begin"/>
      </w:r>
      <w:r w:rsidR="00AD1AB6" w:rsidRPr="00AD1AB6">
        <w:rPr>
          <w:vertAlign w:val="superscript"/>
        </w:rPr>
        <w:instrText xml:space="preserve"> </w:instrText>
      </w:r>
      <w:r w:rsidR="00AD1AB6" w:rsidRPr="00AD1AB6">
        <w:rPr>
          <w:rFonts w:hint="eastAsia"/>
          <w:vertAlign w:val="superscript"/>
        </w:rPr>
        <w:instrText>REF _Ref198207953 \r \h</w:instrText>
      </w:r>
      <w:r w:rsidR="00AD1AB6" w:rsidRPr="00AD1AB6">
        <w:rPr>
          <w:vertAlign w:val="superscript"/>
        </w:rPr>
        <w:instrText xml:space="preserve"> </w:instrText>
      </w:r>
      <w:r w:rsidR="00AD1AB6">
        <w:rPr>
          <w:vertAlign w:val="superscript"/>
        </w:rPr>
        <w:instrText xml:space="preserve"> \* MERGEFORMAT </w:instrText>
      </w:r>
      <w:r w:rsidR="00AD1AB6" w:rsidRPr="00AD1AB6">
        <w:rPr>
          <w:vertAlign w:val="superscript"/>
        </w:rPr>
      </w:r>
      <w:r w:rsidR="00AD1AB6" w:rsidRPr="00AD1AB6">
        <w:rPr>
          <w:vertAlign w:val="superscript"/>
        </w:rPr>
        <w:fldChar w:fldCharType="separate"/>
      </w:r>
      <w:r w:rsidR="00AD1AB6" w:rsidRPr="00AD1AB6">
        <w:rPr>
          <w:vertAlign w:val="superscript"/>
        </w:rPr>
        <w:t>[4]</w:t>
      </w:r>
      <w:r w:rsidR="00AD1AB6" w:rsidRPr="00AD1AB6">
        <w:rPr>
          <w:vertAlign w:val="superscript"/>
        </w:rPr>
        <w:fldChar w:fldCharType="end"/>
      </w:r>
      <w:r>
        <w:rPr>
          <w:rFonts w:hint="eastAsia"/>
        </w:rPr>
        <w:t>。</w:t>
      </w:r>
    </w:p>
    <w:p w14:paraId="5868FC48" w14:textId="76CCD6D1" w:rsidR="00FD0703" w:rsidRDefault="00000000" w:rsidP="0005158B">
      <w:pPr>
        <w:pStyle w:val="ac"/>
        <w:ind w:firstLine="480"/>
      </w:pPr>
      <w:r>
        <w:rPr>
          <w:rFonts w:hint="eastAsia"/>
        </w:rPr>
        <w:t>帮助羽毛球爱好者直观的查看四周相关场馆的空闲情况，提供一个方便、快捷的场馆预约场所：通过线上预约和在线支付功能，用户可以更便捷地预定场馆和支付费用。通过线上商城功能，场馆不仅可以销售羽毛球、水等消耗品，还可以通过便捷的购买体验提高用户的消费频率，从而增加场馆收入。通过系统自动化地处理预约、支付等流程，减少场馆管理者的人工工作量，提高管理效率，同时也降低了出错的概率。</w:t>
      </w:r>
    </w:p>
    <w:p w14:paraId="4EA3341E" w14:textId="77777777" w:rsidR="00FD0703" w:rsidRDefault="00000000" w:rsidP="00F02EB7">
      <w:pPr>
        <w:pStyle w:val="21"/>
        <w:rPr>
          <w:rFonts w:hint="eastAsia"/>
        </w:rPr>
      </w:pPr>
      <w:bookmarkStart w:id="7" w:name="_Toc199513250"/>
      <w:r>
        <w:rPr>
          <w:rFonts w:hint="eastAsia"/>
        </w:rPr>
        <w:t>国内研究现状</w:t>
      </w:r>
      <w:bookmarkEnd w:id="7"/>
    </w:p>
    <w:p w14:paraId="0380603C" w14:textId="77777777" w:rsidR="00DF44D3" w:rsidRDefault="00000000" w:rsidP="0005158B">
      <w:pPr>
        <w:pStyle w:val="ac"/>
        <w:ind w:firstLine="480"/>
      </w:pPr>
      <w:r>
        <w:rPr>
          <w:rFonts w:hint="eastAsia"/>
        </w:rPr>
        <w:t>在国内，随着人们对健康生活方式的重视，羽毛球馆的需求量不断增加</w:t>
      </w:r>
      <w:r w:rsidR="00287305" w:rsidRPr="00287305">
        <w:rPr>
          <w:vertAlign w:val="superscript"/>
        </w:rPr>
        <w:fldChar w:fldCharType="begin"/>
      </w:r>
      <w:r w:rsidR="00287305" w:rsidRPr="00287305">
        <w:rPr>
          <w:vertAlign w:val="superscript"/>
        </w:rPr>
        <w:instrText xml:space="preserve"> </w:instrText>
      </w:r>
      <w:r w:rsidR="00287305" w:rsidRPr="00287305">
        <w:rPr>
          <w:rFonts w:hint="eastAsia"/>
          <w:vertAlign w:val="superscript"/>
        </w:rPr>
        <w:instrText>REF _Ref198196927 \r \h</w:instrText>
      </w:r>
      <w:r w:rsidR="00287305" w:rsidRPr="00287305">
        <w:rPr>
          <w:vertAlign w:val="superscript"/>
        </w:rPr>
        <w:instrText xml:space="preserve"> </w:instrText>
      </w:r>
      <w:r w:rsidR="00287305">
        <w:rPr>
          <w:vertAlign w:val="superscript"/>
        </w:rPr>
        <w:instrText xml:space="preserve"> \* MERGEFORMAT </w:instrText>
      </w:r>
      <w:r w:rsidR="00287305" w:rsidRPr="00287305">
        <w:rPr>
          <w:vertAlign w:val="superscript"/>
        </w:rPr>
      </w:r>
      <w:r w:rsidR="00287305" w:rsidRPr="00287305">
        <w:rPr>
          <w:vertAlign w:val="superscript"/>
        </w:rPr>
        <w:fldChar w:fldCharType="separate"/>
      </w:r>
      <w:r w:rsidR="00287305" w:rsidRPr="00287305">
        <w:rPr>
          <w:vertAlign w:val="superscript"/>
        </w:rPr>
        <w:t>[</w:t>
      </w:r>
      <w:r w:rsidR="00AD1AB6">
        <w:rPr>
          <w:rFonts w:hint="eastAsia"/>
          <w:vertAlign w:val="superscript"/>
        </w:rPr>
        <w:t>5</w:t>
      </w:r>
      <w:r w:rsidR="00287305" w:rsidRPr="00287305">
        <w:rPr>
          <w:vertAlign w:val="superscript"/>
        </w:rPr>
        <w:t>]</w:t>
      </w:r>
      <w:r w:rsidR="00287305" w:rsidRPr="00287305">
        <w:rPr>
          <w:vertAlign w:val="superscript"/>
        </w:rPr>
        <w:fldChar w:fldCharType="end"/>
      </w:r>
      <w:r w:rsidR="008501DB" w:rsidRPr="008501DB">
        <w:rPr>
          <w:rFonts w:hint="eastAsia"/>
        </w:rPr>
        <w:t>。</w:t>
      </w:r>
      <w:r>
        <w:rPr>
          <w:rFonts w:hint="eastAsia"/>
        </w:rPr>
        <w:t>因此，羽毛球馆预约管理系统得到了广泛的应用。许多羽毛球馆都入驻了第三方预约管理系统，</w:t>
      </w:r>
      <w:r>
        <w:rPr>
          <w:rFonts w:hint="eastAsia"/>
        </w:rPr>
        <w:lastRenderedPageBreak/>
        <w:t>如趣运动、乐力体育中心等，同样的也有羽毛球场拥有自己的微信小程序如星工厂羽毛球馆、兰州全民羽毛球馆等。这些场馆预约系统通常是使用腾讯的小程序云开发技术在微信小程序平台进行开发，</w:t>
      </w:r>
      <w:r w:rsidR="00DF44D3">
        <w:rPr>
          <w:rFonts w:hint="eastAsia"/>
        </w:rPr>
        <w:t>借由</w:t>
      </w:r>
      <w:r>
        <w:rPr>
          <w:rFonts w:hint="eastAsia"/>
        </w:rPr>
        <w:t>腾讯云资源而拥有资源配额价格低廉，无需域名和服务器即可搭建的优点</w:t>
      </w:r>
      <w:r w:rsidR="00DF44D3">
        <w:rPr>
          <w:rFonts w:hint="eastAsia"/>
        </w:rPr>
        <w:t>，但是多数没有</w:t>
      </w:r>
      <w:r w:rsidR="00DF44D3">
        <w:rPr>
          <w:rFonts w:hint="eastAsia"/>
        </w:rPr>
        <w:t>Web</w:t>
      </w:r>
      <w:r w:rsidR="00DF44D3">
        <w:rPr>
          <w:rFonts w:hint="eastAsia"/>
        </w:rPr>
        <w:t>管理端</w:t>
      </w:r>
      <w:r>
        <w:rPr>
          <w:rFonts w:hint="eastAsia"/>
        </w:rPr>
        <w:t>。这些系统通常包括用户注册、场地预订、支付、评价等功能，方便用户随时随地预约场地，同时也方便场馆管理人员进行管理。</w:t>
      </w:r>
    </w:p>
    <w:p w14:paraId="09C63F14" w14:textId="3E928140" w:rsidR="00FD0703" w:rsidRDefault="00000000" w:rsidP="0005158B">
      <w:pPr>
        <w:pStyle w:val="ac"/>
        <w:ind w:firstLine="480"/>
      </w:pPr>
      <w:r>
        <w:rPr>
          <w:rFonts w:hint="eastAsia"/>
        </w:rPr>
        <w:t>随着移动互联网的普及</w:t>
      </w:r>
      <w:r w:rsidR="00DF44D3">
        <w:rPr>
          <w:rFonts w:hint="eastAsia"/>
        </w:rPr>
        <w:t>与相关技术的发展</w:t>
      </w:r>
      <w:r>
        <w:rPr>
          <w:rFonts w:hint="eastAsia"/>
        </w:rPr>
        <w:t>，小程序作为一种轻量级的应用程序，逐渐成为羽毛球馆预约管理系统的主流形式。这些小程序通常具有简洁明了的界面和流畅的用户体验，使用户能够快速完成预约操作。尽管国内羽毛球馆预约管理系统得到了广泛的应用，但仍然存在一些问题。例如，一些系统在功能上还不够完善，用户体验还有待提高；一些系统还存在推广和运营方面的困难</w:t>
      </w:r>
      <w:r w:rsidR="0005158B">
        <w:rPr>
          <w:rFonts w:hint="eastAsia"/>
        </w:rPr>
        <w:t>。</w:t>
      </w:r>
    </w:p>
    <w:p w14:paraId="156E9EBC" w14:textId="77777777" w:rsidR="00FD0703" w:rsidRDefault="00000000" w:rsidP="00F02EB7">
      <w:pPr>
        <w:pStyle w:val="21"/>
        <w:rPr>
          <w:rFonts w:hint="eastAsia"/>
        </w:rPr>
      </w:pPr>
      <w:bookmarkStart w:id="8" w:name="_Toc199513251"/>
      <w:r>
        <w:rPr>
          <w:rFonts w:hint="eastAsia"/>
        </w:rPr>
        <w:t>国外研究现状</w:t>
      </w:r>
      <w:bookmarkEnd w:id="8"/>
    </w:p>
    <w:p w14:paraId="4FCC5C2D" w14:textId="4EB86CB5" w:rsidR="00FD0703" w:rsidRDefault="00000000">
      <w:pPr>
        <w:pStyle w:val="ac"/>
        <w:ind w:firstLine="480"/>
      </w:pPr>
      <w:r>
        <w:rPr>
          <w:rFonts w:hint="eastAsia"/>
        </w:rPr>
        <w:t>国外智慧体育场馆建设主要依托于相关科技公司提供智慧场馆解决方案，此举一方面有利于智慧体育场馆建设的专业化、系统化；另一方面可为后续硬件升级提供技术保障。同时国外以职业联赛、职业体育俱乐部为依托的场馆，在智慧化建设与运营方面取得了较好的效果，其场馆数字化运营体系已经走在了前列，积累了丰富的经验</w:t>
      </w:r>
      <w:r w:rsidR="00287305" w:rsidRPr="00287305">
        <w:rPr>
          <w:vertAlign w:val="superscript"/>
        </w:rPr>
        <w:fldChar w:fldCharType="begin"/>
      </w:r>
      <w:r w:rsidR="00287305" w:rsidRPr="00287305">
        <w:rPr>
          <w:vertAlign w:val="superscript"/>
        </w:rPr>
        <w:instrText xml:space="preserve"> </w:instrText>
      </w:r>
      <w:r w:rsidR="00287305" w:rsidRPr="00287305">
        <w:rPr>
          <w:rFonts w:hint="eastAsia"/>
          <w:vertAlign w:val="superscript"/>
        </w:rPr>
        <w:instrText>REF _Ref198197207 \r \h</w:instrText>
      </w:r>
      <w:r w:rsidR="00287305" w:rsidRPr="00287305">
        <w:rPr>
          <w:vertAlign w:val="superscript"/>
        </w:rPr>
        <w:instrText xml:space="preserve"> </w:instrText>
      </w:r>
      <w:r w:rsidR="00287305">
        <w:rPr>
          <w:vertAlign w:val="superscript"/>
        </w:rPr>
        <w:instrText xml:space="preserve"> \* MERGEFORMAT </w:instrText>
      </w:r>
      <w:r w:rsidR="00287305" w:rsidRPr="00287305">
        <w:rPr>
          <w:vertAlign w:val="superscript"/>
        </w:rPr>
      </w:r>
      <w:r w:rsidR="00287305" w:rsidRPr="00287305">
        <w:rPr>
          <w:vertAlign w:val="superscript"/>
        </w:rPr>
        <w:fldChar w:fldCharType="separate"/>
      </w:r>
      <w:r w:rsidR="00287305" w:rsidRPr="00287305">
        <w:rPr>
          <w:vertAlign w:val="superscript"/>
        </w:rPr>
        <w:t>[</w:t>
      </w:r>
      <w:r w:rsidR="00AD1AB6">
        <w:rPr>
          <w:rFonts w:hint="eastAsia"/>
          <w:vertAlign w:val="superscript"/>
        </w:rPr>
        <w:t>6</w:t>
      </w:r>
      <w:r w:rsidR="00287305" w:rsidRPr="00287305">
        <w:rPr>
          <w:vertAlign w:val="superscript"/>
        </w:rPr>
        <w:t>]</w:t>
      </w:r>
      <w:r w:rsidR="00287305" w:rsidRPr="00287305">
        <w:rPr>
          <w:vertAlign w:val="superscript"/>
        </w:rPr>
        <w:fldChar w:fldCharType="end"/>
      </w:r>
      <w:r w:rsidR="008501DB" w:rsidRPr="008501DB">
        <w:rPr>
          <w:rFonts w:hint="eastAsia"/>
        </w:rPr>
        <w:t>。</w:t>
      </w:r>
    </w:p>
    <w:p w14:paraId="6DF907EE" w14:textId="77777777" w:rsidR="00FD0703" w:rsidRDefault="00000000" w:rsidP="00F02EB7">
      <w:pPr>
        <w:pStyle w:val="21"/>
        <w:rPr>
          <w:rFonts w:hint="eastAsia"/>
        </w:rPr>
      </w:pPr>
      <w:bookmarkStart w:id="9" w:name="_Toc199513252"/>
      <w:r>
        <w:rPr>
          <w:rFonts w:hint="eastAsia"/>
        </w:rPr>
        <w:t>研究内容</w:t>
      </w:r>
      <w:bookmarkEnd w:id="9"/>
    </w:p>
    <w:p w14:paraId="2000F519" w14:textId="4262EE04" w:rsidR="00FD0703" w:rsidRDefault="00000000" w:rsidP="00EC17DF">
      <w:pPr>
        <w:pStyle w:val="ac"/>
        <w:ind w:firstLine="480"/>
      </w:pPr>
      <w:r>
        <w:rPr>
          <w:rFonts w:hint="eastAsia"/>
        </w:rPr>
        <w:t>传统羽毛球馆的管理方式多为线下预约和手动管理，易出现排队、订单记录混乱等情况。在传统的羽毛球预约流程中，羽毛球爱好者需要先组织一定数量的人员，然后线下进行羽毛球场馆的选择，容易遇到场馆爆满或者人员临时有事不能去的情况，不仅影响人们对运动的积极性，同时也不能完美利用来之不易的运动时间。我们将在信息化的现在，使用普及化无需下载即可在手机上使用的小程序解决这些问题。预约人只需通过手机微信小程序即可随时随地了解每个场馆各个时间段的占用情况，并可</w:t>
      </w:r>
      <w:r w:rsidR="00DF44D3">
        <w:rPr>
          <w:rFonts w:hint="eastAsia"/>
        </w:rPr>
        <w:t>在</w:t>
      </w:r>
      <w:r>
        <w:rPr>
          <w:rFonts w:hint="eastAsia"/>
        </w:rPr>
        <w:t>线上预约场馆，场馆管理员可进行线上审核。系统不仅提供了高效便捷的场馆预约方式，还使场馆管理员从烦琐的预约审核工作中解脱出来。</w:t>
      </w:r>
    </w:p>
    <w:p w14:paraId="5FC77AAD" w14:textId="77777777" w:rsidR="00FD0703" w:rsidRDefault="00000000" w:rsidP="00F02EB7">
      <w:pPr>
        <w:pStyle w:val="21"/>
        <w:rPr>
          <w:rFonts w:hint="eastAsia"/>
        </w:rPr>
      </w:pPr>
      <w:bookmarkStart w:id="10" w:name="_Toc199513253"/>
      <w:r>
        <w:rPr>
          <w:rFonts w:hint="eastAsia"/>
        </w:rPr>
        <w:t>可行性分析</w:t>
      </w:r>
      <w:bookmarkEnd w:id="10"/>
    </w:p>
    <w:p w14:paraId="02BA1A57" w14:textId="63076720" w:rsidR="00FD0703" w:rsidRDefault="00000000" w:rsidP="003E270A">
      <w:pPr>
        <w:pStyle w:val="31"/>
      </w:pPr>
      <w:bookmarkStart w:id="11" w:name="_Toc199513254"/>
      <w:r>
        <w:rPr>
          <w:rFonts w:hint="eastAsia"/>
        </w:rPr>
        <w:t>技术可行性</w:t>
      </w:r>
      <w:bookmarkEnd w:id="11"/>
    </w:p>
    <w:p w14:paraId="389126C4" w14:textId="77777777" w:rsidR="00FD0703" w:rsidRDefault="00000000">
      <w:pPr>
        <w:pStyle w:val="ac"/>
        <w:ind w:firstLine="480"/>
      </w:pPr>
      <w:r>
        <w:rPr>
          <w:rFonts w:hint="eastAsia"/>
        </w:rPr>
        <w:t>项目的技术可行性评估表明，完成系统设计和开发的技术能力和资源均已具备：</w:t>
      </w:r>
    </w:p>
    <w:p w14:paraId="3388F8A9" w14:textId="748B75A9" w:rsidR="00FD0703" w:rsidRDefault="00000000">
      <w:pPr>
        <w:pStyle w:val="ac"/>
        <w:ind w:firstLine="480"/>
      </w:pPr>
      <w:r>
        <w:rPr>
          <w:rFonts w:hint="eastAsia"/>
        </w:rPr>
        <w:t>研究方法的可行性：项目开发采用主流的</w:t>
      </w:r>
      <w:r>
        <w:rPr>
          <w:rFonts w:hint="eastAsia"/>
        </w:rPr>
        <w:t>MVC</w:t>
      </w:r>
      <w:r>
        <w:rPr>
          <w:rFonts w:hint="eastAsia"/>
        </w:rPr>
        <w:t>架构，结合</w:t>
      </w:r>
      <w:r>
        <w:rPr>
          <w:rFonts w:hint="eastAsia"/>
        </w:rPr>
        <w:t>Java Spring Boot</w:t>
      </w:r>
      <w:r>
        <w:rPr>
          <w:rFonts w:hint="eastAsia"/>
        </w:rPr>
        <w:t>进行后端开发，</w:t>
      </w:r>
      <w:r>
        <w:rPr>
          <w:rFonts w:hint="eastAsia"/>
        </w:rPr>
        <w:t>Vue.js</w:t>
      </w:r>
      <w:r>
        <w:rPr>
          <w:rFonts w:hint="eastAsia"/>
        </w:rPr>
        <w:t>进行</w:t>
      </w:r>
      <w:r>
        <w:rPr>
          <w:rFonts w:hint="eastAsia"/>
        </w:rPr>
        <w:t>Web</w:t>
      </w:r>
      <w:r>
        <w:rPr>
          <w:rFonts w:hint="eastAsia"/>
        </w:rPr>
        <w:t>前端开发，微信小程序用于移动端实现。这些技术方法均经过广泛实践验证，能够有效支持本项目的开发需求</w:t>
      </w:r>
      <w:r w:rsidR="00EC17DF">
        <w:rPr>
          <w:rFonts w:hint="eastAsia"/>
        </w:rPr>
        <w:t>。</w:t>
      </w:r>
    </w:p>
    <w:p w14:paraId="28B83281" w14:textId="6B4477B0" w:rsidR="00FD0703" w:rsidRDefault="00000000">
      <w:pPr>
        <w:pStyle w:val="ac"/>
        <w:ind w:firstLine="480"/>
      </w:pPr>
      <w:r>
        <w:rPr>
          <w:rFonts w:hint="eastAsia"/>
        </w:rPr>
        <w:t>数据收集与分析工具的可行性：系统用户数据、场馆预约信息、商城订单等数据将</w:t>
      </w:r>
      <w:r>
        <w:rPr>
          <w:rFonts w:hint="eastAsia"/>
        </w:rPr>
        <w:lastRenderedPageBreak/>
        <w:t>存储在</w:t>
      </w:r>
      <w:r>
        <w:rPr>
          <w:rFonts w:hint="eastAsia"/>
        </w:rPr>
        <w:t>MySQL</w:t>
      </w:r>
      <w:r>
        <w:rPr>
          <w:rFonts w:hint="eastAsia"/>
        </w:rPr>
        <w:t>数据库中，通过</w:t>
      </w:r>
      <w:r>
        <w:rPr>
          <w:rFonts w:hint="eastAsia"/>
        </w:rPr>
        <w:t>MyBatis</w:t>
      </w:r>
      <w:r>
        <w:rPr>
          <w:rFonts w:hint="eastAsia"/>
        </w:rPr>
        <w:t>或</w:t>
      </w:r>
      <w:r>
        <w:rPr>
          <w:rFonts w:hint="eastAsia"/>
        </w:rPr>
        <w:t>Hibernate</w:t>
      </w:r>
      <w:r>
        <w:rPr>
          <w:rFonts w:hint="eastAsia"/>
        </w:rPr>
        <w:t>进行高效的数据操作</w:t>
      </w:r>
      <w:r w:rsidR="00EC17DF">
        <w:rPr>
          <w:rFonts w:hint="eastAsia"/>
        </w:rPr>
        <w:t>。</w:t>
      </w:r>
    </w:p>
    <w:p w14:paraId="3D7640CD" w14:textId="4DD0EB92" w:rsidR="00FD0703" w:rsidRDefault="00000000">
      <w:pPr>
        <w:pStyle w:val="ac"/>
        <w:ind w:firstLine="480"/>
      </w:pPr>
      <w:r>
        <w:rPr>
          <w:rFonts w:hint="eastAsia"/>
        </w:rPr>
        <w:t>技术设备的可用性：开发设备仅需要计算机及其环境，无需其它设备</w:t>
      </w:r>
      <w:r w:rsidR="00EC17DF">
        <w:rPr>
          <w:rFonts w:hint="eastAsia"/>
        </w:rPr>
        <w:t>。</w:t>
      </w:r>
    </w:p>
    <w:p w14:paraId="7CA0CC50" w14:textId="395491E9" w:rsidR="00FD0703" w:rsidRDefault="00000000" w:rsidP="003E270A">
      <w:pPr>
        <w:pStyle w:val="31"/>
      </w:pPr>
      <w:bookmarkStart w:id="12" w:name="_Toc199513255"/>
      <w:r>
        <w:rPr>
          <w:rFonts w:hint="eastAsia"/>
        </w:rPr>
        <w:t>经济可行性</w:t>
      </w:r>
      <w:bookmarkEnd w:id="12"/>
    </w:p>
    <w:p w14:paraId="3FCB2315" w14:textId="77777777" w:rsidR="00FD0703" w:rsidRDefault="00000000">
      <w:pPr>
        <w:pStyle w:val="ac"/>
        <w:ind w:firstLine="480"/>
      </w:pPr>
      <w:r>
        <w:rPr>
          <w:rFonts w:hint="eastAsia"/>
        </w:rPr>
        <w:t>从资金投入和经济效益来看，本选题具有很高的经济可行性：</w:t>
      </w:r>
    </w:p>
    <w:p w14:paraId="6F0DA695" w14:textId="29E86E7D" w:rsidR="00FD0703" w:rsidRDefault="00000000">
      <w:pPr>
        <w:pStyle w:val="ac"/>
        <w:ind w:firstLine="480"/>
      </w:pPr>
      <w:r>
        <w:rPr>
          <w:rFonts w:hint="eastAsia"/>
        </w:rPr>
        <w:t>费用支出：项目依赖于成熟的开源技术（如</w:t>
      </w:r>
      <w:r>
        <w:rPr>
          <w:rFonts w:hint="eastAsia"/>
        </w:rPr>
        <w:t>Spring Boot</w:t>
      </w:r>
      <w:r>
        <w:rPr>
          <w:rFonts w:hint="eastAsia"/>
        </w:rPr>
        <w:t>、</w:t>
      </w:r>
      <w:r>
        <w:rPr>
          <w:rFonts w:hint="eastAsia"/>
        </w:rPr>
        <w:t>Vue.js</w:t>
      </w:r>
      <w:r>
        <w:rPr>
          <w:rFonts w:hint="eastAsia"/>
        </w:rPr>
        <w:t>等），无需支付额外的技术授权费用</w:t>
      </w:r>
      <w:r w:rsidR="00EC17DF">
        <w:rPr>
          <w:rFonts w:hint="eastAsia"/>
        </w:rPr>
        <w:t>。</w:t>
      </w:r>
    </w:p>
    <w:p w14:paraId="79BC86AE" w14:textId="447C7F99" w:rsidR="00FD0703" w:rsidRDefault="00000000">
      <w:pPr>
        <w:pStyle w:val="ac"/>
        <w:ind w:firstLine="480"/>
      </w:pPr>
      <w:r>
        <w:rPr>
          <w:rFonts w:hint="eastAsia"/>
        </w:rPr>
        <w:t>资金来源：开发成本主要来自时间投入，无需额外资金</w:t>
      </w:r>
      <w:r w:rsidR="00EC17DF">
        <w:rPr>
          <w:rFonts w:hint="eastAsia"/>
        </w:rPr>
        <w:t>。</w:t>
      </w:r>
    </w:p>
    <w:p w14:paraId="5087B86C" w14:textId="37684010" w:rsidR="00FD0703" w:rsidRDefault="00000000">
      <w:pPr>
        <w:pStyle w:val="ac"/>
        <w:ind w:firstLine="480"/>
      </w:pPr>
      <w:r>
        <w:rPr>
          <w:rFonts w:hint="eastAsia"/>
        </w:rPr>
        <w:t>经济收益：系统能够显著提高场馆的管理效率，吸引更多用户使用，增加场馆收入</w:t>
      </w:r>
      <w:r w:rsidR="00EC17DF">
        <w:rPr>
          <w:rFonts w:hint="eastAsia"/>
        </w:rPr>
        <w:t>。</w:t>
      </w:r>
      <w:r>
        <w:rPr>
          <w:rFonts w:hint="eastAsia"/>
        </w:rPr>
        <w:t>商城模块将带来额外的商品销售利润，且用户组队预约功能有助于推广系统，从长远来看具备较高的经济效益。</w:t>
      </w:r>
    </w:p>
    <w:p w14:paraId="3CCDA43B" w14:textId="3038DF6F" w:rsidR="00FD0703" w:rsidRDefault="00000000" w:rsidP="003E270A">
      <w:pPr>
        <w:pStyle w:val="31"/>
      </w:pPr>
      <w:bookmarkStart w:id="13" w:name="_Toc199513256"/>
      <w:r>
        <w:rPr>
          <w:rFonts w:hint="eastAsia"/>
        </w:rPr>
        <w:t>应用可行性</w:t>
      </w:r>
      <w:bookmarkEnd w:id="13"/>
    </w:p>
    <w:p w14:paraId="38224F2A" w14:textId="77777777" w:rsidR="00FD0703" w:rsidRDefault="00000000">
      <w:pPr>
        <w:pStyle w:val="ac"/>
        <w:ind w:firstLine="480"/>
      </w:pPr>
      <w:r>
        <w:rPr>
          <w:rFonts w:hint="eastAsia"/>
        </w:rPr>
        <w:t>项目的应用可行性表现在市场需求、用户接受度和推广性上：</w:t>
      </w:r>
    </w:p>
    <w:p w14:paraId="1743CF09" w14:textId="77777777" w:rsidR="00FD0703" w:rsidRDefault="00000000">
      <w:pPr>
        <w:pStyle w:val="ac"/>
        <w:ind w:firstLine="480"/>
      </w:pPr>
      <w:r>
        <w:rPr>
          <w:rFonts w:hint="eastAsia"/>
        </w:rPr>
        <w:t>市场需求：羽毛球运动在国内外均具有广泛的受众群体，场馆预约和组队功能满足羽毛球爱好者的核心需求；线上商城扩展了业务场景，增强了用户粘性。</w:t>
      </w:r>
    </w:p>
    <w:p w14:paraId="1F6A3868" w14:textId="77777777" w:rsidR="00FD0703" w:rsidRDefault="00000000">
      <w:pPr>
        <w:pStyle w:val="ac"/>
        <w:ind w:firstLine="480"/>
      </w:pPr>
      <w:r>
        <w:rPr>
          <w:rFonts w:hint="eastAsia"/>
        </w:rPr>
        <w:t>用户接受度：系统的功能设计基于目标用户（羽毛球爱好者、场馆管理员）的实际需求，微信小程序的便捷性和支付功能的易用性能够大幅提升用户体验。</w:t>
      </w:r>
    </w:p>
    <w:p w14:paraId="4902A0BB" w14:textId="77777777" w:rsidR="00FD0703" w:rsidRDefault="00000000">
      <w:pPr>
        <w:pStyle w:val="ac"/>
        <w:ind w:firstLine="480"/>
      </w:pPr>
      <w:r>
        <w:rPr>
          <w:rFonts w:hint="eastAsia"/>
        </w:rPr>
        <w:t>推广性：系统可以与更多场馆进行合作，将服务范围从单一场馆扩展到区域甚至全国，提升项目的推广价值。此外，线上商城模块可接入更多羽毛球相关商品和服务，进一步扩大盈利点。</w:t>
      </w:r>
    </w:p>
    <w:p w14:paraId="4C7D0B5C" w14:textId="68FC142B" w:rsidR="00FD0703" w:rsidRDefault="00000000" w:rsidP="00EC17DF">
      <w:pPr>
        <w:pStyle w:val="ac"/>
        <w:ind w:firstLine="480"/>
      </w:pPr>
      <w:r>
        <w:rPr>
          <w:rFonts w:hint="eastAsia"/>
        </w:rPr>
        <w:t>结论：通过对技术、经济、法律和应用四个方面的分析，项目具备很高的可行性，能够满足羽毛球场馆管理和用户预约的实际需求，同时具有显著的推广价值和经济效益。</w:t>
      </w:r>
    </w:p>
    <w:p w14:paraId="7429966B" w14:textId="77777777" w:rsidR="00FD0703" w:rsidRDefault="00000000">
      <w:pPr>
        <w:pStyle w:val="1"/>
        <w:rPr>
          <w:rFonts w:hint="eastAsia"/>
        </w:rPr>
      </w:pPr>
      <w:bookmarkStart w:id="14" w:name="_Toc199513257"/>
      <w:r>
        <w:rPr>
          <w:rFonts w:hint="eastAsia"/>
        </w:rPr>
        <w:lastRenderedPageBreak/>
        <w:t>相关技术介绍</w:t>
      </w:r>
      <w:bookmarkEnd w:id="14"/>
    </w:p>
    <w:p w14:paraId="7A7C8A71" w14:textId="77777777" w:rsidR="00FD0703" w:rsidRDefault="00000000">
      <w:pPr>
        <w:pStyle w:val="ac"/>
        <w:ind w:firstLine="480"/>
      </w:pPr>
      <w:r>
        <w:rPr>
          <w:rFonts w:hint="eastAsia"/>
        </w:rPr>
        <w:t>本章介绍了系统在分析、设计、实现以及测试各个阶段中涉及到的相关技术和工具</w:t>
      </w:r>
    </w:p>
    <w:p w14:paraId="79E13EF1" w14:textId="77777777" w:rsidR="00FD0703" w:rsidRDefault="00000000" w:rsidP="00F02EB7">
      <w:pPr>
        <w:pStyle w:val="21"/>
        <w:rPr>
          <w:rFonts w:hint="eastAsia"/>
        </w:rPr>
      </w:pPr>
      <w:bookmarkStart w:id="15" w:name="_Toc199513258"/>
      <w:r>
        <w:rPr>
          <w:rFonts w:hint="eastAsia"/>
        </w:rPr>
        <w:t>服务器端相关技术</w:t>
      </w:r>
      <w:bookmarkEnd w:id="15"/>
    </w:p>
    <w:p w14:paraId="5138AFF7" w14:textId="77777777" w:rsidR="00FD0703" w:rsidRDefault="00000000" w:rsidP="003E270A">
      <w:pPr>
        <w:pStyle w:val="31"/>
      </w:pPr>
      <w:bookmarkStart w:id="16" w:name="_Toc199513259"/>
      <w:r>
        <w:t>Spring</w:t>
      </w:r>
      <w:r>
        <w:rPr>
          <w:rFonts w:hint="eastAsia"/>
        </w:rPr>
        <w:t xml:space="preserve"> </w:t>
      </w:r>
      <w:r>
        <w:t>Boot</w:t>
      </w:r>
      <w:bookmarkEnd w:id="16"/>
    </w:p>
    <w:p w14:paraId="150CC855" w14:textId="22C86A75" w:rsidR="00FD0703" w:rsidRDefault="00000000" w:rsidP="00735E73">
      <w:pPr>
        <w:pStyle w:val="ac"/>
        <w:ind w:firstLine="480"/>
      </w:pPr>
      <w:r>
        <w:rPr>
          <w:rFonts w:hint="eastAsia"/>
        </w:rPr>
        <w:t>Spring Boot</w:t>
      </w:r>
      <w:r>
        <w:rPr>
          <w:rFonts w:hint="eastAsia"/>
        </w:rPr>
        <w:t>是由</w:t>
      </w:r>
      <w:r>
        <w:rPr>
          <w:rFonts w:hint="eastAsia"/>
        </w:rPr>
        <w:t>Pivotal</w:t>
      </w:r>
      <w:r>
        <w:rPr>
          <w:rFonts w:hint="eastAsia"/>
        </w:rPr>
        <w:t>团队提供的全新框架，它的设计来源于</w:t>
      </w:r>
      <w:r>
        <w:rPr>
          <w:rFonts w:hint="eastAsia"/>
        </w:rPr>
        <w:t>spring4.0</w:t>
      </w:r>
      <w:r>
        <w:rPr>
          <w:rFonts w:hint="eastAsia"/>
        </w:rPr>
        <w:t>，其设计目的是用来简化新</w:t>
      </w:r>
      <w:r>
        <w:rPr>
          <w:rFonts w:hint="eastAsia"/>
        </w:rPr>
        <w:t>Spring</w:t>
      </w:r>
      <w:r>
        <w:rPr>
          <w:rFonts w:hint="eastAsia"/>
        </w:rPr>
        <w:t>应用的初始搭建以及开发过程。该框架使用了特定的方式来进行配置，从而使开发人员不再需要定义样板化的配置</w:t>
      </w:r>
      <w:r w:rsidR="00735E73">
        <w:rPr>
          <w:rFonts w:hint="eastAsia"/>
        </w:rPr>
        <w:t>，</w:t>
      </w:r>
      <w:r>
        <w:rPr>
          <w:rFonts w:hint="eastAsia"/>
        </w:rPr>
        <w:t>并且</w:t>
      </w:r>
      <w:r w:rsidR="006B0601">
        <w:rPr>
          <w:rFonts w:hint="eastAsia"/>
        </w:rPr>
        <w:t>Spring Boot</w:t>
      </w:r>
      <w:r>
        <w:rPr>
          <w:rFonts w:hint="eastAsia"/>
        </w:rPr>
        <w:t>集成了大量框架，对依赖包的版本冲突以及引用的不稳定性的到了很好的解决。使用</w:t>
      </w:r>
      <w:r w:rsidR="008501DB">
        <w:rPr>
          <w:rFonts w:hint="eastAsia"/>
        </w:rPr>
        <w:t>Spring Boot</w:t>
      </w:r>
      <w:r w:rsidR="00735E73">
        <w:rPr>
          <w:rFonts w:hint="eastAsia"/>
        </w:rPr>
        <w:t>可以</w:t>
      </w:r>
      <w:r>
        <w:rPr>
          <w:rFonts w:hint="eastAsia"/>
        </w:rPr>
        <w:t>快速创建独立运行的</w:t>
      </w:r>
      <w:r>
        <w:rPr>
          <w:rFonts w:hint="eastAsia"/>
        </w:rPr>
        <w:t>Spring</w:t>
      </w:r>
      <w:r>
        <w:rPr>
          <w:rFonts w:hint="eastAsia"/>
        </w:rPr>
        <w:t>项目并且框架内置</w:t>
      </w:r>
      <w:r>
        <w:rPr>
          <w:rFonts w:hint="eastAsia"/>
        </w:rPr>
        <w:t>Tomcat</w:t>
      </w:r>
      <w:r>
        <w:rPr>
          <w:rFonts w:hint="eastAsia"/>
        </w:rPr>
        <w:t>等</w:t>
      </w:r>
      <w:r>
        <w:rPr>
          <w:rFonts w:hint="eastAsia"/>
        </w:rPr>
        <w:t>Web</w:t>
      </w:r>
      <w:r>
        <w:rPr>
          <w:rFonts w:hint="eastAsia"/>
        </w:rPr>
        <w:t>服务器，无需部署</w:t>
      </w:r>
      <w:r>
        <w:rPr>
          <w:rFonts w:hint="eastAsia"/>
        </w:rPr>
        <w:t>WAR</w:t>
      </w:r>
      <w:r>
        <w:rPr>
          <w:rFonts w:hint="eastAsia"/>
        </w:rPr>
        <w:t>文件、供强大的监控和管理功能等</w:t>
      </w:r>
      <w:r w:rsidR="006809A0" w:rsidRPr="006809A0">
        <w:rPr>
          <w:vertAlign w:val="superscript"/>
        </w:rPr>
        <w:fldChar w:fldCharType="begin"/>
      </w:r>
      <w:r w:rsidR="006809A0" w:rsidRPr="006809A0">
        <w:rPr>
          <w:vertAlign w:val="superscript"/>
        </w:rPr>
        <w:instrText xml:space="preserve"> </w:instrText>
      </w:r>
      <w:r w:rsidR="006809A0" w:rsidRPr="006809A0">
        <w:rPr>
          <w:rFonts w:hint="eastAsia"/>
          <w:vertAlign w:val="superscript"/>
        </w:rPr>
        <w:instrText>REF _Ref198198751 \r \h</w:instrText>
      </w:r>
      <w:r w:rsidR="006809A0" w:rsidRPr="006809A0">
        <w:rPr>
          <w:vertAlign w:val="superscript"/>
        </w:rPr>
        <w:instrText xml:space="preserve"> </w:instrText>
      </w:r>
      <w:r w:rsidR="006809A0">
        <w:rPr>
          <w:vertAlign w:val="superscript"/>
        </w:rPr>
        <w:instrText xml:space="preserve"> \* MERGEFORMAT </w:instrText>
      </w:r>
      <w:r w:rsidR="006809A0" w:rsidRPr="006809A0">
        <w:rPr>
          <w:vertAlign w:val="superscript"/>
        </w:rPr>
      </w:r>
      <w:r w:rsidR="006809A0" w:rsidRPr="006809A0">
        <w:rPr>
          <w:vertAlign w:val="superscript"/>
        </w:rPr>
        <w:fldChar w:fldCharType="separate"/>
      </w:r>
      <w:r w:rsidR="006809A0" w:rsidRPr="006809A0">
        <w:rPr>
          <w:vertAlign w:val="superscript"/>
        </w:rPr>
        <w:t>[</w:t>
      </w:r>
      <w:r w:rsidR="00AD1AB6">
        <w:rPr>
          <w:rFonts w:hint="eastAsia"/>
          <w:vertAlign w:val="superscript"/>
        </w:rPr>
        <w:t>7</w:t>
      </w:r>
      <w:r w:rsidR="006809A0" w:rsidRPr="006809A0">
        <w:rPr>
          <w:vertAlign w:val="superscript"/>
        </w:rPr>
        <w:t>]</w:t>
      </w:r>
      <w:r w:rsidR="006809A0" w:rsidRPr="006809A0">
        <w:rPr>
          <w:vertAlign w:val="superscript"/>
        </w:rPr>
        <w:fldChar w:fldCharType="end"/>
      </w:r>
      <w:r>
        <w:rPr>
          <w:rFonts w:hint="eastAsia"/>
        </w:rPr>
        <w:t>。</w:t>
      </w:r>
    </w:p>
    <w:p w14:paraId="266E1B34" w14:textId="5507252C" w:rsidR="00FD0703" w:rsidRDefault="00000000">
      <w:pPr>
        <w:pStyle w:val="ac"/>
        <w:ind w:firstLine="480"/>
      </w:pPr>
      <w:r>
        <w:rPr>
          <w:rFonts w:hint="eastAsia"/>
        </w:rPr>
        <w:t>本系统采用的</w:t>
      </w:r>
      <w:r w:rsidR="00735E73">
        <w:rPr>
          <w:rFonts w:hint="eastAsia"/>
        </w:rPr>
        <w:t>是</w:t>
      </w:r>
      <w:r w:rsidR="006B0601">
        <w:rPr>
          <w:rFonts w:hint="eastAsia"/>
        </w:rPr>
        <w:t>Spring Boot</w:t>
      </w:r>
      <w:r w:rsidR="00735E73">
        <w:rPr>
          <w:rFonts w:hint="eastAsia"/>
        </w:rPr>
        <w:t xml:space="preserve"> </w:t>
      </w:r>
      <w:r>
        <w:rPr>
          <w:rFonts w:hint="eastAsia"/>
        </w:rPr>
        <w:t>3.3.10</w:t>
      </w:r>
      <w:r>
        <w:rPr>
          <w:rFonts w:hint="eastAsia"/>
        </w:rPr>
        <w:t>。</w:t>
      </w:r>
    </w:p>
    <w:p w14:paraId="6DAFB515" w14:textId="77777777" w:rsidR="00FD0703" w:rsidRDefault="00000000" w:rsidP="003E270A">
      <w:pPr>
        <w:pStyle w:val="31"/>
      </w:pPr>
      <w:bookmarkStart w:id="17" w:name="_Toc199513260"/>
      <w:r>
        <w:rPr>
          <w:rFonts w:hint="eastAsia"/>
        </w:rPr>
        <w:t>MYSQL</w:t>
      </w:r>
      <w:bookmarkEnd w:id="17"/>
    </w:p>
    <w:p w14:paraId="523BB39B" w14:textId="77777777" w:rsidR="00E61BB9" w:rsidRDefault="00000000">
      <w:pPr>
        <w:pStyle w:val="ac"/>
        <w:ind w:firstLine="480"/>
      </w:pPr>
      <w:r>
        <w:t>MySQL</w:t>
      </w:r>
      <w:r>
        <w:t>作为全球最受欢迎的开源关系型数据库管理系统，其核心优势在于：高性能、高可靠性和易用性的完美结合</w:t>
      </w:r>
      <w:r w:rsidR="00AD1AB6" w:rsidRPr="00AD1AB6">
        <w:rPr>
          <w:vertAlign w:val="superscript"/>
        </w:rPr>
        <w:fldChar w:fldCharType="begin"/>
      </w:r>
      <w:r w:rsidR="00AD1AB6" w:rsidRPr="00AD1AB6">
        <w:rPr>
          <w:vertAlign w:val="superscript"/>
        </w:rPr>
        <w:instrText xml:space="preserve"> REF _Ref198208239 \r \h </w:instrText>
      </w:r>
      <w:r w:rsidR="00AD1AB6">
        <w:rPr>
          <w:vertAlign w:val="superscript"/>
        </w:rPr>
        <w:instrText xml:space="preserve"> \* MERGEFORMAT </w:instrText>
      </w:r>
      <w:r w:rsidR="00AD1AB6" w:rsidRPr="00AD1AB6">
        <w:rPr>
          <w:vertAlign w:val="superscript"/>
        </w:rPr>
      </w:r>
      <w:r w:rsidR="00AD1AB6" w:rsidRPr="00AD1AB6">
        <w:rPr>
          <w:vertAlign w:val="superscript"/>
        </w:rPr>
        <w:fldChar w:fldCharType="separate"/>
      </w:r>
      <w:r w:rsidR="00AD1AB6" w:rsidRPr="00AD1AB6">
        <w:rPr>
          <w:vertAlign w:val="superscript"/>
        </w:rPr>
        <w:t>[9]</w:t>
      </w:r>
      <w:r w:rsidR="00AD1AB6" w:rsidRPr="00AD1AB6">
        <w:rPr>
          <w:vertAlign w:val="superscript"/>
        </w:rPr>
        <w:fldChar w:fldCharType="end"/>
      </w:r>
      <w:r>
        <w:t>。</w:t>
      </w:r>
    </w:p>
    <w:p w14:paraId="08C2C604" w14:textId="54F48FB5" w:rsidR="00FD0703" w:rsidRDefault="00000000">
      <w:pPr>
        <w:pStyle w:val="ac"/>
        <w:ind w:firstLine="480"/>
      </w:pPr>
      <w:r>
        <w:t>在性能方面，它提供了高效的查询优化器、多种存储引擎（特别是</w:t>
      </w:r>
      <w:r>
        <w:t>InnoDB</w:t>
      </w:r>
      <w:r>
        <w:t>的</w:t>
      </w:r>
      <w:r>
        <w:t>ACID</w:t>
      </w:r>
      <w:r>
        <w:t>事务支持）和强大的索引机制；在可靠性方面，支持主从复制、数据备份和故障恢复等企业级特性；在易用性方面，不仅安装配置简单，还提供了完善的管理工具和丰富的文档支持。同时，</w:t>
      </w:r>
      <w:r>
        <w:t>MySQL</w:t>
      </w:r>
      <w:r>
        <w:t>还具备出色的可扩展性、灵活的安全机制以及广泛的平台兼容性，再加上活跃的社区支持和相对较低的总体拥有成本。特别是在</w:t>
      </w:r>
      <w:r>
        <w:t>Web</w:t>
      </w:r>
      <w:r>
        <w:t>应用开发中，</w:t>
      </w:r>
      <w:r>
        <w:t>MySQL</w:t>
      </w:r>
      <w:r>
        <w:t>与</w:t>
      </w:r>
      <w:r>
        <w:t>PHP</w:t>
      </w:r>
      <w:r>
        <w:t>、</w:t>
      </w:r>
      <w:r>
        <w:t>Java</w:t>
      </w:r>
      <w:r>
        <w:t>等主流编程语言的无缝集成，以及对云原生环境的良好支持，更加凸显了其在现代应用开发中的重要地位。</w:t>
      </w:r>
    </w:p>
    <w:p w14:paraId="0855AD5C" w14:textId="77777777" w:rsidR="00EC5186" w:rsidRDefault="00EC5186" w:rsidP="00EC5186">
      <w:pPr>
        <w:pStyle w:val="31"/>
      </w:pPr>
      <w:bookmarkStart w:id="18" w:name="_Toc199513261"/>
      <w:r>
        <w:rPr>
          <w:rFonts w:hint="eastAsia"/>
        </w:rPr>
        <w:t>JWT</w:t>
      </w:r>
      <w:bookmarkEnd w:id="18"/>
    </w:p>
    <w:p w14:paraId="069BEAE8" w14:textId="77777777" w:rsidR="00E61BB9" w:rsidRDefault="00EC5186" w:rsidP="00735E73">
      <w:pPr>
        <w:pStyle w:val="ac"/>
        <w:ind w:firstLine="480"/>
      </w:pPr>
      <w:r>
        <w:t>JWT</w:t>
      </w:r>
      <w:r>
        <w:t>（</w:t>
      </w:r>
      <w:r>
        <w:t>JSON Web Token</w:t>
      </w:r>
      <w:r>
        <w:t>）是一个开放标准，它定义了一种紧凑且自包含的方式，用于在各方之间以</w:t>
      </w:r>
      <w:r>
        <w:t>JSON</w:t>
      </w:r>
      <w:r>
        <w:t>对象安全地传输信息</w:t>
      </w:r>
      <w:r w:rsidRPr="008469C9">
        <w:rPr>
          <w:vertAlign w:val="superscript"/>
        </w:rPr>
        <w:fldChar w:fldCharType="begin"/>
      </w:r>
      <w:r w:rsidRPr="008469C9">
        <w:rPr>
          <w:vertAlign w:val="superscript"/>
        </w:rPr>
        <w:instrText xml:space="preserve"> REF _Ref198198923 \r \h </w:instrText>
      </w:r>
      <w:r>
        <w:rPr>
          <w:vertAlign w:val="superscript"/>
        </w:rPr>
        <w:instrText xml:space="preserve"> \* MERGEFORMAT </w:instrText>
      </w:r>
      <w:r w:rsidRPr="008469C9">
        <w:rPr>
          <w:vertAlign w:val="superscript"/>
        </w:rPr>
      </w:r>
      <w:r w:rsidRPr="008469C9">
        <w:rPr>
          <w:vertAlign w:val="superscript"/>
        </w:rPr>
        <w:fldChar w:fldCharType="separate"/>
      </w:r>
      <w:r w:rsidRPr="008469C9">
        <w:rPr>
          <w:vertAlign w:val="superscript"/>
        </w:rPr>
        <w:t>[</w:t>
      </w:r>
      <w:r w:rsidR="00AD1AB6">
        <w:rPr>
          <w:rFonts w:hint="eastAsia"/>
          <w:vertAlign w:val="superscript"/>
        </w:rPr>
        <w:t>8</w:t>
      </w:r>
      <w:r w:rsidRPr="008469C9">
        <w:rPr>
          <w:vertAlign w:val="superscript"/>
        </w:rPr>
        <w:t>]</w:t>
      </w:r>
      <w:r w:rsidRPr="008469C9">
        <w:rPr>
          <w:vertAlign w:val="superscript"/>
        </w:rPr>
        <w:fldChar w:fldCharType="end"/>
      </w:r>
      <w:r>
        <w:t>。</w:t>
      </w:r>
    </w:p>
    <w:p w14:paraId="663A3B3C" w14:textId="57663213" w:rsidR="00735E73" w:rsidRDefault="00EC5186" w:rsidP="00735E73">
      <w:pPr>
        <w:pStyle w:val="ac"/>
        <w:ind w:firstLine="480"/>
      </w:pPr>
      <w:r>
        <w:rPr>
          <w:rFonts w:hint="eastAsia"/>
        </w:rPr>
        <w:t>JWT</w:t>
      </w:r>
      <w:r>
        <w:rPr>
          <w:rFonts w:hint="eastAsia"/>
        </w:rPr>
        <w:t>采用无状态设计，无需服务端存储会话信息</w:t>
      </w:r>
      <w:r>
        <w:t>，适用于分布式系统</w:t>
      </w:r>
      <w:r>
        <w:rPr>
          <w:rFonts w:hint="eastAsia"/>
        </w:rPr>
        <w:t>。并且以</w:t>
      </w:r>
      <w:r>
        <w:rPr>
          <w:rFonts w:hint="eastAsia"/>
        </w:rPr>
        <w:t>JWT</w:t>
      </w:r>
      <w:r>
        <w:rPr>
          <w:rFonts w:hint="eastAsia"/>
        </w:rPr>
        <w:t>作为安全认证通过密钥签名，防止篡改提升了系统的安全性，减少了查询数据库的时间提升了系统性能、并且</w:t>
      </w:r>
      <w:r>
        <w:rPr>
          <w:rFonts w:hint="eastAsia"/>
        </w:rPr>
        <w:t>JWT</w:t>
      </w:r>
      <w:r>
        <w:rPr>
          <w:rFonts w:hint="eastAsia"/>
        </w:rPr>
        <w:t>对跨域友好，便于前后端分离。</w:t>
      </w:r>
    </w:p>
    <w:p w14:paraId="333343C6" w14:textId="1B2B4672" w:rsidR="00FD0703" w:rsidRDefault="00000000" w:rsidP="00F02EB7">
      <w:pPr>
        <w:pStyle w:val="21"/>
        <w:rPr>
          <w:rFonts w:hint="eastAsia"/>
        </w:rPr>
      </w:pPr>
      <w:bookmarkStart w:id="19" w:name="_Toc199513262"/>
      <w:r>
        <w:rPr>
          <w:rFonts w:hint="eastAsia"/>
        </w:rPr>
        <w:t>前端相关技术</w:t>
      </w:r>
      <w:bookmarkEnd w:id="19"/>
    </w:p>
    <w:p w14:paraId="50BBBEDF" w14:textId="77777777" w:rsidR="00FD0703" w:rsidRDefault="00000000" w:rsidP="003E270A">
      <w:pPr>
        <w:pStyle w:val="31"/>
      </w:pPr>
      <w:bookmarkStart w:id="20" w:name="_Toc199513263"/>
      <w:r>
        <w:rPr>
          <w:rFonts w:hint="eastAsia"/>
        </w:rPr>
        <w:t>Vue</w:t>
      </w:r>
      <w:bookmarkEnd w:id="20"/>
    </w:p>
    <w:p w14:paraId="1B8E4A2D" w14:textId="69356747" w:rsidR="00FD0703" w:rsidRDefault="00000000" w:rsidP="00EC17DF">
      <w:pPr>
        <w:pStyle w:val="ac"/>
        <w:ind w:firstLine="480"/>
      </w:pPr>
      <w:r>
        <w:rPr>
          <w:rFonts w:hint="eastAsia"/>
        </w:rPr>
        <w:t xml:space="preserve">Vue.js </w:t>
      </w:r>
      <w:r>
        <w:rPr>
          <w:rFonts w:hint="eastAsia"/>
        </w:rPr>
        <w:t>由前</w:t>
      </w:r>
      <w:r>
        <w:rPr>
          <w:rFonts w:hint="eastAsia"/>
        </w:rPr>
        <w:t xml:space="preserve"> Google </w:t>
      </w:r>
      <w:r>
        <w:rPr>
          <w:rFonts w:hint="eastAsia"/>
        </w:rPr>
        <w:t>工程师尤雨溪在开发过程中受到</w:t>
      </w:r>
      <w:r>
        <w:rPr>
          <w:rFonts w:hint="eastAsia"/>
        </w:rPr>
        <w:t xml:space="preserve"> AngularJS </w:t>
      </w:r>
      <w:r>
        <w:rPr>
          <w:rFonts w:hint="eastAsia"/>
        </w:rPr>
        <w:t>的启发由此创造的一个轻量级、灵活且易上手的框架</w:t>
      </w:r>
      <w:r w:rsidR="005C01F2">
        <w:rPr>
          <w:rFonts w:hint="eastAsia"/>
        </w:rPr>
        <w:t>。</w:t>
      </w:r>
      <w:r>
        <w:rPr>
          <w:rFonts w:hint="eastAsia"/>
        </w:rPr>
        <w:t>作为一套渐进式的框架</w:t>
      </w:r>
      <w:r w:rsidR="002D6436">
        <w:rPr>
          <w:rFonts w:hint="eastAsia"/>
        </w:rPr>
        <w:t>，</w:t>
      </w:r>
      <w:r w:rsidR="005130FE">
        <w:rPr>
          <w:rFonts w:hint="eastAsia"/>
        </w:rPr>
        <w:t>Vue</w:t>
      </w:r>
      <w:r>
        <w:rPr>
          <w:rFonts w:hint="eastAsia"/>
        </w:rPr>
        <w:t>可以逐步集成到项</w:t>
      </w:r>
      <w:r>
        <w:rPr>
          <w:rFonts w:hint="eastAsia"/>
        </w:rPr>
        <w:lastRenderedPageBreak/>
        <w:t>目中，即可作为轻量库作为局部增强也可搭配其他工具构建单页应用</w:t>
      </w:r>
      <w:r w:rsidR="00FF6D2A" w:rsidRPr="00FF6D2A">
        <w:rPr>
          <w:vertAlign w:val="superscript"/>
        </w:rPr>
        <w:fldChar w:fldCharType="begin"/>
      </w:r>
      <w:r w:rsidR="00FF6D2A" w:rsidRPr="00FF6D2A">
        <w:rPr>
          <w:vertAlign w:val="superscript"/>
        </w:rPr>
        <w:instrText xml:space="preserve"> </w:instrText>
      </w:r>
      <w:r w:rsidR="00FF6D2A" w:rsidRPr="00FF6D2A">
        <w:rPr>
          <w:rFonts w:hint="eastAsia"/>
          <w:vertAlign w:val="superscript"/>
        </w:rPr>
        <w:instrText>REF _Ref198211405 \r \h</w:instrText>
      </w:r>
      <w:r w:rsidR="00FF6D2A" w:rsidRPr="00FF6D2A">
        <w:rPr>
          <w:vertAlign w:val="superscript"/>
        </w:rPr>
        <w:instrText xml:space="preserve"> </w:instrText>
      </w:r>
      <w:r w:rsidR="00FF6D2A">
        <w:rPr>
          <w:vertAlign w:val="superscript"/>
        </w:rPr>
        <w:instrText xml:space="preserve"> \* MERGEFORMAT </w:instrText>
      </w:r>
      <w:r w:rsidR="00FF6D2A" w:rsidRPr="00FF6D2A">
        <w:rPr>
          <w:vertAlign w:val="superscript"/>
        </w:rPr>
      </w:r>
      <w:r w:rsidR="00FF6D2A" w:rsidRPr="00FF6D2A">
        <w:rPr>
          <w:vertAlign w:val="superscript"/>
        </w:rPr>
        <w:fldChar w:fldCharType="separate"/>
      </w:r>
      <w:r w:rsidR="00FF6D2A" w:rsidRPr="00FF6D2A">
        <w:rPr>
          <w:vertAlign w:val="superscript"/>
        </w:rPr>
        <w:t>[15]</w:t>
      </w:r>
      <w:r w:rsidR="00FF6D2A" w:rsidRPr="00FF6D2A">
        <w:rPr>
          <w:vertAlign w:val="superscript"/>
        </w:rPr>
        <w:fldChar w:fldCharType="end"/>
      </w:r>
      <w:r>
        <w:rPr>
          <w:rFonts w:hint="eastAsia"/>
        </w:rPr>
        <w:t>。其特点有易学易用，拥有平缓的学习曲线和丰富的中文资源、并且性能优异，体积小加载快，适用广泛。</w:t>
      </w:r>
    </w:p>
    <w:p w14:paraId="3CC0728B" w14:textId="77777777" w:rsidR="00FD0703" w:rsidRDefault="00000000" w:rsidP="003E270A">
      <w:pPr>
        <w:pStyle w:val="31"/>
      </w:pPr>
      <w:bookmarkStart w:id="21" w:name="_Toc165798584"/>
      <w:bookmarkStart w:id="22" w:name="_Toc199513264"/>
      <w:r>
        <w:rPr>
          <w:rFonts w:hint="eastAsia"/>
        </w:rPr>
        <w:t>Element-UI</w:t>
      </w:r>
      <w:bookmarkEnd w:id="21"/>
      <w:bookmarkEnd w:id="22"/>
      <w:r>
        <w:rPr>
          <w:rFonts w:hint="eastAsia"/>
        </w:rPr>
        <w:t xml:space="preserve">  </w:t>
      </w:r>
    </w:p>
    <w:p w14:paraId="4CEBBBB7" w14:textId="54E3772B" w:rsidR="00FD0703" w:rsidRDefault="00000000" w:rsidP="00EC17DF">
      <w:pPr>
        <w:pStyle w:val="ac"/>
        <w:ind w:firstLine="480"/>
      </w:pPr>
      <w:r>
        <w:rPr>
          <w:rFonts w:hint="eastAsia"/>
        </w:rPr>
        <w:t xml:space="preserve">Element UI </w:t>
      </w:r>
      <w:r>
        <w:rPr>
          <w:rFonts w:hint="eastAsia"/>
        </w:rPr>
        <w:t>是由饿了么前端团队（</w:t>
      </w:r>
      <w:r>
        <w:rPr>
          <w:rFonts w:hint="eastAsia"/>
        </w:rPr>
        <w:t>ElemeFE</w:t>
      </w:r>
      <w:r>
        <w:rPr>
          <w:rFonts w:hint="eastAsia"/>
        </w:rPr>
        <w:t>）开源的一款基于</w:t>
      </w:r>
      <w:r>
        <w:rPr>
          <w:rFonts w:hint="eastAsia"/>
        </w:rPr>
        <w:t xml:space="preserve"> Vue.js 2.0 </w:t>
      </w:r>
      <w:r>
        <w:rPr>
          <w:rFonts w:hint="eastAsia"/>
        </w:rPr>
        <w:t>的桌面端组件库。作为一个成熟的</w:t>
      </w:r>
      <w:r>
        <w:rPr>
          <w:rFonts w:hint="eastAsia"/>
        </w:rPr>
        <w:t>UI</w:t>
      </w:r>
      <w:r>
        <w:rPr>
          <w:rFonts w:hint="eastAsia"/>
        </w:rPr>
        <w:t>组件库，它的组件系统完善，具有统一的设计规范；同时它也具有较低的使用门槛与友好的社区环境等特点。</w:t>
      </w:r>
      <w:r>
        <w:t>这些特点使得</w:t>
      </w:r>
      <w:r>
        <w:t>Element-UI</w:t>
      </w:r>
      <w:r>
        <w:t>成为</w:t>
      </w:r>
      <w:r>
        <w:t>Vue</w:t>
      </w:r>
      <w:r>
        <w:t>生态系统中最受欢迎的</w:t>
      </w:r>
      <w:r>
        <w:t>UI</w:t>
      </w:r>
      <w:r>
        <w:t>框架之一，特别适合企业级应用的快速开发。无论是初创公司还是大型企业，都能在</w:t>
      </w:r>
      <w:r>
        <w:t>Element-UI</w:t>
      </w:r>
      <w:r>
        <w:t>中找到适合自己的解决方案。</w:t>
      </w:r>
    </w:p>
    <w:p w14:paraId="0A8D29DC" w14:textId="77777777" w:rsidR="00FD0703" w:rsidRDefault="00000000" w:rsidP="00F02EB7">
      <w:pPr>
        <w:pStyle w:val="21"/>
        <w:rPr>
          <w:rFonts w:hint="eastAsia"/>
        </w:rPr>
      </w:pPr>
      <w:bookmarkStart w:id="23" w:name="_Toc199513265"/>
      <w:r>
        <w:rPr>
          <w:rFonts w:hint="eastAsia"/>
        </w:rPr>
        <w:t>小程序端相关技术</w:t>
      </w:r>
      <w:bookmarkEnd w:id="23"/>
    </w:p>
    <w:p w14:paraId="648B903F" w14:textId="77777777" w:rsidR="00FD0703" w:rsidRDefault="00000000" w:rsidP="003E270A">
      <w:pPr>
        <w:pStyle w:val="31"/>
      </w:pPr>
      <w:bookmarkStart w:id="24" w:name="_Toc199513266"/>
      <w:r>
        <w:rPr>
          <w:rFonts w:hint="eastAsia"/>
        </w:rPr>
        <w:t>微信小程序</w:t>
      </w:r>
      <w:bookmarkEnd w:id="24"/>
    </w:p>
    <w:p w14:paraId="5929AAFC" w14:textId="10CFE281" w:rsidR="00FD0703" w:rsidRDefault="00000000">
      <w:pPr>
        <w:pStyle w:val="ac"/>
        <w:ind w:firstLine="480"/>
      </w:pPr>
      <w:r>
        <w:rPr>
          <w:rFonts w:hint="eastAsia"/>
        </w:rPr>
        <w:t>微信小程序（</w:t>
      </w:r>
      <w:r>
        <w:rPr>
          <w:rFonts w:hint="eastAsia"/>
        </w:rPr>
        <w:t>WeChat Mini Program</w:t>
      </w:r>
      <w:r>
        <w:rPr>
          <w:rFonts w:hint="eastAsia"/>
        </w:rPr>
        <w:t>）是腾讯基于微信生态推出的一种轻量化应用形态，用户无需下载安装即可使用。其设计目标是实现“触手可及、用完即走”的体验，适用于高频次、低复杂度的服务场景。其</w:t>
      </w:r>
      <w:r>
        <w:t>介于原生</w:t>
      </w:r>
      <w:r>
        <w:t xml:space="preserve"> App </w:t>
      </w:r>
      <w:r>
        <w:t>与</w:t>
      </w:r>
      <w:r>
        <w:t xml:space="preserve"> H5 </w:t>
      </w:r>
      <w:r>
        <w:t>网页之间的混合开发模式，结合了</w:t>
      </w:r>
      <w:r>
        <w:t xml:space="preserve"> Web </w:t>
      </w:r>
      <w:r>
        <w:t>的灵活性与</w:t>
      </w:r>
      <w:r>
        <w:t xml:space="preserve"> Native </w:t>
      </w:r>
      <w:r>
        <w:t>的性能优势。</w:t>
      </w:r>
    </w:p>
    <w:p w14:paraId="2E91672E" w14:textId="77777777" w:rsidR="00FD0703" w:rsidRDefault="00000000" w:rsidP="003E270A">
      <w:pPr>
        <w:pStyle w:val="31"/>
      </w:pPr>
      <w:bookmarkStart w:id="25" w:name="_Toc199513267"/>
      <w:r>
        <w:t>uni-app</w:t>
      </w:r>
      <w:bookmarkEnd w:id="25"/>
    </w:p>
    <w:p w14:paraId="5BE74D09" w14:textId="43CE07A5" w:rsidR="00E61BB9" w:rsidRDefault="00315BEF" w:rsidP="00EC17DF">
      <w:pPr>
        <w:pStyle w:val="ac"/>
        <w:ind w:firstLine="480"/>
      </w:pPr>
      <w:r>
        <w:rPr>
          <w:rFonts w:hint="eastAsia"/>
        </w:rPr>
        <w:t xml:space="preserve">uni-app </w:t>
      </w:r>
      <w:r>
        <w:rPr>
          <w:rFonts w:hint="eastAsia"/>
        </w:rPr>
        <w:t>是由</w:t>
      </w:r>
      <w:r>
        <w:rPr>
          <w:rFonts w:hint="eastAsia"/>
        </w:rPr>
        <w:t xml:space="preserve"> DCloud </w:t>
      </w:r>
      <w:r>
        <w:rPr>
          <w:rFonts w:hint="eastAsia"/>
        </w:rPr>
        <w:t>公司推出的基于</w:t>
      </w:r>
      <w:r>
        <w:rPr>
          <w:rFonts w:hint="eastAsia"/>
        </w:rPr>
        <w:t xml:space="preserve"> Vue.js </w:t>
      </w:r>
      <w:r>
        <w:rPr>
          <w:rFonts w:hint="eastAsia"/>
        </w:rPr>
        <w:t>的跨平台前端开发框架，开发者通过编写一套代码，即可将应用发布至</w:t>
      </w:r>
      <w:r>
        <w:rPr>
          <w:rFonts w:hint="eastAsia"/>
        </w:rPr>
        <w:t xml:space="preserve"> iOS</w:t>
      </w:r>
      <w:r>
        <w:rPr>
          <w:rFonts w:hint="eastAsia"/>
        </w:rPr>
        <w:t>、</w:t>
      </w:r>
      <w:r>
        <w:rPr>
          <w:rFonts w:hint="eastAsia"/>
        </w:rPr>
        <w:t>Android</w:t>
      </w:r>
      <w:r>
        <w:rPr>
          <w:rFonts w:hint="eastAsia"/>
        </w:rPr>
        <w:t>、</w:t>
      </w:r>
      <w:r>
        <w:rPr>
          <w:rFonts w:hint="eastAsia"/>
        </w:rPr>
        <w:t>H5</w:t>
      </w:r>
      <w:r>
        <w:rPr>
          <w:rFonts w:hint="eastAsia"/>
        </w:rPr>
        <w:t>（响应式网页）、微信</w:t>
      </w:r>
      <w:r>
        <w:rPr>
          <w:rFonts w:hint="eastAsia"/>
        </w:rPr>
        <w:t>/</w:t>
      </w:r>
      <w:r>
        <w:rPr>
          <w:rFonts w:hint="eastAsia"/>
        </w:rPr>
        <w:t>支付宝</w:t>
      </w:r>
      <w:r>
        <w:rPr>
          <w:rFonts w:hint="eastAsia"/>
        </w:rPr>
        <w:t>/</w:t>
      </w:r>
      <w:r>
        <w:rPr>
          <w:rFonts w:hint="eastAsia"/>
        </w:rPr>
        <w:t>百度等小程序，以及快应用、</w:t>
      </w:r>
      <w:r>
        <w:rPr>
          <w:rFonts w:hint="eastAsia"/>
        </w:rPr>
        <w:t xml:space="preserve">QQ </w:t>
      </w:r>
      <w:r>
        <w:rPr>
          <w:rFonts w:hint="eastAsia"/>
        </w:rPr>
        <w:t>小程序等多个平台，实现“一次开发，多端运行”的目标</w:t>
      </w:r>
      <w:r w:rsidR="00573EA5" w:rsidRPr="00573EA5">
        <w:rPr>
          <w:vertAlign w:val="superscript"/>
        </w:rPr>
        <w:fldChar w:fldCharType="begin"/>
      </w:r>
      <w:r w:rsidR="00573EA5" w:rsidRPr="00573EA5">
        <w:rPr>
          <w:vertAlign w:val="superscript"/>
        </w:rPr>
        <w:instrText xml:space="preserve"> </w:instrText>
      </w:r>
      <w:r w:rsidR="00573EA5" w:rsidRPr="00573EA5">
        <w:rPr>
          <w:rFonts w:hint="eastAsia"/>
          <w:vertAlign w:val="superscript"/>
        </w:rPr>
        <w:instrText>REF _Ref198204700 \r \h</w:instrText>
      </w:r>
      <w:r w:rsidR="00573EA5" w:rsidRPr="00573EA5">
        <w:rPr>
          <w:vertAlign w:val="superscript"/>
        </w:rPr>
        <w:instrText xml:space="preserve"> </w:instrText>
      </w:r>
      <w:r w:rsidR="00573EA5">
        <w:rPr>
          <w:vertAlign w:val="superscript"/>
        </w:rPr>
        <w:instrText xml:space="preserve"> \* MERGEFORMAT </w:instrText>
      </w:r>
      <w:r w:rsidR="00573EA5" w:rsidRPr="00573EA5">
        <w:rPr>
          <w:vertAlign w:val="superscript"/>
        </w:rPr>
      </w:r>
      <w:r w:rsidR="00573EA5" w:rsidRPr="00573EA5">
        <w:rPr>
          <w:vertAlign w:val="superscript"/>
        </w:rPr>
        <w:fldChar w:fldCharType="separate"/>
      </w:r>
      <w:r w:rsidR="00573EA5" w:rsidRPr="00573EA5">
        <w:rPr>
          <w:vertAlign w:val="superscript"/>
        </w:rPr>
        <w:t>[</w:t>
      </w:r>
      <w:r w:rsidR="00AD1AB6">
        <w:rPr>
          <w:rFonts w:hint="eastAsia"/>
          <w:vertAlign w:val="superscript"/>
        </w:rPr>
        <w:t>10</w:t>
      </w:r>
      <w:r w:rsidR="00573EA5" w:rsidRPr="00573EA5">
        <w:rPr>
          <w:vertAlign w:val="superscript"/>
        </w:rPr>
        <w:t>]</w:t>
      </w:r>
      <w:r w:rsidR="00573EA5" w:rsidRPr="00573EA5">
        <w:rPr>
          <w:vertAlign w:val="superscript"/>
        </w:rPr>
        <w:fldChar w:fldCharType="end"/>
      </w:r>
      <w:r>
        <w:rPr>
          <w:rFonts w:hint="eastAsia"/>
        </w:rPr>
        <w:t>。</w:t>
      </w:r>
    </w:p>
    <w:p w14:paraId="1FDC8D3C" w14:textId="1A64096C" w:rsidR="00FD0703" w:rsidRDefault="00315BEF" w:rsidP="00EC17DF">
      <w:pPr>
        <w:pStyle w:val="ac"/>
        <w:ind w:firstLine="480"/>
      </w:pPr>
      <w:r>
        <w:rPr>
          <w:rFonts w:hint="eastAsia"/>
        </w:rPr>
        <w:t xml:space="preserve">uni-app </w:t>
      </w:r>
      <w:r>
        <w:rPr>
          <w:rFonts w:hint="eastAsia"/>
        </w:rPr>
        <w:t>凭借其低学习成本、高效开发模式及强大的跨端能力，已成为多平台应用开发的主流选择。</w:t>
      </w:r>
    </w:p>
    <w:p w14:paraId="6B23059E" w14:textId="77777777" w:rsidR="00FD0703" w:rsidRDefault="00000000" w:rsidP="00F02EB7">
      <w:pPr>
        <w:pStyle w:val="21"/>
        <w:rPr>
          <w:rFonts w:hint="eastAsia"/>
        </w:rPr>
      </w:pPr>
      <w:bookmarkStart w:id="26" w:name="_Toc199513268"/>
      <w:r>
        <w:rPr>
          <w:rFonts w:hint="eastAsia"/>
        </w:rPr>
        <w:t>技久层相关技术</w:t>
      </w:r>
      <w:bookmarkEnd w:id="26"/>
    </w:p>
    <w:p w14:paraId="65086804" w14:textId="77777777" w:rsidR="00921983" w:rsidRDefault="00000000">
      <w:pPr>
        <w:pStyle w:val="ac"/>
        <w:ind w:firstLine="480"/>
      </w:pPr>
      <w:r>
        <w:t>MyBatis</w:t>
      </w:r>
      <w:r>
        <w:t>作为一个优秀的持久层框架，其最大优势在于提供了灵活的</w:t>
      </w:r>
      <w:r>
        <w:t>SQL</w:t>
      </w:r>
      <w:r>
        <w:t>控制能力和简单的开发体验。它采用</w:t>
      </w:r>
      <w:r>
        <w:t>XML</w:t>
      </w:r>
      <w:r>
        <w:t>或注解方式将</w:t>
      </w:r>
      <w:r>
        <w:t>SQL</w:t>
      </w:r>
      <w:r>
        <w:t>语句与</w:t>
      </w:r>
      <w:r>
        <w:t>Java</w:t>
      </w:r>
      <w:r>
        <w:t>代码分离，使得开发人员可以充分发挥</w:t>
      </w:r>
      <w:r>
        <w:t>SQL</w:t>
      </w:r>
      <w:r>
        <w:t>语言的优势，同时又能享受面向对象编程的便利。</w:t>
      </w:r>
    </w:p>
    <w:p w14:paraId="1DD32601" w14:textId="787614C9" w:rsidR="00FD0703" w:rsidRDefault="00000000">
      <w:pPr>
        <w:pStyle w:val="ac"/>
        <w:ind w:firstLine="480"/>
      </w:pPr>
      <w:r>
        <w:t>相比于完全自动化的</w:t>
      </w:r>
      <w:r>
        <w:t>ORM</w:t>
      </w:r>
      <w:r>
        <w:t>框架（如</w:t>
      </w:r>
      <w:r>
        <w:t>Hibernate</w:t>
      </w:r>
      <w:r>
        <w:t>），</w:t>
      </w:r>
      <w:r>
        <w:t>MyBatis</w:t>
      </w:r>
      <w:r>
        <w:t>让开发者能够更好地把控</w:t>
      </w:r>
      <w:r>
        <w:t>SQL</w:t>
      </w:r>
      <w:r>
        <w:t>性能和查询逻辑，特别适合复杂查询场景和需要优化性能的项目；而其半自动化的</w:t>
      </w:r>
      <w:r>
        <w:t>ORM</w:t>
      </w:r>
      <w:r>
        <w:t>映射机制，不仅降低了学习成本，还提供了动态</w:t>
      </w:r>
      <w:r>
        <w:t>SQL</w:t>
      </w:r>
      <w:r>
        <w:t>、缓存机制、插件扩展等强大功能，再加上与</w:t>
      </w:r>
      <w:r>
        <w:t>Spring</w:t>
      </w:r>
      <w:r>
        <w:t>生态的无缝集成，使其成为当前企业级应用开发中最受欢迎的持久层解决方案之一。</w:t>
      </w:r>
    </w:p>
    <w:p w14:paraId="4865B8D9" w14:textId="77777777" w:rsidR="00FD0703" w:rsidRDefault="00000000" w:rsidP="00F02EB7">
      <w:pPr>
        <w:pStyle w:val="21"/>
        <w:rPr>
          <w:rFonts w:hint="eastAsia"/>
        </w:rPr>
      </w:pPr>
      <w:bookmarkStart w:id="27" w:name="_Toc199513270"/>
      <w:r>
        <w:rPr>
          <w:rFonts w:hint="eastAsia"/>
        </w:rPr>
        <w:t>其他技术</w:t>
      </w:r>
      <w:bookmarkEnd w:id="27"/>
    </w:p>
    <w:p w14:paraId="6F67F4DC" w14:textId="77777777" w:rsidR="00FD0703" w:rsidRDefault="00000000">
      <w:pPr>
        <w:pStyle w:val="ac"/>
        <w:ind w:firstLine="480"/>
      </w:pPr>
      <w:r>
        <w:lastRenderedPageBreak/>
        <w:t>Maven</w:t>
      </w:r>
      <w:r>
        <w:t>自</w:t>
      </w:r>
      <w:r>
        <w:t>2002</w:t>
      </w:r>
      <w:r>
        <w:t>年启动项目以来，经历了从</w:t>
      </w:r>
      <w:r>
        <w:t>1.x</w:t>
      </w:r>
      <w:r>
        <w:t>到</w:t>
      </w:r>
      <w:r>
        <w:t>3.x</w:t>
      </w:r>
      <w:r>
        <w:t>的重大版本演进，从最初的基础构建工具发展成为现今</w:t>
      </w:r>
      <w:r>
        <w:t>Java</w:t>
      </w:r>
      <w:r>
        <w:t>生态系统中最主流的项目管理工具，特别是</w:t>
      </w:r>
      <w:r>
        <w:t>2005</w:t>
      </w:r>
      <w:r>
        <w:t>年</w:t>
      </w:r>
      <w:r>
        <w:t>Maven 2.0</w:t>
      </w:r>
      <w:r>
        <w:t>的发布奠定了现代</w:t>
      </w:r>
      <w:r>
        <w:t>Maven</w:t>
      </w:r>
      <w:r>
        <w:t>的基础架构，到如今的</w:t>
      </w:r>
      <w:r>
        <w:t>Maven 3.9.x</w:t>
      </w:r>
      <w:r>
        <w:t>版本已经完全支持最新的</w:t>
      </w:r>
      <w:r>
        <w:t>Java 17+</w:t>
      </w:r>
      <w:r>
        <w:t>环境。在实际应用中，</w:t>
      </w:r>
      <w:r>
        <w:t>Maven</w:t>
      </w:r>
      <w:r>
        <w:t>的优势主要体现在以下几个方面：首先是标准化的项目结构和构建流程，统一了开发规范，提高了团队协作效率；其次是强大的依赖管理机制，通过中央仓库、依赖传递和版本控制解决了项目依赖的复杂问题；第三是完善的生命周期和插件机制，支持清理、编译、测试、打包、部署等全流程自动化构建；第四是优秀的生态系统，包括丰富的中央仓库资源、完善的插件体系和广泛的工具集成支持；最后是企业级特性支持，如多模块项目管理、持续集成</w:t>
      </w:r>
      <w:r>
        <w:t>/</w:t>
      </w:r>
      <w:r>
        <w:t>持续部署支持、并行构建和增量构建等性能优化特性，这些优势使</w:t>
      </w:r>
      <w:r>
        <w:t>Maven</w:t>
      </w:r>
      <w:r>
        <w:t>成为企业级</w:t>
      </w:r>
      <w:r>
        <w:t>Java</w:t>
      </w:r>
      <w:r>
        <w:t>项目开发不可或缺的核心工具。</w:t>
      </w:r>
    </w:p>
    <w:p w14:paraId="022998D5" w14:textId="77777777" w:rsidR="00FD0703" w:rsidRDefault="00000000">
      <w:pPr>
        <w:pStyle w:val="1"/>
        <w:rPr>
          <w:rFonts w:hint="eastAsia"/>
        </w:rPr>
      </w:pPr>
      <w:bookmarkStart w:id="28" w:name="_Toc199513272"/>
      <w:r>
        <w:rPr>
          <w:rFonts w:hint="eastAsia"/>
        </w:rPr>
        <w:lastRenderedPageBreak/>
        <w:t>系统需求分析</w:t>
      </w:r>
      <w:bookmarkEnd w:id="28"/>
    </w:p>
    <w:p w14:paraId="6A471AC4" w14:textId="1E8709BE" w:rsidR="00FD0703" w:rsidRDefault="00000000" w:rsidP="002F6D51">
      <w:pPr>
        <w:ind w:firstLineChars="200" w:firstLine="480"/>
      </w:pPr>
      <w:r>
        <w:rPr>
          <w:rFonts w:hint="eastAsia"/>
        </w:rPr>
        <w:t>本章详细介绍了基于</w:t>
      </w:r>
      <w:r>
        <w:rPr>
          <w:rFonts w:hint="eastAsia"/>
        </w:rPr>
        <w:t>SpringBoot</w:t>
      </w:r>
      <w:r>
        <w:rPr>
          <w:rFonts w:hint="eastAsia"/>
        </w:rPr>
        <w:t>和微信小程序的羽毛球馆管理系统的需求分析过程及结果，分别对功能需求、非功能需求、运行环境需求等方面进行详细分析来明确基于</w:t>
      </w:r>
      <w:r>
        <w:rPr>
          <w:rFonts w:hint="eastAsia"/>
        </w:rPr>
        <w:t>SpringBoot</w:t>
      </w:r>
      <w:r>
        <w:rPr>
          <w:rFonts w:hint="eastAsia"/>
        </w:rPr>
        <w:t>和微信小程序的羽毛球馆管理系统后续的设计内容和实现方式。</w:t>
      </w:r>
    </w:p>
    <w:p w14:paraId="44DAB35C" w14:textId="77777777" w:rsidR="00FD0703" w:rsidRDefault="00000000" w:rsidP="00F02EB7">
      <w:pPr>
        <w:pStyle w:val="21"/>
        <w:rPr>
          <w:rFonts w:hint="eastAsia"/>
        </w:rPr>
      </w:pPr>
      <w:bookmarkStart w:id="29" w:name="_Toc199513273"/>
      <w:r>
        <w:rPr>
          <w:rFonts w:hint="eastAsia"/>
        </w:rPr>
        <w:t>系统概述</w:t>
      </w:r>
      <w:bookmarkEnd w:id="29"/>
    </w:p>
    <w:p w14:paraId="37E7863A" w14:textId="77777777" w:rsidR="00E23524" w:rsidRDefault="00000000">
      <w:pPr>
        <w:pStyle w:val="ac"/>
        <w:ind w:firstLine="480"/>
      </w:pPr>
      <w:r>
        <w:rPr>
          <w:rFonts w:hint="eastAsia"/>
        </w:rPr>
        <w:t>随着全民健身意识的提升和羽毛球运动的普及，传统线下场地预约模式（如电话预约、人工登记）面临效率低下、信息不透明、资源分配不均等问题。</w:t>
      </w:r>
    </w:p>
    <w:p w14:paraId="1884C09F" w14:textId="77777777" w:rsidR="00E23524" w:rsidRDefault="00000000">
      <w:pPr>
        <w:pStyle w:val="ac"/>
        <w:ind w:firstLine="480"/>
      </w:pPr>
      <w:r>
        <w:rPr>
          <w:rFonts w:hint="eastAsia"/>
        </w:rPr>
        <w:t>为优化用户体验、提升场馆管理效率，本系统旨在构建一套智能化、多终端的羽毛球场地预约与管理平台，通过移动互联网技术实现场地资源的数字化管理，满足用户便捷预约、场馆高效运营的双重需求。</w:t>
      </w:r>
    </w:p>
    <w:p w14:paraId="6617B88E" w14:textId="77777777" w:rsidR="00E23524" w:rsidRDefault="00000000">
      <w:pPr>
        <w:pStyle w:val="ac"/>
        <w:ind w:firstLine="480"/>
      </w:pPr>
      <w:r>
        <w:t>W</w:t>
      </w:r>
      <w:r>
        <w:rPr>
          <w:rFonts w:hint="eastAsia"/>
        </w:rPr>
        <w:t>eb</w:t>
      </w:r>
      <w:r>
        <w:rPr>
          <w:rFonts w:hint="eastAsia"/>
        </w:rPr>
        <w:t>端由球馆管理员来管理球场的数量，核销用户预约状况、发送球馆讯等。</w:t>
      </w:r>
    </w:p>
    <w:p w14:paraId="151FA851" w14:textId="37DE4C09" w:rsidR="00FD0703" w:rsidRDefault="00000000">
      <w:pPr>
        <w:pStyle w:val="ac"/>
        <w:ind w:firstLine="480"/>
      </w:pPr>
      <w:r>
        <w:rPr>
          <w:rFonts w:hint="eastAsia"/>
        </w:rPr>
        <w:t>小程序端用户可以注册进入，维护个人信息、预约球馆、收藏喜欢的球馆、对球馆进行评价</w:t>
      </w:r>
      <w:r w:rsidR="006667C7">
        <w:rPr>
          <w:rFonts w:hint="eastAsia"/>
        </w:rPr>
        <w:t>。</w:t>
      </w:r>
    </w:p>
    <w:p w14:paraId="7A88E15F" w14:textId="3D8D8B46" w:rsidR="00FD0703" w:rsidRDefault="00000000">
      <w:pPr>
        <w:pStyle w:val="ac"/>
        <w:ind w:firstLine="480"/>
      </w:pPr>
      <w:r>
        <w:rPr>
          <w:rFonts w:hint="eastAsia"/>
        </w:rPr>
        <w:t>本系统用户分为羽毛球馆管理员以及羽毛球爱好者，球馆希望有更多的顾客来到球馆进行运动，羽毛球爱好者通过小程序能更直观了解到羽毛球场地的使用情况，帮助羽毛球爱好者寻找到自己心仪的球馆</w:t>
      </w:r>
      <w:r w:rsidR="002F6D51">
        <w:rPr>
          <w:rFonts w:hint="eastAsia"/>
        </w:rPr>
        <w:t>。</w:t>
      </w:r>
    </w:p>
    <w:p w14:paraId="703AF152" w14:textId="77777777" w:rsidR="00FD0703" w:rsidRDefault="00000000" w:rsidP="00F02EB7">
      <w:pPr>
        <w:pStyle w:val="21"/>
        <w:rPr>
          <w:rFonts w:hint="eastAsia"/>
        </w:rPr>
      </w:pPr>
      <w:bookmarkStart w:id="30" w:name="_Toc199513274"/>
      <w:r>
        <w:rPr>
          <w:rFonts w:hint="eastAsia"/>
        </w:rPr>
        <w:t>功能需求分析</w:t>
      </w:r>
      <w:bookmarkEnd w:id="30"/>
    </w:p>
    <w:p w14:paraId="2048C1B7" w14:textId="77777777" w:rsidR="00FD0703" w:rsidRDefault="00000000" w:rsidP="003E270A">
      <w:pPr>
        <w:pStyle w:val="31"/>
      </w:pPr>
      <w:bookmarkStart w:id="31" w:name="_Toc199513275"/>
      <w:r>
        <w:rPr>
          <w:rFonts w:hint="eastAsia"/>
        </w:rPr>
        <w:t>目标用户分析</w:t>
      </w:r>
      <w:bookmarkEnd w:id="31"/>
    </w:p>
    <w:p w14:paraId="6EFFBD1B" w14:textId="77777777" w:rsidR="00273EA3" w:rsidRDefault="00000000">
      <w:pPr>
        <w:pStyle w:val="ac"/>
        <w:ind w:firstLine="480"/>
      </w:pPr>
      <w:r>
        <w:t>本系统用户群体主要分为羽毛球馆工作人员和羽毛球爱好者两大类型，两类用户在操作习惯、使用场景及功能需求方面存在显著差异，系统通过差异化的终端设计与功能适配满足其需求。</w:t>
      </w:r>
    </w:p>
    <w:p w14:paraId="6CBA8F88" w14:textId="77777777" w:rsidR="00273EA3" w:rsidRDefault="00000000">
      <w:pPr>
        <w:pStyle w:val="ac"/>
        <w:ind w:firstLine="480"/>
      </w:pPr>
      <w:r>
        <w:rPr>
          <w:rFonts w:hint="eastAsia"/>
        </w:rPr>
        <w:t>对于球馆工作人员在日常工作中经常使用电脑，对于电脑的操作也很熟悉，使用</w:t>
      </w:r>
      <w:r>
        <w:rPr>
          <w:rFonts w:hint="eastAsia"/>
        </w:rPr>
        <w:t>pc</w:t>
      </w:r>
      <w:r>
        <w:rPr>
          <w:rFonts w:hint="eastAsia"/>
        </w:rPr>
        <w:t>端对球馆信息进行管理，对较为熟悉电脑的他们毫无难度。</w:t>
      </w:r>
    </w:p>
    <w:p w14:paraId="7D264739" w14:textId="10004A4A" w:rsidR="00FD0703" w:rsidRDefault="00000000" w:rsidP="000F1FF7">
      <w:pPr>
        <w:pStyle w:val="ac"/>
        <w:ind w:firstLine="480"/>
      </w:pPr>
      <w:r>
        <w:rPr>
          <w:rFonts w:hint="eastAsia"/>
        </w:rPr>
        <w:t>对于羽毛球爱好者：羽毛球作为一种老少皆宜得运动，在社会上受到广泛人群的喜爱，其受众分散在各个年龄阶段，但考虑到对于羽毛球馆的需求，青少年受众会更多对于小程序的使用方法也早已烂熟于心，适用于小程序端进行预约。</w:t>
      </w:r>
    </w:p>
    <w:p w14:paraId="40874EDE" w14:textId="77777777" w:rsidR="00FD0703" w:rsidRDefault="00000000" w:rsidP="003E270A">
      <w:pPr>
        <w:pStyle w:val="31"/>
      </w:pPr>
      <w:bookmarkStart w:id="32" w:name="_Toc199513276"/>
      <w:r>
        <w:rPr>
          <w:rFonts w:hint="eastAsia"/>
        </w:rPr>
        <w:t>用例分析</w:t>
      </w:r>
      <w:bookmarkEnd w:id="32"/>
    </w:p>
    <w:p w14:paraId="21E9698D" w14:textId="77777777" w:rsidR="00FD0703" w:rsidRDefault="00000000">
      <w:pPr>
        <w:pStyle w:val="41"/>
      </w:pPr>
      <w:r>
        <w:rPr>
          <w:rFonts w:hint="eastAsia"/>
        </w:rPr>
        <w:t>管理员用例分析</w:t>
      </w:r>
    </w:p>
    <w:p w14:paraId="3B185DCA" w14:textId="61AB66AC" w:rsidR="009D5E87" w:rsidRPr="009D5E87" w:rsidRDefault="009D5E87" w:rsidP="009D5E87">
      <w:pPr>
        <w:pStyle w:val="14"/>
      </w:pPr>
      <w:r>
        <w:rPr>
          <w:rFonts w:hint="eastAsia"/>
        </w:rPr>
        <w:t>管理员是球馆内的工作人员，可以管理所有球馆相关信息，以下是管理员用例分析。</w:t>
      </w:r>
    </w:p>
    <w:p w14:paraId="128303F7" w14:textId="77777777" w:rsidR="00FD0703" w:rsidRDefault="0092217A">
      <w:pPr>
        <w:keepNext/>
        <w:jc w:val="center"/>
      </w:pPr>
      <w:r>
        <w:rPr>
          <w:noProof/>
        </w:rPr>
        <w:lastRenderedPageBreak/>
        <w:drawing>
          <wp:inline distT="0" distB="0" distL="0" distR="0" wp14:anchorId="7D8FCBD2" wp14:editId="421CF62C">
            <wp:extent cx="5760720" cy="3128010"/>
            <wp:effectExtent l="0" t="0" r="0" b="0"/>
            <wp:docPr id="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128010"/>
                    </a:xfrm>
                    <a:prstGeom prst="rect">
                      <a:avLst/>
                    </a:prstGeom>
                    <a:noFill/>
                    <a:ln>
                      <a:noFill/>
                    </a:ln>
                  </pic:spPr>
                </pic:pic>
              </a:graphicData>
            </a:graphic>
          </wp:inline>
        </w:drawing>
      </w:r>
    </w:p>
    <w:p w14:paraId="473BE7FB" w14:textId="5706996B" w:rsidR="00FD0703" w:rsidRDefault="00E23524">
      <w:pPr>
        <w:pStyle w:val="ad"/>
        <w:jc w:val="center"/>
      </w:pPr>
      <w:r>
        <w:rPr>
          <w:rFonts w:hint="eastAsia"/>
        </w:rPr>
        <w:t>图</w:t>
      </w:r>
      <w:r>
        <w:rPr>
          <w:rFonts w:hint="eastAsia"/>
        </w:rPr>
        <w:t>3.</w:t>
      </w:r>
      <w:r w:rsidR="00BA5CF4">
        <w:fldChar w:fldCharType="begin"/>
      </w:r>
      <w:r w:rsidR="00BA5CF4">
        <w:instrText xml:space="preserve"> </w:instrText>
      </w:r>
      <w:r w:rsidR="00BA5CF4">
        <w:rPr>
          <w:rFonts w:hint="eastAsia"/>
        </w:rPr>
        <w:instrText xml:space="preserve">SEQ </w:instrText>
      </w:r>
      <w:r w:rsidR="00BA5CF4">
        <w:rPr>
          <w:rFonts w:hint="eastAsia"/>
        </w:rPr>
        <w:instrText>图</w:instrText>
      </w:r>
      <w:r w:rsidR="00BA5CF4">
        <w:rPr>
          <w:rFonts w:hint="eastAsia"/>
        </w:rPr>
        <w:instrText xml:space="preserve"> \* ARABIC</w:instrText>
      </w:r>
      <w:r w:rsidR="00BA5CF4">
        <w:instrText xml:space="preserve"> </w:instrText>
      </w:r>
      <w:r w:rsidR="00BA5CF4">
        <w:fldChar w:fldCharType="separate"/>
      </w:r>
      <w:r w:rsidR="00BA5CF4">
        <w:rPr>
          <w:noProof/>
        </w:rPr>
        <w:t>1</w:t>
      </w:r>
      <w:r w:rsidR="00BA5CF4">
        <w:fldChar w:fldCharType="end"/>
      </w:r>
      <w:r>
        <w:rPr>
          <w:rFonts w:hint="eastAsia"/>
        </w:rPr>
        <w:t xml:space="preserve"> </w:t>
      </w:r>
      <w:r>
        <w:rPr>
          <w:rFonts w:hint="eastAsia"/>
        </w:rPr>
        <w:t>管理员用例分析图</w:t>
      </w:r>
    </w:p>
    <w:p w14:paraId="603F6C70" w14:textId="77777777" w:rsidR="00FD0703" w:rsidRDefault="00FD0703"/>
    <w:p w14:paraId="7C2FDFDF" w14:textId="77777777" w:rsidR="00FD0703" w:rsidRDefault="00000000">
      <w:pPr>
        <w:pStyle w:val="ac"/>
        <w:ind w:firstLine="480"/>
      </w:pPr>
      <w:r>
        <w:rPr>
          <w:rFonts w:hint="eastAsia"/>
        </w:rPr>
        <w:t>管理员用例图如图</w:t>
      </w:r>
      <w:r>
        <w:rPr>
          <w:rFonts w:hint="eastAsia"/>
        </w:rPr>
        <w:t>3.1</w:t>
      </w:r>
      <w:r>
        <w:rPr>
          <w:rFonts w:hint="eastAsia"/>
        </w:rPr>
        <w:t>所示。</w:t>
      </w:r>
    </w:p>
    <w:p w14:paraId="53AC7063" w14:textId="77777777" w:rsidR="00FD0703" w:rsidRDefault="00000000">
      <w:pPr>
        <w:pStyle w:val="ac"/>
        <w:ind w:firstLine="480"/>
      </w:pPr>
      <w:r>
        <w:rPr>
          <w:rFonts w:hint="eastAsia"/>
        </w:rPr>
        <w:t>管理员登录：管理员进行登录后，才能进入到管理系统主页并进行后续相关操作。</w:t>
      </w:r>
    </w:p>
    <w:p w14:paraId="196061E8" w14:textId="77777777" w:rsidR="00FD0703" w:rsidRDefault="00000000">
      <w:pPr>
        <w:pStyle w:val="ac"/>
        <w:ind w:firstLine="480"/>
      </w:pPr>
      <w:r>
        <w:rPr>
          <w:rFonts w:hint="eastAsia"/>
        </w:rPr>
        <w:t>个人中心：管理员可以对自己的信息进行修改。</w:t>
      </w:r>
    </w:p>
    <w:p w14:paraId="2198AFE4" w14:textId="77777777" w:rsidR="00FD0703" w:rsidRDefault="00000000">
      <w:pPr>
        <w:pStyle w:val="ac"/>
        <w:ind w:firstLine="480"/>
      </w:pPr>
      <w:r>
        <w:rPr>
          <w:rFonts w:hint="eastAsia"/>
        </w:rPr>
        <w:t>用户管理：管理员可以编辑用户基本信息，重置用户密码。</w:t>
      </w:r>
    </w:p>
    <w:p w14:paraId="79A0708D" w14:textId="77777777" w:rsidR="00FD0703" w:rsidRDefault="00000000">
      <w:pPr>
        <w:pStyle w:val="ac"/>
        <w:ind w:firstLine="480"/>
      </w:pPr>
      <w:r>
        <w:rPr>
          <w:rFonts w:hint="eastAsia"/>
        </w:rPr>
        <w:t>球场类型管理：管理员可以对已有的球场类型进行编辑，改变球场类型的状态（启用或禁用球场类型）以及删除球场类型与新增球场类型等操作。</w:t>
      </w:r>
    </w:p>
    <w:p w14:paraId="1B0AD04E" w14:textId="77777777" w:rsidR="00FD0703" w:rsidRDefault="00000000">
      <w:pPr>
        <w:pStyle w:val="ac"/>
        <w:ind w:firstLine="480"/>
      </w:pPr>
      <w:r>
        <w:rPr>
          <w:rFonts w:hint="eastAsia"/>
        </w:rPr>
        <w:t>球馆管理：管理员可以新增球馆并修改已存在球馆的相关信息，改变球场状态。在球馆设置中，管理员可以为球馆设置球场，修改场地名与类型。设置完球场基本信息管理员可以对场地的时段进行相关定价，系统将自动区分日期将相对应价格推送给小程序端。</w:t>
      </w:r>
    </w:p>
    <w:p w14:paraId="08E5F637" w14:textId="77777777" w:rsidR="00FD0703" w:rsidRDefault="00000000">
      <w:pPr>
        <w:pStyle w:val="ac"/>
        <w:ind w:firstLine="480"/>
      </w:pPr>
      <w:r>
        <w:rPr>
          <w:rFonts w:hint="eastAsia"/>
        </w:rPr>
        <w:t>商品管理</w:t>
      </w:r>
      <w:r>
        <w:rPr>
          <w:rFonts w:hint="eastAsia"/>
        </w:rPr>
        <w:t>:</w:t>
      </w:r>
      <w:r>
        <w:rPr>
          <w:rFonts w:hint="eastAsia"/>
        </w:rPr>
        <w:t>管理员可以对每个球馆设置不同类别的商品并设置商品的基本属性，如价格、数量、简介等。</w:t>
      </w:r>
    </w:p>
    <w:p w14:paraId="79234018" w14:textId="77777777" w:rsidR="00FD0703" w:rsidRDefault="00000000">
      <w:pPr>
        <w:pStyle w:val="ac"/>
        <w:ind w:firstLine="480"/>
      </w:pPr>
      <w:r>
        <w:rPr>
          <w:rFonts w:hint="eastAsia"/>
        </w:rPr>
        <w:t>订单管理：管理员可以对商品订单进行核销、管理用户预约订单并删除过期订单</w:t>
      </w:r>
    </w:p>
    <w:p w14:paraId="471F853A" w14:textId="7BDCCB07" w:rsidR="00FD0703" w:rsidRDefault="00000000" w:rsidP="009D5E87">
      <w:pPr>
        <w:pStyle w:val="ac"/>
        <w:ind w:firstLine="480"/>
      </w:pPr>
      <w:r>
        <w:rPr>
          <w:rFonts w:hint="eastAsia"/>
        </w:rPr>
        <w:t>系统管理：管理员可以上传轮插图，在小程序端对球馆进行展示，也能在球馆资讯界面发布一些活动，用于吸引球客。</w:t>
      </w:r>
    </w:p>
    <w:p w14:paraId="1F46D731" w14:textId="77777777" w:rsidR="00FD0703" w:rsidRDefault="00000000">
      <w:pPr>
        <w:pStyle w:val="41"/>
      </w:pPr>
      <w:r>
        <w:rPr>
          <w:rFonts w:hint="eastAsia"/>
        </w:rPr>
        <w:t>普通用户用例分析</w:t>
      </w:r>
    </w:p>
    <w:p w14:paraId="1DCEAC12" w14:textId="3CAE8D02" w:rsidR="009D5E87" w:rsidRPr="009D5E87" w:rsidRDefault="009D5E87" w:rsidP="00A70D22">
      <w:pPr>
        <w:pStyle w:val="14"/>
      </w:pPr>
      <w:r>
        <w:rPr>
          <w:rFonts w:hint="eastAsia"/>
        </w:rPr>
        <w:t>用户是系统的</w:t>
      </w:r>
      <w:r w:rsidR="00A70D22">
        <w:rPr>
          <w:rFonts w:hint="eastAsia"/>
        </w:rPr>
        <w:t>主要</w:t>
      </w:r>
      <w:r>
        <w:rPr>
          <w:rFonts w:hint="eastAsia"/>
        </w:rPr>
        <w:t>使用群体，</w:t>
      </w:r>
      <w:r w:rsidR="00A70D22">
        <w:rPr>
          <w:rFonts w:hint="eastAsia"/>
        </w:rPr>
        <w:t>对于系统的设计必须简洁明了，以下是普通用户用例分析。</w:t>
      </w:r>
    </w:p>
    <w:p w14:paraId="7BBA3376" w14:textId="206E5CA3" w:rsidR="00FD0703" w:rsidRDefault="0092217A" w:rsidP="00E23524">
      <w:pPr>
        <w:keepNext/>
        <w:jc w:val="center"/>
        <w:rPr>
          <w:noProof/>
        </w:rPr>
      </w:pPr>
      <w:r>
        <w:rPr>
          <w:noProof/>
        </w:rPr>
        <w:lastRenderedPageBreak/>
        <w:drawing>
          <wp:inline distT="0" distB="0" distL="0" distR="0" wp14:anchorId="108B32A0" wp14:editId="66FB9710">
            <wp:extent cx="5442858" cy="3101456"/>
            <wp:effectExtent l="0" t="0" r="5715" b="3810"/>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0247" cy="3105667"/>
                    </a:xfrm>
                    <a:prstGeom prst="rect">
                      <a:avLst/>
                    </a:prstGeom>
                    <a:noFill/>
                    <a:ln>
                      <a:noFill/>
                    </a:ln>
                  </pic:spPr>
                </pic:pic>
              </a:graphicData>
            </a:graphic>
          </wp:inline>
        </w:drawing>
      </w:r>
    </w:p>
    <w:p w14:paraId="31552CB4" w14:textId="3BA3E00E" w:rsidR="00FD0703" w:rsidRDefault="00E23524">
      <w:pPr>
        <w:pStyle w:val="ad"/>
        <w:jc w:val="center"/>
      </w:pPr>
      <w:r>
        <w:rPr>
          <w:rFonts w:hint="eastAsia"/>
        </w:rPr>
        <w:t>图</w:t>
      </w:r>
      <w:r>
        <w:rPr>
          <w:rFonts w:hint="eastAsia"/>
        </w:rPr>
        <w:t xml:space="preserve">3.2 </w:t>
      </w:r>
      <w:r>
        <w:rPr>
          <w:rFonts w:hint="eastAsia"/>
        </w:rPr>
        <w:t>用户用例分析图</w:t>
      </w:r>
    </w:p>
    <w:p w14:paraId="2BA0D287" w14:textId="77777777" w:rsidR="00FD0703" w:rsidRDefault="00FD0703"/>
    <w:p w14:paraId="53B9566A" w14:textId="77777777" w:rsidR="00FD0703" w:rsidRDefault="00000000">
      <w:pPr>
        <w:pStyle w:val="ac"/>
        <w:ind w:firstLine="480"/>
      </w:pPr>
      <w:r>
        <w:rPr>
          <w:rFonts w:hint="eastAsia"/>
        </w:rPr>
        <w:t>注册登录：普通用户需要注册后才能进行登录，在登录之后就能获取用户在小程序端的所有权限。</w:t>
      </w:r>
    </w:p>
    <w:p w14:paraId="08350464" w14:textId="58369893" w:rsidR="00FD0703" w:rsidRDefault="00000000">
      <w:pPr>
        <w:pStyle w:val="ac"/>
        <w:ind w:firstLine="480"/>
      </w:pPr>
      <w:r>
        <w:rPr>
          <w:rFonts w:hint="eastAsia"/>
        </w:rPr>
        <w:t>球馆查看：用户可以在登录之后查看球馆的详细信息，包括球馆地址、电话、球场信息商品信息等，帮助用户寻找到满意球馆</w:t>
      </w:r>
      <w:r w:rsidR="00EC17DF">
        <w:rPr>
          <w:rFonts w:hint="eastAsia"/>
        </w:rPr>
        <w:t>。</w:t>
      </w:r>
    </w:p>
    <w:p w14:paraId="74F628AC" w14:textId="77777777" w:rsidR="00FD0703" w:rsidRDefault="00000000">
      <w:pPr>
        <w:pStyle w:val="ac"/>
        <w:ind w:firstLine="480"/>
      </w:pPr>
      <w:r>
        <w:rPr>
          <w:rFonts w:hint="eastAsia"/>
        </w:rPr>
        <w:t>球馆预约：用户在寻找到满意球馆之后可以选择预约球馆，点击选择合适的时段并支付之后即可完成预约。同时用户也可以选择组队预约模式，在组队预约中用户可以选择创建</w:t>
      </w:r>
      <w:r>
        <w:rPr>
          <w:rFonts w:hint="eastAsia"/>
        </w:rPr>
        <w:t>2-5</w:t>
      </w:r>
      <w:r>
        <w:rPr>
          <w:rFonts w:hint="eastAsia"/>
        </w:rPr>
        <w:t>人的队伍，当组队人数达到设置人数之后即可组队成功，组队成功后发起者才能支付订单，支付完毕后预约成功。</w:t>
      </w:r>
    </w:p>
    <w:p w14:paraId="22833F1B" w14:textId="77777777" w:rsidR="00FD0703" w:rsidRDefault="00000000">
      <w:pPr>
        <w:pStyle w:val="ac"/>
        <w:ind w:firstLine="480"/>
      </w:pPr>
      <w:r>
        <w:rPr>
          <w:rFonts w:hint="eastAsia"/>
        </w:rPr>
        <w:t>收藏管理：用户可以选择对喜欢的球馆进行收藏，方便用户快速寻找到喜欢的球馆。</w:t>
      </w:r>
    </w:p>
    <w:p w14:paraId="2018A296" w14:textId="77777777" w:rsidR="00FD0703" w:rsidRDefault="00000000">
      <w:pPr>
        <w:pStyle w:val="ac"/>
        <w:ind w:firstLine="480"/>
      </w:pPr>
      <w:r>
        <w:rPr>
          <w:rFonts w:hint="eastAsia"/>
        </w:rPr>
        <w:t>订单管理：用户可以在此页面查看商品核销码与自己球馆预约和组队预约的相关信息，并对发起的组队预约进行支付或者取消。</w:t>
      </w:r>
    </w:p>
    <w:p w14:paraId="6C221BAC" w14:textId="77777777" w:rsidR="00FD0703" w:rsidRDefault="00000000">
      <w:pPr>
        <w:pStyle w:val="ac"/>
        <w:ind w:firstLine="480"/>
      </w:pPr>
      <w:r>
        <w:rPr>
          <w:rFonts w:hint="eastAsia"/>
        </w:rPr>
        <w:t>商品购买：用户可以对球馆内商品进行购买操作。</w:t>
      </w:r>
    </w:p>
    <w:p w14:paraId="738C84C0" w14:textId="77777777" w:rsidR="00FD0703" w:rsidRDefault="00000000">
      <w:pPr>
        <w:pStyle w:val="ac"/>
        <w:ind w:firstLine="480"/>
      </w:pPr>
      <w:r>
        <w:rPr>
          <w:rFonts w:hint="eastAsia"/>
        </w:rPr>
        <w:t>资讯查看：用户可以选择在首页查看管理员发布的球馆资讯，了解球馆的一手信息。</w:t>
      </w:r>
    </w:p>
    <w:p w14:paraId="70CDAFE9" w14:textId="77777777" w:rsidR="00FD0703" w:rsidRDefault="00FD0703"/>
    <w:p w14:paraId="1DE268B8" w14:textId="77777777" w:rsidR="00FD0703" w:rsidRDefault="00000000" w:rsidP="003E270A">
      <w:pPr>
        <w:pStyle w:val="31"/>
      </w:pPr>
      <w:bookmarkStart w:id="33" w:name="_Toc199513277"/>
      <w:r>
        <w:rPr>
          <w:rFonts w:hint="eastAsia"/>
        </w:rPr>
        <w:t>业务流程分析</w:t>
      </w:r>
      <w:bookmarkEnd w:id="33"/>
    </w:p>
    <w:p w14:paraId="11D8240D" w14:textId="77777777" w:rsidR="00FD0703" w:rsidRDefault="00000000">
      <w:pPr>
        <w:pStyle w:val="41"/>
      </w:pPr>
      <w:r>
        <w:rPr>
          <w:rFonts w:hint="eastAsia"/>
        </w:rPr>
        <w:t>球馆预约业务流程分析</w:t>
      </w:r>
    </w:p>
    <w:p w14:paraId="4B1B7120" w14:textId="5990DC14" w:rsidR="00144BF1" w:rsidRDefault="00144BF1" w:rsidP="00144BF1">
      <w:pPr>
        <w:ind w:firstLineChars="200" w:firstLine="480"/>
      </w:pPr>
      <w:r>
        <w:rPr>
          <w:rFonts w:hint="eastAsia"/>
        </w:rPr>
        <w:t>用户预约球场是系统的核心业务之一，用户在登录小程序之后选择球馆即可进入相应的球馆主页选择球馆预约服务，系统将根据球馆的数据库情况返回时段定价表，用户可以选择从今天起的七天内的多个连续时段进行预约，完成支付之后即可完成预约。球</w:t>
      </w:r>
      <w:r>
        <w:rPr>
          <w:rFonts w:hint="eastAsia"/>
        </w:rPr>
        <w:lastRenderedPageBreak/>
        <w:t>馆预约的功能保证了用户在想要运动时可以找到合适的球馆，不会出现乘兴而来，败兴而归的情况。</w:t>
      </w:r>
    </w:p>
    <w:p w14:paraId="361FDA95" w14:textId="69FE5D2F" w:rsidR="00787FCD" w:rsidRDefault="003A7305" w:rsidP="00144BF1">
      <w:pPr>
        <w:ind w:firstLineChars="200" w:firstLine="480"/>
      </w:pPr>
      <w:r>
        <w:rPr>
          <w:rFonts w:hint="eastAsia"/>
        </w:rPr>
        <w:t>图</w:t>
      </w:r>
      <w:r>
        <w:rPr>
          <w:rFonts w:hint="eastAsia"/>
        </w:rPr>
        <w:t>3.3</w:t>
      </w:r>
      <w:r w:rsidR="00787FCD">
        <w:rPr>
          <w:rFonts w:hint="eastAsia"/>
        </w:rPr>
        <w:t>是用户预约场馆的相关时序图</w:t>
      </w:r>
      <w:r>
        <w:rPr>
          <w:rFonts w:hint="eastAsia"/>
        </w:rPr>
        <w:t>。</w:t>
      </w:r>
    </w:p>
    <w:p w14:paraId="7B8754C4" w14:textId="77777777" w:rsidR="00E23524" w:rsidRPr="00144BF1" w:rsidRDefault="00E23524" w:rsidP="00144BF1">
      <w:pPr>
        <w:ind w:firstLineChars="200" w:firstLine="480"/>
      </w:pPr>
    </w:p>
    <w:p w14:paraId="2BEBCBF5" w14:textId="217145DE" w:rsidR="00FD0703" w:rsidRDefault="009364B4">
      <w:pPr>
        <w:keepNext/>
        <w:jc w:val="center"/>
        <w:rPr>
          <w:noProof/>
        </w:rPr>
      </w:pPr>
      <w:r>
        <w:rPr>
          <w:noProof/>
        </w:rPr>
        <w:drawing>
          <wp:inline distT="0" distB="0" distL="0" distR="0" wp14:anchorId="11922B12" wp14:editId="3CA62B4D">
            <wp:extent cx="5759450" cy="3019425"/>
            <wp:effectExtent l="0" t="0" r="0" b="9525"/>
            <wp:docPr id="1591488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88648" name="图片 15914886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3019425"/>
                    </a:xfrm>
                    <a:prstGeom prst="rect">
                      <a:avLst/>
                    </a:prstGeom>
                  </pic:spPr>
                </pic:pic>
              </a:graphicData>
            </a:graphic>
          </wp:inline>
        </w:drawing>
      </w:r>
    </w:p>
    <w:p w14:paraId="0FFC498D" w14:textId="684F4A3F" w:rsidR="00FD0703" w:rsidRPr="00BA5CF4" w:rsidRDefault="00E23524" w:rsidP="005463EE">
      <w:pPr>
        <w:pStyle w:val="ad"/>
        <w:jc w:val="center"/>
      </w:pPr>
      <w:r>
        <w:rPr>
          <w:rFonts w:hint="eastAsia"/>
        </w:rPr>
        <w:t>图</w:t>
      </w:r>
      <w:r w:rsidRPr="00BA5CF4">
        <w:rPr>
          <w:rFonts w:hint="eastAsia"/>
        </w:rPr>
        <w:t xml:space="preserve">3.3 </w:t>
      </w:r>
      <w:r w:rsidRPr="00BA5CF4">
        <w:rPr>
          <w:rFonts w:hint="eastAsia"/>
        </w:rPr>
        <w:t>用户</w:t>
      </w:r>
      <w:r w:rsidR="00CE0B9E" w:rsidRPr="00BA5CF4">
        <w:rPr>
          <w:rFonts w:hint="eastAsia"/>
        </w:rPr>
        <w:t>查询可</w:t>
      </w:r>
      <w:r w:rsidRPr="00BA5CF4">
        <w:rPr>
          <w:rFonts w:hint="eastAsia"/>
        </w:rPr>
        <w:t>预约球馆流程时序图</w:t>
      </w:r>
    </w:p>
    <w:p w14:paraId="45A07B85" w14:textId="77777777" w:rsidR="00EA07C2" w:rsidRDefault="00EA07C2" w:rsidP="00EA07C2"/>
    <w:p w14:paraId="3CC222AD" w14:textId="6955228E" w:rsidR="00144BF1" w:rsidRDefault="00144BF1" w:rsidP="00144BF1">
      <w:pPr>
        <w:ind w:firstLineChars="200" w:firstLine="480"/>
      </w:pPr>
      <w:r>
        <w:rPr>
          <w:rFonts w:hint="eastAsia"/>
        </w:rPr>
        <w:t>用户在选择球馆及场地后即可获取对应球馆的可用时段定价表</w:t>
      </w:r>
      <w:r w:rsidR="00787FCD">
        <w:rPr>
          <w:rFonts w:hint="eastAsia"/>
        </w:rPr>
        <w:t>，场馆中不同时段的相关使用情况与价格</w:t>
      </w:r>
      <w:r w:rsidR="005D511D">
        <w:rPr>
          <w:rFonts w:hint="eastAsia"/>
        </w:rPr>
        <w:t>都将标出</w:t>
      </w:r>
      <w:r w:rsidR="003A7305">
        <w:rPr>
          <w:rFonts w:hint="eastAsia"/>
        </w:rPr>
        <w:t>，如图</w:t>
      </w:r>
      <w:r w:rsidR="003A7305">
        <w:rPr>
          <w:rFonts w:hint="eastAsia"/>
        </w:rPr>
        <w:t>3.4</w:t>
      </w:r>
      <w:r w:rsidR="003A7305">
        <w:rPr>
          <w:rFonts w:hint="eastAsia"/>
        </w:rPr>
        <w:t>所示。</w:t>
      </w:r>
    </w:p>
    <w:p w14:paraId="547B6E90" w14:textId="77777777" w:rsidR="00E23524" w:rsidRDefault="00E23524" w:rsidP="00144BF1">
      <w:pPr>
        <w:ind w:firstLineChars="200" w:firstLine="480"/>
      </w:pPr>
    </w:p>
    <w:p w14:paraId="4D931471" w14:textId="4CAD6A66" w:rsidR="00144BF1" w:rsidRDefault="00B8733D" w:rsidP="00E23524">
      <w:pPr>
        <w:keepNext/>
        <w:jc w:val="center"/>
        <w:rPr>
          <w:noProof/>
        </w:rPr>
      </w:pPr>
      <w:r>
        <w:rPr>
          <w:rFonts w:hint="eastAsia"/>
          <w:noProof/>
        </w:rPr>
        <w:drawing>
          <wp:inline distT="0" distB="0" distL="0" distR="0" wp14:anchorId="33D7A2A6" wp14:editId="704C5D5A">
            <wp:extent cx="4853354" cy="2897357"/>
            <wp:effectExtent l="0" t="0" r="4445" b="0"/>
            <wp:docPr id="7416870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87095" name="图片 7416870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6677" cy="2911280"/>
                    </a:xfrm>
                    <a:prstGeom prst="rect">
                      <a:avLst/>
                    </a:prstGeom>
                  </pic:spPr>
                </pic:pic>
              </a:graphicData>
            </a:graphic>
          </wp:inline>
        </w:drawing>
      </w:r>
    </w:p>
    <w:p w14:paraId="0B32EFE1" w14:textId="774EA8BE" w:rsidR="00B8733D" w:rsidRDefault="00E23524" w:rsidP="00B8733D">
      <w:pPr>
        <w:pStyle w:val="ad"/>
        <w:jc w:val="center"/>
      </w:pPr>
      <w:r>
        <w:rPr>
          <w:rFonts w:hint="eastAsia"/>
        </w:rPr>
        <w:t>图</w:t>
      </w:r>
      <w:r w:rsidR="00B8733D">
        <w:rPr>
          <w:rFonts w:hint="eastAsia"/>
        </w:rPr>
        <w:t>3.</w:t>
      </w:r>
      <w:r w:rsidR="003A7305">
        <w:rPr>
          <w:rFonts w:hint="eastAsia"/>
        </w:rPr>
        <w:t>4</w:t>
      </w:r>
      <w:r w:rsidR="00B8733D">
        <w:rPr>
          <w:rFonts w:hint="eastAsia"/>
        </w:rPr>
        <w:t xml:space="preserve"> </w:t>
      </w:r>
      <w:r w:rsidR="00B8733D">
        <w:rPr>
          <w:rFonts w:hint="eastAsia"/>
        </w:rPr>
        <w:t>用户预约球馆流程时序图</w:t>
      </w:r>
    </w:p>
    <w:p w14:paraId="7A1B920D" w14:textId="5A6741A9" w:rsidR="00B8733D" w:rsidRDefault="005D511D" w:rsidP="00264D69">
      <w:pPr>
        <w:ind w:firstLineChars="200" w:firstLine="480"/>
      </w:pPr>
      <w:r>
        <w:rPr>
          <w:rFonts w:hint="eastAsia"/>
        </w:rPr>
        <w:lastRenderedPageBreak/>
        <w:t>用户可以依照定价表选取相应的时段进行预约。</w:t>
      </w:r>
      <w:r w:rsidR="00264D69">
        <w:rPr>
          <w:rFonts w:hint="eastAsia"/>
        </w:rPr>
        <w:t>最后用户需要在</w:t>
      </w:r>
      <w:r w:rsidR="00264D69">
        <w:rPr>
          <w:rFonts w:hint="eastAsia"/>
        </w:rPr>
        <w:t>10</w:t>
      </w:r>
      <w:r w:rsidR="00264D69">
        <w:rPr>
          <w:rFonts w:hint="eastAsia"/>
        </w:rPr>
        <w:t>分钟内完成订单支付，以完成场馆预约的全部流程</w:t>
      </w:r>
      <w:r w:rsidR="00B9135C">
        <w:rPr>
          <w:rFonts w:hint="eastAsia"/>
        </w:rPr>
        <w:t>，如图</w:t>
      </w:r>
      <w:r w:rsidR="00B9135C">
        <w:rPr>
          <w:rFonts w:hint="eastAsia"/>
        </w:rPr>
        <w:t>3.5</w:t>
      </w:r>
      <w:r w:rsidR="00B9135C">
        <w:rPr>
          <w:rFonts w:hint="eastAsia"/>
        </w:rPr>
        <w:t>所示。</w:t>
      </w:r>
    </w:p>
    <w:p w14:paraId="6A98A10B" w14:textId="77777777" w:rsidR="003A7305" w:rsidRDefault="003A7305" w:rsidP="00264D69">
      <w:pPr>
        <w:ind w:firstLineChars="200" w:firstLine="480"/>
      </w:pPr>
    </w:p>
    <w:p w14:paraId="43A9DDC1" w14:textId="19CFC50C" w:rsidR="00264D69" w:rsidRDefault="00264D69" w:rsidP="00E23524">
      <w:pPr>
        <w:keepNext/>
        <w:jc w:val="center"/>
        <w:rPr>
          <w:noProof/>
        </w:rPr>
      </w:pPr>
      <w:r>
        <w:rPr>
          <w:rFonts w:hint="eastAsia"/>
          <w:noProof/>
        </w:rPr>
        <w:drawing>
          <wp:inline distT="0" distB="0" distL="0" distR="0" wp14:anchorId="52C71029" wp14:editId="03084BB0">
            <wp:extent cx="4626429" cy="2257616"/>
            <wp:effectExtent l="0" t="0" r="3175" b="0"/>
            <wp:docPr id="7381481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8105" name="图片 7381481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38588" cy="2263549"/>
                    </a:xfrm>
                    <a:prstGeom prst="rect">
                      <a:avLst/>
                    </a:prstGeom>
                  </pic:spPr>
                </pic:pic>
              </a:graphicData>
            </a:graphic>
          </wp:inline>
        </w:drawing>
      </w:r>
    </w:p>
    <w:p w14:paraId="5C92D6E7" w14:textId="5B548791" w:rsidR="00264D69" w:rsidRDefault="00E23524" w:rsidP="00264D69">
      <w:pPr>
        <w:pStyle w:val="ad"/>
        <w:jc w:val="center"/>
      </w:pPr>
      <w:r>
        <w:rPr>
          <w:rFonts w:hint="eastAsia"/>
        </w:rPr>
        <w:t>图</w:t>
      </w:r>
      <w:r w:rsidR="00264D69">
        <w:rPr>
          <w:rFonts w:hint="eastAsia"/>
        </w:rPr>
        <w:t>3.</w:t>
      </w:r>
      <w:r w:rsidR="00B9135C">
        <w:rPr>
          <w:rFonts w:hint="eastAsia"/>
        </w:rPr>
        <w:t>5</w:t>
      </w:r>
      <w:r w:rsidR="00264D69">
        <w:rPr>
          <w:rFonts w:hint="eastAsia"/>
        </w:rPr>
        <w:t xml:space="preserve"> </w:t>
      </w:r>
      <w:r w:rsidR="00264D69">
        <w:rPr>
          <w:rFonts w:hint="eastAsia"/>
        </w:rPr>
        <w:t>用户预约球馆流程时序图</w:t>
      </w:r>
    </w:p>
    <w:p w14:paraId="3480FA0B" w14:textId="77777777" w:rsidR="00264D69" w:rsidRDefault="00264D69" w:rsidP="005463EE">
      <w:pPr>
        <w:pStyle w:val="ad"/>
      </w:pPr>
    </w:p>
    <w:p w14:paraId="0E271029" w14:textId="54E1A68F" w:rsidR="00264D69" w:rsidRDefault="00264D69" w:rsidP="00264D69">
      <w:pPr>
        <w:ind w:firstLineChars="200" w:firstLine="480"/>
        <w:jc w:val="left"/>
      </w:pPr>
      <w:r>
        <w:rPr>
          <w:rFonts w:hint="eastAsia"/>
        </w:rPr>
        <w:t>在支付完成之后用户即可在预约的时间之内到相对应的球馆中的指定球场进行运动，球场将为用户准备好球场相应设施</w:t>
      </w:r>
      <w:r w:rsidR="00B9135C">
        <w:rPr>
          <w:rFonts w:hint="eastAsia"/>
        </w:rPr>
        <w:t>。</w:t>
      </w:r>
    </w:p>
    <w:p w14:paraId="53EB40DB" w14:textId="77777777" w:rsidR="00264D69" w:rsidRDefault="00264D69" w:rsidP="00264D69">
      <w:pPr>
        <w:pStyle w:val="41"/>
      </w:pPr>
      <w:r>
        <w:rPr>
          <w:rFonts w:hint="eastAsia"/>
        </w:rPr>
        <w:t>组队预约业务流程分析</w:t>
      </w:r>
    </w:p>
    <w:p w14:paraId="13DA764C" w14:textId="3B453274" w:rsidR="00264D69" w:rsidRDefault="00264D69" w:rsidP="0023720D">
      <w:pPr>
        <w:pStyle w:val="ac"/>
        <w:ind w:firstLine="480"/>
      </w:pPr>
      <w:r>
        <w:rPr>
          <w:rFonts w:hint="eastAsia"/>
        </w:rPr>
        <w:t>组队预约是本系统的一大亮点，游戏界有一句话说得好：打游戏最高的配置是朋友。对于羽毛球也是如此。组队预约的设计是为了给喜爱打球的用户获取最高配置，通过创建组队，用户可以预约未来</w:t>
      </w:r>
      <w:r>
        <w:rPr>
          <w:rFonts w:hint="eastAsia"/>
        </w:rPr>
        <w:t>2</w:t>
      </w:r>
      <w:r>
        <w:rPr>
          <w:rFonts w:hint="eastAsia"/>
        </w:rPr>
        <w:t>天后的</w:t>
      </w:r>
      <w:r>
        <w:rPr>
          <w:rFonts w:hint="eastAsia"/>
        </w:rPr>
        <w:t>5</w:t>
      </w:r>
      <w:r>
        <w:rPr>
          <w:rFonts w:hint="eastAsia"/>
        </w:rPr>
        <w:t>个自然日的任意开放时段，通过时间的延长来解决人数少的问题，提升组队的成功率。</w:t>
      </w:r>
    </w:p>
    <w:p w14:paraId="5AF0D0F9" w14:textId="01600ED4" w:rsidR="005D511D" w:rsidRDefault="00B9135C" w:rsidP="0023720D">
      <w:pPr>
        <w:pStyle w:val="ac"/>
        <w:ind w:firstLine="480"/>
      </w:pPr>
      <w:r>
        <w:rPr>
          <w:rFonts w:hint="eastAsia"/>
        </w:rPr>
        <w:t>图</w:t>
      </w:r>
      <w:r>
        <w:rPr>
          <w:rFonts w:hint="eastAsia"/>
        </w:rPr>
        <w:t>3.6</w:t>
      </w:r>
      <w:r w:rsidR="005D511D">
        <w:rPr>
          <w:rFonts w:hint="eastAsia"/>
        </w:rPr>
        <w:t>是组队预约的相关时序图</w:t>
      </w:r>
      <w:r>
        <w:rPr>
          <w:rFonts w:hint="eastAsia"/>
        </w:rPr>
        <w:t>。</w:t>
      </w:r>
    </w:p>
    <w:p w14:paraId="19262B13" w14:textId="77777777" w:rsidR="003A7305" w:rsidRPr="00264D69" w:rsidRDefault="003A7305" w:rsidP="0023720D">
      <w:pPr>
        <w:pStyle w:val="ac"/>
        <w:ind w:firstLine="480"/>
      </w:pPr>
    </w:p>
    <w:p w14:paraId="5B684B4F" w14:textId="4193A7A9" w:rsidR="0023720D" w:rsidRDefault="00264D69" w:rsidP="00E23524">
      <w:pPr>
        <w:keepNext/>
        <w:jc w:val="center"/>
        <w:rPr>
          <w:noProof/>
        </w:rPr>
      </w:pPr>
      <w:r>
        <w:rPr>
          <w:noProof/>
        </w:rPr>
        <w:drawing>
          <wp:inline distT="0" distB="0" distL="0" distR="0" wp14:anchorId="00F2A6EE" wp14:editId="328A69C4">
            <wp:extent cx="6216138" cy="2307772"/>
            <wp:effectExtent l="0" t="0" r="0" b="0"/>
            <wp:docPr id="12446351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35154" name="图片 1244635154"/>
                    <pic:cNvPicPr/>
                  </pic:nvPicPr>
                  <pic:blipFill rotWithShape="1">
                    <a:blip r:embed="rId28" cstate="print">
                      <a:extLst>
                        <a:ext uri="{28A0092B-C50C-407E-A947-70E740481C1C}">
                          <a14:useLocalDpi xmlns:a14="http://schemas.microsoft.com/office/drawing/2010/main" val="0"/>
                        </a:ext>
                      </a:extLst>
                    </a:blip>
                    <a:srcRect l="3971" t="8092" r="5631" b="9798"/>
                    <a:stretch/>
                  </pic:blipFill>
                  <pic:spPr bwMode="auto">
                    <a:xfrm>
                      <a:off x="0" y="0"/>
                      <a:ext cx="6238195" cy="2315961"/>
                    </a:xfrm>
                    <a:prstGeom prst="rect">
                      <a:avLst/>
                    </a:prstGeom>
                    <a:ln>
                      <a:noFill/>
                    </a:ln>
                    <a:extLst>
                      <a:ext uri="{53640926-AAD7-44D8-BBD7-CCE9431645EC}">
                        <a14:shadowObscured xmlns:a14="http://schemas.microsoft.com/office/drawing/2010/main"/>
                      </a:ext>
                    </a:extLst>
                  </pic:spPr>
                </pic:pic>
              </a:graphicData>
            </a:graphic>
          </wp:inline>
        </w:drawing>
      </w:r>
    </w:p>
    <w:p w14:paraId="2BAABB0C" w14:textId="691615CA" w:rsidR="00FD0703" w:rsidRPr="005463EE" w:rsidRDefault="00E23524" w:rsidP="005463EE">
      <w:pPr>
        <w:pStyle w:val="ad"/>
        <w:jc w:val="center"/>
      </w:pPr>
      <w:r>
        <w:rPr>
          <w:rFonts w:hint="eastAsia"/>
        </w:rPr>
        <w:t>图</w:t>
      </w:r>
      <w:r w:rsidRPr="005463EE">
        <w:rPr>
          <w:rFonts w:hint="eastAsia"/>
        </w:rPr>
        <w:t>3.</w:t>
      </w:r>
      <w:r w:rsidR="00B9135C">
        <w:rPr>
          <w:rFonts w:hint="eastAsia"/>
        </w:rPr>
        <w:t>6</w:t>
      </w:r>
      <w:r w:rsidRPr="005463EE">
        <w:rPr>
          <w:rFonts w:hint="eastAsia"/>
        </w:rPr>
        <w:t xml:space="preserve"> </w:t>
      </w:r>
      <w:r w:rsidRPr="005463EE">
        <w:rPr>
          <w:rFonts w:hint="eastAsia"/>
        </w:rPr>
        <w:t>组队预约</w:t>
      </w:r>
      <w:r w:rsidR="00264D69" w:rsidRPr="005463EE">
        <w:rPr>
          <w:rFonts w:hint="eastAsia"/>
        </w:rPr>
        <w:t>发起时序图</w:t>
      </w:r>
    </w:p>
    <w:p w14:paraId="56F40D5F" w14:textId="31706C23" w:rsidR="0023720D" w:rsidRDefault="0023720D" w:rsidP="0023720D">
      <w:pPr>
        <w:ind w:firstLineChars="200" w:firstLine="480"/>
      </w:pPr>
      <w:r>
        <w:rPr>
          <w:rFonts w:hint="eastAsia"/>
        </w:rPr>
        <w:lastRenderedPageBreak/>
        <w:t>组队预约需要一个发起人，发起人在选择球馆对应球场可预约时段后可发起组队预约，发起组队预约不需要进行支付，时间内组队失败则订单失效</w:t>
      </w:r>
      <w:r w:rsidR="00B9135C">
        <w:rPr>
          <w:rFonts w:hint="eastAsia"/>
        </w:rPr>
        <w:t>，如图</w:t>
      </w:r>
      <w:r w:rsidR="00B9135C">
        <w:rPr>
          <w:rFonts w:hint="eastAsia"/>
        </w:rPr>
        <w:t>3.7</w:t>
      </w:r>
      <w:r w:rsidR="00B9135C">
        <w:rPr>
          <w:rFonts w:hint="eastAsia"/>
        </w:rPr>
        <w:t>所示。</w:t>
      </w:r>
    </w:p>
    <w:p w14:paraId="18E40D45" w14:textId="77777777" w:rsidR="00B9135C" w:rsidRDefault="00B9135C" w:rsidP="0023720D">
      <w:pPr>
        <w:ind w:firstLineChars="200" w:firstLine="480"/>
      </w:pPr>
    </w:p>
    <w:p w14:paraId="6BA63150" w14:textId="6CDE816B" w:rsidR="0023720D" w:rsidRDefault="0023720D" w:rsidP="00E23524">
      <w:pPr>
        <w:keepNext/>
        <w:jc w:val="center"/>
        <w:rPr>
          <w:noProof/>
        </w:rPr>
      </w:pPr>
      <w:r>
        <w:rPr>
          <w:rFonts w:hint="eastAsia"/>
          <w:noProof/>
        </w:rPr>
        <w:drawing>
          <wp:inline distT="0" distB="0" distL="0" distR="0" wp14:anchorId="2F17C8A1" wp14:editId="69DA1C00">
            <wp:extent cx="5581964" cy="3837215"/>
            <wp:effectExtent l="0" t="0" r="0" b="0"/>
            <wp:docPr id="10998897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9767" name="图片 1099889767"/>
                    <pic:cNvPicPr/>
                  </pic:nvPicPr>
                  <pic:blipFill>
                    <a:blip r:embed="rId29">
                      <a:extLst>
                        <a:ext uri="{28A0092B-C50C-407E-A947-70E740481C1C}">
                          <a14:useLocalDpi xmlns:a14="http://schemas.microsoft.com/office/drawing/2010/main" val="0"/>
                        </a:ext>
                      </a:extLst>
                    </a:blip>
                    <a:stretch>
                      <a:fillRect/>
                    </a:stretch>
                  </pic:blipFill>
                  <pic:spPr>
                    <a:xfrm>
                      <a:off x="0" y="0"/>
                      <a:ext cx="5590904" cy="3843361"/>
                    </a:xfrm>
                    <a:prstGeom prst="rect">
                      <a:avLst/>
                    </a:prstGeom>
                  </pic:spPr>
                </pic:pic>
              </a:graphicData>
            </a:graphic>
          </wp:inline>
        </w:drawing>
      </w:r>
    </w:p>
    <w:p w14:paraId="06BD8C6A" w14:textId="045707FF" w:rsidR="0023720D" w:rsidRDefault="00E23524" w:rsidP="0023720D">
      <w:pPr>
        <w:pStyle w:val="ad"/>
        <w:jc w:val="center"/>
      </w:pPr>
      <w:r>
        <w:rPr>
          <w:rFonts w:hint="eastAsia"/>
        </w:rPr>
        <w:t>图</w:t>
      </w:r>
      <w:r w:rsidR="0023720D">
        <w:rPr>
          <w:rFonts w:hint="eastAsia"/>
        </w:rPr>
        <w:t>3.</w:t>
      </w:r>
      <w:r w:rsidR="00B9135C">
        <w:rPr>
          <w:rFonts w:hint="eastAsia"/>
        </w:rPr>
        <w:t>7</w:t>
      </w:r>
      <w:r w:rsidR="0023720D">
        <w:rPr>
          <w:rFonts w:hint="eastAsia"/>
        </w:rPr>
        <w:t xml:space="preserve"> </w:t>
      </w:r>
      <w:r w:rsidR="0023720D">
        <w:rPr>
          <w:rFonts w:hint="eastAsia"/>
        </w:rPr>
        <w:t>组队预约加入组队时序图</w:t>
      </w:r>
    </w:p>
    <w:p w14:paraId="626639A0" w14:textId="77777777" w:rsidR="0023720D" w:rsidRDefault="0023720D" w:rsidP="0023720D"/>
    <w:p w14:paraId="79E87936" w14:textId="443BD33B" w:rsidR="0023720D" w:rsidRDefault="0023720D" w:rsidP="00B82139">
      <w:pPr>
        <w:ind w:firstLineChars="200" w:firstLine="480"/>
      </w:pPr>
      <w:r>
        <w:rPr>
          <w:rFonts w:hint="eastAsia"/>
        </w:rPr>
        <w:t>发起者发起组队预约后其他用户在组队的相关界面可以看到未完成组队的相关队伍界面，在该界面其他用户可以加入已存在的未满队伍</w:t>
      </w:r>
      <w:r w:rsidR="00B9135C">
        <w:rPr>
          <w:rFonts w:hint="eastAsia"/>
        </w:rPr>
        <w:t>，如图</w:t>
      </w:r>
      <w:r w:rsidR="00B9135C">
        <w:rPr>
          <w:rFonts w:hint="eastAsia"/>
        </w:rPr>
        <w:t>3.8</w:t>
      </w:r>
      <w:r w:rsidR="00B9135C">
        <w:rPr>
          <w:rFonts w:hint="eastAsia"/>
        </w:rPr>
        <w:t>所示。</w:t>
      </w:r>
    </w:p>
    <w:p w14:paraId="55BEDE70" w14:textId="77777777" w:rsidR="00B9135C" w:rsidRPr="00B9135C" w:rsidRDefault="00B9135C" w:rsidP="00B82139">
      <w:pPr>
        <w:ind w:firstLineChars="200" w:firstLine="480"/>
      </w:pPr>
    </w:p>
    <w:p w14:paraId="3ABB6C30" w14:textId="77777777" w:rsidR="0023720D" w:rsidRDefault="0023720D" w:rsidP="00E23524">
      <w:pPr>
        <w:keepNext/>
        <w:jc w:val="center"/>
        <w:rPr>
          <w:noProof/>
        </w:rPr>
      </w:pPr>
      <w:r>
        <w:rPr>
          <w:rFonts w:hint="eastAsia"/>
          <w:noProof/>
        </w:rPr>
        <w:drawing>
          <wp:inline distT="0" distB="0" distL="0" distR="0" wp14:anchorId="0569EFD9" wp14:editId="086F57DD">
            <wp:extent cx="5627915" cy="2306390"/>
            <wp:effectExtent l="0" t="0" r="0" b="0"/>
            <wp:docPr id="968149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9471" name="图片 9681494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30606" cy="2307493"/>
                    </a:xfrm>
                    <a:prstGeom prst="rect">
                      <a:avLst/>
                    </a:prstGeom>
                  </pic:spPr>
                </pic:pic>
              </a:graphicData>
            </a:graphic>
          </wp:inline>
        </w:drawing>
      </w:r>
    </w:p>
    <w:p w14:paraId="3967664F" w14:textId="0E1A1763" w:rsidR="0023720D" w:rsidRDefault="00E23524" w:rsidP="0023720D">
      <w:pPr>
        <w:pStyle w:val="ad"/>
        <w:jc w:val="center"/>
      </w:pPr>
      <w:r>
        <w:rPr>
          <w:rFonts w:hint="eastAsia"/>
        </w:rPr>
        <w:t>图</w:t>
      </w:r>
      <w:r w:rsidR="0023720D">
        <w:rPr>
          <w:rFonts w:hint="eastAsia"/>
        </w:rPr>
        <w:t>3.</w:t>
      </w:r>
      <w:r w:rsidR="00B9135C">
        <w:rPr>
          <w:rFonts w:hint="eastAsia"/>
        </w:rPr>
        <w:t>8</w:t>
      </w:r>
      <w:r w:rsidR="0023720D" w:rsidRPr="0023720D">
        <w:rPr>
          <w:rFonts w:hint="eastAsia"/>
        </w:rPr>
        <w:t>组队预约查看成员时序图</w:t>
      </w:r>
    </w:p>
    <w:p w14:paraId="60EF6B24" w14:textId="0654E758" w:rsidR="00B82139" w:rsidRDefault="00B82139" w:rsidP="00303049">
      <w:pPr>
        <w:pStyle w:val="14"/>
      </w:pPr>
      <w:r w:rsidRPr="00B82139">
        <w:rPr>
          <w:rFonts w:hint="eastAsia"/>
        </w:rPr>
        <w:lastRenderedPageBreak/>
        <w:t>组队</w:t>
      </w:r>
      <w:r w:rsidRPr="00B82139">
        <w:t>发起者</w:t>
      </w:r>
      <w:r w:rsidRPr="00B82139">
        <w:rPr>
          <w:rFonts w:hint="eastAsia"/>
        </w:rPr>
        <w:t>与参与者都可以在组队的相关订单页面查看组队的完成情况</w:t>
      </w:r>
      <w:r w:rsidR="00B9135C">
        <w:rPr>
          <w:rFonts w:hint="eastAsia"/>
        </w:rPr>
        <w:t>，如图</w:t>
      </w:r>
      <w:r w:rsidR="00B9135C">
        <w:rPr>
          <w:rFonts w:hint="eastAsia"/>
        </w:rPr>
        <w:t>3.9</w:t>
      </w:r>
      <w:r w:rsidR="00B9135C">
        <w:rPr>
          <w:rFonts w:hint="eastAsia"/>
        </w:rPr>
        <w:t>所示。</w:t>
      </w:r>
    </w:p>
    <w:p w14:paraId="7DB40993" w14:textId="77777777" w:rsidR="00B9135C" w:rsidRDefault="00B9135C" w:rsidP="00303049">
      <w:pPr>
        <w:pStyle w:val="14"/>
      </w:pPr>
    </w:p>
    <w:p w14:paraId="2275C859" w14:textId="2AE7A208" w:rsidR="00B82139" w:rsidRDefault="00B82139" w:rsidP="00E23524">
      <w:pPr>
        <w:keepNext/>
        <w:jc w:val="center"/>
        <w:rPr>
          <w:noProof/>
        </w:rPr>
      </w:pPr>
      <w:r>
        <w:rPr>
          <w:noProof/>
        </w:rPr>
        <w:drawing>
          <wp:inline distT="0" distB="0" distL="0" distR="0" wp14:anchorId="133FC687" wp14:editId="11BFDC33">
            <wp:extent cx="5431972" cy="2351859"/>
            <wp:effectExtent l="0" t="0" r="0" b="0"/>
            <wp:docPr id="153352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284" name="图片 153352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66531" cy="2366822"/>
                    </a:xfrm>
                    <a:prstGeom prst="rect">
                      <a:avLst/>
                    </a:prstGeom>
                  </pic:spPr>
                </pic:pic>
              </a:graphicData>
            </a:graphic>
          </wp:inline>
        </w:drawing>
      </w:r>
    </w:p>
    <w:p w14:paraId="61490D7A" w14:textId="4994524C" w:rsidR="00B82139" w:rsidRDefault="00E23524" w:rsidP="00B82139">
      <w:pPr>
        <w:pStyle w:val="ad"/>
        <w:jc w:val="center"/>
      </w:pPr>
      <w:r>
        <w:rPr>
          <w:rFonts w:hint="eastAsia"/>
        </w:rPr>
        <w:t>图</w:t>
      </w:r>
      <w:r w:rsidR="00B82139">
        <w:rPr>
          <w:rFonts w:hint="eastAsia"/>
        </w:rPr>
        <w:t>3.</w:t>
      </w:r>
      <w:r w:rsidR="00B9135C">
        <w:rPr>
          <w:rFonts w:hint="eastAsia"/>
        </w:rPr>
        <w:t>9</w:t>
      </w:r>
      <w:r w:rsidR="00B82139" w:rsidRPr="0023720D">
        <w:rPr>
          <w:rFonts w:hint="eastAsia"/>
        </w:rPr>
        <w:t>组队预约</w:t>
      </w:r>
      <w:r w:rsidR="00B82139">
        <w:rPr>
          <w:rFonts w:hint="eastAsia"/>
        </w:rPr>
        <w:t>支付</w:t>
      </w:r>
      <w:r w:rsidR="00B82139" w:rsidRPr="0023720D">
        <w:rPr>
          <w:rFonts w:hint="eastAsia"/>
        </w:rPr>
        <w:t>时序图</w:t>
      </w:r>
    </w:p>
    <w:p w14:paraId="50EBFE7B" w14:textId="77777777" w:rsidR="00B82139" w:rsidRPr="00B9135C" w:rsidRDefault="00B82139" w:rsidP="00303049">
      <w:pPr>
        <w:pStyle w:val="14"/>
      </w:pPr>
    </w:p>
    <w:p w14:paraId="0E832812" w14:textId="13505FAF" w:rsidR="00B82139" w:rsidRDefault="00B82139" w:rsidP="00303049">
      <w:pPr>
        <w:pStyle w:val="14"/>
      </w:pPr>
      <w:r>
        <w:rPr>
          <w:rFonts w:hint="eastAsia"/>
        </w:rPr>
        <w:t>在组队预约完成后组队发起者即可进行支付操作，支付完成即可完成预约。</w:t>
      </w:r>
    </w:p>
    <w:p w14:paraId="5B17917C" w14:textId="77777777" w:rsidR="00B82139" w:rsidRDefault="00B82139" w:rsidP="00B82139">
      <w:pPr>
        <w:pStyle w:val="41"/>
      </w:pPr>
      <w:r>
        <w:rPr>
          <w:rFonts w:hint="eastAsia"/>
        </w:rPr>
        <w:t>商品购买</w:t>
      </w:r>
      <w:r>
        <w:rPr>
          <w:rFonts w:hint="eastAsia"/>
        </w:rPr>
        <w:t>-</w:t>
      </w:r>
      <w:r>
        <w:rPr>
          <w:rFonts w:hint="eastAsia"/>
        </w:rPr>
        <w:t>核销业务流程分析</w:t>
      </w:r>
    </w:p>
    <w:p w14:paraId="1B930731" w14:textId="1BDB52B0" w:rsidR="005D511D" w:rsidRDefault="00B9135C" w:rsidP="00B82139">
      <w:pPr>
        <w:pStyle w:val="ac"/>
        <w:ind w:firstLine="480"/>
      </w:pPr>
      <w:r>
        <w:rPr>
          <w:rFonts w:hint="eastAsia"/>
        </w:rPr>
        <w:t>图</w:t>
      </w:r>
      <w:r>
        <w:rPr>
          <w:rFonts w:hint="eastAsia"/>
        </w:rPr>
        <w:t>3.10</w:t>
      </w:r>
      <w:r w:rsidR="005D511D">
        <w:rPr>
          <w:rFonts w:hint="eastAsia"/>
        </w:rPr>
        <w:t>是商品购买</w:t>
      </w:r>
      <w:r w:rsidR="005D511D">
        <w:rPr>
          <w:rFonts w:hint="eastAsia"/>
        </w:rPr>
        <w:t>-</w:t>
      </w:r>
      <w:r w:rsidR="005D511D">
        <w:rPr>
          <w:rFonts w:hint="eastAsia"/>
        </w:rPr>
        <w:t>核销的相关时序图</w:t>
      </w:r>
      <w:r>
        <w:rPr>
          <w:rFonts w:hint="eastAsia"/>
        </w:rPr>
        <w:t>。</w:t>
      </w:r>
    </w:p>
    <w:p w14:paraId="56419C37" w14:textId="77777777" w:rsidR="00B9135C" w:rsidRPr="00B82139" w:rsidRDefault="00B9135C" w:rsidP="00B82139">
      <w:pPr>
        <w:pStyle w:val="ac"/>
        <w:ind w:firstLine="480"/>
      </w:pPr>
    </w:p>
    <w:p w14:paraId="6921A495" w14:textId="3F8C51E9" w:rsidR="00FD0703" w:rsidRDefault="00B82139" w:rsidP="00E23524">
      <w:pPr>
        <w:keepNext/>
        <w:jc w:val="center"/>
        <w:rPr>
          <w:noProof/>
        </w:rPr>
      </w:pPr>
      <w:r>
        <w:rPr>
          <w:noProof/>
        </w:rPr>
        <w:drawing>
          <wp:inline distT="0" distB="0" distL="0" distR="0" wp14:anchorId="052F402C" wp14:editId="149ACD3A">
            <wp:extent cx="4479472" cy="2808188"/>
            <wp:effectExtent l="0" t="0" r="0" b="0"/>
            <wp:docPr id="3249636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63668" name="图片 3249636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95827" cy="2818441"/>
                    </a:xfrm>
                    <a:prstGeom prst="rect">
                      <a:avLst/>
                    </a:prstGeom>
                  </pic:spPr>
                </pic:pic>
              </a:graphicData>
            </a:graphic>
          </wp:inline>
        </w:drawing>
      </w:r>
    </w:p>
    <w:p w14:paraId="4AB3D440" w14:textId="2FA4E6DB" w:rsidR="00FD0703" w:rsidRDefault="00E23524">
      <w:pPr>
        <w:pStyle w:val="ad"/>
        <w:jc w:val="center"/>
      </w:pPr>
      <w:r>
        <w:rPr>
          <w:rFonts w:hint="eastAsia"/>
        </w:rPr>
        <w:t>图</w:t>
      </w:r>
      <w:r>
        <w:rPr>
          <w:rFonts w:hint="eastAsia"/>
        </w:rPr>
        <w:t>3.</w:t>
      </w:r>
      <w:r w:rsidR="004A74F6">
        <w:rPr>
          <w:rFonts w:hint="eastAsia"/>
        </w:rPr>
        <w:t>1</w:t>
      </w:r>
      <w:r w:rsidR="00B9135C">
        <w:rPr>
          <w:rFonts w:hint="eastAsia"/>
        </w:rPr>
        <w:t>0</w:t>
      </w:r>
      <w:r>
        <w:rPr>
          <w:rFonts w:hint="eastAsia"/>
        </w:rPr>
        <w:t xml:space="preserve"> </w:t>
      </w:r>
      <w:r w:rsidR="004A74F6">
        <w:rPr>
          <w:rFonts w:hint="eastAsia"/>
        </w:rPr>
        <w:t>商品订单时序图</w:t>
      </w:r>
    </w:p>
    <w:p w14:paraId="1AE9FE47" w14:textId="77777777" w:rsidR="00B82139" w:rsidRDefault="00B82139" w:rsidP="00B82139"/>
    <w:p w14:paraId="79856AD2" w14:textId="77777777" w:rsidR="00B9135C" w:rsidRDefault="00B9135C" w:rsidP="00B9135C">
      <w:pPr>
        <w:pStyle w:val="ac"/>
        <w:ind w:firstLine="480"/>
      </w:pPr>
      <w:r>
        <w:rPr>
          <w:rFonts w:hint="eastAsia"/>
        </w:rPr>
        <w:t>在球馆打球时总会有准备不足的时候，球馆商城将为用户准备好一切相关事宜，不论是器材饮品，还是贴心服务，只要商城中存在球场就能提供，助力用户打球无障碍化。</w:t>
      </w:r>
      <w:r>
        <w:rPr>
          <w:rFonts w:hint="eastAsia"/>
        </w:rPr>
        <w:lastRenderedPageBreak/>
        <w:t>在球馆用户可以选择自己心仪的商品下单，下单之后将会获取到五位数任意字母数字组成的核销码，用户凭借核销码即可在球馆享受到相应的服务。</w:t>
      </w:r>
    </w:p>
    <w:p w14:paraId="1C5149B0" w14:textId="132CAF78" w:rsidR="004A74F6" w:rsidRDefault="004A74F6" w:rsidP="00303049">
      <w:pPr>
        <w:pStyle w:val="14"/>
      </w:pPr>
      <w:r w:rsidRPr="00303049">
        <w:rPr>
          <w:rFonts w:hint="eastAsia"/>
        </w:rPr>
        <w:t>用户可以在球馆商城里选择任意商品并购买</w:t>
      </w:r>
      <w:r w:rsidR="00AB3F6A">
        <w:rPr>
          <w:rFonts w:hint="eastAsia"/>
        </w:rPr>
        <w:t>，支付流程如图</w:t>
      </w:r>
      <w:r w:rsidR="00AB3F6A">
        <w:rPr>
          <w:rFonts w:hint="eastAsia"/>
        </w:rPr>
        <w:t>3.11</w:t>
      </w:r>
      <w:r w:rsidR="00AB3F6A">
        <w:rPr>
          <w:rFonts w:hint="eastAsia"/>
        </w:rPr>
        <w:t>所示。</w:t>
      </w:r>
    </w:p>
    <w:p w14:paraId="1E49ABCB" w14:textId="77777777" w:rsidR="00AB3F6A" w:rsidRDefault="00AB3F6A" w:rsidP="00303049">
      <w:pPr>
        <w:pStyle w:val="14"/>
      </w:pPr>
    </w:p>
    <w:p w14:paraId="50BC8F14" w14:textId="696F8F53" w:rsidR="00B82139" w:rsidRDefault="004A74F6" w:rsidP="00E23524">
      <w:pPr>
        <w:keepNext/>
        <w:jc w:val="center"/>
        <w:rPr>
          <w:noProof/>
        </w:rPr>
      </w:pPr>
      <w:r>
        <w:rPr>
          <w:rFonts w:hint="eastAsia"/>
          <w:noProof/>
        </w:rPr>
        <w:drawing>
          <wp:inline distT="0" distB="0" distL="0" distR="0" wp14:anchorId="77DA6214" wp14:editId="6BD63ACD">
            <wp:extent cx="5078185" cy="2726095"/>
            <wp:effectExtent l="0" t="0" r="8255" b="0"/>
            <wp:docPr id="1943676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691" name="图片 1943676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87137" cy="2730901"/>
                    </a:xfrm>
                    <a:prstGeom prst="rect">
                      <a:avLst/>
                    </a:prstGeom>
                  </pic:spPr>
                </pic:pic>
              </a:graphicData>
            </a:graphic>
          </wp:inline>
        </w:drawing>
      </w:r>
    </w:p>
    <w:p w14:paraId="2064EFD4" w14:textId="02FB27A7" w:rsidR="004A74F6" w:rsidRDefault="00E23524" w:rsidP="004A74F6">
      <w:pPr>
        <w:pStyle w:val="ad"/>
        <w:jc w:val="center"/>
      </w:pPr>
      <w:r>
        <w:rPr>
          <w:rFonts w:hint="eastAsia"/>
        </w:rPr>
        <w:t>图</w:t>
      </w:r>
      <w:r w:rsidR="004A74F6">
        <w:rPr>
          <w:rFonts w:hint="eastAsia"/>
        </w:rPr>
        <w:t>3.</w:t>
      </w:r>
      <w:r w:rsidR="00AB3F6A">
        <w:rPr>
          <w:rFonts w:hint="eastAsia"/>
        </w:rPr>
        <w:t>11</w:t>
      </w:r>
      <w:r w:rsidR="004A74F6">
        <w:rPr>
          <w:rFonts w:hint="eastAsia"/>
        </w:rPr>
        <w:t xml:space="preserve"> </w:t>
      </w:r>
      <w:r w:rsidR="004A74F6">
        <w:rPr>
          <w:rFonts w:hint="eastAsia"/>
        </w:rPr>
        <w:t>商品支付时序图</w:t>
      </w:r>
    </w:p>
    <w:p w14:paraId="515B191B" w14:textId="77777777" w:rsidR="00BA5CF4" w:rsidRPr="00BA5CF4" w:rsidRDefault="00BA5CF4" w:rsidP="00BA5CF4"/>
    <w:p w14:paraId="0ADCA30C" w14:textId="57698B93" w:rsidR="004A74F6" w:rsidRPr="00AB3F6A" w:rsidRDefault="004A74F6" w:rsidP="00303049">
      <w:pPr>
        <w:pStyle w:val="14"/>
      </w:pPr>
      <w:r>
        <w:rPr>
          <w:rFonts w:hint="eastAsia"/>
        </w:rPr>
        <w:t>在完成支付后用户可以获取到对应商品的核销码。</w:t>
      </w:r>
      <w:r w:rsidR="00AB3F6A">
        <w:rPr>
          <w:rFonts w:hint="eastAsia"/>
        </w:rPr>
        <w:t>在球馆内用户可以凭借核销码在管理员处对对应的商品订单进行核销</w:t>
      </w:r>
      <w:r w:rsidR="00C83B6D">
        <w:rPr>
          <w:rFonts w:hint="eastAsia"/>
        </w:rPr>
        <w:t>，如图</w:t>
      </w:r>
      <w:r w:rsidR="00C83B6D">
        <w:rPr>
          <w:rFonts w:hint="eastAsia"/>
        </w:rPr>
        <w:t>3.12</w:t>
      </w:r>
      <w:r w:rsidR="00C83B6D">
        <w:rPr>
          <w:rFonts w:hint="eastAsia"/>
        </w:rPr>
        <w:t>所示。</w:t>
      </w:r>
    </w:p>
    <w:p w14:paraId="67956E27" w14:textId="77777777" w:rsidR="00AB3F6A" w:rsidRDefault="00AB3F6A" w:rsidP="00303049">
      <w:pPr>
        <w:pStyle w:val="14"/>
      </w:pPr>
    </w:p>
    <w:p w14:paraId="2B125C71" w14:textId="5F329EDF" w:rsidR="004A74F6" w:rsidRDefault="004A74F6" w:rsidP="00E23524">
      <w:pPr>
        <w:keepNext/>
        <w:jc w:val="center"/>
        <w:rPr>
          <w:noProof/>
        </w:rPr>
      </w:pPr>
      <w:r>
        <w:rPr>
          <w:rFonts w:hint="eastAsia"/>
          <w:noProof/>
        </w:rPr>
        <w:drawing>
          <wp:inline distT="0" distB="0" distL="0" distR="0" wp14:anchorId="3405B80A" wp14:editId="1BF39CE2">
            <wp:extent cx="5208814" cy="3209709"/>
            <wp:effectExtent l="0" t="0" r="0" b="0"/>
            <wp:docPr id="5796000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00055" name="图片 5796000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25811" cy="3220182"/>
                    </a:xfrm>
                    <a:prstGeom prst="rect">
                      <a:avLst/>
                    </a:prstGeom>
                  </pic:spPr>
                </pic:pic>
              </a:graphicData>
            </a:graphic>
          </wp:inline>
        </w:drawing>
      </w:r>
    </w:p>
    <w:p w14:paraId="4FE759D4" w14:textId="371EECDE" w:rsidR="004A74F6" w:rsidRDefault="00E23524" w:rsidP="004A74F6">
      <w:pPr>
        <w:pStyle w:val="ad"/>
        <w:jc w:val="center"/>
      </w:pPr>
      <w:r>
        <w:rPr>
          <w:rFonts w:hint="eastAsia"/>
        </w:rPr>
        <w:t>图</w:t>
      </w:r>
      <w:r w:rsidR="004A74F6">
        <w:rPr>
          <w:rFonts w:hint="eastAsia"/>
        </w:rPr>
        <w:t>3.</w:t>
      </w:r>
      <w:r w:rsidR="00C83B6D">
        <w:rPr>
          <w:rFonts w:hint="eastAsia"/>
        </w:rPr>
        <w:t>1</w:t>
      </w:r>
      <w:r w:rsidR="004A74F6">
        <w:rPr>
          <w:rFonts w:hint="eastAsia"/>
        </w:rPr>
        <w:t xml:space="preserve">2 </w:t>
      </w:r>
      <w:r w:rsidR="004A74F6">
        <w:rPr>
          <w:rFonts w:hint="eastAsia"/>
        </w:rPr>
        <w:t>商品核销时序图</w:t>
      </w:r>
    </w:p>
    <w:p w14:paraId="5F5E36FE" w14:textId="77777777" w:rsidR="00FD0703" w:rsidRDefault="00000000" w:rsidP="00F02EB7">
      <w:pPr>
        <w:pStyle w:val="21"/>
        <w:rPr>
          <w:rFonts w:hint="eastAsia"/>
        </w:rPr>
      </w:pPr>
      <w:bookmarkStart w:id="34" w:name="_Toc199513278"/>
      <w:r>
        <w:rPr>
          <w:rFonts w:hint="eastAsia"/>
        </w:rPr>
        <w:lastRenderedPageBreak/>
        <w:t>非功能需求分析</w:t>
      </w:r>
      <w:bookmarkEnd w:id="34"/>
    </w:p>
    <w:p w14:paraId="4686D6A9" w14:textId="77777777" w:rsidR="00FD0703" w:rsidRDefault="00000000" w:rsidP="003E270A">
      <w:pPr>
        <w:pStyle w:val="31"/>
      </w:pPr>
      <w:bookmarkStart w:id="35" w:name="_Toc199513279"/>
      <w:r>
        <w:rPr>
          <w:rFonts w:hint="eastAsia"/>
        </w:rPr>
        <w:t>安全需求分析</w:t>
      </w:r>
      <w:bookmarkEnd w:id="35"/>
    </w:p>
    <w:p w14:paraId="3DE5EF5B" w14:textId="77777777" w:rsidR="00FD0703" w:rsidRDefault="00000000">
      <w:pPr>
        <w:pStyle w:val="ac"/>
        <w:ind w:firstLine="480"/>
      </w:pPr>
      <w:r>
        <w:rPr>
          <w:rFonts w:hint="eastAsia"/>
        </w:rPr>
        <w:t>系统需要确保用户信息的储存与相关资源的授权的安全性，这表示在用户登录时需要对其身份进行检验，确保信息不会授权给错误的人。同时用户密码系统要求</w:t>
      </w:r>
      <w:r>
        <w:t>对用户密码进行加密存储，严禁明文保存用户密码。</w:t>
      </w:r>
    </w:p>
    <w:p w14:paraId="391C475B" w14:textId="77777777" w:rsidR="00FD0703" w:rsidRDefault="00000000">
      <w:pPr>
        <w:pStyle w:val="ac"/>
        <w:ind w:firstLine="480"/>
      </w:pPr>
      <w:r>
        <w:rPr>
          <w:rFonts w:hint="eastAsia"/>
        </w:rPr>
        <w:t>同时要求实现</w:t>
      </w:r>
      <w:r>
        <w:t>基于角色的访问控制（</w:t>
      </w:r>
      <w:r>
        <w:t>RBAC</w:t>
      </w:r>
      <w:r>
        <w:t>）机制，严格区分管理员和普通用户的权限范围。普通用户只能访问和操作自己的数据，</w:t>
      </w:r>
      <w:r>
        <w:rPr>
          <w:rFonts w:hint="eastAsia"/>
        </w:rPr>
        <w:t>球馆设置与商品核销等敏感操作将被限定为只要管理员可以执行，系统的每个功能模块都需要进行权限校验，确保用户只能在自己的权限范围内活动，有效防止越权操作。</w:t>
      </w:r>
    </w:p>
    <w:p w14:paraId="0CEA4AF9" w14:textId="77777777" w:rsidR="00FD0703" w:rsidRDefault="00000000">
      <w:pPr>
        <w:pStyle w:val="ac"/>
        <w:ind w:firstLine="480"/>
      </w:pPr>
      <w:r>
        <w:rPr>
          <w:rFonts w:hint="eastAsia"/>
        </w:rPr>
        <w:t>对于数据安全，</w:t>
      </w:r>
      <w:r>
        <w:t>系统</w:t>
      </w:r>
      <w:r>
        <w:rPr>
          <w:rFonts w:hint="eastAsia"/>
        </w:rPr>
        <w:t>将对重要数据进行加密处理、设置对重要数据的定时备份。同时也需要防护</w:t>
      </w:r>
      <w:r>
        <w:rPr>
          <w:rFonts w:hint="eastAsia"/>
        </w:rPr>
        <w:t>SQL</w:t>
      </w:r>
      <w:r>
        <w:rPr>
          <w:rFonts w:hint="eastAsia"/>
        </w:rPr>
        <w:t>注入等威胁。</w:t>
      </w:r>
    </w:p>
    <w:p w14:paraId="134AEEED" w14:textId="77777777" w:rsidR="00FD0703" w:rsidRDefault="00000000" w:rsidP="003E270A">
      <w:pPr>
        <w:pStyle w:val="31"/>
      </w:pPr>
      <w:bookmarkStart w:id="36" w:name="_Toc199513280"/>
      <w:r>
        <w:rPr>
          <w:rFonts w:hint="eastAsia"/>
        </w:rPr>
        <w:t>性能需求分析</w:t>
      </w:r>
      <w:bookmarkEnd w:id="36"/>
    </w:p>
    <w:p w14:paraId="3CBCC3FA" w14:textId="77777777" w:rsidR="00FD0703" w:rsidRDefault="00000000">
      <w:pPr>
        <w:pStyle w:val="ac"/>
        <w:ind w:firstLine="480"/>
      </w:pPr>
      <w:r>
        <w:rPr>
          <w:rFonts w:hint="eastAsia"/>
        </w:rPr>
        <w:t>为了用户的使用体验以及小程序的可持续发展，系统需要在相对短的时间内处理用户请求，确保小程序页面在不同网络环境下的加载速度，使用户在不同环境下都能获得及时反馈。同时需要保证系统的稳定性与可靠性，确保多用户在线时系统能够并发处理请求，在长时间的运行之下不会出现系统卡顿、崩溃等问题。需要保证服务器峰值</w:t>
      </w:r>
      <w:r>
        <w:rPr>
          <w:rFonts w:hint="eastAsia"/>
        </w:rPr>
        <w:t>CPU</w:t>
      </w:r>
      <w:r>
        <w:rPr>
          <w:rFonts w:hint="eastAsia"/>
        </w:rPr>
        <w:t>占用与数据库连接池占用均留有缓冲空间，此外系统仍需要一定的故障处理能力，保障客户日常需求。最后系统的架构设计因需要有一定的可扩展性，在业务维度预测新的功能，持续维护用户体验；在技术维度实现新功能的实现，保障系统的持续更新迭代。</w:t>
      </w:r>
    </w:p>
    <w:p w14:paraId="30B72B68" w14:textId="77777777" w:rsidR="00FD0703" w:rsidRDefault="00000000" w:rsidP="003E270A">
      <w:pPr>
        <w:pStyle w:val="31"/>
      </w:pPr>
      <w:bookmarkStart w:id="37" w:name="_Toc199513281"/>
      <w:r>
        <w:rPr>
          <w:rFonts w:hint="eastAsia"/>
        </w:rPr>
        <w:t>界面需求分析</w:t>
      </w:r>
      <w:bookmarkEnd w:id="37"/>
    </w:p>
    <w:p w14:paraId="7E090999" w14:textId="77777777" w:rsidR="00FD0703" w:rsidRDefault="00000000">
      <w:pPr>
        <w:pStyle w:val="ac"/>
        <w:ind w:firstLine="480"/>
      </w:pPr>
      <w:r>
        <w:t>本系统界面需求围绕高效管理与流畅用户体验展开，管理端采用经典后台布局（左侧导航</w:t>
      </w:r>
      <w:r>
        <w:t>+</w:t>
      </w:r>
      <w:r>
        <w:t>顶部状态栏</w:t>
      </w:r>
      <w:r>
        <w:t>+</w:t>
      </w:r>
      <w:r>
        <w:t>内容区），基于现代</w:t>
      </w:r>
      <w:r>
        <w:t>UI</w:t>
      </w:r>
      <w:r>
        <w:t>组件库构建，通过表格表单组合实现核心模块的数据可视化与操作，集成搜索分页、弹窗交互及响应式适配能力，确保多端操作一致性；小程序端则遵循移动端自适应设计，运用顶部导航栏与底部</w:t>
      </w:r>
      <w:r>
        <w:t>TabBar</w:t>
      </w:r>
      <w:r>
        <w:t>串联核心功能模块，结合卡片式布局、触控交互优化及安全区域适配，保障预约、购买等业务流程的流畅性，两端设计均强调界面简洁性、操作直观性及跨设备兼容性，同时预留模块化扩展空间，兼顾品牌视觉统一与无障碍基础规范，为不同终端用户提供高效且友好的交互体验。</w:t>
      </w:r>
    </w:p>
    <w:p w14:paraId="3BC22419" w14:textId="77777777" w:rsidR="00FD0703" w:rsidRDefault="00000000" w:rsidP="00F02EB7">
      <w:pPr>
        <w:pStyle w:val="21"/>
        <w:rPr>
          <w:rFonts w:hint="eastAsia"/>
        </w:rPr>
      </w:pPr>
      <w:bookmarkStart w:id="38" w:name="_Toc199513282"/>
      <w:r>
        <w:rPr>
          <w:rFonts w:hint="eastAsia"/>
        </w:rPr>
        <w:t>运行环境需求</w:t>
      </w:r>
      <w:bookmarkEnd w:id="38"/>
    </w:p>
    <w:p w14:paraId="21EFB41E" w14:textId="77777777" w:rsidR="00FD0703" w:rsidRDefault="00000000">
      <w:pPr>
        <w:ind w:firstLineChars="200" w:firstLine="480"/>
      </w:pPr>
      <w:r>
        <w:rPr>
          <w:rFonts w:hint="eastAsia"/>
        </w:rPr>
        <w:t>软硬件最低配置要求。</w:t>
      </w:r>
    </w:p>
    <w:p w14:paraId="682943AC" w14:textId="77777777" w:rsidR="00FD0703" w:rsidRDefault="00000000">
      <w:pPr>
        <w:pStyle w:val="afffff1"/>
        <w:numPr>
          <w:ilvl w:val="0"/>
          <w:numId w:val="12"/>
        </w:numPr>
        <w:ind w:firstLineChars="0"/>
      </w:pPr>
      <w:bookmarkStart w:id="39" w:name="_Hlk162689948"/>
      <w:r>
        <w:t>W</w:t>
      </w:r>
      <w:r>
        <w:rPr>
          <w:rFonts w:hint="eastAsia"/>
        </w:rPr>
        <w:t>eb</w:t>
      </w:r>
      <w:r>
        <w:rPr>
          <w:rFonts w:hint="eastAsia"/>
        </w:rPr>
        <w:t>端：</w:t>
      </w:r>
    </w:p>
    <w:p w14:paraId="12160FAE" w14:textId="77777777" w:rsidR="00FD0703" w:rsidRDefault="00000000">
      <w:pPr>
        <w:pStyle w:val="afffff1"/>
        <w:numPr>
          <w:ilvl w:val="0"/>
          <w:numId w:val="13"/>
        </w:numPr>
        <w:ind w:firstLineChars="0"/>
      </w:pPr>
      <w:r>
        <w:rPr>
          <w:rFonts w:hint="eastAsia"/>
        </w:rPr>
        <w:t>操作系统：</w:t>
      </w:r>
      <w:r>
        <w:rPr>
          <w:rFonts w:hint="eastAsia"/>
        </w:rPr>
        <w:t>Windows8</w:t>
      </w:r>
      <w:r>
        <w:rPr>
          <w:rFonts w:hint="eastAsia"/>
        </w:rPr>
        <w:t>以上</w:t>
      </w:r>
    </w:p>
    <w:p w14:paraId="736432CA" w14:textId="77777777" w:rsidR="00FD0703" w:rsidRDefault="00000000">
      <w:pPr>
        <w:pStyle w:val="afffff1"/>
        <w:numPr>
          <w:ilvl w:val="0"/>
          <w:numId w:val="13"/>
        </w:numPr>
        <w:ind w:firstLineChars="0"/>
      </w:pPr>
      <w:r>
        <w:rPr>
          <w:rFonts w:hint="eastAsia"/>
        </w:rPr>
        <w:lastRenderedPageBreak/>
        <w:t>数据库：</w:t>
      </w:r>
      <w:r>
        <w:rPr>
          <w:rFonts w:hint="eastAsia"/>
        </w:rPr>
        <w:t>MySQL Server 5.5</w:t>
      </w:r>
      <w:r>
        <w:rPr>
          <w:rFonts w:hint="eastAsia"/>
        </w:rPr>
        <w:t>以上</w:t>
      </w:r>
    </w:p>
    <w:p w14:paraId="65FD7281" w14:textId="77777777" w:rsidR="00FD0703" w:rsidRDefault="00000000">
      <w:pPr>
        <w:pStyle w:val="afffff1"/>
        <w:numPr>
          <w:ilvl w:val="0"/>
          <w:numId w:val="13"/>
        </w:numPr>
        <w:ind w:firstLineChars="0"/>
      </w:pPr>
      <w:r>
        <w:rPr>
          <w:rFonts w:hint="eastAsia"/>
        </w:rPr>
        <w:t>浏览器：</w:t>
      </w:r>
      <w:r>
        <w:rPr>
          <w:rFonts w:hint="eastAsia"/>
        </w:rPr>
        <w:t>IE10</w:t>
      </w:r>
      <w:r>
        <w:rPr>
          <w:rFonts w:hint="eastAsia"/>
        </w:rPr>
        <w:t>及以上</w:t>
      </w:r>
    </w:p>
    <w:p w14:paraId="471EBA45" w14:textId="77777777" w:rsidR="00FD0703" w:rsidRDefault="00000000">
      <w:pPr>
        <w:pStyle w:val="afffff1"/>
        <w:numPr>
          <w:ilvl w:val="0"/>
          <w:numId w:val="13"/>
        </w:numPr>
        <w:ind w:firstLineChars="0"/>
      </w:pPr>
      <w:r>
        <w:rPr>
          <w:rFonts w:hint="eastAsia"/>
        </w:rPr>
        <w:t>JDK</w:t>
      </w:r>
      <w:r>
        <w:rPr>
          <w:rFonts w:hint="eastAsia"/>
        </w:rPr>
        <w:t>：</w:t>
      </w:r>
      <w:r>
        <w:rPr>
          <w:rFonts w:hint="eastAsia"/>
        </w:rPr>
        <w:t>jdk8</w:t>
      </w:r>
    </w:p>
    <w:p w14:paraId="00DCC921" w14:textId="77777777" w:rsidR="00FD0703" w:rsidRDefault="00000000">
      <w:pPr>
        <w:pStyle w:val="afffff1"/>
        <w:numPr>
          <w:ilvl w:val="0"/>
          <w:numId w:val="12"/>
        </w:numPr>
        <w:ind w:firstLineChars="0"/>
      </w:pPr>
      <w:r>
        <w:rPr>
          <w:rFonts w:hint="eastAsia"/>
        </w:rPr>
        <w:t>小程序端：</w:t>
      </w:r>
    </w:p>
    <w:p w14:paraId="311CA538" w14:textId="77777777" w:rsidR="00FD0703" w:rsidRDefault="00000000">
      <w:pPr>
        <w:pStyle w:val="afffff1"/>
        <w:numPr>
          <w:ilvl w:val="0"/>
          <w:numId w:val="14"/>
        </w:numPr>
        <w:ind w:firstLineChars="0"/>
      </w:pPr>
      <w:r>
        <w:rPr>
          <w:rFonts w:hint="eastAsia"/>
        </w:rPr>
        <w:t>Android</w:t>
      </w:r>
      <w:r>
        <w:rPr>
          <w:rFonts w:hint="eastAsia"/>
        </w:rPr>
        <w:t>：</w:t>
      </w:r>
      <w:r>
        <w:rPr>
          <w:rFonts w:hint="eastAsia"/>
        </w:rPr>
        <w:t>6.0</w:t>
      </w:r>
      <w:r>
        <w:rPr>
          <w:rFonts w:hint="eastAsia"/>
        </w:rPr>
        <w:t>以上</w:t>
      </w:r>
    </w:p>
    <w:p w14:paraId="32FB31F5" w14:textId="77777777" w:rsidR="00FD0703" w:rsidRDefault="00000000">
      <w:pPr>
        <w:pStyle w:val="afffff1"/>
        <w:numPr>
          <w:ilvl w:val="0"/>
          <w:numId w:val="14"/>
        </w:numPr>
        <w:ind w:firstLineChars="0"/>
      </w:pPr>
      <w:r>
        <w:rPr>
          <w:rFonts w:hint="eastAsia"/>
        </w:rPr>
        <w:t>IOS</w:t>
      </w:r>
      <w:r>
        <w:rPr>
          <w:rFonts w:hint="eastAsia"/>
        </w:rPr>
        <w:t>版本：</w:t>
      </w:r>
      <w:r>
        <w:rPr>
          <w:rFonts w:hint="eastAsia"/>
        </w:rPr>
        <w:t>Iphone6</w:t>
      </w:r>
      <w:r>
        <w:rPr>
          <w:rFonts w:hint="eastAsia"/>
        </w:rPr>
        <w:t>及以上</w:t>
      </w:r>
    </w:p>
    <w:p w14:paraId="69B85676" w14:textId="77777777" w:rsidR="00FD0703" w:rsidRDefault="00000000">
      <w:pPr>
        <w:pStyle w:val="afffff1"/>
        <w:numPr>
          <w:ilvl w:val="0"/>
          <w:numId w:val="14"/>
        </w:numPr>
        <w:ind w:firstLineChars="0"/>
      </w:pPr>
      <w:r>
        <w:rPr>
          <w:rFonts w:hint="eastAsia"/>
        </w:rPr>
        <w:t>微信版本：</w:t>
      </w:r>
      <w:r>
        <w:rPr>
          <w:rFonts w:hint="eastAsia"/>
        </w:rPr>
        <w:t>6.0.0</w:t>
      </w:r>
      <w:r>
        <w:rPr>
          <w:rFonts w:hint="eastAsia"/>
        </w:rPr>
        <w:t>以上</w:t>
      </w:r>
    </w:p>
    <w:p w14:paraId="5FD9D5E1" w14:textId="77777777" w:rsidR="00FD0703" w:rsidRDefault="00000000">
      <w:pPr>
        <w:pStyle w:val="afffff1"/>
        <w:numPr>
          <w:ilvl w:val="0"/>
          <w:numId w:val="14"/>
        </w:numPr>
        <w:ind w:firstLineChars="0"/>
      </w:pPr>
      <w:r>
        <w:rPr>
          <w:rFonts w:hint="eastAsia"/>
        </w:rPr>
        <w:t>分辨率：</w:t>
      </w:r>
      <w:r>
        <w:rPr>
          <w:rFonts w:hint="eastAsia"/>
        </w:rPr>
        <w:t>375px*667px</w:t>
      </w:r>
      <w:r>
        <w:rPr>
          <w:rFonts w:hint="eastAsia"/>
        </w:rPr>
        <w:t>及以上</w:t>
      </w:r>
      <w:bookmarkEnd w:id="39"/>
    </w:p>
    <w:p w14:paraId="42EEF533" w14:textId="77777777" w:rsidR="00FD0703" w:rsidRDefault="00FD0703"/>
    <w:p w14:paraId="644184E9" w14:textId="77777777" w:rsidR="00FD0703" w:rsidRDefault="00000000" w:rsidP="00F02EB7">
      <w:pPr>
        <w:pStyle w:val="21"/>
        <w:rPr>
          <w:rFonts w:hint="eastAsia"/>
        </w:rPr>
      </w:pPr>
      <w:bookmarkStart w:id="40" w:name="_Toc199513283"/>
      <w:r>
        <w:rPr>
          <w:rFonts w:hint="eastAsia"/>
        </w:rPr>
        <w:t>本章小结</w:t>
      </w:r>
      <w:bookmarkEnd w:id="40"/>
    </w:p>
    <w:p w14:paraId="25C68F97" w14:textId="6E16DF9A" w:rsidR="00FD0703" w:rsidRDefault="00000000" w:rsidP="00275AB1">
      <w:pPr>
        <w:pStyle w:val="ac"/>
        <w:ind w:firstLine="480"/>
      </w:pPr>
      <w:r>
        <w:rPr>
          <w:rFonts w:hint="eastAsia"/>
        </w:rPr>
        <w:t>本章对系统需求进行了详细的分析，分别从系统目标用户、主要功能用例以及业务流程分析了系统的功能需求，随后对系统的为功能需求：安全需求、性能需求以及界面需求进行分析阐述，最后对系统的运行条件进行简要的总结。</w:t>
      </w:r>
    </w:p>
    <w:p w14:paraId="4D7F5771" w14:textId="77777777" w:rsidR="00FD0703" w:rsidRDefault="00000000">
      <w:pPr>
        <w:pStyle w:val="1"/>
        <w:rPr>
          <w:rFonts w:hint="eastAsia"/>
        </w:rPr>
      </w:pPr>
      <w:bookmarkStart w:id="41" w:name="_Toc199513284"/>
      <w:r>
        <w:rPr>
          <w:rFonts w:hint="eastAsia"/>
        </w:rPr>
        <w:lastRenderedPageBreak/>
        <w:t>系统设计</w:t>
      </w:r>
      <w:bookmarkEnd w:id="41"/>
    </w:p>
    <w:p w14:paraId="294A5DBF" w14:textId="77777777" w:rsidR="00FD0703" w:rsidRDefault="00000000">
      <w:pPr>
        <w:pStyle w:val="ac"/>
        <w:ind w:firstLine="480"/>
      </w:pPr>
      <w:r>
        <w:rPr>
          <w:rFonts w:hint="eastAsia"/>
        </w:rPr>
        <w:t>本章主要讲述基于</w:t>
      </w:r>
      <w:r>
        <w:rPr>
          <w:rFonts w:hint="eastAsia"/>
        </w:rPr>
        <w:t>SpringBoot</w:t>
      </w:r>
      <w:r>
        <w:rPr>
          <w:rFonts w:hint="eastAsia"/>
        </w:rPr>
        <w:t>和微信小程序的羽毛球馆管理系统在系统开发阶段对系统业务需求与用户期望的了解，以此对系统未来可能发送的问题与隐患进行提前规避与解决，减少系统开发过程中对系统功能的修改，从而降低系统开发的成本与风险。共分为系统架构设计、功能模块设计与非功能模块设计三个方面。</w:t>
      </w:r>
    </w:p>
    <w:p w14:paraId="24FB3E1B" w14:textId="77777777" w:rsidR="00FD0703" w:rsidRDefault="00000000" w:rsidP="00F02EB7">
      <w:pPr>
        <w:pStyle w:val="21"/>
        <w:rPr>
          <w:rFonts w:hint="eastAsia"/>
        </w:rPr>
      </w:pPr>
      <w:bookmarkStart w:id="42" w:name="_Toc199513285"/>
      <w:r>
        <w:rPr>
          <w:rFonts w:hint="eastAsia"/>
        </w:rPr>
        <w:t>系统架构设计</w:t>
      </w:r>
      <w:bookmarkEnd w:id="42"/>
    </w:p>
    <w:p w14:paraId="558A63DB" w14:textId="77777777" w:rsidR="00FD0703" w:rsidRDefault="00000000" w:rsidP="003E270A">
      <w:pPr>
        <w:pStyle w:val="31"/>
      </w:pPr>
      <w:bookmarkStart w:id="43" w:name="_Toc199513286"/>
      <w:r>
        <w:rPr>
          <w:rFonts w:hint="eastAsia"/>
        </w:rPr>
        <w:t>总体架构设计（或多端设计）</w:t>
      </w:r>
      <w:bookmarkEnd w:id="43"/>
    </w:p>
    <w:p w14:paraId="39259E6D" w14:textId="77777777" w:rsidR="00FD0703" w:rsidRDefault="00000000">
      <w:pPr>
        <w:pStyle w:val="ac"/>
        <w:ind w:firstLine="480"/>
      </w:pPr>
      <w:r>
        <w:rPr>
          <w:rFonts w:hint="eastAsia"/>
        </w:rPr>
        <w:t>根据系统需求，本系统设计采用</w:t>
      </w:r>
      <w:r>
        <w:rPr>
          <w:rFonts w:hint="eastAsia"/>
        </w:rPr>
        <w:t>Web</w:t>
      </w:r>
      <w:r>
        <w:rPr>
          <w:rFonts w:hint="eastAsia"/>
        </w:rPr>
        <w:t>端和微信小程序端的双平台设计。</w:t>
      </w:r>
    </w:p>
    <w:p w14:paraId="7984585C" w14:textId="77777777" w:rsidR="00B36251" w:rsidRDefault="00B36251">
      <w:pPr>
        <w:pStyle w:val="ac"/>
        <w:ind w:firstLine="480"/>
      </w:pPr>
    </w:p>
    <w:p w14:paraId="50CC70C1" w14:textId="2AE004CE" w:rsidR="00FD0703" w:rsidRDefault="0092217A" w:rsidP="005D511D">
      <w:pPr>
        <w:jc w:val="center"/>
      </w:pPr>
      <w:r>
        <w:rPr>
          <w:noProof/>
        </w:rPr>
        <w:drawing>
          <wp:inline distT="0" distB="0" distL="0" distR="0" wp14:anchorId="7BD2400F" wp14:editId="5365B242">
            <wp:extent cx="2307772" cy="1492049"/>
            <wp:effectExtent l="0" t="0" r="0" b="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28A0092B-C50C-407E-A947-70E740481C1C}">
                          <a14:useLocalDpi xmlns:a14="http://schemas.microsoft.com/office/drawing/2010/main" val="0"/>
                        </a:ext>
                      </a:extLst>
                    </a:blip>
                    <a:srcRect l="5826" t="8897" r="7352" b="8156"/>
                    <a:stretch/>
                  </pic:blipFill>
                  <pic:spPr bwMode="auto">
                    <a:xfrm>
                      <a:off x="0" y="0"/>
                      <a:ext cx="2329988" cy="1506412"/>
                    </a:xfrm>
                    <a:prstGeom prst="rect">
                      <a:avLst/>
                    </a:prstGeom>
                    <a:noFill/>
                    <a:ln>
                      <a:noFill/>
                    </a:ln>
                    <a:extLst>
                      <a:ext uri="{53640926-AAD7-44D8-BBD7-CCE9431645EC}">
                        <a14:shadowObscured xmlns:a14="http://schemas.microsoft.com/office/drawing/2010/main"/>
                      </a:ext>
                    </a:extLst>
                  </pic:spPr>
                </pic:pic>
              </a:graphicData>
            </a:graphic>
          </wp:inline>
        </w:drawing>
      </w:r>
    </w:p>
    <w:p w14:paraId="4E0E7CD8" w14:textId="60753F1A" w:rsidR="00FD0703" w:rsidRDefault="00E23524">
      <w:pPr>
        <w:pStyle w:val="ad"/>
        <w:jc w:val="center"/>
      </w:pPr>
      <w:r>
        <w:rPr>
          <w:rFonts w:hint="eastAsia"/>
        </w:rPr>
        <w:t>图</w:t>
      </w:r>
      <w:r w:rsidR="00BA5CF4">
        <w:fldChar w:fldCharType="begin"/>
      </w:r>
      <w:r w:rsidR="00BA5CF4">
        <w:instrText xml:space="preserve"> </w:instrText>
      </w:r>
      <w:r w:rsidR="00BA5CF4">
        <w:rPr>
          <w:rFonts w:hint="eastAsia"/>
        </w:rPr>
        <w:instrText xml:space="preserve">SEQ </w:instrText>
      </w:r>
      <w:r w:rsidR="00BA5CF4">
        <w:rPr>
          <w:rFonts w:hint="eastAsia"/>
        </w:rPr>
        <w:instrText>图</w:instrText>
      </w:r>
      <w:r w:rsidR="00BA5CF4">
        <w:rPr>
          <w:rFonts w:hint="eastAsia"/>
        </w:rPr>
        <w:instrText xml:space="preserve"> \* ARABIC</w:instrText>
      </w:r>
      <w:r w:rsidR="00BA5CF4">
        <w:instrText xml:space="preserve"> </w:instrText>
      </w:r>
      <w:r w:rsidR="00BA5CF4">
        <w:fldChar w:fldCharType="separate"/>
      </w:r>
      <w:r w:rsidR="00BA5CF4">
        <w:rPr>
          <w:noProof/>
        </w:rPr>
        <w:t>2</w:t>
      </w:r>
      <w:r w:rsidR="00BA5CF4">
        <w:fldChar w:fldCharType="end"/>
      </w:r>
      <w:r>
        <w:rPr>
          <w:rFonts w:hint="eastAsia"/>
        </w:rPr>
        <w:t>系统总体结构图</w:t>
      </w:r>
    </w:p>
    <w:p w14:paraId="1CD8576B" w14:textId="77777777" w:rsidR="00FD0703" w:rsidRDefault="00FD0703" w:rsidP="00303049">
      <w:pPr>
        <w:pStyle w:val="14"/>
      </w:pPr>
    </w:p>
    <w:p w14:paraId="329E5B65" w14:textId="3AA21D87" w:rsidR="00FD0703" w:rsidRDefault="00000000">
      <w:pPr>
        <w:pStyle w:val="ac"/>
        <w:ind w:firstLine="480"/>
      </w:pPr>
      <w:r>
        <w:rPr>
          <w:rFonts w:hint="eastAsia"/>
        </w:rPr>
        <w:t>考虑到管理人员前台的工作环境与对线上预约管理与线下球馆管理的双重需求，使用</w:t>
      </w:r>
      <w:r w:rsidR="00791AEE">
        <w:rPr>
          <w:rFonts w:hint="eastAsia"/>
        </w:rPr>
        <w:t>Web</w:t>
      </w:r>
      <w:r>
        <w:rPr>
          <w:rFonts w:hint="eastAsia"/>
        </w:rPr>
        <w:t>管理端在这样的工作环境与管理需求之下拥有着天然优势，能够满足管理人员快速获取、处理信息的需求。羽毛球爱好者随时都可能进行羽毛球馆预约，对手机等移动设备的依赖性更大，考虑到使用双方的不同需求，本系统设计采用</w:t>
      </w:r>
      <w:r>
        <w:rPr>
          <w:rFonts w:hint="eastAsia"/>
        </w:rPr>
        <w:t>Web</w:t>
      </w:r>
      <w:r>
        <w:rPr>
          <w:rFonts w:hint="eastAsia"/>
        </w:rPr>
        <w:t>端和微信小程序端的双平台设计。</w:t>
      </w:r>
    </w:p>
    <w:p w14:paraId="0024FC06" w14:textId="393ECB66" w:rsidR="00FD0703" w:rsidRDefault="00000000">
      <w:pPr>
        <w:pStyle w:val="ac"/>
        <w:ind w:firstLine="480"/>
      </w:pPr>
      <w:r>
        <w:rPr>
          <w:rFonts w:hint="eastAsia"/>
        </w:rPr>
        <w:t>Web</w:t>
      </w:r>
      <w:r>
        <w:rPr>
          <w:rFonts w:hint="eastAsia"/>
        </w:rPr>
        <w:t>端的主要使用者为球馆管理人员，通过</w:t>
      </w:r>
      <w:r w:rsidR="00791AEE">
        <w:rPr>
          <w:rFonts w:hint="eastAsia"/>
        </w:rPr>
        <w:t>Web</w:t>
      </w:r>
      <w:r>
        <w:rPr>
          <w:rFonts w:hint="eastAsia"/>
        </w:rPr>
        <w:t>端管理员能够快速处理球馆信息与预约请求，也能通过对可预约球馆的修改处理线下进入球馆与线上预约球馆的的冲突性，方便其对球馆的管理。</w:t>
      </w:r>
    </w:p>
    <w:p w14:paraId="25E52CDA" w14:textId="77777777" w:rsidR="00FD0703" w:rsidRDefault="00000000">
      <w:pPr>
        <w:pStyle w:val="ac"/>
        <w:ind w:firstLine="480"/>
      </w:pPr>
      <w:r>
        <w:rPr>
          <w:rFonts w:hint="eastAsia"/>
        </w:rPr>
        <w:t>小程序端的使用者为各年龄阶段的羽毛球爱好者，不论在何时何地只要有打球的需求，就可以拿起手机，对心仪的球馆进行查询，从而在合适的时间寻找到合适的球馆，打球从不扫兴。</w:t>
      </w:r>
    </w:p>
    <w:p w14:paraId="63F6634A" w14:textId="77777777" w:rsidR="00FD0703" w:rsidRDefault="00000000" w:rsidP="003E270A">
      <w:pPr>
        <w:pStyle w:val="31"/>
      </w:pPr>
      <w:bookmarkStart w:id="44" w:name="_Toc199513287"/>
      <w:r>
        <w:rPr>
          <w:rFonts w:hint="eastAsia"/>
        </w:rPr>
        <w:t>多层架构设计</w:t>
      </w:r>
      <w:bookmarkEnd w:id="44"/>
    </w:p>
    <w:p w14:paraId="7E4BE9AB" w14:textId="77777777" w:rsidR="00FD0703" w:rsidRDefault="00000000">
      <w:pPr>
        <w:pStyle w:val="ac"/>
        <w:ind w:firstLine="480"/>
      </w:pPr>
      <w:r>
        <w:rPr>
          <w:rFonts w:hint="eastAsia"/>
        </w:rPr>
        <w:t>基于</w:t>
      </w:r>
      <w:r>
        <w:rPr>
          <w:rFonts w:hint="eastAsia"/>
        </w:rPr>
        <w:t>MVC</w:t>
      </w:r>
      <w:r>
        <w:rPr>
          <w:rFonts w:hint="eastAsia"/>
        </w:rPr>
        <w:t>的四层架构设计是对传统</w:t>
      </w:r>
      <w:r>
        <w:rPr>
          <w:rFonts w:hint="eastAsia"/>
        </w:rPr>
        <w:t>MVC</w:t>
      </w:r>
      <w:r>
        <w:rPr>
          <w:rFonts w:hint="eastAsia"/>
        </w:rPr>
        <w:t>（</w:t>
      </w:r>
      <w:r>
        <w:rPr>
          <w:rFonts w:hint="eastAsia"/>
        </w:rPr>
        <w:t>Model-View-Controller</w:t>
      </w:r>
      <w:r>
        <w:rPr>
          <w:rFonts w:hint="eastAsia"/>
        </w:rPr>
        <w:t>）模式的扩展通过进一步分层来解决复杂业务场景下的代码耦合问题。其核心目标是通过职责分离，提高系统的可维护性、可扩展性和可测试性。</w:t>
      </w:r>
    </w:p>
    <w:p w14:paraId="41503284" w14:textId="77777777" w:rsidR="00FD0703" w:rsidRDefault="00000000">
      <w:pPr>
        <w:pStyle w:val="ac"/>
        <w:ind w:firstLine="480"/>
      </w:pPr>
      <w:r>
        <w:lastRenderedPageBreak/>
        <w:t>它将系统分为表现层（</w:t>
      </w:r>
      <w:r>
        <w:t>View</w:t>
      </w:r>
      <w:r>
        <w:t>层）、控制层（</w:t>
      </w:r>
      <w:r>
        <w:t>Controller</w:t>
      </w:r>
      <w:r>
        <w:t>层）、业务逻辑层（</w:t>
      </w:r>
      <w:r>
        <w:t>Service</w:t>
      </w:r>
      <w:r>
        <w:t>层）和数据访问层（</w:t>
      </w:r>
      <w:r>
        <w:t>DAO/Mapper</w:t>
      </w:r>
      <w:r>
        <w:t>层）。在这种架构中，表现层负责用户界面的展示和交互，通过前端框架实现动态渲染；控制层接收和处理用户请求，负责请求的路由分发和参数校验；业务逻辑层封装了核心的业务规则和流程，处理复杂的业务逻辑，确保业务规则的一致性；数据访问层则专注于数据持久化操作，通过</w:t>
      </w:r>
      <w:r>
        <w:t>ORM</w:t>
      </w:r>
      <w:r>
        <w:t>框架（如</w:t>
      </w:r>
      <w:r>
        <w:t>MyBatis</w:t>
      </w:r>
      <w:r>
        <w:t>）与数据库交互。</w:t>
      </w:r>
    </w:p>
    <w:p w14:paraId="0A898EE3" w14:textId="77777777" w:rsidR="009433D4" w:rsidRDefault="009433D4">
      <w:pPr>
        <w:pStyle w:val="ac"/>
        <w:ind w:firstLine="480"/>
      </w:pPr>
    </w:p>
    <w:p w14:paraId="525A6786" w14:textId="51B46DF8" w:rsidR="00E40AE4" w:rsidRDefault="00FE00E2" w:rsidP="00B36251">
      <w:pPr>
        <w:jc w:val="center"/>
        <w:rPr>
          <w:noProof/>
        </w:rPr>
      </w:pPr>
      <w:r>
        <w:rPr>
          <w:noProof/>
        </w:rPr>
        <w:drawing>
          <wp:inline distT="0" distB="0" distL="0" distR="0" wp14:anchorId="11EB99A4" wp14:editId="48AE2516">
            <wp:extent cx="5589270" cy="877007"/>
            <wp:effectExtent l="0" t="0" r="0" b="0"/>
            <wp:docPr id="1284759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59897" name=""/>
                    <pic:cNvPicPr/>
                  </pic:nvPicPr>
                  <pic:blipFill>
                    <a:blip r:embed="rId36"/>
                    <a:stretch>
                      <a:fillRect/>
                    </a:stretch>
                  </pic:blipFill>
                  <pic:spPr>
                    <a:xfrm>
                      <a:off x="0" y="0"/>
                      <a:ext cx="5601017" cy="878850"/>
                    </a:xfrm>
                    <a:prstGeom prst="rect">
                      <a:avLst/>
                    </a:prstGeom>
                  </pic:spPr>
                </pic:pic>
              </a:graphicData>
            </a:graphic>
          </wp:inline>
        </w:drawing>
      </w:r>
    </w:p>
    <w:p w14:paraId="76420941" w14:textId="3C461798" w:rsidR="00FE00E2" w:rsidRDefault="00E23524" w:rsidP="00FE00E2">
      <w:pPr>
        <w:pStyle w:val="ad"/>
        <w:jc w:val="center"/>
      </w:pPr>
      <w:r>
        <w:rPr>
          <w:rFonts w:hint="eastAsia"/>
        </w:rPr>
        <w:t>图</w:t>
      </w:r>
      <w:r w:rsidR="00FE00E2">
        <w:fldChar w:fldCharType="begin"/>
      </w:r>
      <w:r w:rsidR="00FE00E2">
        <w:instrText xml:space="preserve"> </w:instrText>
      </w:r>
      <w:r w:rsidR="00FE00E2">
        <w:rPr>
          <w:rFonts w:hint="eastAsia"/>
        </w:rPr>
        <w:instrText>STYLEREF 1 \s</w:instrText>
      </w:r>
      <w:r w:rsidR="00FE00E2">
        <w:instrText xml:space="preserve"> </w:instrText>
      </w:r>
      <w:r w:rsidR="00FE00E2">
        <w:fldChar w:fldCharType="separate"/>
      </w:r>
      <w:r w:rsidR="00BA5CF4">
        <w:rPr>
          <w:noProof/>
        </w:rPr>
        <w:t>4</w:t>
      </w:r>
      <w:r w:rsidR="00FE00E2">
        <w:fldChar w:fldCharType="end"/>
      </w:r>
      <w:r w:rsidR="00FE00E2">
        <w:t>.</w:t>
      </w:r>
      <w:r w:rsidR="00FE00E2">
        <w:rPr>
          <w:rFonts w:hint="eastAsia"/>
        </w:rPr>
        <w:t>2MVC</w:t>
      </w:r>
      <w:r w:rsidR="00FE00E2">
        <w:rPr>
          <w:rFonts w:hint="eastAsia"/>
        </w:rPr>
        <w:t>的四层架构图</w:t>
      </w:r>
    </w:p>
    <w:p w14:paraId="1A959C93" w14:textId="77777777" w:rsidR="00E40AE4" w:rsidRDefault="00E40AE4" w:rsidP="00FE00E2">
      <w:pPr>
        <w:pStyle w:val="ac"/>
        <w:ind w:firstLineChars="0" w:firstLine="0"/>
      </w:pPr>
    </w:p>
    <w:p w14:paraId="19EC6F7D" w14:textId="77777777" w:rsidR="00FD0703" w:rsidRDefault="00000000" w:rsidP="003E270A">
      <w:pPr>
        <w:pStyle w:val="31"/>
      </w:pPr>
      <w:bookmarkStart w:id="45" w:name="_Toc199513288"/>
      <w:r>
        <w:rPr>
          <w:rFonts w:hint="eastAsia"/>
        </w:rPr>
        <w:t>前后端分离设计</w:t>
      </w:r>
      <w:bookmarkEnd w:id="45"/>
    </w:p>
    <w:p w14:paraId="1E7DCB54" w14:textId="6186838E" w:rsidR="00FD0703" w:rsidRDefault="00000000">
      <w:pPr>
        <w:pStyle w:val="ac"/>
        <w:ind w:firstLine="480"/>
      </w:pPr>
      <w:r>
        <w:rPr>
          <w:rFonts w:hint="eastAsia"/>
        </w:rPr>
        <w:t>前后端分离是一种将前端（用户界面）与后端（业务逻辑和数据处理）独立开发、部署和维护的架构设计模式，已成为现代</w:t>
      </w:r>
      <w:r>
        <w:rPr>
          <w:rFonts w:hint="eastAsia"/>
        </w:rPr>
        <w:t>Web</w:t>
      </w:r>
      <w:r>
        <w:rPr>
          <w:rFonts w:hint="eastAsia"/>
        </w:rPr>
        <w:t>应用开发的主流选择。由于技术栈的多样化，前端框架与后端语言的生态的独立发展，各自专注于解决不同领域的问题。前端用于处理交互逻辑而后端专注于高并发于数据处理。通过前后端分离设计，前端与后端能够共同开发，提高开发效率，更能通过统一的</w:t>
      </w:r>
      <w:r>
        <w:rPr>
          <w:rFonts w:hint="eastAsia"/>
        </w:rPr>
        <w:t>api</w:t>
      </w:r>
      <w:r>
        <w:rPr>
          <w:rFonts w:hint="eastAsia"/>
        </w:rPr>
        <w:t>复用业务逻辑使得一套后端能够适配不同的终端，方便小程序与</w:t>
      </w:r>
      <w:r w:rsidR="00791AEE">
        <w:rPr>
          <w:rFonts w:hint="eastAsia"/>
        </w:rPr>
        <w:t>Web</w:t>
      </w:r>
      <w:r>
        <w:rPr>
          <w:rFonts w:hint="eastAsia"/>
        </w:rPr>
        <w:t>端的共同开发，减少了前后端之间的依赖与耦合，更利于代码的维护与升级。</w:t>
      </w:r>
    </w:p>
    <w:p w14:paraId="5AEE22D7" w14:textId="2966151C" w:rsidR="00FD0703" w:rsidRDefault="00000000">
      <w:pPr>
        <w:pStyle w:val="ac"/>
        <w:ind w:firstLine="480"/>
      </w:pPr>
      <w:r>
        <w:rPr>
          <w:rFonts w:hint="eastAsia"/>
        </w:rPr>
        <w:t>本次羽毛球管理系统由</w:t>
      </w:r>
      <w:r w:rsidR="006B0601">
        <w:rPr>
          <w:rFonts w:hint="eastAsia"/>
        </w:rPr>
        <w:t>SpringBoot</w:t>
      </w:r>
      <w:r>
        <w:rPr>
          <w:rFonts w:hint="eastAsia"/>
        </w:rPr>
        <w:t>+</w:t>
      </w:r>
      <w:r w:rsidR="005130FE">
        <w:rPr>
          <w:rFonts w:hint="eastAsia"/>
        </w:rPr>
        <w:t>Vue</w:t>
      </w:r>
      <w:r>
        <w:rPr>
          <w:rFonts w:hint="eastAsia"/>
        </w:rPr>
        <w:t>进行开发，简单理解为后端使用</w:t>
      </w:r>
      <w:r w:rsidR="006B0601">
        <w:rPr>
          <w:rFonts w:hint="eastAsia"/>
        </w:rPr>
        <w:t>Spring Boot</w:t>
      </w:r>
      <w:r>
        <w:rPr>
          <w:rFonts w:hint="eastAsia"/>
        </w:rPr>
        <w:t>框架，</w:t>
      </w:r>
      <w:r w:rsidR="00791AEE">
        <w:rPr>
          <w:rFonts w:hint="eastAsia"/>
        </w:rPr>
        <w:t>Web</w:t>
      </w:r>
      <w:r>
        <w:rPr>
          <w:rFonts w:hint="eastAsia"/>
        </w:rPr>
        <w:t>前端使用</w:t>
      </w:r>
      <w:r w:rsidR="005130FE">
        <w:rPr>
          <w:rFonts w:hint="eastAsia"/>
        </w:rPr>
        <w:t>Vue</w:t>
      </w:r>
      <w:r>
        <w:rPr>
          <w:rFonts w:hint="eastAsia"/>
        </w:rPr>
        <w:t>框架完成开发。使用</w:t>
      </w:r>
      <w:r>
        <w:rPr>
          <w:rFonts w:hint="eastAsia"/>
        </w:rPr>
        <w:t>Spring Boot</w:t>
      </w:r>
      <w:r>
        <w:rPr>
          <w:rFonts w:hint="eastAsia"/>
        </w:rPr>
        <w:t>与</w:t>
      </w:r>
      <w:r>
        <w:rPr>
          <w:rFonts w:hint="eastAsia"/>
        </w:rPr>
        <w:t>Vue</w:t>
      </w:r>
      <w:r>
        <w:rPr>
          <w:rFonts w:hint="eastAsia"/>
        </w:rPr>
        <w:t>进行开发，能够充分发挥前后端分离的优势：后端通过</w:t>
      </w:r>
      <w:r>
        <w:rPr>
          <w:rFonts w:hint="eastAsia"/>
        </w:rPr>
        <w:t>Spring Boot</w:t>
      </w:r>
      <w:r>
        <w:rPr>
          <w:rFonts w:hint="eastAsia"/>
        </w:rPr>
        <w:t>快速构建系统，简化并集成数据库等功能；前端借助</w:t>
      </w:r>
      <w:r>
        <w:rPr>
          <w:rFonts w:hint="eastAsia"/>
        </w:rPr>
        <w:t>Vue</w:t>
      </w:r>
      <w:r>
        <w:rPr>
          <w:rFonts w:hint="eastAsia"/>
        </w:rPr>
        <w:t>的响应式数据绑定与组件化开发，实现动态交互与高效渲染，两者通过标准化接口通信，支持独立开发、测试与部署，兼顾开发效率与系统可维护性。</w:t>
      </w:r>
    </w:p>
    <w:p w14:paraId="7CBB7D53" w14:textId="77777777" w:rsidR="00FD0703" w:rsidRDefault="00FD0703">
      <w:pPr>
        <w:ind w:firstLine="480"/>
      </w:pPr>
    </w:p>
    <w:p w14:paraId="3FC3D695" w14:textId="77777777" w:rsidR="00FD0703" w:rsidRDefault="00000000" w:rsidP="003E270A">
      <w:pPr>
        <w:pStyle w:val="31"/>
      </w:pPr>
      <w:bookmarkStart w:id="46" w:name="_Toc199513289"/>
      <w:r>
        <w:rPr>
          <w:rFonts w:hint="eastAsia"/>
        </w:rPr>
        <w:t>MVVM</w:t>
      </w:r>
      <w:r>
        <w:rPr>
          <w:rFonts w:hint="eastAsia"/>
        </w:rPr>
        <w:t>模式设计</w:t>
      </w:r>
      <w:bookmarkEnd w:id="46"/>
    </w:p>
    <w:p w14:paraId="570BEEAA" w14:textId="699BCFE7" w:rsidR="00FD0703" w:rsidRDefault="0092217A" w:rsidP="00B36251">
      <w:pPr>
        <w:jc w:val="center"/>
        <w:rPr>
          <w:noProof/>
        </w:rPr>
      </w:pPr>
      <w:r>
        <w:rPr>
          <w:noProof/>
        </w:rPr>
        <w:drawing>
          <wp:inline distT="0" distB="0" distL="0" distR="0" wp14:anchorId="4BF06E58" wp14:editId="3CE7D634">
            <wp:extent cx="5301343" cy="1201497"/>
            <wp:effectExtent l="0" t="0" r="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1828" cy="1203873"/>
                    </a:xfrm>
                    <a:prstGeom prst="rect">
                      <a:avLst/>
                    </a:prstGeom>
                    <a:noFill/>
                    <a:ln>
                      <a:noFill/>
                    </a:ln>
                  </pic:spPr>
                </pic:pic>
              </a:graphicData>
            </a:graphic>
          </wp:inline>
        </w:drawing>
      </w:r>
    </w:p>
    <w:p w14:paraId="7FCFD61B" w14:textId="798B1868" w:rsidR="00FD0703" w:rsidRDefault="00E23524">
      <w:pPr>
        <w:pStyle w:val="ad"/>
        <w:jc w:val="cente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BA5CF4">
        <w:rPr>
          <w:noProof/>
        </w:rPr>
        <w:t>4</w:t>
      </w:r>
      <w:r>
        <w:fldChar w:fldCharType="end"/>
      </w:r>
      <w:r>
        <w:t>.</w:t>
      </w:r>
      <w:r w:rsidR="00FE00E2">
        <w:rPr>
          <w:rFonts w:hint="eastAsia"/>
        </w:rPr>
        <w:t>3</w:t>
      </w:r>
      <w:r>
        <w:rPr>
          <w:rFonts w:hint="eastAsia"/>
        </w:rPr>
        <w:t>MVVM</w:t>
      </w:r>
      <w:r>
        <w:rPr>
          <w:rFonts w:hint="eastAsia"/>
        </w:rPr>
        <w:t>架构图</w:t>
      </w:r>
    </w:p>
    <w:p w14:paraId="4AA01551" w14:textId="77777777" w:rsidR="005130FE" w:rsidRDefault="00000000">
      <w:pPr>
        <w:pStyle w:val="ac"/>
        <w:ind w:firstLine="480"/>
      </w:pPr>
      <w:r>
        <w:lastRenderedPageBreak/>
        <w:t>MVVM</w:t>
      </w:r>
      <w:r>
        <w:t>（</w:t>
      </w:r>
      <w:r>
        <w:t>Model-View-ViewModel</w:t>
      </w:r>
      <w:r>
        <w:t>）是一种现代前端开发的架构模式，它通过引入</w:t>
      </w:r>
      <w:r>
        <w:t>ViewModel</w:t>
      </w:r>
      <w:r>
        <w:t>作为</w:t>
      </w:r>
      <w:r>
        <w:t>View</w:t>
      </w:r>
      <w:r>
        <w:t>和</w:t>
      </w:r>
      <w:r>
        <w:t>Model</w:t>
      </w:r>
      <w:r>
        <w:t>之间的桥梁，实现了视图和数据的双向绑定。在这种模式中，</w:t>
      </w:r>
      <w:r>
        <w:t>Model</w:t>
      </w:r>
      <w:r>
        <w:t>层代表数据模型和业务逻辑，</w:t>
      </w:r>
      <w:r>
        <w:t>View</w:t>
      </w:r>
      <w:r>
        <w:t>层负责用户界面的展示，而</w:t>
      </w:r>
      <w:r>
        <w:t>ViewModel</w:t>
      </w:r>
      <w:r>
        <w:t>层则作为数据转换器，将</w:t>
      </w:r>
      <w:r>
        <w:t>Model</w:t>
      </w:r>
      <w:r>
        <w:t>层的数据转换成</w:t>
      </w:r>
      <w:r>
        <w:t>View</w:t>
      </w:r>
      <w:r>
        <w:t>层可以使用的数据格式，同时将</w:t>
      </w:r>
      <w:r>
        <w:t>View</w:t>
      </w:r>
      <w:r>
        <w:t>层的操作转换为</w:t>
      </w:r>
      <w:r>
        <w:t>Model</w:t>
      </w:r>
      <w:r>
        <w:t>层的更新。</w:t>
      </w:r>
    </w:p>
    <w:p w14:paraId="6DE5DED1" w14:textId="3704B4FD" w:rsidR="00FD0703" w:rsidRDefault="00000000">
      <w:pPr>
        <w:pStyle w:val="ac"/>
        <w:ind w:firstLine="480"/>
      </w:pPr>
      <w:r>
        <w:t>MVVM</w:t>
      </w:r>
      <w:r>
        <w:t>的核心特点是数据驱动视图，通过声明式的数据绑定机制，当数据发生变化时自动更新视图，当用户操作视图时也能自动更新数据，这种双向绑定机制大大减少了手动</w:t>
      </w:r>
      <w:r>
        <w:t>DOM</w:t>
      </w:r>
      <w:r>
        <w:t>操作的需求，提高了开发效率；同时，由于</w:t>
      </w:r>
      <w:r>
        <w:t>View</w:t>
      </w:r>
      <w:r>
        <w:t>层和</w:t>
      </w:r>
      <w:r>
        <w:t>Model</w:t>
      </w:r>
      <w:r>
        <w:t>层的解耦，使得前端代码更易于维护和测试，开发者可以专注于业务逻辑的实现，而不必过多关注视图更新的细节，这种模式在</w:t>
      </w:r>
      <w:r>
        <w:t>Vue</w:t>
      </w:r>
      <w:r>
        <w:t>、</w:t>
      </w:r>
      <w:r>
        <w:t>Angular</w:t>
      </w:r>
      <w:r>
        <w:t>等现代前端框架中得到了广泛应用。</w:t>
      </w:r>
    </w:p>
    <w:p w14:paraId="26A1E553" w14:textId="77777777" w:rsidR="00FD0703" w:rsidRDefault="00000000" w:rsidP="00F02EB7">
      <w:pPr>
        <w:pStyle w:val="21"/>
        <w:rPr>
          <w:rFonts w:hint="eastAsia"/>
        </w:rPr>
      </w:pPr>
      <w:bookmarkStart w:id="47" w:name="_Toc199513290"/>
      <w:r>
        <w:rPr>
          <w:rFonts w:hint="eastAsia"/>
        </w:rPr>
        <w:t>功能模块设计</w:t>
      </w:r>
      <w:bookmarkEnd w:id="47"/>
    </w:p>
    <w:p w14:paraId="65C5E93A" w14:textId="01802B56" w:rsidR="00FD0703" w:rsidRDefault="00000000" w:rsidP="00E40AE4">
      <w:pPr>
        <w:pStyle w:val="ac"/>
        <w:ind w:firstLine="480"/>
      </w:pPr>
      <w:r>
        <w:rPr>
          <w:rFonts w:hint="eastAsia"/>
        </w:rPr>
        <w:t>本节详细介绍了基于前文提及的系统功能需求分析结果，基于</w:t>
      </w:r>
      <w:r>
        <w:rPr>
          <w:rFonts w:hint="eastAsia"/>
        </w:rPr>
        <w:t>SpringBoot</w:t>
      </w:r>
      <w:r>
        <w:rPr>
          <w:rFonts w:hint="eastAsia"/>
        </w:rPr>
        <w:t>和微信小程序的羽毛球馆管理系统在</w:t>
      </w:r>
      <w:r w:rsidR="00791AEE">
        <w:rPr>
          <w:rFonts w:hint="eastAsia"/>
        </w:rPr>
        <w:t>Web</w:t>
      </w:r>
      <w:r>
        <w:rPr>
          <w:rFonts w:hint="eastAsia"/>
        </w:rPr>
        <w:t>端和小程序端的功能模块设计内容。</w:t>
      </w:r>
    </w:p>
    <w:p w14:paraId="74913959" w14:textId="77777777" w:rsidR="00FD0703" w:rsidRDefault="00000000" w:rsidP="003E270A">
      <w:pPr>
        <w:pStyle w:val="31"/>
      </w:pPr>
      <w:bookmarkStart w:id="48" w:name="_Toc199513291"/>
      <w:r>
        <w:rPr>
          <w:rFonts w:hint="eastAsia"/>
        </w:rPr>
        <w:t>Web</w:t>
      </w:r>
      <w:r>
        <w:rPr>
          <w:rFonts w:hint="eastAsia"/>
        </w:rPr>
        <w:t>端功能模块设计</w:t>
      </w:r>
      <w:bookmarkEnd w:id="48"/>
    </w:p>
    <w:p w14:paraId="23707ADD" w14:textId="77777777" w:rsidR="009433D4" w:rsidRPr="009433D4" w:rsidRDefault="009433D4" w:rsidP="009433D4"/>
    <w:p w14:paraId="0251FF07" w14:textId="1C2BD93E" w:rsidR="00FD0703" w:rsidRDefault="0092217A" w:rsidP="00B36251">
      <w:pPr>
        <w:jc w:val="center"/>
        <w:rPr>
          <w:noProof/>
        </w:rPr>
      </w:pPr>
      <w:r>
        <w:rPr>
          <w:noProof/>
        </w:rPr>
        <w:drawing>
          <wp:inline distT="0" distB="0" distL="0" distR="0" wp14:anchorId="61C5F936" wp14:editId="5136D5C6">
            <wp:extent cx="5753100" cy="2573499"/>
            <wp:effectExtent l="0" t="0" r="0" b="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8">
                      <a:extLst>
                        <a:ext uri="{28A0092B-C50C-407E-A947-70E740481C1C}">
                          <a14:useLocalDpi xmlns:a14="http://schemas.microsoft.com/office/drawing/2010/main" val="0"/>
                        </a:ext>
                      </a:extLst>
                    </a:blip>
                    <a:srcRect l="-1" t="3613" r="2537" b="10273"/>
                    <a:stretch/>
                  </pic:blipFill>
                  <pic:spPr bwMode="auto">
                    <a:xfrm>
                      <a:off x="0" y="0"/>
                      <a:ext cx="5779958" cy="2585513"/>
                    </a:xfrm>
                    <a:prstGeom prst="rect">
                      <a:avLst/>
                    </a:prstGeom>
                    <a:noFill/>
                    <a:ln>
                      <a:noFill/>
                    </a:ln>
                    <a:extLst>
                      <a:ext uri="{53640926-AAD7-44D8-BBD7-CCE9431645EC}">
                        <a14:shadowObscured xmlns:a14="http://schemas.microsoft.com/office/drawing/2010/main"/>
                      </a:ext>
                    </a:extLst>
                  </pic:spPr>
                </pic:pic>
              </a:graphicData>
            </a:graphic>
          </wp:inline>
        </w:drawing>
      </w:r>
    </w:p>
    <w:p w14:paraId="1EB14E0B" w14:textId="37A3C543" w:rsidR="00FD0703" w:rsidRDefault="00E23524">
      <w:pPr>
        <w:pStyle w:val="ad"/>
        <w:jc w:val="center"/>
      </w:pPr>
      <w:r>
        <w:rPr>
          <w:rFonts w:hint="eastAsia"/>
        </w:rPr>
        <w:t>图</w:t>
      </w:r>
      <w:r w:rsidR="00BA5CF4">
        <w:fldChar w:fldCharType="begin"/>
      </w:r>
      <w:r w:rsidR="00BA5CF4">
        <w:instrText xml:space="preserve"> </w:instrText>
      </w:r>
      <w:r w:rsidR="00BA5CF4">
        <w:rPr>
          <w:rFonts w:hint="eastAsia"/>
        </w:rPr>
        <w:instrText xml:space="preserve">SEQ </w:instrText>
      </w:r>
      <w:r w:rsidR="00BA5CF4">
        <w:rPr>
          <w:rFonts w:hint="eastAsia"/>
        </w:rPr>
        <w:instrText>图</w:instrText>
      </w:r>
      <w:r w:rsidR="00BA5CF4">
        <w:rPr>
          <w:rFonts w:hint="eastAsia"/>
        </w:rPr>
        <w:instrText xml:space="preserve"> \* ARABIC</w:instrText>
      </w:r>
      <w:r w:rsidR="00BA5CF4">
        <w:instrText xml:space="preserve"> </w:instrText>
      </w:r>
      <w:r w:rsidR="00BA5CF4">
        <w:fldChar w:fldCharType="separate"/>
      </w:r>
      <w:r w:rsidR="00BA5CF4">
        <w:rPr>
          <w:noProof/>
        </w:rPr>
        <w:t>3</w:t>
      </w:r>
      <w:r w:rsidR="00BA5CF4">
        <w:fldChar w:fldCharType="end"/>
      </w:r>
      <w:r>
        <w:rPr>
          <w:rFonts w:hint="eastAsia"/>
        </w:rPr>
        <w:t>.</w:t>
      </w:r>
      <w:r w:rsidR="00FE00E2">
        <w:rPr>
          <w:rFonts w:hint="eastAsia"/>
        </w:rPr>
        <w:t>4</w:t>
      </w:r>
      <w:r>
        <w:rPr>
          <w:rFonts w:hint="eastAsia"/>
        </w:rPr>
        <w:t>羽毛球管理系统</w:t>
      </w:r>
      <w:r w:rsidR="00791AEE">
        <w:rPr>
          <w:rFonts w:hint="eastAsia"/>
        </w:rPr>
        <w:t>Web</w:t>
      </w:r>
      <w:r>
        <w:rPr>
          <w:rFonts w:hint="eastAsia"/>
        </w:rPr>
        <w:t>端功能模块设计图</w:t>
      </w:r>
    </w:p>
    <w:p w14:paraId="2CAF5092" w14:textId="77777777" w:rsidR="009433D4" w:rsidRPr="009433D4" w:rsidRDefault="009433D4" w:rsidP="009433D4"/>
    <w:p w14:paraId="728615B1" w14:textId="77777777" w:rsidR="005E1FA2" w:rsidRPr="00DA3CC7" w:rsidRDefault="005E1FA2" w:rsidP="00DA3CC7">
      <w:pPr>
        <w:pStyle w:val="14"/>
        <w:rPr>
          <w:rStyle w:val="Char4"/>
          <w:rFonts w:ascii="Times New Roman" w:hAnsi="Times New Roman"/>
          <w:lang w:val="en-US" w:eastAsia="zh-CN"/>
        </w:rPr>
      </w:pPr>
      <w:r w:rsidRPr="00DA3CC7">
        <w:rPr>
          <w:rStyle w:val="Char4"/>
          <w:rFonts w:ascii="Times New Roman" w:hAnsi="Times New Roman"/>
          <w:lang w:val="en-US" w:eastAsia="zh-CN"/>
        </w:rPr>
        <w:t>在用户模块管理员登录之后可以对自己基本信息及用户基本信息进行修改。</w:t>
      </w:r>
    </w:p>
    <w:p w14:paraId="6733538C" w14:textId="73A782C4" w:rsidR="005E1FA2" w:rsidRPr="00DA3CC7" w:rsidRDefault="00000000" w:rsidP="00DA3CC7">
      <w:pPr>
        <w:pStyle w:val="14"/>
        <w:rPr>
          <w:rStyle w:val="Char4"/>
          <w:rFonts w:ascii="Times New Roman" w:hAnsi="Times New Roman"/>
          <w:lang w:val="en-US" w:eastAsia="zh-CN"/>
        </w:rPr>
      </w:pPr>
      <w:r w:rsidRPr="00DA3CC7">
        <w:rPr>
          <w:rStyle w:val="Char4"/>
          <w:rFonts w:ascii="Times New Roman" w:hAnsi="Times New Roman"/>
          <w:lang w:val="en-US" w:eastAsia="zh-CN"/>
        </w:rPr>
        <w:t>球馆模块管理员</w:t>
      </w:r>
      <w:r w:rsidRPr="00DA3CC7">
        <w:rPr>
          <w:rStyle w:val="Char4"/>
          <w:rFonts w:ascii="Times New Roman" w:hAnsi="Times New Roman" w:hint="eastAsia"/>
          <w:lang w:val="en-US" w:eastAsia="zh-CN"/>
        </w:rPr>
        <w:t>对球馆的基本信息进行设置，上传球馆图片、对球馆类型进行预设置，随后在创建球馆之后建立相对应的球场，每个球场可以独立选择场地类型，对于球场管理员可以对它在开放时间之内的每个时段进行定价，也可以对特殊时段进行单独定价，或者禁用某一时段。</w:t>
      </w:r>
      <w:r w:rsidR="005E1FA2" w:rsidRPr="00DA3CC7">
        <w:rPr>
          <w:rStyle w:val="Char4"/>
          <w:rFonts w:ascii="Times New Roman" w:hAnsi="Times New Roman" w:hint="eastAsia"/>
          <w:lang w:val="en-US" w:eastAsia="zh-CN"/>
        </w:rPr>
        <w:t>对于用户对球馆留下的评论，管理员可以选择回复，也可以删除某些不恰当的评论。</w:t>
      </w:r>
    </w:p>
    <w:p w14:paraId="2A9B50D8" w14:textId="77777777" w:rsidR="005E1FA2" w:rsidRPr="00DA3CC7" w:rsidRDefault="005E1FA2" w:rsidP="00DA3CC7">
      <w:pPr>
        <w:pStyle w:val="14"/>
        <w:rPr>
          <w:rStyle w:val="Char4"/>
          <w:rFonts w:ascii="Times New Roman" w:hAnsi="Times New Roman"/>
          <w:lang w:val="en-US" w:eastAsia="zh-CN"/>
        </w:rPr>
      </w:pPr>
      <w:r w:rsidRPr="00DA3CC7">
        <w:rPr>
          <w:rStyle w:val="Char4"/>
          <w:rFonts w:ascii="Times New Roman" w:hAnsi="Times New Roman"/>
          <w:lang w:val="en-US" w:eastAsia="zh-CN"/>
        </w:rPr>
        <w:lastRenderedPageBreak/>
        <w:t>在商品模块</w:t>
      </w:r>
      <w:r w:rsidRPr="00DA3CC7">
        <w:rPr>
          <w:rStyle w:val="Char4"/>
          <w:rFonts w:ascii="Times New Roman" w:hAnsi="Times New Roman" w:hint="eastAsia"/>
          <w:lang w:val="en-US" w:eastAsia="zh-CN"/>
        </w:rPr>
        <w:t>管理员可以对球馆上架商品，商品类别同样可以进行预设置，确保商品上架后的类别。</w:t>
      </w:r>
    </w:p>
    <w:p w14:paraId="382D5FB5" w14:textId="2B4DACD7" w:rsidR="005E1FA2" w:rsidRPr="00DA3CC7" w:rsidRDefault="005E1FA2" w:rsidP="00DA3CC7">
      <w:pPr>
        <w:pStyle w:val="14"/>
        <w:rPr>
          <w:rStyle w:val="Char4"/>
          <w:rFonts w:ascii="Times New Roman" w:hAnsi="Times New Roman"/>
          <w:lang w:val="en-US" w:eastAsia="zh-CN"/>
        </w:rPr>
      </w:pPr>
      <w:r w:rsidRPr="00DA3CC7">
        <w:rPr>
          <w:rStyle w:val="Char4"/>
          <w:rFonts w:ascii="Times New Roman" w:hAnsi="Times New Roman"/>
          <w:lang w:val="en-US" w:eastAsia="zh-CN"/>
        </w:rPr>
        <w:t>在订单管理模块，管理员可以</w:t>
      </w:r>
      <w:r w:rsidRPr="00DA3CC7">
        <w:rPr>
          <w:rStyle w:val="Char4"/>
          <w:rFonts w:ascii="Times New Roman" w:hAnsi="Times New Roman" w:hint="eastAsia"/>
          <w:lang w:val="en-US" w:eastAsia="zh-CN"/>
        </w:rPr>
        <w:t>对球馆的三种不同的订单进行相应的管理，对商品订单进行核销操作，删除过期订单等，</w:t>
      </w:r>
    </w:p>
    <w:p w14:paraId="130BACB4" w14:textId="7E173908" w:rsidR="00FD0703" w:rsidRPr="00DA3CC7" w:rsidRDefault="00000000" w:rsidP="00DA3CC7">
      <w:pPr>
        <w:pStyle w:val="14"/>
        <w:rPr>
          <w:rStyle w:val="Char4"/>
          <w:rFonts w:ascii="Times New Roman" w:hAnsi="Times New Roman"/>
          <w:lang w:val="en-US" w:eastAsia="zh-CN"/>
        </w:rPr>
      </w:pPr>
      <w:r w:rsidRPr="00DA3CC7">
        <w:rPr>
          <w:rStyle w:val="Char4"/>
          <w:rFonts w:ascii="Times New Roman" w:hAnsi="Times New Roman" w:hint="eastAsia"/>
          <w:lang w:val="en-US" w:eastAsia="zh-CN"/>
        </w:rPr>
        <w:t>在系统管理模块，管理员可以发布</w:t>
      </w:r>
      <w:r w:rsidRPr="00DA3CC7">
        <w:rPr>
          <w:rStyle w:val="Char4"/>
          <w:rFonts w:ascii="Times New Roman" w:hAnsi="Times New Roman"/>
          <w:lang w:val="en-US" w:eastAsia="zh-CN"/>
        </w:rPr>
        <w:t>球馆资讯，以方便用户了解球馆的相关</w:t>
      </w:r>
      <w:r w:rsidRPr="00DA3CC7">
        <w:rPr>
          <w:rStyle w:val="Char4"/>
          <w:rFonts w:ascii="Times New Roman" w:hAnsi="Times New Roman" w:hint="eastAsia"/>
          <w:lang w:val="en-US" w:eastAsia="zh-CN"/>
        </w:rPr>
        <w:t>活动</w:t>
      </w:r>
      <w:r w:rsidR="005E1FA2" w:rsidRPr="00DA3CC7">
        <w:rPr>
          <w:rStyle w:val="Char4"/>
          <w:rFonts w:ascii="Times New Roman" w:hAnsi="Times New Roman" w:hint="eastAsia"/>
          <w:lang w:val="en-US" w:eastAsia="zh-CN"/>
        </w:rPr>
        <w:t>。</w:t>
      </w:r>
    </w:p>
    <w:p w14:paraId="41ED426B" w14:textId="77777777" w:rsidR="00FD0703" w:rsidRDefault="00000000" w:rsidP="003E270A">
      <w:pPr>
        <w:pStyle w:val="31"/>
      </w:pPr>
      <w:bookmarkStart w:id="49" w:name="_Toc199513292"/>
      <w:r>
        <w:rPr>
          <w:rFonts w:hint="eastAsia"/>
        </w:rPr>
        <w:t>小程序端功能模块设计</w:t>
      </w:r>
      <w:bookmarkEnd w:id="49"/>
    </w:p>
    <w:p w14:paraId="51A250F8" w14:textId="77777777" w:rsidR="009433D4" w:rsidRPr="009433D4" w:rsidRDefault="009433D4" w:rsidP="009433D4"/>
    <w:p w14:paraId="4619D238" w14:textId="4AFC14D2" w:rsidR="00FD0703" w:rsidRDefault="005E1FA2">
      <w:pPr>
        <w:jc w:val="center"/>
        <w:rPr>
          <w:noProof/>
        </w:rPr>
      </w:pPr>
      <w:r>
        <w:rPr>
          <w:noProof/>
        </w:rPr>
        <w:drawing>
          <wp:inline distT="0" distB="0" distL="0" distR="0" wp14:anchorId="1CE6210C" wp14:editId="1E42FA23">
            <wp:extent cx="4374668" cy="2971800"/>
            <wp:effectExtent l="0" t="0" r="6985" b="0"/>
            <wp:docPr id="93496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296" name=""/>
                    <pic:cNvPicPr/>
                  </pic:nvPicPr>
                  <pic:blipFill rotWithShape="1">
                    <a:blip r:embed="rId39"/>
                    <a:srcRect t="5140" r="343"/>
                    <a:stretch/>
                  </pic:blipFill>
                  <pic:spPr bwMode="auto">
                    <a:xfrm>
                      <a:off x="0" y="0"/>
                      <a:ext cx="4408691" cy="2994913"/>
                    </a:xfrm>
                    <a:prstGeom prst="rect">
                      <a:avLst/>
                    </a:prstGeom>
                    <a:ln>
                      <a:noFill/>
                    </a:ln>
                    <a:extLst>
                      <a:ext uri="{53640926-AAD7-44D8-BBD7-CCE9431645EC}">
                        <a14:shadowObscured xmlns:a14="http://schemas.microsoft.com/office/drawing/2010/main"/>
                      </a:ext>
                    </a:extLst>
                  </pic:spPr>
                </pic:pic>
              </a:graphicData>
            </a:graphic>
          </wp:inline>
        </w:drawing>
      </w:r>
    </w:p>
    <w:p w14:paraId="67A295E4" w14:textId="679D0169" w:rsidR="00FD0703" w:rsidRDefault="00E23524">
      <w:pPr>
        <w:pStyle w:val="ad"/>
        <w:jc w:val="center"/>
      </w:pPr>
      <w:r>
        <w:rPr>
          <w:rFonts w:hint="eastAsia"/>
        </w:rPr>
        <w:t>图</w:t>
      </w:r>
      <w:r w:rsidR="00BA5CF4">
        <w:fldChar w:fldCharType="begin"/>
      </w:r>
      <w:r w:rsidR="00BA5CF4">
        <w:instrText xml:space="preserve"> </w:instrText>
      </w:r>
      <w:r w:rsidR="00BA5CF4">
        <w:rPr>
          <w:rFonts w:hint="eastAsia"/>
        </w:rPr>
        <w:instrText xml:space="preserve">SEQ </w:instrText>
      </w:r>
      <w:r w:rsidR="00BA5CF4">
        <w:rPr>
          <w:rFonts w:hint="eastAsia"/>
        </w:rPr>
        <w:instrText>图</w:instrText>
      </w:r>
      <w:r w:rsidR="00BA5CF4">
        <w:rPr>
          <w:rFonts w:hint="eastAsia"/>
        </w:rPr>
        <w:instrText xml:space="preserve"> \* ARABIC</w:instrText>
      </w:r>
      <w:r w:rsidR="00BA5CF4">
        <w:instrText xml:space="preserve"> </w:instrText>
      </w:r>
      <w:r w:rsidR="00BA5CF4">
        <w:fldChar w:fldCharType="separate"/>
      </w:r>
      <w:r w:rsidR="00BA5CF4">
        <w:rPr>
          <w:noProof/>
        </w:rPr>
        <w:t>4</w:t>
      </w:r>
      <w:r w:rsidR="00BA5CF4">
        <w:fldChar w:fldCharType="end"/>
      </w:r>
      <w:r>
        <w:rPr>
          <w:rFonts w:hint="eastAsia"/>
        </w:rPr>
        <w:t>.</w:t>
      </w:r>
      <w:r w:rsidR="00FE00E2">
        <w:rPr>
          <w:rFonts w:hint="eastAsia"/>
        </w:rPr>
        <w:t>5</w:t>
      </w:r>
      <w:r>
        <w:rPr>
          <w:rFonts w:hint="eastAsia"/>
        </w:rPr>
        <w:t>羽毛球管理系统小程序端功能模块设计图</w:t>
      </w:r>
    </w:p>
    <w:p w14:paraId="540E17E8" w14:textId="77777777" w:rsidR="005D511D" w:rsidRPr="005D511D" w:rsidRDefault="005D511D" w:rsidP="005D511D"/>
    <w:p w14:paraId="635D4D14" w14:textId="5E1A62D9" w:rsidR="00FD0703" w:rsidRDefault="00000000" w:rsidP="00DA3CC7">
      <w:pPr>
        <w:pStyle w:val="14"/>
      </w:pPr>
      <w:r w:rsidRPr="00ED67E4">
        <w:rPr>
          <w:rFonts w:hint="eastAsia"/>
        </w:rPr>
        <w:t>用户</w:t>
      </w:r>
      <w:r w:rsidR="005E1FA2">
        <w:rPr>
          <w:rFonts w:hint="eastAsia"/>
        </w:rPr>
        <w:t>的相关部分总工可以划分为三个模块：</w:t>
      </w:r>
    </w:p>
    <w:p w14:paraId="354A0641" w14:textId="6571DA7D" w:rsidR="005E1FA2" w:rsidRDefault="005E1FA2" w:rsidP="00DA3CC7">
      <w:pPr>
        <w:pStyle w:val="14"/>
      </w:pPr>
      <w:r>
        <w:rPr>
          <w:rFonts w:hint="eastAsia"/>
        </w:rPr>
        <w:t>首先是用户模块，在本模块中用户可以对自己的个人信息进行修改，查看并修改自己的球馆收藏。</w:t>
      </w:r>
    </w:p>
    <w:p w14:paraId="254EEA20" w14:textId="072D1E0A" w:rsidR="005E1FA2" w:rsidRDefault="005E1FA2" w:rsidP="00DA3CC7">
      <w:pPr>
        <w:pStyle w:val="14"/>
      </w:pPr>
      <w:r>
        <w:rPr>
          <w:rFonts w:hint="eastAsia"/>
        </w:rPr>
        <w:t>其次是球馆服务模块，该模块为小程序的核心功能，用户可以在这里查看球馆的详情信息，进行预约球场</w:t>
      </w:r>
      <w:r w:rsidR="00973333">
        <w:rPr>
          <w:rFonts w:hint="eastAsia"/>
        </w:rPr>
        <w:t>以及组队预约的相关操作，购买商品并查看核销码，同时也可以留下自己对球馆的客观评价与查看或回复他人评价。</w:t>
      </w:r>
    </w:p>
    <w:p w14:paraId="5C449107" w14:textId="1835955D" w:rsidR="00973333" w:rsidRPr="00ED67E4" w:rsidRDefault="00973333" w:rsidP="00DA3CC7">
      <w:pPr>
        <w:pStyle w:val="14"/>
      </w:pPr>
      <w:r>
        <w:rPr>
          <w:rFonts w:hint="eastAsia"/>
        </w:rPr>
        <w:t>最后是订单管理模块，用户可以分类查看的历史订单。</w:t>
      </w:r>
    </w:p>
    <w:p w14:paraId="0D62DEC5" w14:textId="77777777" w:rsidR="00FD0703" w:rsidRDefault="00000000" w:rsidP="00F02EB7">
      <w:pPr>
        <w:pStyle w:val="21"/>
        <w:rPr>
          <w:rFonts w:hint="eastAsia"/>
        </w:rPr>
      </w:pPr>
      <w:bookmarkStart w:id="50" w:name="_Toc199513293"/>
      <w:r>
        <w:rPr>
          <w:rFonts w:hint="eastAsia"/>
        </w:rPr>
        <w:t>非功能模块设计</w:t>
      </w:r>
      <w:bookmarkEnd w:id="50"/>
    </w:p>
    <w:p w14:paraId="632A5A98" w14:textId="3A936CAA" w:rsidR="00FD0703" w:rsidRDefault="00000000" w:rsidP="00E40AE4">
      <w:pPr>
        <w:pStyle w:val="ac"/>
        <w:ind w:firstLine="480"/>
      </w:pPr>
      <w:r>
        <w:rPr>
          <w:rFonts w:hint="eastAsia"/>
        </w:rPr>
        <w:t>一个系统并非只有功能模块，一些非功能模块也是至关重要，他们保障着系统的正常运行，提升用户的使用体验，对于维持一个能够长久使用的系统来说，这是必不可少的一部分。</w:t>
      </w:r>
    </w:p>
    <w:p w14:paraId="6AE26065" w14:textId="77777777" w:rsidR="00FD0703" w:rsidRDefault="00000000" w:rsidP="003E270A">
      <w:pPr>
        <w:pStyle w:val="31"/>
      </w:pPr>
      <w:bookmarkStart w:id="51" w:name="_Toc199513294"/>
      <w:r>
        <w:rPr>
          <w:rFonts w:hint="eastAsia"/>
        </w:rPr>
        <w:lastRenderedPageBreak/>
        <w:t>安全设计</w:t>
      </w:r>
      <w:bookmarkEnd w:id="51"/>
    </w:p>
    <w:p w14:paraId="0998E11B" w14:textId="77777777" w:rsidR="00FD0703" w:rsidRDefault="00000000">
      <w:pPr>
        <w:pStyle w:val="ac"/>
        <w:ind w:firstLine="480"/>
      </w:pPr>
      <w:r>
        <w:rPr>
          <w:rFonts w:hint="eastAsia"/>
        </w:rPr>
        <w:t>本系统采用多层安全防护机制构建安全体系：</w:t>
      </w:r>
    </w:p>
    <w:p w14:paraId="49007730" w14:textId="77777777" w:rsidR="00FD0703" w:rsidRDefault="00000000">
      <w:pPr>
        <w:pStyle w:val="ac"/>
        <w:ind w:firstLine="480"/>
      </w:pPr>
      <w:r>
        <w:rPr>
          <w:rFonts w:hint="eastAsia"/>
        </w:rPr>
        <w:t>在身份认证层面，基于</w:t>
      </w:r>
      <w:r>
        <w:rPr>
          <w:rFonts w:hint="eastAsia"/>
        </w:rPr>
        <w:t>JWT</w:t>
      </w:r>
      <w:r>
        <w:rPr>
          <w:rFonts w:hint="eastAsia"/>
        </w:rPr>
        <w:t>（</w:t>
      </w:r>
      <w:r>
        <w:rPr>
          <w:rFonts w:hint="eastAsia"/>
        </w:rPr>
        <w:t>JSON Web Token</w:t>
      </w:r>
      <w:r>
        <w:rPr>
          <w:rFonts w:hint="eastAsia"/>
        </w:rPr>
        <w:t>）实现无状态鉴权，通过</w:t>
      </w:r>
      <w:r>
        <w:rPr>
          <w:rFonts w:hint="eastAsia"/>
        </w:rPr>
        <w:t>RSA256</w:t>
      </w:r>
      <w:r>
        <w:rPr>
          <w:rFonts w:hint="eastAsia"/>
        </w:rPr>
        <w:t>非对称加密算法生成包含用户角色与权限的访问令牌。</w:t>
      </w:r>
      <w:r>
        <w:t>其核心优势显著提升安全性与系统效能：通过</w:t>
      </w:r>
      <w:r>
        <w:t>RSA256</w:t>
      </w:r>
      <w:r>
        <w:t>非对称加密算法，利用私钥签名、公钥验证的双向安全保障，确保令牌的防篡改与防伪造特性，彻底消除会话劫持风险；</w:t>
      </w:r>
      <w:r>
        <w:t>JWT</w:t>
      </w:r>
      <w:r>
        <w:t>内嵌用户角色、权限标识及业务上下文信息，使网关层无需依赖数据库即可完成实时鉴权，减少</w:t>
      </w:r>
      <w:r>
        <w:t>80%</w:t>
      </w:r>
      <w:r>
        <w:t>以上的权限校验响应时间，完美适配微服务架构下的分布式鉴权需求；同时，令牌自包含特性结合双时效机制，在保障敏感操作安全性的同时，通过客户端静默刷新实现无感知用户体验，配合算法标识扩展设计，为未来加密升级预留技术兼容性，形成兼顾高效、安全与可扩展的认证体系。</w:t>
      </w:r>
    </w:p>
    <w:p w14:paraId="31E956FD" w14:textId="77777777" w:rsidR="00FD0703" w:rsidRDefault="00000000">
      <w:pPr>
        <w:pStyle w:val="ac"/>
        <w:ind w:firstLine="480"/>
      </w:pPr>
      <w:r>
        <w:t>本系统采用</w:t>
      </w:r>
      <w:r>
        <w:t>BCrypt</w:t>
      </w:r>
      <w:r>
        <w:t>强哈希算法构建密码安全防护体系，其多重防护机制有效保障用户凭证安全：作为专为密码存储设计的自适应哈希算法，</w:t>
      </w:r>
      <w:r>
        <w:t>BCrypt</w:t>
      </w:r>
      <w:r>
        <w:t>通过预设</w:t>
      </w:r>
      <w:r>
        <w:t>12</w:t>
      </w:r>
      <w:r>
        <w:t>轮迭代的</w:t>
      </w:r>
      <w:r>
        <w:t>cost</w:t>
      </w:r>
      <w:r>
        <w:t>值动态调整计算复杂度，单次哈希耗时约</w:t>
      </w:r>
      <w:r>
        <w:t>300</w:t>
      </w:r>
      <w:r>
        <w:t>毫秒，显著提升暴力破解的硬件成本与时间门槛；算法自动生成</w:t>
      </w:r>
      <w:r>
        <w:t>24</w:t>
      </w:r>
      <w:r>
        <w:t>位高熵随机盐值，与哈希结果智能绑定存储，彻底规避彩虹表中</w:t>
      </w:r>
      <w:r>
        <w:t>"</w:t>
      </w:r>
      <w:r>
        <w:t>一盐多用</w:t>
      </w:r>
      <w:r>
        <w:t>"</w:t>
      </w:r>
      <w:r>
        <w:t>的破解路径，相较传统</w:t>
      </w:r>
      <w:r>
        <w:t>MD5/SHA-1</w:t>
      </w:r>
      <w:r>
        <w:t>等算法安全性提升百倍量级。</w:t>
      </w:r>
    </w:p>
    <w:p w14:paraId="202E633D" w14:textId="44BC9238" w:rsidR="00FD0703" w:rsidRDefault="00000000" w:rsidP="00E40AE4">
      <w:pPr>
        <w:pStyle w:val="ac"/>
        <w:ind w:firstLine="480"/>
      </w:pPr>
      <w:r>
        <w:rPr>
          <w:rFonts w:hint="eastAsia"/>
        </w:rPr>
        <w:t>数据库交互全面使用参数化查询与</w:t>
      </w:r>
      <w:r w:rsidR="006B0601">
        <w:rPr>
          <w:rFonts w:hint="eastAsia"/>
        </w:rPr>
        <w:t>Spring Boot</w:t>
      </w:r>
      <w:r>
        <w:rPr>
          <w:rFonts w:hint="eastAsia"/>
        </w:rPr>
        <w:t>集成的</w:t>
      </w:r>
      <w:r>
        <w:rPr>
          <w:rFonts w:hint="eastAsia"/>
        </w:rPr>
        <w:t>ORM</w:t>
      </w:r>
      <w:r>
        <w:rPr>
          <w:rFonts w:hint="eastAsia"/>
        </w:rPr>
        <w:t>框架，对用户输入内容进行严格的白名单过滤和特殊字符转义处理，同时通过预编译语句彻底杜绝</w:t>
      </w:r>
      <w:r>
        <w:rPr>
          <w:rFonts w:hint="eastAsia"/>
        </w:rPr>
        <w:t>SQL</w:t>
      </w:r>
      <w:r>
        <w:rPr>
          <w:rFonts w:hint="eastAsia"/>
        </w:rPr>
        <w:t>注入风险。</w:t>
      </w:r>
    </w:p>
    <w:p w14:paraId="2EA1F035" w14:textId="77777777" w:rsidR="00FD0703" w:rsidRDefault="00000000" w:rsidP="003E270A">
      <w:pPr>
        <w:pStyle w:val="31"/>
      </w:pPr>
      <w:bookmarkStart w:id="52" w:name="_Toc199513295"/>
      <w:r>
        <w:rPr>
          <w:rFonts w:hint="eastAsia"/>
        </w:rPr>
        <w:t>性能保障设计</w:t>
      </w:r>
      <w:bookmarkEnd w:id="52"/>
    </w:p>
    <w:p w14:paraId="3E4470DF" w14:textId="11424DBB" w:rsidR="00FD0703" w:rsidRDefault="00000000" w:rsidP="00E40AE4">
      <w:pPr>
        <w:pStyle w:val="ac"/>
        <w:ind w:firstLine="480"/>
      </w:pPr>
      <w:r>
        <w:t>本系统</w:t>
      </w:r>
      <w:r>
        <w:rPr>
          <w:rFonts w:hint="eastAsia"/>
        </w:rPr>
        <w:t>将</w:t>
      </w:r>
      <w:r>
        <w:t>通过多层次性能优化设计全面保障高效稳定运行：在数据库层面，利用</w:t>
      </w:r>
      <w:r>
        <w:t>MyBatis</w:t>
      </w:r>
      <w:r>
        <w:t>的</w:t>
      </w:r>
      <w:r>
        <w:t>SQL</w:t>
      </w:r>
      <w:r>
        <w:t>优化、多维度索引及分页机制提升查询效率，结合连接池管理资源；通过</w:t>
      </w:r>
      <w:r>
        <w:t>@Transactional</w:t>
      </w:r>
      <w:r>
        <w:t>事务控制、乐观锁与分布式</w:t>
      </w:r>
      <w:r>
        <w:t>ID</w:t>
      </w:r>
      <w:r>
        <w:t>生成器确保高并发场景下的数据一致性与扩展性；采用异步处理与</w:t>
      </w:r>
      <w:r>
        <w:t>cron</w:t>
      </w:r>
      <w:r>
        <w:t>定时调度优化任务执行，避免主业务阻塞；接口设计中集成</w:t>
      </w:r>
      <w:r>
        <w:t>JWT</w:t>
      </w:r>
      <w:r>
        <w:t>无状态认证、参数校验与统一返回格式降低交互开销；资源管理通过静态缓存、文件限制及路径优化提升访问性能；业务层引入订单状态机、超时自动取消及事件监听机制实现逻辑轻量化；结合</w:t>
      </w:r>
      <w:r>
        <w:t>BCrypt</w:t>
      </w:r>
      <w:r>
        <w:t>加密、</w:t>
      </w:r>
      <w:r>
        <w:t>RBAC</w:t>
      </w:r>
      <w:r>
        <w:t>权限控制及参数化查询构建安全防线，并通过</w:t>
      </w:r>
      <w:r>
        <w:t>Slf4j</w:t>
      </w:r>
      <w:r>
        <w:t>日志监控与系统状态追踪形成闭环保障体系，最终支撑系统在高并发、大数据量下保持稳定低延迟的服务能力。</w:t>
      </w:r>
    </w:p>
    <w:p w14:paraId="62AAF79F" w14:textId="77777777" w:rsidR="00FD0703" w:rsidRDefault="00000000" w:rsidP="003E270A">
      <w:pPr>
        <w:pStyle w:val="31"/>
      </w:pPr>
      <w:bookmarkStart w:id="53" w:name="_Toc199513296"/>
      <w:r>
        <w:rPr>
          <w:rFonts w:hint="eastAsia"/>
        </w:rPr>
        <w:t>界面设计</w:t>
      </w:r>
      <w:bookmarkEnd w:id="53"/>
    </w:p>
    <w:p w14:paraId="53EA7C15" w14:textId="77777777" w:rsidR="00FD0703" w:rsidRDefault="00000000">
      <w:pPr>
        <w:pStyle w:val="ac"/>
        <w:ind w:firstLine="480"/>
      </w:pPr>
      <w:r>
        <w:rPr>
          <w:rFonts w:hint="eastAsia"/>
        </w:rPr>
        <w:t>对于管理界面</w:t>
      </w:r>
      <w:r>
        <w:t>本系统将采用</w:t>
      </w:r>
      <w:r>
        <w:t>Element-UI</w:t>
      </w:r>
      <w:r>
        <w:t>组件库构建，整体界面设计遵循现代简约风格，以蓝白为主色调，布局采用左侧固定导航菜单</w:t>
      </w:r>
      <w:r>
        <w:t>+</w:t>
      </w:r>
      <w:r>
        <w:t>顶部状态栏</w:t>
      </w:r>
      <w:r>
        <w:t>+</w:t>
      </w:r>
      <w:r>
        <w:t>中间内容区的经典后台管理布局方案。界面需求主要包括登录界面、管理控制台、用户管理、场馆管理、预约</w:t>
      </w:r>
      <w:r>
        <w:lastRenderedPageBreak/>
        <w:t>管理、订单管理、商品管理等核心功能模块，每个模块都采用表格</w:t>
      </w:r>
      <w:r>
        <w:t>+</w:t>
      </w:r>
      <w:r>
        <w:t>表单的形式展示和操作数据，配备搜索筛选、分页等辅助功能，并结合弹窗、抽屉等交互组件实现数据的增删改查操作，同时针对不同尺寸的设备实现响应式布局，确保系统在各种终端设备上都能获得良好的使用体验，整体界面设计注重实用性和易用性，为管理人员提供高效直观的操作环境。</w:t>
      </w:r>
    </w:p>
    <w:p w14:paraId="5483EB5C" w14:textId="37ACBB2D" w:rsidR="00FD0703" w:rsidRDefault="00000000" w:rsidP="00E40AE4">
      <w:pPr>
        <w:pStyle w:val="ac"/>
        <w:ind w:firstLine="480"/>
      </w:pPr>
      <w:r>
        <w:t>对于小程序端系统采用现代化的移动端自适应设计，主要包含登录注册、首页展示、场馆信息、个人中心四大核心模块。界面整体采用蓝白主色调，布局清晰简约。顶部通常设有统一的导航栏，底部配备固定的</w:t>
      </w:r>
      <w:r>
        <w:t>TabBar</w:t>
      </w:r>
      <w:r>
        <w:t>导航。系统支持场馆预约、组队预约、商品购买等核心功能，各功能模块间交互流畅，并配备下拉刷新、上拉加载等现代化交互体验。界面设计注重用户体验，采用卡片式布局、圆角设计，并针对不同机型做了安全区域适配，确保在各类移动设备上都能获得良好的显示效果和操作体验。</w:t>
      </w:r>
    </w:p>
    <w:p w14:paraId="63E90B53" w14:textId="77777777" w:rsidR="00FD0703" w:rsidRDefault="00000000" w:rsidP="00F02EB7">
      <w:pPr>
        <w:pStyle w:val="21"/>
        <w:rPr>
          <w:rFonts w:hint="eastAsia"/>
        </w:rPr>
      </w:pPr>
      <w:bookmarkStart w:id="54" w:name="_Toc199513297"/>
      <w:r>
        <w:rPr>
          <w:rFonts w:hint="eastAsia"/>
        </w:rPr>
        <w:t>本章小结</w:t>
      </w:r>
      <w:bookmarkEnd w:id="54"/>
    </w:p>
    <w:p w14:paraId="7E64665C" w14:textId="77777777" w:rsidR="00FD0703" w:rsidRDefault="00000000">
      <w:pPr>
        <w:pStyle w:val="ac"/>
        <w:ind w:firstLine="480"/>
      </w:pPr>
      <w:r>
        <w:t>本章系统性地阐述了羽毛球馆管理系统的整体设计框架与技术实现路径。在架构层面，采用</w:t>
      </w:r>
      <w:r>
        <w:t>Web</w:t>
      </w:r>
      <w:r>
        <w:t>端与小程序端的双平台设计，分别适配管理人员的高效操作与用户移动场景的即时需求，结合</w:t>
      </w:r>
      <w:r>
        <w:t>MVC</w:t>
      </w:r>
      <w:r>
        <w:t>四层架构与</w:t>
      </w:r>
      <w:r>
        <w:t>MVVM</w:t>
      </w:r>
      <w:r>
        <w:t>模式实现前后端分离，依托</w:t>
      </w:r>
      <w:r>
        <w:t>Spring Boot</w:t>
      </w:r>
      <w:r>
        <w:t>与</w:t>
      </w:r>
      <w:r>
        <w:t>Vue</w:t>
      </w:r>
      <w:r>
        <w:t>技术栈构建高内聚、低耦合的系统架构，兼顾开发效率与可维护性。功能模块设计围绕核心业务流程展开，</w:t>
      </w:r>
      <w:r>
        <w:t>Web</w:t>
      </w:r>
      <w:r>
        <w:t>端覆盖球馆管理、订单处理等后台功能，小程序端聚焦预约、购买等用户服务，通过模块化设计确保功能独立性与扩展性。非功能设计则构建多维度保障体系：基于</w:t>
      </w:r>
      <w:r>
        <w:t>JWT</w:t>
      </w:r>
      <w:r>
        <w:t>与</w:t>
      </w:r>
      <w:r>
        <w:t>BCrypt</w:t>
      </w:r>
      <w:r>
        <w:t>的安全机制防范数据风险，通过</w:t>
      </w:r>
      <w:r>
        <w:t>SQL</w:t>
      </w:r>
      <w:r>
        <w:t>优化、分布式</w:t>
      </w:r>
      <w:r>
        <w:t>ID</w:t>
      </w:r>
      <w:r>
        <w:t>与异步任务提升性能表现，结合</w:t>
      </w:r>
      <w:r>
        <w:t>Element-UI</w:t>
      </w:r>
      <w:r>
        <w:t>与移动端自适应设计优化交互体验，最终形成集高效性、安全性、稳定性于一体的综合解决方案，为系统的高质量交付与可持续演进奠定坚实基础。</w:t>
      </w:r>
    </w:p>
    <w:p w14:paraId="6CB7D73F" w14:textId="77777777" w:rsidR="00FD0703" w:rsidRDefault="00000000">
      <w:pPr>
        <w:pStyle w:val="1"/>
        <w:rPr>
          <w:rFonts w:hint="eastAsia"/>
        </w:rPr>
      </w:pPr>
      <w:bookmarkStart w:id="55" w:name="_Toc199513298"/>
      <w:r>
        <w:rPr>
          <w:rFonts w:hint="eastAsia"/>
        </w:rPr>
        <w:lastRenderedPageBreak/>
        <w:t>数据库设计</w:t>
      </w:r>
      <w:bookmarkEnd w:id="55"/>
    </w:p>
    <w:p w14:paraId="4563A7DD" w14:textId="789588AF" w:rsidR="00FD0703" w:rsidRDefault="00000000" w:rsidP="00E40AE4">
      <w:pPr>
        <w:ind w:firstLineChars="200" w:firstLine="480"/>
      </w:pPr>
      <w:r>
        <w:rPr>
          <w:rFonts w:hint="eastAsia"/>
        </w:rPr>
        <w:t>本章首先介绍了基于</w:t>
      </w:r>
      <w:r>
        <w:rPr>
          <w:rFonts w:hint="eastAsia"/>
        </w:rPr>
        <w:t>SpringBoot</w:t>
      </w:r>
      <w:r>
        <w:rPr>
          <w:rFonts w:hint="eastAsia"/>
        </w:rPr>
        <w:t>和微信小程序的羽毛球馆管理系统数据库的概念模型的设计结果，然后展示了基于概念模型所创建的物理模型设计内容。最后简要说明了本系统的数据备份和数据缓存方面的设计。</w:t>
      </w:r>
    </w:p>
    <w:p w14:paraId="1B2B945E" w14:textId="77777777" w:rsidR="00FD0703" w:rsidRDefault="00000000" w:rsidP="00F02EB7">
      <w:pPr>
        <w:pStyle w:val="21"/>
        <w:rPr>
          <w:rFonts w:hint="eastAsia"/>
        </w:rPr>
      </w:pPr>
      <w:bookmarkStart w:id="56" w:name="_Toc199513299"/>
      <w:r>
        <w:rPr>
          <w:rFonts w:hint="eastAsia"/>
        </w:rPr>
        <w:t>概念模型设计</w:t>
      </w:r>
      <w:bookmarkEnd w:id="56"/>
    </w:p>
    <w:p w14:paraId="3E37C636" w14:textId="77777777" w:rsidR="00817D52" w:rsidRPr="00817D52" w:rsidRDefault="00817D52" w:rsidP="00817D52"/>
    <w:p w14:paraId="71E78DC5" w14:textId="0BE8A0AC" w:rsidR="00FD0703" w:rsidRDefault="007962FC" w:rsidP="00817D52">
      <w:pPr>
        <w:jc w:val="center"/>
      </w:pPr>
      <w:r w:rsidRPr="007962FC">
        <w:rPr>
          <w:noProof/>
        </w:rPr>
        <w:drawing>
          <wp:inline distT="0" distB="0" distL="0" distR="0" wp14:anchorId="0E67D2F9" wp14:editId="5CF93127">
            <wp:extent cx="5538148" cy="5508172"/>
            <wp:effectExtent l="0" t="0" r="5715" b="0"/>
            <wp:docPr id="2086932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2560" name=""/>
                    <pic:cNvPicPr/>
                  </pic:nvPicPr>
                  <pic:blipFill>
                    <a:blip r:embed="rId40"/>
                    <a:stretch>
                      <a:fillRect/>
                    </a:stretch>
                  </pic:blipFill>
                  <pic:spPr>
                    <a:xfrm>
                      <a:off x="0" y="0"/>
                      <a:ext cx="5560808" cy="5530710"/>
                    </a:xfrm>
                    <a:prstGeom prst="rect">
                      <a:avLst/>
                    </a:prstGeom>
                  </pic:spPr>
                </pic:pic>
              </a:graphicData>
            </a:graphic>
          </wp:inline>
        </w:drawing>
      </w:r>
    </w:p>
    <w:p w14:paraId="5B36C489" w14:textId="3AE2A39A" w:rsidR="00FD0703" w:rsidRPr="00DF44D3" w:rsidRDefault="00E23524">
      <w:pPr>
        <w:pStyle w:val="ad"/>
        <w:jc w:val="center"/>
      </w:pPr>
      <w:r>
        <w:rPr>
          <w:rFonts w:hint="eastAsia"/>
        </w:rPr>
        <w:t>图</w:t>
      </w:r>
      <w:r w:rsidRPr="00DF44D3">
        <w:rPr>
          <w:rFonts w:hint="eastAsia"/>
        </w:rPr>
        <w:t xml:space="preserve">5.1 </w:t>
      </w:r>
      <w:r w:rsidRPr="00DF44D3">
        <w:rPr>
          <w:rFonts w:hint="eastAsia"/>
        </w:rPr>
        <w:t>全局</w:t>
      </w:r>
      <w:r w:rsidRPr="00DF44D3">
        <w:rPr>
          <w:rFonts w:hint="eastAsia"/>
        </w:rPr>
        <w:t>E-R</w:t>
      </w:r>
      <w:r w:rsidRPr="00DF44D3">
        <w:rPr>
          <w:rFonts w:hint="eastAsia"/>
        </w:rPr>
        <w:t>图</w:t>
      </w:r>
    </w:p>
    <w:p w14:paraId="5F1EB347" w14:textId="77777777" w:rsidR="00FD0703" w:rsidRPr="00ED67E4" w:rsidRDefault="00FD0703">
      <w:pPr>
        <w:rPr>
          <w:color w:val="FF0000"/>
        </w:rPr>
      </w:pPr>
    </w:p>
    <w:p w14:paraId="37D0A022" w14:textId="6DAAFB13" w:rsidR="00FD0703" w:rsidRPr="00E40AE4" w:rsidRDefault="00973333" w:rsidP="00DF44D3">
      <w:pPr>
        <w:pStyle w:val="14"/>
      </w:pPr>
      <w:r>
        <w:rPr>
          <w:rFonts w:hint="eastAsia"/>
        </w:rPr>
        <w:t>在</w:t>
      </w:r>
      <w:r w:rsidR="00CF11BF">
        <w:rPr>
          <w:rFonts w:hint="eastAsia"/>
        </w:rPr>
        <w:t>本系统中，主要设置了用户与管理员两种权限，两种权限均可分配给多个用户，于管理员来说他可以设置球馆中的所有相关设施，如图片、详情信息、地址、电</w:t>
      </w:r>
      <w:r w:rsidR="00CF11BF">
        <w:rPr>
          <w:rFonts w:hint="eastAsia"/>
        </w:rPr>
        <w:lastRenderedPageBreak/>
        <w:t>话、商品信息、球场定价等。</w:t>
      </w:r>
      <w:r w:rsidR="00254142">
        <w:rPr>
          <w:rFonts w:hint="eastAsia"/>
        </w:rPr>
        <w:t>用户对于系统的相关信息也有对应的权限，如商品的购买，球馆的预约及评论，资讯的查看等。</w:t>
      </w:r>
    </w:p>
    <w:p w14:paraId="599BFD0F" w14:textId="77777777" w:rsidR="00FD0703" w:rsidRDefault="00000000" w:rsidP="00F02EB7">
      <w:pPr>
        <w:pStyle w:val="21"/>
        <w:rPr>
          <w:rFonts w:hint="eastAsia"/>
        </w:rPr>
      </w:pPr>
      <w:bookmarkStart w:id="57" w:name="_Toc199513300"/>
      <w:r>
        <w:rPr>
          <w:rFonts w:hint="eastAsia"/>
        </w:rPr>
        <w:t>物理模型设计</w:t>
      </w:r>
      <w:bookmarkEnd w:id="57"/>
    </w:p>
    <w:p w14:paraId="504817F1" w14:textId="2D068595" w:rsidR="00FD0703" w:rsidRDefault="00000000">
      <w:pPr>
        <w:ind w:firstLineChars="200" w:firstLine="480"/>
      </w:pPr>
      <w:r>
        <w:rPr>
          <w:rFonts w:hint="eastAsia"/>
        </w:rPr>
        <w:t>本节逐一介绍了本系统的主要数据库表，包括用户信息表、球馆信息表、场地表、商品表、商品订单表、订单商品表、球馆预约表、组队预约表、组队成员表</w:t>
      </w:r>
      <w:r w:rsidR="002B3C72">
        <w:rPr>
          <w:rFonts w:hint="eastAsia"/>
        </w:rPr>
        <w:t>。</w:t>
      </w:r>
    </w:p>
    <w:p w14:paraId="78CB5D2D" w14:textId="51452C70" w:rsidR="00FD0703" w:rsidRDefault="002B3C72">
      <w:pPr>
        <w:ind w:firstLineChars="200" w:firstLine="480"/>
      </w:pPr>
      <w:r>
        <w:rPr>
          <w:rFonts w:ascii="宋体" w:hAnsi="宋体" w:hint="eastAsia"/>
        </w:rPr>
        <w:t>对于用户数据，系统采用通过MySQL自带的mysqldump工具生成逻辑备份，通过创建批处理文件与任务计划程序设置定时执行，确保数据不会丢失。缺点为需要定时手动清理备份数据。</w:t>
      </w:r>
    </w:p>
    <w:p w14:paraId="2CC28561" w14:textId="653CAE33" w:rsidR="00FD0703" w:rsidRDefault="00000000" w:rsidP="000D5702">
      <w:pPr>
        <w:pStyle w:val="41"/>
      </w:pPr>
      <w:bookmarkStart w:id="58" w:name="_Hlk163912623"/>
      <w:r>
        <w:rPr>
          <w:rFonts w:hint="eastAsia"/>
        </w:rPr>
        <w:t>用户信息表</w:t>
      </w:r>
      <w:bookmarkEnd w:id="58"/>
    </w:p>
    <w:p w14:paraId="7DE2D47D" w14:textId="12808815" w:rsidR="00FD0703" w:rsidRDefault="00000000" w:rsidP="00254142">
      <w:pPr>
        <w:ind w:firstLineChars="200" w:firstLine="480"/>
      </w:pPr>
      <w:r>
        <w:rPr>
          <w:rFonts w:hint="eastAsia"/>
        </w:rPr>
        <w:t>该表用于存储普通用户的注册信息，包括用户名、密码、头像、性别、创建时间等等</w:t>
      </w:r>
      <w:r w:rsidR="004E51DF">
        <w:rPr>
          <w:rFonts w:hint="eastAsia"/>
        </w:rPr>
        <w:t>。该表结构</w:t>
      </w:r>
      <w:r>
        <w:rPr>
          <w:rFonts w:hint="eastAsia"/>
        </w:rPr>
        <w:t>如表</w:t>
      </w:r>
      <w:r>
        <w:rPr>
          <w:rFonts w:hint="eastAsia"/>
        </w:rPr>
        <w:t>5.1</w:t>
      </w:r>
      <w:r>
        <w:rPr>
          <w:rFonts w:hint="eastAsia"/>
        </w:rPr>
        <w:t>所示。</w:t>
      </w:r>
    </w:p>
    <w:p w14:paraId="3E82C820" w14:textId="77777777" w:rsidR="00817D52" w:rsidRDefault="00817D52" w:rsidP="00254142">
      <w:pPr>
        <w:ind w:firstLineChars="200" w:firstLine="480"/>
      </w:pPr>
    </w:p>
    <w:p w14:paraId="01FEC742" w14:textId="41C2D493" w:rsidR="00FD0703" w:rsidRDefault="00000000" w:rsidP="00D564CE">
      <w:pPr>
        <w:pStyle w:val="afffffb"/>
      </w:pPr>
      <w:r>
        <w:rPr>
          <w:rFonts w:hint="eastAsia"/>
        </w:rPr>
        <w:t>表</w:t>
      </w:r>
      <w:r>
        <w:rPr>
          <w:rFonts w:hint="eastAsia"/>
        </w:rPr>
        <w:t>5.1</w:t>
      </w:r>
      <w:r w:rsidR="004E51DF">
        <w:rPr>
          <w:rFonts w:hint="eastAsia"/>
        </w:rPr>
        <w:t xml:space="preserve"> </w:t>
      </w:r>
      <w:r>
        <w:rPr>
          <w:rFonts w:hint="eastAsia"/>
        </w:rPr>
        <w:t>用户信息表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FD0703" w14:paraId="5F8C4F2D" w14:textId="77777777" w:rsidTr="000E4AF9">
        <w:trPr>
          <w:trHeight w:val="454"/>
          <w:jc w:val="center"/>
        </w:trPr>
        <w:tc>
          <w:tcPr>
            <w:tcW w:w="835" w:type="pct"/>
            <w:tcBorders>
              <w:top w:val="single" w:sz="12" w:space="0" w:color="auto"/>
              <w:bottom w:val="single" w:sz="8" w:space="0" w:color="auto"/>
            </w:tcBorders>
            <w:vAlign w:val="center"/>
          </w:tcPr>
          <w:p w14:paraId="262EEE98" w14:textId="77777777" w:rsidR="00FD0703" w:rsidRPr="000E4AF9" w:rsidRDefault="00000000" w:rsidP="000E4AF9">
            <w:pPr>
              <w:spacing w:line="240" w:lineRule="auto"/>
              <w:jc w:val="center"/>
              <w:rPr>
                <w:sz w:val="21"/>
              </w:rPr>
            </w:pPr>
            <w:r w:rsidRPr="000E4AF9">
              <w:rPr>
                <w:rFonts w:hint="eastAsia"/>
                <w:sz w:val="21"/>
              </w:rPr>
              <w:t>列名</w:t>
            </w:r>
          </w:p>
        </w:tc>
        <w:tc>
          <w:tcPr>
            <w:tcW w:w="834" w:type="pct"/>
            <w:tcBorders>
              <w:top w:val="single" w:sz="12" w:space="0" w:color="auto"/>
              <w:bottom w:val="single" w:sz="8" w:space="0" w:color="auto"/>
            </w:tcBorders>
            <w:vAlign w:val="center"/>
          </w:tcPr>
          <w:p w14:paraId="7183F8DC" w14:textId="77777777" w:rsidR="00FD0703" w:rsidRPr="000E4AF9" w:rsidRDefault="00000000" w:rsidP="000E4AF9">
            <w:pPr>
              <w:spacing w:line="240" w:lineRule="auto"/>
              <w:jc w:val="center"/>
              <w:rPr>
                <w:sz w:val="21"/>
              </w:rPr>
            </w:pPr>
            <w:r w:rsidRPr="000E4AF9">
              <w:rPr>
                <w:rFonts w:hint="eastAsia"/>
                <w:sz w:val="21"/>
              </w:rPr>
              <w:t>数据类型</w:t>
            </w:r>
          </w:p>
        </w:tc>
        <w:tc>
          <w:tcPr>
            <w:tcW w:w="833" w:type="pct"/>
            <w:tcBorders>
              <w:top w:val="single" w:sz="12" w:space="0" w:color="auto"/>
              <w:bottom w:val="single" w:sz="8" w:space="0" w:color="auto"/>
            </w:tcBorders>
            <w:vAlign w:val="center"/>
          </w:tcPr>
          <w:p w14:paraId="6EEF173D" w14:textId="77777777" w:rsidR="00FD0703" w:rsidRPr="000E4AF9" w:rsidRDefault="00000000" w:rsidP="000E4AF9">
            <w:pPr>
              <w:spacing w:line="240" w:lineRule="auto"/>
              <w:jc w:val="center"/>
              <w:rPr>
                <w:sz w:val="21"/>
              </w:rPr>
            </w:pPr>
            <w:r w:rsidRPr="000E4AF9">
              <w:rPr>
                <w:rFonts w:hint="eastAsia"/>
                <w:sz w:val="21"/>
              </w:rPr>
              <w:t>允许空</w:t>
            </w:r>
          </w:p>
        </w:tc>
        <w:tc>
          <w:tcPr>
            <w:tcW w:w="833" w:type="pct"/>
            <w:tcBorders>
              <w:top w:val="single" w:sz="12" w:space="0" w:color="auto"/>
              <w:bottom w:val="single" w:sz="8" w:space="0" w:color="auto"/>
            </w:tcBorders>
            <w:vAlign w:val="center"/>
          </w:tcPr>
          <w:p w14:paraId="655B8129" w14:textId="77777777" w:rsidR="00FD0703" w:rsidRPr="000E4AF9" w:rsidRDefault="00000000" w:rsidP="000E4AF9">
            <w:pPr>
              <w:spacing w:line="240" w:lineRule="auto"/>
              <w:jc w:val="center"/>
              <w:rPr>
                <w:sz w:val="21"/>
              </w:rPr>
            </w:pPr>
            <w:r w:rsidRPr="000E4AF9">
              <w:rPr>
                <w:rFonts w:hint="eastAsia"/>
                <w:sz w:val="21"/>
              </w:rPr>
              <w:t>是否主键</w:t>
            </w:r>
          </w:p>
        </w:tc>
        <w:tc>
          <w:tcPr>
            <w:tcW w:w="833" w:type="pct"/>
            <w:tcBorders>
              <w:top w:val="single" w:sz="12" w:space="0" w:color="auto"/>
              <w:bottom w:val="single" w:sz="8" w:space="0" w:color="auto"/>
            </w:tcBorders>
            <w:vAlign w:val="center"/>
          </w:tcPr>
          <w:p w14:paraId="0276E16F" w14:textId="77777777" w:rsidR="00FD0703" w:rsidRPr="000E4AF9" w:rsidRDefault="00000000" w:rsidP="000E4AF9">
            <w:pPr>
              <w:spacing w:line="240" w:lineRule="auto"/>
              <w:jc w:val="center"/>
              <w:rPr>
                <w:sz w:val="21"/>
              </w:rPr>
            </w:pPr>
            <w:r w:rsidRPr="000E4AF9">
              <w:rPr>
                <w:rFonts w:hint="eastAsia"/>
                <w:sz w:val="21"/>
              </w:rPr>
              <w:t>默认值</w:t>
            </w:r>
          </w:p>
        </w:tc>
        <w:tc>
          <w:tcPr>
            <w:tcW w:w="832" w:type="pct"/>
            <w:tcBorders>
              <w:top w:val="single" w:sz="12" w:space="0" w:color="auto"/>
              <w:bottom w:val="single" w:sz="8" w:space="0" w:color="auto"/>
            </w:tcBorders>
            <w:vAlign w:val="center"/>
          </w:tcPr>
          <w:p w14:paraId="25B30324" w14:textId="77777777" w:rsidR="00FD0703" w:rsidRPr="000E4AF9" w:rsidRDefault="00000000" w:rsidP="000E4AF9">
            <w:pPr>
              <w:spacing w:line="240" w:lineRule="auto"/>
              <w:jc w:val="center"/>
              <w:rPr>
                <w:sz w:val="21"/>
              </w:rPr>
            </w:pPr>
            <w:r w:rsidRPr="000E4AF9">
              <w:rPr>
                <w:rFonts w:hint="eastAsia"/>
                <w:sz w:val="21"/>
              </w:rPr>
              <w:t>字段说明</w:t>
            </w:r>
          </w:p>
        </w:tc>
      </w:tr>
      <w:tr w:rsidR="00FD0703" w14:paraId="4DD942F8" w14:textId="77777777" w:rsidTr="000E4AF9">
        <w:trPr>
          <w:trHeight w:val="454"/>
          <w:jc w:val="center"/>
        </w:trPr>
        <w:tc>
          <w:tcPr>
            <w:tcW w:w="835" w:type="pct"/>
            <w:tcBorders>
              <w:top w:val="single" w:sz="8" w:space="0" w:color="auto"/>
            </w:tcBorders>
            <w:vAlign w:val="center"/>
          </w:tcPr>
          <w:p w14:paraId="24C64CB0" w14:textId="77777777" w:rsidR="00FD0703" w:rsidRPr="000E4AF9" w:rsidRDefault="00000000" w:rsidP="000E4AF9">
            <w:pPr>
              <w:spacing w:line="240" w:lineRule="auto"/>
              <w:jc w:val="center"/>
              <w:rPr>
                <w:sz w:val="21"/>
              </w:rPr>
            </w:pPr>
            <w:r w:rsidRPr="000E4AF9">
              <w:rPr>
                <w:rFonts w:hint="eastAsia"/>
                <w:sz w:val="21"/>
              </w:rPr>
              <w:t>id</w:t>
            </w:r>
          </w:p>
        </w:tc>
        <w:tc>
          <w:tcPr>
            <w:tcW w:w="834" w:type="pct"/>
            <w:tcBorders>
              <w:top w:val="single" w:sz="8" w:space="0" w:color="auto"/>
            </w:tcBorders>
            <w:vAlign w:val="center"/>
          </w:tcPr>
          <w:p w14:paraId="6678BF85" w14:textId="77777777" w:rsidR="00FD0703" w:rsidRPr="000E4AF9" w:rsidRDefault="00000000" w:rsidP="000E4AF9">
            <w:pPr>
              <w:spacing w:line="240" w:lineRule="auto"/>
              <w:jc w:val="center"/>
              <w:rPr>
                <w:sz w:val="21"/>
              </w:rPr>
            </w:pPr>
            <w:r w:rsidRPr="000E4AF9">
              <w:rPr>
                <w:rFonts w:hint="eastAsia"/>
                <w:sz w:val="21"/>
              </w:rPr>
              <w:t>bigint(20)</w:t>
            </w:r>
          </w:p>
        </w:tc>
        <w:tc>
          <w:tcPr>
            <w:tcW w:w="833" w:type="pct"/>
            <w:tcBorders>
              <w:top w:val="single" w:sz="8" w:space="0" w:color="auto"/>
            </w:tcBorders>
            <w:vAlign w:val="center"/>
          </w:tcPr>
          <w:p w14:paraId="41584B60" w14:textId="77777777" w:rsidR="00FD0703" w:rsidRPr="000E4AF9" w:rsidRDefault="00000000" w:rsidP="000E4AF9">
            <w:pPr>
              <w:spacing w:line="240" w:lineRule="auto"/>
              <w:jc w:val="center"/>
              <w:rPr>
                <w:sz w:val="21"/>
              </w:rPr>
            </w:pPr>
            <w:r w:rsidRPr="000E4AF9">
              <w:rPr>
                <w:rFonts w:hint="eastAsia"/>
                <w:sz w:val="21"/>
              </w:rPr>
              <w:t>否</w:t>
            </w:r>
          </w:p>
        </w:tc>
        <w:tc>
          <w:tcPr>
            <w:tcW w:w="833" w:type="pct"/>
            <w:tcBorders>
              <w:top w:val="single" w:sz="8" w:space="0" w:color="auto"/>
            </w:tcBorders>
            <w:vAlign w:val="center"/>
          </w:tcPr>
          <w:p w14:paraId="73507797" w14:textId="77777777" w:rsidR="00FD0703" w:rsidRPr="000E4AF9" w:rsidRDefault="00000000" w:rsidP="000E4AF9">
            <w:pPr>
              <w:spacing w:line="240" w:lineRule="auto"/>
              <w:jc w:val="center"/>
              <w:rPr>
                <w:sz w:val="21"/>
              </w:rPr>
            </w:pPr>
            <w:r w:rsidRPr="000E4AF9">
              <w:rPr>
                <w:rFonts w:hint="eastAsia"/>
                <w:sz w:val="21"/>
              </w:rPr>
              <w:t>是</w:t>
            </w:r>
          </w:p>
        </w:tc>
        <w:tc>
          <w:tcPr>
            <w:tcW w:w="833" w:type="pct"/>
            <w:tcBorders>
              <w:top w:val="single" w:sz="8" w:space="0" w:color="auto"/>
            </w:tcBorders>
            <w:vAlign w:val="center"/>
          </w:tcPr>
          <w:p w14:paraId="7108D443" w14:textId="77777777" w:rsidR="00FD0703" w:rsidRPr="000E4AF9" w:rsidRDefault="00000000" w:rsidP="000E4AF9">
            <w:pPr>
              <w:spacing w:line="240" w:lineRule="auto"/>
              <w:jc w:val="center"/>
              <w:rPr>
                <w:sz w:val="21"/>
              </w:rPr>
            </w:pPr>
            <w:r w:rsidRPr="000E4AF9">
              <w:rPr>
                <w:rFonts w:hint="eastAsia"/>
                <w:sz w:val="21"/>
              </w:rPr>
              <w:t>Null</w:t>
            </w:r>
          </w:p>
        </w:tc>
        <w:tc>
          <w:tcPr>
            <w:tcW w:w="832" w:type="pct"/>
            <w:tcBorders>
              <w:top w:val="single" w:sz="8" w:space="0" w:color="auto"/>
            </w:tcBorders>
            <w:vAlign w:val="center"/>
          </w:tcPr>
          <w:p w14:paraId="7AC40AA5" w14:textId="77777777" w:rsidR="00FD0703" w:rsidRPr="000E4AF9" w:rsidRDefault="00000000" w:rsidP="000E4AF9">
            <w:pPr>
              <w:spacing w:line="240" w:lineRule="auto"/>
              <w:jc w:val="center"/>
              <w:rPr>
                <w:sz w:val="21"/>
              </w:rPr>
            </w:pPr>
            <w:r w:rsidRPr="000E4AF9">
              <w:rPr>
                <w:rFonts w:hint="eastAsia"/>
                <w:sz w:val="21"/>
              </w:rPr>
              <w:t>用户</w:t>
            </w:r>
            <w:r w:rsidRPr="000E4AF9">
              <w:rPr>
                <w:rFonts w:hint="eastAsia"/>
                <w:sz w:val="21"/>
              </w:rPr>
              <w:t>ID</w:t>
            </w:r>
          </w:p>
        </w:tc>
      </w:tr>
      <w:tr w:rsidR="00FD0703" w14:paraId="46360870" w14:textId="77777777" w:rsidTr="000E4AF9">
        <w:trPr>
          <w:trHeight w:val="454"/>
          <w:jc w:val="center"/>
        </w:trPr>
        <w:tc>
          <w:tcPr>
            <w:tcW w:w="835" w:type="pct"/>
            <w:vAlign w:val="center"/>
          </w:tcPr>
          <w:p w14:paraId="22EAF4A5" w14:textId="77777777" w:rsidR="00FD0703" w:rsidRPr="000E4AF9" w:rsidRDefault="00000000" w:rsidP="000E4AF9">
            <w:pPr>
              <w:spacing w:line="240" w:lineRule="auto"/>
              <w:jc w:val="center"/>
              <w:rPr>
                <w:sz w:val="21"/>
              </w:rPr>
            </w:pPr>
            <w:r w:rsidRPr="000E4AF9">
              <w:rPr>
                <w:rFonts w:hint="eastAsia"/>
                <w:sz w:val="21"/>
              </w:rPr>
              <w:t>username</w:t>
            </w:r>
          </w:p>
        </w:tc>
        <w:tc>
          <w:tcPr>
            <w:tcW w:w="834" w:type="pct"/>
            <w:vAlign w:val="center"/>
          </w:tcPr>
          <w:p w14:paraId="2AB81B89" w14:textId="77777777" w:rsidR="00FD0703" w:rsidRPr="000E4AF9" w:rsidRDefault="00000000" w:rsidP="000E4AF9">
            <w:pPr>
              <w:spacing w:line="240" w:lineRule="auto"/>
              <w:jc w:val="center"/>
              <w:rPr>
                <w:sz w:val="21"/>
              </w:rPr>
            </w:pPr>
            <w:r w:rsidRPr="000E4AF9">
              <w:rPr>
                <w:rFonts w:hint="eastAsia"/>
                <w:sz w:val="21"/>
              </w:rPr>
              <w:t>varchar(50)</w:t>
            </w:r>
          </w:p>
        </w:tc>
        <w:tc>
          <w:tcPr>
            <w:tcW w:w="833" w:type="pct"/>
            <w:vAlign w:val="center"/>
          </w:tcPr>
          <w:p w14:paraId="74051615"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022D1021"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15D07611"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794E26DE" w14:textId="77777777" w:rsidR="00FD0703" w:rsidRPr="000E4AF9" w:rsidRDefault="00000000" w:rsidP="000E4AF9">
            <w:pPr>
              <w:spacing w:line="240" w:lineRule="auto"/>
              <w:jc w:val="center"/>
              <w:rPr>
                <w:sz w:val="21"/>
              </w:rPr>
            </w:pPr>
            <w:r w:rsidRPr="000E4AF9">
              <w:rPr>
                <w:rFonts w:hint="eastAsia"/>
                <w:sz w:val="21"/>
              </w:rPr>
              <w:t>用户名</w:t>
            </w:r>
          </w:p>
        </w:tc>
      </w:tr>
      <w:tr w:rsidR="00FD0703" w14:paraId="61AE1B20" w14:textId="77777777" w:rsidTr="000E4AF9">
        <w:trPr>
          <w:trHeight w:val="454"/>
          <w:jc w:val="center"/>
        </w:trPr>
        <w:tc>
          <w:tcPr>
            <w:tcW w:w="835" w:type="pct"/>
            <w:vAlign w:val="center"/>
          </w:tcPr>
          <w:p w14:paraId="21EE78D8" w14:textId="77777777" w:rsidR="00FD0703" w:rsidRPr="000E4AF9" w:rsidRDefault="00000000" w:rsidP="000E4AF9">
            <w:pPr>
              <w:spacing w:line="240" w:lineRule="auto"/>
              <w:jc w:val="center"/>
              <w:rPr>
                <w:sz w:val="21"/>
              </w:rPr>
            </w:pPr>
            <w:r w:rsidRPr="000E4AF9">
              <w:rPr>
                <w:rFonts w:hint="eastAsia"/>
                <w:sz w:val="21"/>
              </w:rPr>
              <w:t>password</w:t>
            </w:r>
          </w:p>
        </w:tc>
        <w:tc>
          <w:tcPr>
            <w:tcW w:w="834" w:type="pct"/>
            <w:vAlign w:val="center"/>
          </w:tcPr>
          <w:p w14:paraId="549ECD3C" w14:textId="77777777" w:rsidR="00FD0703" w:rsidRPr="000E4AF9" w:rsidRDefault="00000000" w:rsidP="000E4AF9">
            <w:pPr>
              <w:spacing w:line="240" w:lineRule="auto"/>
              <w:jc w:val="center"/>
              <w:rPr>
                <w:sz w:val="21"/>
              </w:rPr>
            </w:pPr>
            <w:r w:rsidRPr="000E4AF9">
              <w:rPr>
                <w:rFonts w:hint="eastAsia"/>
                <w:sz w:val="21"/>
              </w:rPr>
              <w:t>varchar(100)</w:t>
            </w:r>
          </w:p>
        </w:tc>
        <w:tc>
          <w:tcPr>
            <w:tcW w:w="833" w:type="pct"/>
            <w:vAlign w:val="center"/>
          </w:tcPr>
          <w:p w14:paraId="6B345DAC"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52FA7862"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6DE92CD4"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2569AA11" w14:textId="77777777" w:rsidR="00FD0703" w:rsidRPr="000E4AF9" w:rsidRDefault="00000000" w:rsidP="000E4AF9">
            <w:pPr>
              <w:spacing w:line="240" w:lineRule="auto"/>
              <w:jc w:val="center"/>
              <w:rPr>
                <w:sz w:val="21"/>
              </w:rPr>
            </w:pPr>
            <w:r w:rsidRPr="000E4AF9">
              <w:rPr>
                <w:rFonts w:hint="eastAsia"/>
                <w:sz w:val="21"/>
              </w:rPr>
              <w:t>密码</w:t>
            </w:r>
          </w:p>
        </w:tc>
      </w:tr>
      <w:tr w:rsidR="00FD0703" w14:paraId="5CF7AA88" w14:textId="77777777" w:rsidTr="000E4AF9">
        <w:trPr>
          <w:trHeight w:val="454"/>
          <w:jc w:val="center"/>
        </w:trPr>
        <w:tc>
          <w:tcPr>
            <w:tcW w:w="835" w:type="pct"/>
            <w:vAlign w:val="center"/>
          </w:tcPr>
          <w:p w14:paraId="6F53895E" w14:textId="77777777" w:rsidR="00FD0703" w:rsidRPr="000E4AF9" w:rsidRDefault="00000000" w:rsidP="000E4AF9">
            <w:pPr>
              <w:spacing w:line="240" w:lineRule="auto"/>
              <w:jc w:val="center"/>
              <w:rPr>
                <w:sz w:val="21"/>
              </w:rPr>
            </w:pPr>
            <w:r w:rsidRPr="000E4AF9">
              <w:rPr>
                <w:rFonts w:hint="eastAsia"/>
                <w:sz w:val="21"/>
              </w:rPr>
              <w:t>real_name</w:t>
            </w:r>
          </w:p>
        </w:tc>
        <w:tc>
          <w:tcPr>
            <w:tcW w:w="834" w:type="pct"/>
            <w:vAlign w:val="center"/>
          </w:tcPr>
          <w:p w14:paraId="72C9C6D1" w14:textId="77777777" w:rsidR="00FD0703" w:rsidRPr="000E4AF9" w:rsidRDefault="00000000" w:rsidP="000E4AF9">
            <w:pPr>
              <w:spacing w:line="240" w:lineRule="auto"/>
              <w:jc w:val="center"/>
              <w:rPr>
                <w:sz w:val="21"/>
              </w:rPr>
            </w:pPr>
            <w:r w:rsidRPr="000E4AF9">
              <w:rPr>
                <w:rFonts w:hint="eastAsia"/>
                <w:sz w:val="21"/>
              </w:rPr>
              <w:t>varchar(50)</w:t>
            </w:r>
          </w:p>
        </w:tc>
        <w:tc>
          <w:tcPr>
            <w:tcW w:w="833" w:type="pct"/>
            <w:vAlign w:val="center"/>
          </w:tcPr>
          <w:p w14:paraId="41DD40E1" w14:textId="77777777" w:rsidR="00FD0703" w:rsidRPr="000E4AF9" w:rsidRDefault="00000000" w:rsidP="000E4AF9">
            <w:pPr>
              <w:spacing w:line="240" w:lineRule="auto"/>
              <w:jc w:val="center"/>
              <w:rPr>
                <w:sz w:val="21"/>
              </w:rPr>
            </w:pPr>
            <w:r w:rsidRPr="000E4AF9">
              <w:rPr>
                <w:rFonts w:hint="eastAsia"/>
                <w:sz w:val="21"/>
              </w:rPr>
              <w:t>是</w:t>
            </w:r>
          </w:p>
        </w:tc>
        <w:tc>
          <w:tcPr>
            <w:tcW w:w="833" w:type="pct"/>
            <w:vAlign w:val="center"/>
          </w:tcPr>
          <w:p w14:paraId="600EC271"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31464690"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700DD029" w14:textId="77777777" w:rsidR="00FD0703" w:rsidRPr="000E4AF9" w:rsidRDefault="00000000" w:rsidP="000E4AF9">
            <w:pPr>
              <w:spacing w:line="240" w:lineRule="auto"/>
              <w:jc w:val="center"/>
              <w:rPr>
                <w:sz w:val="21"/>
              </w:rPr>
            </w:pPr>
            <w:r w:rsidRPr="000E4AF9">
              <w:rPr>
                <w:rFonts w:hint="eastAsia"/>
                <w:sz w:val="21"/>
              </w:rPr>
              <w:t>真实姓名</w:t>
            </w:r>
          </w:p>
        </w:tc>
      </w:tr>
      <w:tr w:rsidR="00FD0703" w14:paraId="172C01C3" w14:textId="77777777" w:rsidTr="000E4AF9">
        <w:trPr>
          <w:trHeight w:val="454"/>
          <w:jc w:val="center"/>
        </w:trPr>
        <w:tc>
          <w:tcPr>
            <w:tcW w:w="835" w:type="pct"/>
            <w:vAlign w:val="center"/>
          </w:tcPr>
          <w:p w14:paraId="24560424" w14:textId="77777777" w:rsidR="00FD0703" w:rsidRPr="000E4AF9" w:rsidRDefault="00000000" w:rsidP="000E4AF9">
            <w:pPr>
              <w:spacing w:line="240" w:lineRule="auto"/>
              <w:jc w:val="center"/>
              <w:rPr>
                <w:sz w:val="21"/>
              </w:rPr>
            </w:pPr>
            <w:r w:rsidRPr="000E4AF9">
              <w:rPr>
                <w:rFonts w:hint="eastAsia"/>
                <w:sz w:val="21"/>
              </w:rPr>
              <w:t>phone</w:t>
            </w:r>
          </w:p>
        </w:tc>
        <w:tc>
          <w:tcPr>
            <w:tcW w:w="834" w:type="pct"/>
            <w:vAlign w:val="center"/>
          </w:tcPr>
          <w:p w14:paraId="12E99FAA" w14:textId="77777777" w:rsidR="00FD0703" w:rsidRPr="000E4AF9" w:rsidRDefault="00000000" w:rsidP="000E4AF9">
            <w:pPr>
              <w:spacing w:line="240" w:lineRule="auto"/>
              <w:jc w:val="center"/>
              <w:rPr>
                <w:sz w:val="21"/>
              </w:rPr>
            </w:pPr>
            <w:r w:rsidRPr="000E4AF9">
              <w:rPr>
                <w:rFonts w:hint="eastAsia"/>
                <w:sz w:val="21"/>
              </w:rPr>
              <w:t>varchar(20)</w:t>
            </w:r>
          </w:p>
        </w:tc>
        <w:tc>
          <w:tcPr>
            <w:tcW w:w="833" w:type="pct"/>
            <w:vAlign w:val="center"/>
          </w:tcPr>
          <w:p w14:paraId="279EF448" w14:textId="77777777" w:rsidR="00FD0703" w:rsidRPr="000E4AF9" w:rsidRDefault="00000000" w:rsidP="000E4AF9">
            <w:pPr>
              <w:spacing w:line="240" w:lineRule="auto"/>
              <w:jc w:val="center"/>
              <w:rPr>
                <w:sz w:val="21"/>
              </w:rPr>
            </w:pPr>
            <w:r w:rsidRPr="000E4AF9">
              <w:rPr>
                <w:rFonts w:hint="eastAsia"/>
                <w:sz w:val="21"/>
              </w:rPr>
              <w:t>是</w:t>
            </w:r>
          </w:p>
        </w:tc>
        <w:tc>
          <w:tcPr>
            <w:tcW w:w="833" w:type="pct"/>
            <w:vAlign w:val="center"/>
          </w:tcPr>
          <w:p w14:paraId="180E387D"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7499CE13"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4B83B7B9" w14:textId="77777777" w:rsidR="00FD0703" w:rsidRPr="000E4AF9" w:rsidRDefault="00000000" w:rsidP="000E4AF9">
            <w:pPr>
              <w:spacing w:line="240" w:lineRule="auto"/>
              <w:jc w:val="center"/>
              <w:rPr>
                <w:sz w:val="21"/>
              </w:rPr>
            </w:pPr>
            <w:r w:rsidRPr="000E4AF9">
              <w:rPr>
                <w:rFonts w:hint="eastAsia"/>
                <w:sz w:val="21"/>
              </w:rPr>
              <w:t>手机号</w:t>
            </w:r>
          </w:p>
        </w:tc>
      </w:tr>
      <w:tr w:rsidR="00FD0703" w14:paraId="34DE00BE" w14:textId="77777777" w:rsidTr="000E4AF9">
        <w:trPr>
          <w:trHeight w:val="454"/>
          <w:jc w:val="center"/>
        </w:trPr>
        <w:tc>
          <w:tcPr>
            <w:tcW w:w="835" w:type="pct"/>
            <w:vAlign w:val="center"/>
          </w:tcPr>
          <w:p w14:paraId="0E4C493E" w14:textId="77777777" w:rsidR="00FD0703" w:rsidRPr="000E4AF9" w:rsidRDefault="00000000" w:rsidP="000E4AF9">
            <w:pPr>
              <w:spacing w:line="240" w:lineRule="auto"/>
              <w:jc w:val="center"/>
              <w:rPr>
                <w:sz w:val="21"/>
              </w:rPr>
            </w:pPr>
            <w:r w:rsidRPr="000E4AF9">
              <w:rPr>
                <w:rFonts w:hint="eastAsia"/>
                <w:sz w:val="21"/>
              </w:rPr>
              <w:t>email</w:t>
            </w:r>
          </w:p>
        </w:tc>
        <w:tc>
          <w:tcPr>
            <w:tcW w:w="834" w:type="pct"/>
            <w:vAlign w:val="center"/>
          </w:tcPr>
          <w:p w14:paraId="1FA29A3B" w14:textId="77777777" w:rsidR="00FD0703" w:rsidRPr="000E4AF9" w:rsidRDefault="00000000" w:rsidP="000E4AF9">
            <w:pPr>
              <w:spacing w:line="240" w:lineRule="auto"/>
              <w:jc w:val="center"/>
              <w:rPr>
                <w:sz w:val="21"/>
              </w:rPr>
            </w:pPr>
            <w:r w:rsidRPr="000E4AF9">
              <w:rPr>
                <w:rFonts w:hint="eastAsia"/>
                <w:sz w:val="21"/>
              </w:rPr>
              <w:t>varchar(100)</w:t>
            </w:r>
          </w:p>
        </w:tc>
        <w:tc>
          <w:tcPr>
            <w:tcW w:w="833" w:type="pct"/>
            <w:vAlign w:val="center"/>
          </w:tcPr>
          <w:p w14:paraId="3C038095" w14:textId="77777777" w:rsidR="00FD0703" w:rsidRPr="000E4AF9" w:rsidRDefault="00000000" w:rsidP="000E4AF9">
            <w:pPr>
              <w:spacing w:line="240" w:lineRule="auto"/>
              <w:jc w:val="center"/>
              <w:rPr>
                <w:sz w:val="21"/>
              </w:rPr>
            </w:pPr>
            <w:r w:rsidRPr="000E4AF9">
              <w:rPr>
                <w:rFonts w:hint="eastAsia"/>
                <w:sz w:val="21"/>
              </w:rPr>
              <w:t>是</w:t>
            </w:r>
          </w:p>
        </w:tc>
        <w:tc>
          <w:tcPr>
            <w:tcW w:w="833" w:type="pct"/>
            <w:vAlign w:val="center"/>
          </w:tcPr>
          <w:p w14:paraId="6D68A1FA"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621AE975"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3D7B0E3D" w14:textId="77777777" w:rsidR="00FD0703" w:rsidRPr="000E4AF9" w:rsidRDefault="00000000" w:rsidP="000E4AF9">
            <w:pPr>
              <w:spacing w:line="240" w:lineRule="auto"/>
              <w:jc w:val="center"/>
              <w:rPr>
                <w:sz w:val="21"/>
              </w:rPr>
            </w:pPr>
            <w:r w:rsidRPr="000E4AF9">
              <w:rPr>
                <w:rFonts w:hint="eastAsia"/>
                <w:sz w:val="21"/>
              </w:rPr>
              <w:t>邮箱</w:t>
            </w:r>
          </w:p>
        </w:tc>
      </w:tr>
      <w:tr w:rsidR="00FD0703" w14:paraId="5D9A180A" w14:textId="77777777" w:rsidTr="000E4AF9">
        <w:trPr>
          <w:trHeight w:val="454"/>
          <w:jc w:val="center"/>
        </w:trPr>
        <w:tc>
          <w:tcPr>
            <w:tcW w:w="835" w:type="pct"/>
            <w:vAlign w:val="center"/>
          </w:tcPr>
          <w:p w14:paraId="43CF56E9" w14:textId="77777777" w:rsidR="00FD0703" w:rsidRPr="000E4AF9" w:rsidRDefault="00000000" w:rsidP="000E4AF9">
            <w:pPr>
              <w:spacing w:line="240" w:lineRule="auto"/>
              <w:jc w:val="center"/>
              <w:rPr>
                <w:sz w:val="21"/>
              </w:rPr>
            </w:pPr>
            <w:r w:rsidRPr="000E4AF9">
              <w:rPr>
                <w:rFonts w:hint="eastAsia"/>
                <w:sz w:val="21"/>
              </w:rPr>
              <w:t>gender</w:t>
            </w:r>
          </w:p>
        </w:tc>
        <w:tc>
          <w:tcPr>
            <w:tcW w:w="834" w:type="pct"/>
            <w:vAlign w:val="center"/>
          </w:tcPr>
          <w:p w14:paraId="0445F2FA" w14:textId="77777777" w:rsidR="00FD0703" w:rsidRPr="000E4AF9" w:rsidRDefault="00000000" w:rsidP="000E4AF9">
            <w:pPr>
              <w:spacing w:line="240" w:lineRule="auto"/>
              <w:jc w:val="center"/>
              <w:rPr>
                <w:sz w:val="21"/>
              </w:rPr>
            </w:pPr>
            <w:r w:rsidRPr="000E4AF9">
              <w:rPr>
                <w:rFonts w:hint="eastAsia"/>
                <w:sz w:val="21"/>
              </w:rPr>
              <w:t>tinyint(1)</w:t>
            </w:r>
          </w:p>
        </w:tc>
        <w:tc>
          <w:tcPr>
            <w:tcW w:w="833" w:type="pct"/>
            <w:vAlign w:val="center"/>
          </w:tcPr>
          <w:p w14:paraId="0A871B7E" w14:textId="77777777" w:rsidR="00FD0703" w:rsidRPr="000E4AF9" w:rsidRDefault="00000000" w:rsidP="000E4AF9">
            <w:pPr>
              <w:spacing w:line="240" w:lineRule="auto"/>
              <w:jc w:val="center"/>
              <w:rPr>
                <w:sz w:val="21"/>
              </w:rPr>
            </w:pPr>
            <w:r w:rsidRPr="000E4AF9">
              <w:rPr>
                <w:rFonts w:hint="eastAsia"/>
                <w:sz w:val="21"/>
              </w:rPr>
              <w:t>是</w:t>
            </w:r>
          </w:p>
        </w:tc>
        <w:tc>
          <w:tcPr>
            <w:tcW w:w="833" w:type="pct"/>
            <w:vAlign w:val="center"/>
          </w:tcPr>
          <w:p w14:paraId="7C366CDD"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4EFB4E0C" w14:textId="77777777" w:rsidR="00FD0703" w:rsidRPr="000E4AF9" w:rsidRDefault="00000000" w:rsidP="000E4AF9">
            <w:pPr>
              <w:spacing w:line="240" w:lineRule="auto"/>
              <w:jc w:val="center"/>
              <w:rPr>
                <w:sz w:val="21"/>
              </w:rPr>
            </w:pPr>
            <w:r w:rsidRPr="000E4AF9">
              <w:rPr>
                <w:rFonts w:hint="eastAsia"/>
                <w:sz w:val="21"/>
              </w:rPr>
              <w:t>0</w:t>
            </w:r>
          </w:p>
        </w:tc>
        <w:tc>
          <w:tcPr>
            <w:tcW w:w="832" w:type="pct"/>
            <w:vAlign w:val="center"/>
          </w:tcPr>
          <w:p w14:paraId="19EE14A1" w14:textId="77777777" w:rsidR="00FD0703" w:rsidRPr="000E4AF9" w:rsidRDefault="00000000" w:rsidP="000E4AF9">
            <w:pPr>
              <w:spacing w:line="240" w:lineRule="auto"/>
              <w:jc w:val="center"/>
              <w:rPr>
                <w:sz w:val="21"/>
              </w:rPr>
            </w:pPr>
            <w:r w:rsidRPr="000E4AF9">
              <w:rPr>
                <w:rFonts w:hint="eastAsia"/>
                <w:sz w:val="21"/>
              </w:rPr>
              <w:t>性别</w:t>
            </w:r>
          </w:p>
        </w:tc>
      </w:tr>
      <w:tr w:rsidR="00FD0703" w14:paraId="77CAB953" w14:textId="77777777" w:rsidTr="000E4AF9">
        <w:trPr>
          <w:trHeight w:val="454"/>
          <w:jc w:val="center"/>
        </w:trPr>
        <w:tc>
          <w:tcPr>
            <w:tcW w:w="835" w:type="pct"/>
            <w:vAlign w:val="center"/>
          </w:tcPr>
          <w:p w14:paraId="7B991045" w14:textId="77777777" w:rsidR="00FD0703" w:rsidRPr="000E4AF9" w:rsidRDefault="00000000" w:rsidP="000E4AF9">
            <w:pPr>
              <w:spacing w:line="240" w:lineRule="auto"/>
              <w:jc w:val="center"/>
              <w:rPr>
                <w:sz w:val="21"/>
              </w:rPr>
            </w:pPr>
            <w:r w:rsidRPr="000E4AF9">
              <w:rPr>
                <w:rFonts w:hint="eastAsia"/>
                <w:sz w:val="21"/>
              </w:rPr>
              <w:t>status</w:t>
            </w:r>
          </w:p>
        </w:tc>
        <w:tc>
          <w:tcPr>
            <w:tcW w:w="834" w:type="pct"/>
            <w:vAlign w:val="center"/>
          </w:tcPr>
          <w:p w14:paraId="3A1222B3" w14:textId="77777777" w:rsidR="00FD0703" w:rsidRPr="000E4AF9" w:rsidRDefault="00000000" w:rsidP="000E4AF9">
            <w:pPr>
              <w:spacing w:line="240" w:lineRule="auto"/>
              <w:jc w:val="center"/>
              <w:rPr>
                <w:sz w:val="21"/>
              </w:rPr>
            </w:pPr>
            <w:r w:rsidRPr="000E4AF9">
              <w:rPr>
                <w:rFonts w:hint="eastAsia"/>
                <w:sz w:val="21"/>
              </w:rPr>
              <w:t>tinyint(1)</w:t>
            </w:r>
          </w:p>
        </w:tc>
        <w:tc>
          <w:tcPr>
            <w:tcW w:w="833" w:type="pct"/>
            <w:vAlign w:val="center"/>
          </w:tcPr>
          <w:p w14:paraId="64C9FBC6" w14:textId="77777777" w:rsidR="00FD0703" w:rsidRPr="000E4AF9" w:rsidRDefault="00000000" w:rsidP="000E4AF9">
            <w:pPr>
              <w:spacing w:line="240" w:lineRule="auto"/>
              <w:jc w:val="center"/>
              <w:rPr>
                <w:sz w:val="21"/>
              </w:rPr>
            </w:pPr>
            <w:r w:rsidRPr="000E4AF9">
              <w:rPr>
                <w:rFonts w:hint="eastAsia"/>
                <w:sz w:val="21"/>
              </w:rPr>
              <w:t>是</w:t>
            </w:r>
          </w:p>
        </w:tc>
        <w:tc>
          <w:tcPr>
            <w:tcW w:w="833" w:type="pct"/>
            <w:vAlign w:val="center"/>
          </w:tcPr>
          <w:p w14:paraId="33CCD776"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54729F5C" w14:textId="77777777" w:rsidR="00FD0703" w:rsidRPr="000E4AF9" w:rsidRDefault="00000000" w:rsidP="000E4AF9">
            <w:pPr>
              <w:spacing w:line="240" w:lineRule="auto"/>
              <w:jc w:val="center"/>
              <w:rPr>
                <w:sz w:val="21"/>
              </w:rPr>
            </w:pPr>
            <w:r w:rsidRPr="000E4AF9">
              <w:rPr>
                <w:rFonts w:hint="eastAsia"/>
                <w:sz w:val="21"/>
              </w:rPr>
              <w:t>1</w:t>
            </w:r>
          </w:p>
        </w:tc>
        <w:tc>
          <w:tcPr>
            <w:tcW w:w="832" w:type="pct"/>
            <w:vAlign w:val="center"/>
          </w:tcPr>
          <w:p w14:paraId="4C586FED" w14:textId="77777777" w:rsidR="00FD0703" w:rsidRPr="000E4AF9" w:rsidRDefault="00000000" w:rsidP="000E4AF9">
            <w:pPr>
              <w:spacing w:line="240" w:lineRule="auto"/>
              <w:jc w:val="center"/>
              <w:rPr>
                <w:sz w:val="21"/>
              </w:rPr>
            </w:pPr>
            <w:r w:rsidRPr="000E4AF9">
              <w:rPr>
                <w:rFonts w:hint="eastAsia"/>
                <w:sz w:val="21"/>
              </w:rPr>
              <w:t>用户状态</w:t>
            </w:r>
          </w:p>
        </w:tc>
      </w:tr>
      <w:tr w:rsidR="00FD0703" w14:paraId="106B8EB4" w14:textId="77777777" w:rsidTr="000E4AF9">
        <w:trPr>
          <w:trHeight w:val="454"/>
          <w:jc w:val="center"/>
        </w:trPr>
        <w:tc>
          <w:tcPr>
            <w:tcW w:w="835" w:type="pct"/>
            <w:vAlign w:val="center"/>
          </w:tcPr>
          <w:p w14:paraId="3734AA60" w14:textId="77777777" w:rsidR="00FD0703" w:rsidRPr="000E4AF9" w:rsidRDefault="00000000" w:rsidP="000E4AF9">
            <w:pPr>
              <w:spacing w:line="240" w:lineRule="auto"/>
              <w:jc w:val="center"/>
              <w:rPr>
                <w:sz w:val="21"/>
              </w:rPr>
            </w:pPr>
            <w:r w:rsidRPr="000E4AF9">
              <w:rPr>
                <w:rFonts w:hint="eastAsia"/>
                <w:sz w:val="21"/>
              </w:rPr>
              <w:t>user_type</w:t>
            </w:r>
          </w:p>
        </w:tc>
        <w:tc>
          <w:tcPr>
            <w:tcW w:w="834" w:type="pct"/>
            <w:vAlign w:val="center"/>
          </w:tcPr>
          <w:p w14:paraId="7A78FD36" w14:textId="77777777" w:rsidR="00FD0703" w:rsidRPr="000E4AF9" w:rsidRDefault="00000000" w:rsidP="000E4AF9">
            <w:pPr>
              <w:spacing w:line="240" w:lineRule="auto"/>
              <w:jc w:val="center"/>
              <w:rPr>
                <w:sz w:val="21"/>
              </w:rPr>
            </w:pPr>
            <w:r w:rsidRPr="000E4AF9">
              <w:rPr>
                <w:rFonts w:hint="eastAsia"/>
                <w:sz w:val="21"/>
              </w:rPr>
              <w:t>tinyint(1)</w:t>
            </w:r>
          </w:p>
        </w:tc>
        <w:tc>
          <w:tcPr>
            <w:tcW w:w="833" w:type="pct"/>
            <w:vAlign w:val="center"/>
          </w:tcPr>
          <w:p w14:paraId="0E9706BE" w14:textId="77777777" w:rsidR="00FD0703" w:rsidRPr="000E4AF9" w:rsidRDefault="00000000" w:rsidP="000E4AF9">
            <w:pPr>
              <w:spacing w:line="240" w:lineRule="auto"/>
              <w:jc w:val="center"/>
              <w:rPr>
                <w:sz w:val="21"/>
              </w:rPr>
            </w:pPr>
            <w:r w:rsidRPr="000E4AF9">
              <w:rPr>
                <w:rFonts w:hint="eastAsia"/>
                <w:sz w:val="21"/>
              </w:rPr>
              <w:t>是</w:t>
            </w:r>
          </w:p>
        </w:tc>
        <w:tc>
          <w:tcPr>
            <w:tcW w:w="833" w:type="pct"/>
            <w:vAlign w:val="center"/>
          </w:tcPr>
          <w:p w14:paraId="52EA5FE5"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046DA8DD" w14:textId="77777777" w:rsidR="00FD0703" w:rsidRPr="000E4AF9" w:rsidRDefault="00000000" w:rsidP="000E4AF9">
            <w:pPr>
              <w:spacing w:line="240" w:lineRule="auto"/>
              <w:jc w:val="center"/>
              <w:rPr>
                <w:sz w:val="21"/>
              </w:rPr>
            </w:pPr>
            <w:r w:rsidRPr="000E4AF9">
              <w:rPr>
                <w:rFonts w:hint="eastAsia"/>
                <w:sz w:val="21"/>
              </w:rPr>
              <w:t>0</w:t>
            </w:r>
          </w:p>
        </w:tc>
        <w:tc>
          <w:tcPr>
            <w:tcW w:w="832" w:type="pct"/>
            <w:vAlign w:val="center"/>
          </w:tcPr>
          <w:p w14:paraId="7DF3E380" w14:textId="77777777" w:rsidR="00FD0703" w:rsidRPr="000E4AF9" w:rsidRDefault="00000000" w:rsidP="000E4AF9">
            <w:pPr>
              <w:spacing w:line="240" w:lineRule="auto"/>
              <w:jc w:val="center"/>
              <w:rPr>
                <w:sz w:val="21"/>
              </w:rPr>
            </w:pPr>
            <w:r w:rsidRPr="000E4AF9">
              <w:rPr>
                <w:rFonts w:hint="eastAsia"/>
                <w:sz w:val="21"/>
              </w:rPr>
              <w:t>用户类型</w:t>
            </w:r>
          </w:p>
        </w:tc>
      </w:tr>
      <w:tr w:rsidR="00FD0703" w14:paraId="151AF1C8" w14:textId="77777777" w:rsidTr="000E4AF9">
        <w:trPr>
          <w:trHeight w:val="454"/>
          <w:jc w:val="center"/>
        </w:trPr>
        <w:tc>
          <w:tcPr>
            <w:tcW w:w="835" w:type="pct"/>
            <w:vAlign w:val="center"/>
          </w:tcPr>
          <w:p w14:paraId="094E43C5" w14:textId="77777777" w:rsidR="00FD0703" w:rsidRPr="000E4AF9" w:rsidRDefault="00000000" w:rsidP="000E4AF9">
            <w:pPr>
              <w:spacing w:line="240" w:lineRule="auto"/>
              <w:jc w:val="center"/>
              <w:rPr>
                <w:sz w:val="21"/>
              </w:rPr>
            </w:pPr>
            <w:r w:rsidRPr="000E4AF9">
              <w:rPr>
                <w:rFonts w:hint="eastAsia"/>
                <w:sz w:val="21"/>
              </w:rPr>
              <w:t>create_time</w:t>
            </w:r>
          </w:p>
        </w:tc>
        <w:tc>
          <w:tcPr>
            <w:tcW w:w="834" w:type="pct"/>
            <w:vAlign w:val="center"/>
          </w:tcPr>
          <w:p w14:paraId="1A8A8EC5" w14:textId="77777777" w:rsidR="00FD0703" w:rsidRPr="000E4AF9" w:rsidRDefault="00000000" w:rsidP="000E4AF9">
            <w:pPr>
              <w:spacing w:line="240" w:lineRule="auto"/>
              <w:jc w:val="center"/>
              <w:rPr>
                <w:sz w:val="21"/>
              </w:rPr>
            </w:pPr>
            <w:r w:rsidRPr="000E4AF9">
              <w:rPr>
                <w:rFonts w:hint="eastAsia"/>
                <w:sz w:val="21"/>
              </w:rPr>
              <w:t>datetime</w:t>
            </w:r>
          </w:p>
        </w:tc>
        <w:tc>
          <w:tcPr>
            <w:tcW w:w="833" w:type="pct"/>
            <w:vAlign w:val="center"/>
          </w:tcPr>
          <w:p w14:paraId="5093E9DE"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557FBC5E"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206A505F"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299A0768" w14:textId="77777777" w:rsidR="00FD0703" w:rsidRPr="000E4AF9" w:rsidRDefault="00000000" w:rsidP="000E4AF9">
            <w:pPr>
              <w:spacing w:line="240" w:lineRule="auto"/>
              <w:jc w:val="center"/>
              <w:rPr>
                <w:sz w:val="21"/>
              </w:rPr>
            </w:pPr>
            <w:r w:rsidRPr="000E4AF9">
              <w:rPr>
                <w:rFonts w:hint="eastAsia"/>
                <w:sz w:val="21"/>
              </w:rPr>
              <w:t>创建时间</w:t>
            </w:r>
          </w:p>
        </w:tc>
      </w:tr>
      <w:tr w:rsidR="00FD0703" w14:paraId="15C41887" w14:textId="77777777" w:rsidTr="000E4AF9">
        <w:trPr>
          <w:trHeight w:val="454"/>
          <w:jc w:val="center"/>
        </w:trPr>
        <w:tc>
          <w:tcPr>
            <w:tcW w:w="835" w:type="pct"/>
            <w:vAlign w:val="center"/>
          </w:tcPr>
          <w:p w14:paraId="45BA46B2" w14:textId="77777777" w:rsidR="00FD0703" w:rsidRPr="000E4AF9" w:rsidRDefault="00000000" w:rsidP="000E4AF9">
            <w:pPr>
              <w:spacing w:line="240" w:lineRule="auto"/>
              <w:jc w:val="center"/>
              <w:rPr>
                <w:sz w:val="21"/>
              </w:rPr>
            </w:pPr>
            <w:r w:rsidRPr="000E4AF9">
              <w:rPr>
                <w:rFonts w:hint="eastAsia"/>
                <w:sz w:val="21"/>
              </w:rPr>
              <w:t>update_time</w:t>
            </w:r>
          </w:p>
        </w:tc>
        <w:tc>
          <w:tcPr>
            <w:tcW w:w="834" w:type="pct"/>
            <w:vAlign w:val="center"/>
          </w:tcPr>
          <w:p w14:paraId="1636E79E" w14:textId="77777777" w:rsidR="00FD0703" w:rsidRPr="000E4AF9" w:rsidRDefault="00000000" w:rsidP="000E4AF9">
            <w:pPr>
              <w:spacing w:line="240" w:lineRule="auto"/>
              <w:jc w:val="center"/>
              <w:rPr>
                <w:sz w:val="21"/>
              </w:rPr>
            </w:pPr>
            <w:r w:rsidRPr="000E4AF9">
              <w:rPr>
                <w:rFonts w:hint="eastAsia"/>
                <w:sz w:val="21"/>
              </w:rPr>
              <w:t>datetime</w:t>
            </w:r>
          </w:p>
        </w:tc>
        <w:tc>
          <w:tcPr>
            <w:tcW w:w="833" w:type="pct"/>
            <w:vAlign w:val="center"/>
          </w:tcPr>
          <w:p w14:paraId="536060C7"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336D9DF7" w14:textId="77777777" w:rsidR="00FD0703" w:rsidRPr="000E4AF9" w:rsidRDefault="00000000" w:rsidP="000E4AF9">
            <w:pPr>
              <w:spacing w:line="240" w:lineRule="auto"/>
              <w:jc w:val="center"/>
              <w:rPr>
                <w:sz w:val="21"/>
              </w:rPr>
            </w:pPr>
            <w:r w:rsidRPr="000E4AF9">
              <w:rPr>
                <w:rFonts w:hint="eastAsia"/>
                <w:sz w:val="21"/>
              </w:rPr>
              <w:t>否</w:t>
            </w:r>
          </w:p>
        </w:tc>
        <w:tc>
          <w:tcPr>
            <w:tcW w:w="833" w:type="pct"/>
            <w:vAlign w:val="center"/>
          </w:tcPr>
          <w:p w14:paraId="0F51E73F" w14:textId="77777777" w:rsidR="00FD0703" w:rsidRPr="000E4AF9" w:rsidRDefault="00000000" w:rsidP="000E4AF9">
            <w:pPr>
              <w:spacing w:line="240" w:lineRule="auto"/>
              <w:jc w:val="center"/>
              <w:rPr>
                <w:sz w:val="21"/>
              </w:rPr>
            </w:pPr>
            <w:r w:rsidRPr="000E4AF9">
              <w:rPr>
                <w:rFonts w:hint="eastAsia"/>
                <w:sz w:val="21"/>
              </w:rPr>
              <w:t>Null</w:t>
            </w:r>
          </w:p>
        </w:tc>
        <w:tc>
          <w:tcPr>
            <w:tcW w:w="832" w:type="pct"/>
            <w:vAlign w:val="center"/>
          </w:tcPr>
          <w:p w14:paraId="54211F8C" w14:textId="77777777" w:rsidR="00FD0703" w:rsidRPr="000E4AF9" w:rsidRDefault="00000000" w:rsidP="000E4AF9">
            <w:pPr>
              <w:spacing w:line="240" w:lineRule="auto"/>
              <w:jc w:val="center"/>
              <w:rPr>
                <w:sz w:val="21"/>
              </w:rPr>
            </w:pPr>
            <w:r w:rsidRPr="000E4AF9">
              <w:rPr>
                <w:rFonts w:hint="eastAsia"/>
                <w:sz w:val="21"/>
              </w:rPr>
              <w:t>更新时间</w:t>
            </w:r>
          </w:p>
        </w:tc>
      </w:tr>
    </w:tbl>
    <w:p w14:paraId="1EED9E47" w14:textId="77777777" w:rsidR="00FD0703" w:rsidRDefault="00FD0703"/>
    <w:p w14:paraId="3CDB63C5" w14:textId="77777777" w:rsidR="00275AB1" w:rsidRDefault="00275AB1" w:rsidP="00275AB1">
      <w:pPr>
        <w:pStyle w:val="41"/>
      </w:pPr>
      <w:r>
        <w:rPr>
          <w:rFonts w:hint="eastAsia"/>
        </w:rPr>
        <w:t>场地表</w:t>
      </w:r>
    </w:p>
    <w:p w14:paraId="0DD741F0" w14:textId="3C1B2DA4" w:rsidR="00275AB1" w:rsidRDefault="00275AB1" w:rsidP="00275AB1">
      <w:pPr>
        <w:pStyle w:val="14"/>
      </w:pPr>
      <w:r>
        <w:rPr>
          <w:rFonts w:hint="eastAsia"/>
        </w:rPr>
        <w:t>该表记录了球馆场地相关的信息，如场地名称、场地所属球馆</w:t>
      </w:r>
      <w:r>
        <w:rPr>
          <w:rFonts w:hint="eastAsia"/>
        </w:rPr>
        <w:t>ID</w:t>
      </w:r>
      <w:r>
        <w:rPr>
          <w:rFonts w:hint="eastAsia"/>
        </w:rPr>
        <w:t>、场地类型</w:t>
      </w:r>
      <w:r>
        <w:rPr>
          <w:rFonts w:hint="eastAsia"/>
        </w:rPr>
        <w:t>ID</w:t>
      </w:r>
      <w:r>
        <w:rPr>
          <w:rFonts w:hint="eastAsia"/>
        </w:rPr>
        <w:t>、场地状态、场地描述等信息。在本表中</w:t>
      </w:r>
      <w:r>
        <w:rPr>
          <w:rFonts w:hint="eastAsia"/>
        </w:rPr>
        <w:t>stadium_id</w:t>
      </w:r>
      <w:r>
        <w:rPr>
          <w:rFonts w:hint="eastAsia"/>
        </w:rPr>
        <w:t>（所属球馆</w:t>
      </w:r>
      <w:r>
        <w:rPr>
          <w:rFonts w:hint="eastAsia"/>
        </w:rPr>
        <w:t>ID</w:t>
      </w:r>
      <w:r>
        <w:rPr>
          <w:rFonts w:hint="eastAsia"/>
        </w:rPr>
        <w:t>）与</w:t>
      </w:r>
      <w:r>
        <w:rPr>
          <w:rFonts w:hint="eastAsia"/>
        </w:rPr>
        <w:t>court_type_id</w:t>
      </w:r>
      <w:r>
        <w:rPr>
          <w:rFonts w:hint="eastAsia"/>
        </w:rPr>
        <w:t>（球场类型</w:t>
      </w:r>
      <w:r>
        <w:rPr>
          <w:rFonts w:hint="eastAsia"/>
        </w:rPr>
        <w:t>ID</w:t>
      </w:r>
      <w:r>
        <w:rPr>
          <w:rFonts w:hint="eastAsia"/>
        </w:rPr>
        <w:t>）用于处理球馆信息表与球场类型表的一对多关系。该表用于展现球馆中不同场地的信息</w:t>
      </w:r>
      <w:r w:rsidR="00F47BCA">
        <w:rPr>
          <w:rFonts w:hint="eastAsia"/>
        </w:rPr>
        <w:t>。该表结构如表</w:t>
      </w:r>
      <w:r w:rsidR="00F47BCA">
        <w:rPr>
          <w:rFonts w:hint="eastAsia"/>
        </w:rPr>
        <w:t>5.2</w:t>
      </w:r>
      <w:r w:rsidR="00F47BCA">
        <w:rPr>
          <w:rFonts w:hint="eastAsia"/>
        </w:rPr>
        <w:t>所示。</w:t>
      </w:r>
    </w:p>
    <w:p w14:paraId="5E2CA565" w14:textId="0DDD3854" w:rsidR="00275AB1" w:rsidRDefault="00275AB1" w:rsidP="00D564CE">
      <w:pPr>
        <w:pStyle w:val="afffffb"/>
      </w:pPr>
      <w:r>
        <w:rPr>
          <w:rFonts w:hint="eastAsia"/>
        </w:rPr>
        <w:lastRenderedPageBreak/>
        <w:t>表</w:t>
      </w:r>
      <w:r>
        <w:rPr>
          <w:rFonts w:hint="eastAsia"/>
        </w:rPr>
        <w:t>5.</w:t>
      </w:r>
      <w:r w:rsidR="004E51DF">
        <w:rPr>
          <w:rFonts w:hint="eastAsia"/>
        </w:rPr>
        <w:t xml:space="preserve">2 </w:t>
      </w:r>
      <w:r>
        <w:rPr>
          <w:rFonts w:hint="eastAsia"/>
        </w:rPr>
        <w:t>场地表</w:t>
      </w:r>
    </w:p>
    <w:tbl>
      <w:tblPr>
        <w:tblW w:w="5000" w:type="pct"/>
        <w:tblBorders>
          <w:top w:val="single" w:sz="12" w:space="0" w:color="auto"/>
          <w:bottom w:val="single" w:sz="12" w:space="0" w:color="auto"/>
        </w:tblBorders>
        <w:tblLook w:val="04A0" w:firstRow="1" w:lastRow="0" w:firstColumn="1" w:lastColumn="0" w:noHBand="0" w:noVBand="1"/>
      </w:tblPr>
      <w:tblGrid>
        <w:gridCol w:w="1579"/>
        <w:gridCol w:w="1500"/>
        <w:gridCol w:w="1498"/>
        <w:gridCol w:w="1498"/>
        <w:gridCol w:w="1368"/>
        <w:gridCol w:w="1627"/>
      </w:tblGrid>
      <w:tr w:rsidR="00275AB1" w14:paraId="073EFB24" w14:textId="77777777" w:rsidTr="004E51DF">
        <w:trPr>
          <w:trHeight w:val="454"/>
        </w:trPr>
        <w:tc>
          <w:tcPr>
            <w:tcW w:w="870" w:type="pct"/>
            <w:tcBorders>
              <w:top w:val="single" w:sz="12" w:space="0" w:color="auto"/>
              <w:bottom w:val="single" w:sz="8" w:space="0" w:color="auto"/>
            </w:tcBorders>
            <w:vAlign w:val="center"/>
          </w:tcPr>
          <w:p w14:paraId="71D20189" w14:textId="77777777" w:rsidR="00275AB1" w:rsidRDefault="00275AB1" w:rsidP="004E51DF">
            <w:pPr>
              <w:spacing w:line="240" w:lineRule="auto"/>
              <w:jc w:val="center"/>
              <w:rPr>
                <w:sz w:val="21"/>
              </w:rPr>
            </w:pPr>
            <w:r>
              <w:rPr>
                <w:rFonts w:hint="eastAsia"/>
                <w:sz w:val="21"/>
              </w:rPr>
              <w:t>列名</w:t>
            </w:r>
          </w:p>
        </w:tc>
        <w:tc>
          <w:tcPr>
            <w:tcW w:w="827" w:type="pct"/>
            <w:tcBorders>
              <w:top w:val="single" w:sz="12" w:space="0" w:color="auto"/>
              <w:bottom w:val="single" w:sz="8" w:space="0" w:color="auto"/>
            </w:tcBorders>
            <w:vAlign w:val="center"/>
          </w:tcPr>
          <w:p w14:paraId="2091C98D" w14:textId="77777777" w:rsidR="00275AB1" w:rsidRDefault="00275AB1" w:rsidP="004E51DF">
            <w:pPr>
              <w:spacing w:line="240" w:lineRule="auto"/>
              <w:jc w:val="center"/>
              <w:rPr>
                <w:sz w:val="21"/>
              </w:rPr>
            </w:pPr>
            <w:r>
              <w:rPr>
                <w:rFonts w:hint="eastAsia"/>
                <w:sz w:val="21"/>
              </w:rPr>
              <w:t>数据类型</w:t>
            </w:r>
          </w:p>
        </w:tc>
        <w:tc>
          <w:tcPr>
            <w:tcW w:w="826" w:type="pct"/>
            <w:tcBorders>
              <w:top w:val="single" w:sz="12" w:space="0" w:color="auto"/>
              <w:bottom w:val="single" w:sz="8" w:space="0" w:color="auto"/>
            </w:tcBorders>
            <w:vAlign w:val="center"/>
          </w:tcPr>
          <w:p w14:paraId="13EDE58A" w14:textId="77777777" w:rsidR="00275AB1" w:rsidRDefault="00275AB1" w:rsidP="004E51DF">
            <w:pPr>
              <w:spacing w:line="240" w:lineRule="auto"/>
              <w:jc w:val="center"/>
              <w:rPr>
                <w:sz w:val="21"/>
              </w:rPr>
            </w:pPr>
            <w:r>
              <w:rPr>
                <w:rFonts w:hint="eastAsia"/>
                <w:sz w:val="21"/>
              </w:rPr>
              <w:t>允许空</w:t>
            </w:r>
          </w:p>
        </w:tc>
        <w:tc>
          <w:tcPr>
            <w:tcW w:w="826" w:type="pct"/>
            <w:tcBorders>
              <w:top w:val="single" w:sz="12" w:space="0" w:color="auto"/>
              <w:bottom w:val="single" w:sz="8" w:space="0" w:color="auto"/>
            </w:tcBorders>
            <w:vAlign w:val="center"/>
          </w:tcPr>
          <w:p w14:paraId="288BA544" w14:textId="77777777" w:rsidR="00275AB1" w:rsidRDefault="00275AB1" w:rsidP="004E51DF">
            <w:pPr>
              <w:spacing w:line="240" w:lineRule="auto"/>
              <w:jc w:val="center"/>
              <w:rPr>
                <w:sz w:val="21"/>
              </w:rPr>
            </w:pPr>
            <w:r>
              <w:rPr>
                <w:rFonts w:hint="eastAsia"/>
                <w:sz w:val="21"/>
              </w:rPr>
              <w:t>是否主键</w:t>
            </w:r>
          </w:p>
        </w:tc>
        <w:tc>
          <w:tcPr>
            <w:tcW w:w="754" w:type="pct"/>
            <w:tcBorders>
              <w:top w:val="single" w:sz="12" w:space="0" w:color="auto"/>
              <w:bottom w:val="single" w:sz="8" w:space="0" w:color="auto"/>
            </w:tcBorders>
            <w:vAlign w:val="center"/>
          </w:tcPr>
          <w:p w14:paraId="104FFC25" w14:textId="77777777" w:rsidR="00275AB1" w:rsidRDefault="00275AB1" w:rsidP="004E51DF">
            <w:pPr>
              <w:spacing w:line="240" w:lineRule="auto"/>
              <w:jc w:val="center"/>
              <w:rPr>
                <w:sz w:val="21"/>
              </w:rPr>
            </w:pPr>
            <w:r>
              <w:rPr>
                <w:rFonts w:hint="eastAsia"/>
                <w:sz w:val="21"/>
              </w:rPr>
              <w:t>默认值</w:t>
            </w:r>
          </w:p>
        </w:tc>
        <w:tc>
          <w:tcPr>
            <w:tcW w:w="897" w:type="pct"/>
            <w:tcBorders>
              <w:top w:val="single" w:sz="12" w:space="0" w:color="auto"/>
              <w:bottom w:val="single" w:sz="8" w:space="0" w:color="auto"/>
            </w:tcBorders>
            <w:vAlign w:val="center"/>
          </w:tcPr>
          <w:p w14:paraId="6788D422" w14:textId="77777777" w:rsidR="00275AB1" w:rsidRDefault="00275AB1" w:rsidP="004E51DF">
            <w:pPr>
              <w:spacing w:line="240" w:lineRule="auto"/>
              <w:jc w:val="center"/>
              <w:rPr>
                <w:sz w:val="21"/>
              </w:rPr>
            </w:pPr>
            <w:r>
              <w:rPr>
                <w:rFonts w:hint="eastAsia"/>
                <w:sz w:val="21"/>
              </w:rPr>
              <w:t>字段说明</w:t>
            </w:r>
          </w:p>
        </w:tc>
      </w:tr>
      <w:tr w:rsidR="00275AB1" w14:paraId="2B9E135A" w14:textId="77777777" w:rsidTr="004E51DF">
        <w:trPr>
          <w:trHeight w:val="454"/>
        </w:trPr>
        <w:tc>
          <w:tcPr>
            <w:tcW w:w="870" w:type="pct"/>
            <w:tcBorders>
              <w:top w:val="single" w:sz="8" w:space="0" w:color="auto"/>
            </w:tcBorders>
            <w:vAlign w:val="center"/>
          </w:tcPr>
          <w:p w14:paraId="16353EF1" w14:textId="77777777" w:rsidR="00275AB1" w:rsidRDefault="00275AB1" w:rsidP="004E51DF">
            <w:pPr>
              <w:spacing w:line="240" w:lineRule="auto"/>
              <w:jc w:val="center"/>
              <w:rPr>
                <w:sz w:val="21"/>
              </w:rPr>
            </w:pPr>
            <w:r>
              <w:rPr>
                <w:rFonts w:hint="eastAsia"/>
                <w:sz w:val="21"/>
              </w:rPr>
              <w:t>id</w:t>
            </w:r>
          </w:p>
        </w:tc>
        <w:tc>
          <w:tcPr>
            <w:tcW w:w="827" w:type="pct"/>
            <w:tcBorders>
              <w:top w:val="single" w:sz="8" w:space="0" w:color="auto"/>
            </w:tcBorders>
            <w:vAlign w:val="center"/>
          </w:tcPr>
          <w:p w14:paraId="13BC5322" w14:textId="77777777" w:rsidR="00275AB1" w:rsidRDefault="00275AB1" w:rsidP="004E51DF">
            <w:pPr>
              <w:spacing w:line="240" w:lineRule="auto"/>
              <w:jc w:val="center"/>
              <w:rPr>
                <w:sz w:val="21"/>
              </w:rPr>
            </w:pPr>
            <w:r>
              <w:rPr>
                <w:rFonts w:hint="eastAsia"/>
                <w:sz w:val="21"/>
              </w:rPr>
              <w:t>bigint(20)</w:t>
            </w:r>
          </w:p>
        </w:tc>
        <w:tc>
          <w:tcPr>
            <w:tcW w:w="826" w:type="pct"/>
            <w:tcBorders>
              <w:top w:val="single" w:sz="8" w:space="0" w:color="auto"/>
            </w:tcBorders>
            <w:vAlign w:val="center"/>
          </w:tcPr>
          <w:p w14:paraId="3ACDFFF1" w14:textId="77777777" w:rsidR="00275AB1" w:rsidRDefault="00275AB1" w:rsidP="004E51DF">
            <w:pPr>
              <w:spacing w:line="240" w:lineRule="auto"/>
              <w:jc w:val="center"/>
              <w:rPr>
                <w:sz w:val="21"/>
              </w:rPr>
            </w:pPr>
            <w:r>
              <w:rPr>
                <w:rFonts w:hint="eastAsia"/>
                <w:sz w:val="21"/>
              </w:rPr>
              <w:t>否</w:t>
            </w:r>
          </w:p>
        </w:tc>
        <w:tc>
          <w:tcPr>
            <w:tcW w:w="826" w:type="pct"/>
            <w:tcBorders>
              <w:top w:val="single" w:sz="8" w:space="0" w:color="auto"/>
            </w:tcBorders>
            <w:vAlign w:val="center"/>
          </w:tcPr>
          <w:p w14:paraId="0BE08A0F" w14:textId="77777777" w:rsidR="00275AB1" w:rsidRDefault="00275AB1" w:rsidP="004E51DF">
            <w:pPr>
              <w:spacing w:line="240" w:lineRule="auto"/>
              <w:jc w:val="center"/>
              <w:rPr>
                <w:sz w:val="21"/>
              </w:rPr>
            </w:pPr>
            <w:r>
              <w:rPr>
                <w:rFonts w:hint="eastAsia"/>
                <w:sz w:val="21"/>
              </w:rPr>
              <w:t>是</w:t>
            </w:r>
          </w:p>
        </w:tc>
        <w:tc>
          <w:tcPr>
            <w:tcW w:w="754" w:type="pct"/>
            <w:tcBorders>
              <w:top w:val="single" w:sz="8" w:space="0" w:color="auto"/>
            </w:tcBorders>
            <w:vAlign w:val="center"/>
          </w:tcPr>
          <w:p w14:paraId="401D1C31" w14:textId="77777777" w:rsidR="00275AB1" w:rsidRDefault="00275AB1" w:rsidP="004E51DF">
            <w:pPr>
              <w:spacing w:line="240" w:lineRule="auto"/>
              <w:jc w:val="center"/>
              <w:rPr>
                <w:sz w:val="21"/>
              </w:rPr>
            </w:pPr>
            <w:r>
              <w:rPr>
                <w:rFonts w:hint="eastAsia"/>
                <w:sz w:val="21"/>
              </w:rPr>
              <w:t>Null</w:t>
            </w:r>
          </w:p>
        </w:tc>
        <w:tc>
          <w:tcPr>
            <w:tcW w:w="897" w:type="pct"/>
            <w:tcBorders>
              <w:top w:val="single" w:sz="8" w:space="0" w:color="auto"/>
            </w:tcBorders>
            <w:vAlign w:val="center"/>
          </w:tcPr>
          <w:p w14:paraId="37CF6D3A" w14:textId="77777777" w:rsidR="00275AB1" w:rsidRDefault="00275AB1" w:rsidP="004E51DF">
            <w:pPr>
              <w:spacing w:line="240" w:lineRule="auto"/>
              <w:jc w:val="center"/>
              <w:rPr>
                <w:sz w:val="21"/>
              </w:rPr>
            </w:pPr>
            <w:r>
              <w:rPr>
                <w:rFonts w:hint="eastAsia"/>
                <w:sz w:val="21"/>
              </w:rPr>
              <w:t>场地</w:t>
            </w:r>
            <w:r>
              <w:rPr>
                <w:rFonts w:hint="eastAsia"/>
                <w:sz w:val="21"/>
              </w:rPr>
              <w:t>ID</w:t>
            </w:r>
          </w:p>
        </w:tc>
      </w:tr>
      <w:tr w:rsidR="00275AB1" w14:paraId="3747CE88" w14:textId="77777777" w:rsidTr="004E51DF">
        <w:trPr>
          <w:trHeight w:val="454"/>
        </w:trPr>
        <w:tc>
          <w:tcPr>
            <w:tcW w:w="870" w:type="pct"/>
            <w:vAlign w:val="center"/>
          </w:tcPr>
          <w:p w14:paraId="6A592FE5" w14:textId="77777777" w:rsidR="00275AB1" w:rsidRDefault="00275AB1" w:rsidP="004E51DF">
            <w:pPr>
              <w:spacing w:line="240" w:lineRule="auto"/>
              <w:jc w:val="center"/>
              <w:rPr>
                <w:sz w:val="21"/>
              </w:rPr>
            </w:pPr>
            <w:r>
              <w:rPr>
                <w:rFonts w:hint="eastAsia"/>
                <w:sz w:val="21"/>
              </w:rPr>
              <w:t>name</w:t>
            </w:r>
          </w:p>
        </w:tc>
        <w:tc>
          <w:tcPr>
            <w:tcW w:w="827" w:type="pct"/>
            <w:vAlign w:val="center"/>
          </w:tcPr>
          <w:p w14:paraId="7A8F59FA" w14:textId="77777777" w:rsidR="00275AB1" w:rsidRDefault="00275AB1" w:rsidP="004E51DF">
            <w:pPr>
              <w:spacing w:line="240" w:lineRule="auto"/>
              <w:jc w:val="center"/>
              <w:rPr>
                <w:sz w:val="21"/>
              </w:rPr>
            </w:pPr>
            <w:r>
              <w:rPr>
                <w:rFonts w:hint="eastAsia"/>
                <w:sz w:val="21"/>
              </w:rPr>
              <w:t>varchar(100)</w:t>
            </w:r>
          </w:p>
        </w:tc>
        <w:tc>
          <w:tcPr>
            <w:tcW w:w="826" w:type="pct"/>
            <w:vAlign w:val="center"/>
          </w:tcPr>
          <w:p w14:paraId="687BBA56" w14:textId="77777777" w:rsidR="00275AB1" w:rsidRDefault="00275AB1" w:rsidP="004E51DF">
            <w:pPr>
              <w:spacing w:line="240" w:lineRule="auto"/>
              <w:jc w:val="center"/>
              <w:rPr>
                <w:sz w:val="21"/>
              </w:rPr>
            </w:pPr>
            <w:r>
              <w:rPr>
                <w:rFonts w:hint="eastAsia"/>
                <w:sz w:val="21"/>
              </w:rPr>
              <w:t>否</w:t>
            </w:r>
          </w:p>
        </w:tc>
        <w:tc>
          <w:tcPr>
            <w:tcW w:w="826" w:type="pct"/>
            <w:vAlign w:val="center"/>
          </w:tcPr>
          <w:p w14:paraId="6DA87272"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723B6D42" w14:textId="77777777" w:rsidR="00275AB1" w:rsidRDefault="00275AB1" w:rsidP="004E51DF">
            <w:pPr>
              <w:spacing w:line="240" w:lineRule="auto"/>
              <w:jc w:val="center"/>
              <w:rPr>
                <w:sz w:val="21"/>
              </w:rPr>
            </w:pPr>
            <w:r>
              <w:rPr>
                <w:rFonts w:hint="eastAsia"/>
                <w:sz w:val="21"/>
              </w:rPr>
              <w:t>Null</w:t>
            </w:r>
          </w:p>
        </w:tc>
        <w:tc>
          <w:tcPr>
            <w:tcW w:w="897" w:type="pct"/>
            <w:vAlign w:val="center"/>
          </w:tcPr>
          <w:p w14:paraId="6CDB61E7" w14:textId="77777777" w:rsidR="00275AB1" w:rsidRDefault="00275AB1" w:rsidP="004E51DF">
            <w:pPr>
              <w:spacing w:line="240" w:lineRule="auto"/>
              <w:jc w:val="center"/>
              <w:rPr>
                <w:sz w:val="21"/>
              </w:rPr>
            </w:pPr>
            <w:r>
              <w:rPr>
                <w:rFonts w:hint="eastAsia"/>
                <w:sz w:val="21"/>
              </w:rPr>
              <w:t>场地名称</w:t>
            </w:r>
          </w:p>
        </w:tc>
      </w:tr>
      <w:tr w:rsidR="00275AB1" w14:paraId="0D2FF975" w14:textId="77777777" w:rsidTr="004E51DF">
        <w:trPr>
          <w:trHeight w:val="454"/>
        </w:trPr>
        <w:tc>
          <w:tcPr>
            <w:tcW w:w="870" w:type="pct"/>
            <w:vAlign w:val="center"/>
          </w:tcPr>
          <w:p w14:paraId="58CB1BBC" w14:textId="77777777" w:rsidR="00275AB1" w:rsidRDefault="00275AB1" w:rsidP="004E51DF">
            <w:pPr>
              <w:spacing w:line="240" w:lineRule="auto"/>
              <w:jc w:val="center"/>
              <w:rPr>
                <w:sz w:val="21"/>
              </w:rPr>
            </w:pPr>
            <w:r>
              <w:rPr>
                <w:rFonts w:hint="eastAsia"/>
                <w:sz w:val="21"/>
              </w:rPr>
              <w:t>stadium_id</w:t>
            </w:r>
          </w:p>
        </w:tc>
        <w:tc>
          <w:tcPr>
            <w:tcW w:w="827" w:type="pct"/>
            <w:vAlign w:val="center"/>
          </w:tcPr>
          <w:p w14:paraId="02F3DD75" w14:textId="77777777" w:rsidR="00275AB1" w:rsidRDefault="00275AB1" w:rsidP="004E51DF">
            <w:pPr>
              <w:spacing w:line="240" w:lineRule="auto"/>
              <w:jc w:val="center"/>
              <w:rPr>
                <w:sz w:val="21"/>
              </w:rPr>
            </w:pPr>
            <w:r>
              <w:rPr>
                <w:rFonts w:hint="eastAsia"/>
                <w:sz w:val="21"/>
              </w:rPr>
              <w:t>bigint(20)</w:t>
            </w:r>
          </w:p>
        </w:tc>
        <w:tc>
          <w:tcPr>
            <w:tcW w:w="826" w:type="pct"/>
            <w:vAlign w:val="center"/>
          </w:tcPr>
          <w:p w14:paraId="60838308" w14:textId="77777777" w:rsidR="00275AB1" w:rsidRDefault="00275AB1" w:rsidP="004E51DF">
            <w:pPr>
              <w:spacing w:line="240" w:lineRule="auto"/>
              <w:jc w:val="center"/>
              <w:rPr>
                <w:sz w:val="21"/>
              </w:rPr>
            </w:pPr>
            <w:r>
              <w:rPr>
                <w:rFonts w:hint="eastAsia"/>
                <w:sz w:val="21"/>
              </w:rPr>
              <w:t>否</w:t>
            </w:r>
          </w:p>
        </w:tc>
        <w:tc>
          <w:tcPr>
            <w:tcW w:w="826" w:type="pct"/>
            <w:vAlign w:val="center"/>
          </w:tcPr>
          <w:p w14:paraId="3046A639"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21639ACC" w14:textId="77777777" w:rsidR="00275AB1" w:rsidRDefault="00275AB1" w:rsidP="004E51DF">
            <w:pPr>
              <w:spacing w:line="240" w:lineRule="auto"/>
              <w:jc w:val="center"/>
              <w:rPr>
                <w:sz w:val="21"/>
              </w:rPr>
            </w:pPr>
            <w:r>
              <w:rPr>
                <w:rFonts w:hint="eastAsia"/>
                <w:sz w:val="21"/>
              </w:rPr>
              <w:t>Null</w:t>
            </w:r>
          </w:p>
        </w:tc>
        <w:tc>
          <w:tcPr>
            <w:tcW w:w="897" w:type="pct"/>
            <w:vAlign w:val="center"/>
          </w:tcPr>
          <w:p w14:paraId="05363F88" w14:textId="77777777" w:rsidR="00275AB1" w:rsidRDefault="00275AB1" w:rsidP="004E51DF">
            <w:pPr>
              <w:spacing w:line="240" w:lineRule="auto"/>
              <w:jc w:val="center"/>
              <w:rPr>
                <w:sz w:val="21"/>
              </w:rPr>
            </w:pPr>
            <w:r>
              <w:rPr>
                <w:rFonts w:hint="eastAsia"/>
                <w:sz w:val="21"/>
              </w:rPr>
              <w:t>所属球馆</w:t>
            </w:r>
            <w:r>
              <w:rPr>
                <w:rFonts w:hint="eastAsia"/>
                <w:sz w:val="21"/>
              </w:rPr>
              <w:t>ID</w:t>
            </w:r>
          </w:p>
        </w:tc>
      </w:tr>
      <w:tr w:rsidR="00275AB1" w14:paraId="46186CC3" w14:textId="77777777" w:rsidTr="004E51DF">
        <w:trPr>
          <w:trHeight w:val="454"/>
        </w:trPr>
        <w:tc>
          <w:tcPr>
            <w:tcW w:w="870" w:type="pct"/>
            <w:vAlign w:val="center"/>
          </w:tcPr>
          <w:p w14:paraId="0481C810" w14:textId="77777777" w:rsidR="00275AB1" w:rsidRDefault="00275AB1" w:rsidP="004E51DF">
            <w:pPr>
              <w:spacing w:line="240" w:lineRule="auto"/>
              <w:jc w:val="center"/>
              <w:rPr>
                <w:sz w:val="21"/>
              </w:rPr>
            </w:pPr>
            <w:r>
              <w:rPr>
                <w:rFonts w:hint="eastAsia"/>
                <w:sz w:val="21"/>
              </w:rPr>
              <w:t>court_type_id</w:t>
            </w:r>
          </w:p>
        </w:tc>
        <w:tc>
          <w:tcPr>
            <w:tcW w:w="827" w:type="pct"/>
            <w:vAlign w:val="center"/>
          </w:tcPr>
          <w:p w14:paraId="01E4B707" w14:textId="77777777" w:rsidR="00275AB1" w:rsidRDefault="00275AB1" w:rsidP="004E51DF">
            <w:pPr>
              <w:spacing w:line="240" w:lineRule="auto"/>
              <w:jc w:val="center"/>
              <w:rPr>
                <w:sz w:val="21"/>
              </w:rPr>
            </w:pPr>
            <w:r>
              <w:rPr>
                <w:rFonts w:hint="eastAsia"/>
                <w:sz w:val="21"/>
              </w:rPr>
              <w:t>bigint(20)</w:t>
            </w:r>
          </w:p>
        </w:tc>
        <w:tc>
          <w:tcPr>
            <w:tcW w:w="826" w:type="pct"/>
            <w:vAlign w:val="center"/>
          </w:tcPr>
          <w:p w14:paraId="3E4E3746" w14:textId="77777777" w:rsidR="00275AB1" w:rsidRDefault="00275AB1" w:rsidP="004E51DF">
            <w:pPr>
              <w:spacing w:line="240" w:lineRule="auto"/>
              <w:jc w:val="center"/>
              <w:rPr>
                <w:sz w:val="21"/>
              </w:rPr>
            </w:pPr>
            <w:r>
              <w:rPr>
                <w:rFonts w:hint="eastAsia"/>
                <w:sz w:val="21"/>
              </w:rPr>
              <w:t>否</w:t>
            </w:r>
          </w:p>
        </w:tc>
        <w:tc>
          <w:tcPr>
            <w:tcW w:w="826" w:type="pct"/>
            <w:vAlign w:val="center"/>
          </w:tcPr>
          <w:p w14:paraId="59AB46F5"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1ACDFD46" w14:textId="77777777" w:rsidR="00275AB1" w:rsidRDefault="00275AB1" w:rsidP="004E51DF">
            <w:pPr>
              <w:spacing w:line="240" w:lineRule="auto"/>
              <w:jc w:val="center"/>
              <w:rPr>
                <w:sz w:val="21"/>
              </w:rPr>
            </w:pPr>
            <w:r>
              <w:rPr>
                <w:rFonts w:hint="eastAsia"/>
                <w:sz w:val="21"/>
              </w:rPr>
              <w:t>Null</w:t>
            </w:r>
          </w:p>
        </w:tc>
        <w:tc>
          <w:tcPr>
            <w:tcW w:w="897" w:type="pct"/>
            <w:vAlign w:val="center"/>
          </w:tcPr>
          <w:p w14:paraId="6B7A18DB" w14:textId="77777777" w:rsidR="00275AB1" w:rsidRDefault="00275AB1" w:rsidP="004E51DF">
            <w:pPr>
              <w:spacing w:line="240" w:lineRule="auto"/>
              <w:jc w:val="center"/>
              <w:rPr>
                <w:sz w:val="21"/>
              </w:rPr>
            </w:pPr>
            <w:r>
              <w:rPr>
                <w:rFonts w:hint="eastAsia"/>
                <w:sz w:val="21"/>
              </w:rPr>
              <w:t>球场类型</w:t>
            </w:r>
            <w:r>
              <w:rPr>
                <w:rFonts w:hint="eastAsia"/>
                <w:sz w:val="21"/>
              </w:rPr>
              <w:t>ID</w:t>
            </w:r>
          </w:p>
        </w:tc>
      </w:tr>
      <w:tr w:rsidR="00275AB1" w14:paraId="50443E4F" w14:textId="77777777" w:rsidTr="004E51DF">
        <w:trPr>
          <w:trHeight w:val="454"/>
        </w:trPr>
        <w:tc>
          <w:tcPr>
            <w:tcW w:w="870" w:type="pct"/>
            <w:vAlign w:val="center"/>
          </w:tcPr>
          <w:p w14:paraId="32116190" w14:textId="77777777" w:rsidR="00275AB1" w:rsidRDefault="00275AB1" w:rsidP="004E51DF">
            <w:pPr>
              <w:spacing w:line="240" w:lineRule="auto"/>
              <w:jc w:val="center"/>
              <w:rPr>
                <w:sz w:val="21"/>
              </w:rPr>
            </w:pPr>
            <w:r>
              <w:rPr>
                <w:rFonts w:hint="eastAsia"/>
                <w:sz w:val="21"/>
              </w:rPr>
              <w:t>status</w:t>
            </w:r>
          </w:p>
        </w:tc>
        <w:tc>
          <w:tcPr>
            <w:tcW w:w="827" w:type="pct"/>
            <w:vAlign w:val="center"/>
          </w:tcPr>
          <w:p w14:paraId="5FD89A4B" w14:textId="77777777" w:rsidR="00275AB1" w:rsidRDefault="00275AB1" w:rsidP="004E51DF">
            <w:pPr>
              <w:spacing w:line="240" w:lineRule="auto"/>
              <w:jc w:val="center"/>
              <w:rPr>
                <w:sz w:val="21"/>
              </w:rPr>
            </w:pPr>
            <w:r>
              <w:rPr>
                <w:rFonts w:hint="eastAsia"/>
                <w:sz w:val="21"/>
              </w:rPr>
              <w:t>varchar(20)</w:t>
            </w:r>
          </w:p>
        </w:tc>
        <w:tc>
          <w:tcPr>
            <w:tcW w:w="826" w:type="pct"/>
            <w:vAlign w:val="center"/>
          </w:tcPr>
          <w:p w14:paraId="13A405F1" w14:textId="77777777" w:rsidR="00275AB1" w:rsidRDefault="00275AB1" w:rsidP="004E51DF">
            <w:pPr>
              <w:spacing w:line="240" w:lineRule="auto"/>
              <w:jc w:val="center"/>
              <w:rPr>
                <w:sz w:val="21"/>
              </w:rPr>
            </w:pPr>
            <w:r>
              <w:rPr>
                <w:rFonts w:hint="eastAsia"/>
                <w:sz w:val="21"/>
              </w:rPr>
              <w:t>是</w:t>
            </w:r>
          </w:p>
        </w:tc>
        <w:tc>
          <w:tcPr>
            <w:tcW w:w="826" w:type="pct"/>
            <w:vAlign w:val="center"/>
          </w:tcPr>
          <w:p w14:paraId="1684A819"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7A318DBC" w14:textId="77777777" w:rsidR="00275AB1" w:rsidRDefault="00275AB1" w:rsidP="004E51DF">
            <w:pPr>
              <w:spacing w:line="240" w:lineRule="auto"/>
              <w:jc w:val="center"/>
              <w:rPr>
                <w:sz w:val="21"/>
              </w:rPr>
            </w:pPr>
            <w:r>
              <w:rPr>
                <w:rFonts w:hint="eastAsia"/>
                <w:sz w:val="21"/>
              </w:rPr>
              <w:t>'1'</w:t>
            </w:r>
          </w:p>
        </w:tc>
        <w:tc>
          <w:tcPr>
            <w:tcW w:w="897" w:type="pct"/>
            <w:vAlign w:val="center"/>
          </w:tcPr>
          <w:p w14:paraId="5A177083" w14:textId="77777777" w:rsidR="00275AB1" w:rsidRDefault="00275AB1" w:rsidP="004E51DF">
            <w:pPr>
              <w:spacing w:line="240" w:lineRule="auto"/>
              <w:jc w:val="center"/>
              <w:rPr>
                <w:sz w:val="21"/>
              </w:rPr>
            </w:pPr>
            <w:r>
              <w:rPr>
                <w:rFonts w:hint="eastAsia"/>
                <w:sz w:val="21"/>
              </w:rPr>
              <w:t>场地状态</w:t>
            </w:r>
          </w:p>
        </w:tc>
      </w:tr>
      <w:tr w:rsidR="00275AB1" w14:paraId="315CE821" w14:textId="77777777" w:rsidTr="004E51DF">
        <w:trPr>
          <w:trHeight w:val="454"/>
        </w:trPr>
        <w:tc>
          <w:tcPr>
            <w:tcW w:w="870" w:type="pct"/>
            <w:vAlign w:val="center"/>
          </w:tcPr>
          <w:p w14:paraId="65174C0A" w14:textId="77777777" w:rsidR="00275AB1" w:rsidRDefault="00275AB1" w:rsidP="004E51DF">
            <w:pPr>
              <w:spacing w:line="240" w:lineRule="auto"/>
              <w:jc w:val="center"/>
              <w:rPr>
                <w:sz w:val="21"/>
              </w:rPr>
            </w:pPr>
            <w:r>
              <w:rPr>
                <w:rFonts w:hint="eastAsia"/>
                <w:sz w:val="21"/>
              </w:rPr>
              <w:t>description</w:t>
            </w:r>
          </w:p>
        </w:tc>
        <w:tc>
          <w:tcPr>
            <w:tcW w:w="827" w:type="pct"/>
            <w:vAlign w:val="center"/>
          </w:tcPr>
          <w:p w14:paraId="49CD18B0" w14:textId="77777777" w:rsidR="00275AB1" w:rsidRDefault="00275AB1" w:rsidP="004E51DF">
            <w:pPr>
              <w:spacing w:line="240" w:lineRule="auto"/>
              <w:jc w:val="center"/>
              <w:rPr>
                <w:sz w:val="21"/>
              </w:rPr>
            </w:pPr>
            <w:r>
              <w:rPr>
                <w:rFonts w:hint="eastAsia"/>
                <w:sz w:val="21"/>
              </w:rPr>
              <w:t>text</w:t>
            </w:r>
          </w:p>
        </w:tc>
        <w:tc>
          <w:tcPr>
            <w:tcW w:w="826" w:type="pct"/>
            <w:vAlign w:val="center"/>
          </w:tcPr>
          <w:p w14:paraId="5C38F7D8" w14:textId="77777777" w:rsidR="00275AB1" w:rsidRDefault="00275AB1" w:rsidP="004E51DF">
            <w:pPr>
              <w:spacing w:line="240" w:lineRule="auto"/>
              <w:jc w:val="center"/>
              <w:rPr>
                <w:sz w:val="21"/>
              </w:rPr>
            </w:pPr>
            <w:r>
              <w:rPr>
                <w:rFonts w:hint="eastAsia"/>
                <w:sz w:val="21"/>
              </w:rPr>
              <w:t>是</w:t>
            </w:r>
          </w:p>
        </w:tc>
        <w:tc>
          <w:tcPr>
            <w:tcW w:w="826" w:type="pct"/>
            <w:vAlign w:val="center"/>
          </w:tcPr>
          <w:p w14:paraId="1089067E"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73CACE43" w14:textId="77777777" w:rsidR="00275AB1" w:rsidRDefault="00275AB1" w:rsidP="004E51DF">
            <w:pPr>
              <w:spacing w:line="240" w:lineRule="auto"/>
              <w:jc w:val="center"/>
              <w:rPr>
                <w:sz w:val="21"/>
              </w:rPr>
            </w:pPr>
            <w:r>
              <w:rPr>
                <w:rFonts w:hint="eastAsia"/>
                <w:sz w:val="21"/>
              </w:rPr>
              <w:t>Null</w:t>
            </w:r>
          </w:p>
        </w:tc>
        <w:tc>
          <w:tcPr>
            <w:tcW w:w="897" w:type="pct"/>
            <w:vAlign w:val="center"/>
          </w:tcPr>
          <w:p w14:paraId="4657CCE9" w14:textId="77777777" w:rsidR="00275AB1" w:rsidRDefault="00275AB1" w:rsidP="004E51DF">
            <w:pPr>
              <w:spacing w:line="240" w:lineRule="auto"/>
              <w:jc w:val="center"/>
              <w:rPr>
                <w:sz w:val="21"/>
              </w:rPr>
            </w:pPr>
            <w:r>
              <w:rPr>
                <w:rFonts w:hint="eastAsia"/>
                <w:sz w:val="21"/>
              </w:rPr>
              <w:t>场地描述</w:t>
            </w:r>
          </w:p>
        </w:tc>
      </w:tr>
      <w:tr w:rsidR="00275AB1" w14:paraId="499FCD93" w14:textId="77777777" w:rsidTr="004E51DF">
        <w:trPr>
          <w:trHeight w:val="454"/>
        </w:trPr>
        <w:tc>
          <w:tcPr>
            <w:tcW w:w="870" w:type="pct"/>
            <w:vAlign w:val="center"/>
          </w:tcPr>
          <w:p w14:paraId="5441F987" w14:textId="77777777" w:rsidR="00275AB1" w:rsidRDefault="00275AB1" w:rsidP="004E51DF">
            <w:pPr>
              <w:spacing w:line="240" w:lineRule="auto"/>
              <w:jc w:val="center"/>
              <w:rPr>
                <w:sz w:val="21"/>
              </w:rPr>
            </w:pPr>
            <w:r>
              <w:rPr>
                <w:rFonts w:hint="eastAsia"/>
                <w:sz w:val="21"/>
              </w:rPr>
              <w:t>create_time</w:t>
            </w:r>
          </w:p>
        </w:tc>
        <w:tc>
          <w:tcPr>
            <w:tcW w:w="827" w:type="pct"/>
            <w:vAlign w:val="center"/>
          </w:tcPr>
          <w:p w14:paraId="020E8B16" w14:textId="77777777" w:rsidR="00275AB1" w:rsidRDefault="00275AB1" w:rsidP="004E51DF">
            <w:pPr>
              <w:spacing w:line="240" w:lineRule="auto"/>
              <w:jc w:val="center"/>
              <w:rPr>
                <w:sz w:val="21"/>
              </w:rPr>
            </w:pPr>
            <w:r>
              <w:rPr>
                <w:rFonts w:hint="eastAsia"/>
                <w:sz w:val="21"/>
              </w:rPr>
              <w:t>datetime</w:t>
            </w:r>
          </w:p>
        </w:tc>
        <w:tc>
          <w:tcPr>
            <w:tcW w:w="826" w:type="pct"/>
            <w:vAlign w:val="center"/>
          </w:tcPr>
          <w:p w14:paraId="02FA72B5" w14:textId="77777777" w:rsidR="00275AB1" w:rsidRDefault="00275AB1" w:rsidP="004E51DF">
            <w:pPr>
              <w:spacing w:line="240" w:lineRule="auto"/>
              <w:jc w:val="center"/>
              <w:rPr>
                <w:sz w:val="21"/>
              </w:rPr>
            </w:pPr>
            <w:r>
              <w:rPr>
                <w:rFonts w:hint="eastAsia"/>
                <w:sz w:val="21"/>
              </w:rPr>
              <w:t>否</w:t>
            </w:r>
          </w:p>
        </w:tc>
        <w:tc>
          <w:tcPr>
            <w:tcW w:w="826" w:type="pct"/>
            <w:vAlign w:val="center"/>
          </w:tcPr>
          <w:p w14:paraId="5D0F4792"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2E399742" w14:textId="77777777" w:rsidR="00275AB1" w:rsidRDefault="00275AB1" w:rsidP="004E51DF">
            <w:pPr>
              <w:spacing w:line="240" w:lineRule="auto"/>
              <w:jc w:val="center"/>
              <w:rPr>
                <w:sz w:val="21"/>
              </w:rPr>
            </w:pPr>
            <w:r>
              <w:rPr>
                <w:rFonts w:hint="eastAsia"/>
                <w:sz w:val="21"/>
              </w:rPr>
              <w:t>Null</w:t>
            </w:r>
          </w:p>
        </w:tc>
        <w:tc>
          <w:tcPr>
            <w:tcW w:w="897" w:type="pct"/>
            <w:vAlign w:val="center"/>
          </w:tcPr>
          <w:p w14:paraId="726C8E66" w14:textId="77777777" w:rsidR="00275AB1" w:rsidRDefault="00275AB1" w:rsidP="004E51DF">
            <w:pPr>
              <w:spacing w:line="240" w:lineRule="auto"/>
              <w:jc w:val="center"/>
              <w:rPr>
                <w:sz w:val="21"/>
              </w:rPr>
            </w:pPr>
            <w:r>
              <w:rPr>
                <w:rFonts w:hint="eastAsia"/>
                <w:sz w:val="21"/>
              </w:rPr>
              <w:t>创建时间</w:t>
            </w:r>
          </w:p>
        </w:tc>
      </w:tr>
      <w:tr w:rsidR="00275AB1" w14:paraId="3594321F" w14:textId="77777777" w:rsidTr="004E51DF">
        <w:trPr>
          <w:trHeight w:val="454"/>
        </w:trPr>
        <w:tc>
          <w:tcPr>
            <w:tcW w:w="870" w:type="pct"/>
            <w:vAlign w:val="center"/>
          </w:tcPr>
          <w:p w14:paraId="129E573F" w14:textId="77777777" w:rsidR="00275AB1" w:rsidRDefault="00275AB1" w:rsidP="004E51DF">
            <w:pPr>
              <w:spacing w:line="240" w:lineRule="auto"/>
              <w:jc w:val="center"/>
              <w:rPr>
                <w:sz w:val="21"/>
              </w:rPr>
            </w:pPr>
            <w:r>
              <w:rPr>
                <w:rFonts w:hint="eastAsia"/>
                <w:sz w:val="21"/>
              </w:rPr>
              <w:t>update_time</w:t>
            </w:r>
          </w:p>
        </w:tc>
        <w:tc>
          <w:tcPr>
            <w:tcW w:w="827" w:type="pct"/>
            <w:vAlign w:val="center"/>
          </w:tcPr>
          <w:p w14:paraId="5F85D35E" w14:textId="77777777" w:rsidR="00275AB1" w:rsidRDefault="00275AB1" w:rsidP="004E51DF">
            <w:pPr>
              <w:spacing w:line="240" w:lineRule="auto"/>
              <w:jc w:val="center"/>
              <w:rPr>
                <w:sz w:val="21"/>
              </w:rPr>
            </w:pPr>
            <w:r>
              <w:rPr>
                <w:rFonts w:hint="eastAsia"/>
                <w:sz w:val="21"/>
              </w:rPr>
              <w:t>datetime</w:t>
            </w:r>
          </w:p>
        </w:tc>
        <w:tc>
          <w:tcPr>
            <w:tcW w:w="826" w:type="pct"/>
            <w:vAlign w:val="center"/>
          </w:tcPr>
          <w:p w14:paraId="2C0AA1EE" w14:textId="77777777" w:rsidR="00275AB1" w:rsidRDefault="00275AB1" w:rsidP="004E51DF">
            <w:pPr>
              <w:spacing w:line="240" w:lineRule="auto"/>
              <w:jc w:val="center"/>
              <w:rPr>
                <w:sz w:val="21"/>
              </w:rPr>
            </w:pPr>
            <w:r>
              <w:rPr>
                <w:rFonts w:hint="eastAsia"/>
                <w:sz w:val="21"/>
              </w:rPr>
              <w:t>否</w:t>
            </w:r>
          </w:p>
        </w:tc>
        <w:tc>
          <w:tcPr>
            <w:tcW w:w="826" w:type="pct"/>
            <w:vAlign w:val="center"/>
          </w:tcPr>
          <w:p w14:paraId="2EF2E6B4" w14:textId="77777777" w:rsidR="00275AB1" w:rsidRDefault="00275AB1" w:rsidP="004E51DF">
            <w:pPr>
              <w:spacing w:line="240" w:lineRule="auto"/>
              <w:jc w:val="center"/>
              <w:rPr>
                <w:sz w:val="21"/>
              </w:rPr>
            </w:pPr>
            <w:r>
              <w:rPr>
                <w:rFonts w:hint="eastAsia"/>
                <w:sz w:val="21"/>
              </w:rPr>
              <w:t>否</w:t>
            </w:r>
          </w:p>
        </w:tc>
        <w:tc>
          <w:tcPr>
            <w:tcW w:w="754" w:type="pct"/>
            <w:vAlign w:val="center"/>
          </w:tcPr>
          <w:p w14:paraId="3789468E" w14:textId="77777777" w:rsidR="00275AB1" w:rsidRDefault="00275AB1" w:rsidP="004E51DF">
            <w:pPr>
              <w:spacing w:line="240" w:lineRule="auto"/>
              <w:jc w:val="center"/>
              <w:rPr>
                <w:sz w:val="21"/>
              </w:rPr>
            </w:pPr>
            <w:r>
              <w:rPr>
                <w:rFonts w:hint="eastAsia"/>
                <w:sz w:val="21"/>
              </w:rPr>
              <w:t>Null</w:t>
            </w:r>
          </w:p>
        </w:tc>
        <w:tc>
          <w:tcPr>
            <w:tcW w:w="897" w:type="pct"/>
            <w:vAlign w:val="center"/>
          </w:tcPr>
          <w:p w14:paraId="28649426" w14:textId="77777777" w:rsidR="00275AB1" w:rsidRDefault="00275AB1" w:rsidP="004E51DF">
            <w:pPr>
              <w:spacing w:line="240" w:lineRule="auto"/>
              <w:jc w:val="center"/>
              <w:rPr>
                <w:sz w:val="21"/>
              </w:rPr>
            </w:pPr>
            <w:r>
              <w:rPr>
                <w:rFonts w:hint="eastAsia"/>
                <w:sz w:val="21"/>
              </w:rPr>
              <w:t>更新时间</w:t>
            </w:r>
          </w:p>
        </w:tc>
      </w:tr>
    </w:tbl>
    <w:p w14:paraId="1153B192" w14:textId="77777777" w:rsidR="00275AB1" w:rsidRDefault="00275AB1" w:rsidP="00275AB1"/>
    <w:p w14:paraId="1CDDDC37" w14:textId="3BB9E2C0" w:rsidR="00FD0703" w:rsidRDefault="00000000" w:rsidP="000D5702">
      <w:pPr>
        <w:pStyle w:val="41"/>
      </w:pPr>
      <w:r>
        <w:rPr>
          <w:rFonts w:hint="eastAsia"/>
        </w:rPr>
        <w:t>球馆信息表</w:t>
      </w:r>
    </w:p>
    <w:p w14:paraId="6C95D581" w14:textId="4B2CB850" w:rsidR="00275AB1" w:rsidRDefault="00000000" w:rsidP="00275AB1">
      <w:pPr>
        <w:ind w:firstLineChars="200" w:firstLine="480"/>
      </w:pPr>
      <w:r>
        <w:rPr>
          <w:rFonts w:hint="eastAsia"/>
        </w:rPr>
        <w:t>该表用于储存球馆的相关信息包括球馆的名称、球馆地址、球馆联系人电话、开放时间、球馆描述以及球馆图片等信息</w:t>
      </w:r>
      <w:r w:rsidR="00E40AE4">
        <w:rPr>
          <w:rFonts w:hint="eastAsia"/>
        </w:rPr>
        <w:t>。</w:t>
      </w:r>
    </w:p>
    <w:p w14:paraId="4984831C" w14:textId="5A9546FD" w:rsidR="004E51DF" w:rsidRDefault="004E51DF" w:rsidP="00275AB1">
      <w:pPr>
        <w:ind w:firstLineChars="200" w:firstLine="480"/>
      </w:pPr>
      <w:r>
        <w:rPr>
          <w:rFonts w:hint="eastAsia"/>
        </w:rPr>
        <w:t>该表结构如表</w:t>
      </w:r>
      <w:r>
        <w:rPr>
          <w:rFonts w:hint="eastAsia"/>
        </w:rPr>
        <w:t>5.3</w:t>
      </w:r>
      <w:r>
        <w:rPr>
          <w:rFonts w:hint="eastAsia"/>
        </w:rPr>
        <w:t>所示。</w:t>
      </w:r>
    </w:p>
    <w:p w14:paraId="66E9FC18" w14:textId="77777777" w:rsidR="00817D52" w:rsidRDefault="00817D52" w:rsidP="004E51DF"/>
    <w:p w14:paraId="2BBDEDE5" w14:textId="7B510948" w:rsidR="00FD0703" w:rsidRDefault="00000000" w:rsidP="00D564CE">
      <w:pPr>
        <w:pStyle w:val="afffffb"/>
      </w:pPr>
      <w:r>
        <w:rPr>
          <w:rFonts w:hint="eastAsia"/>
        </w:rPr>
        <w:t>表</w:t>
      </w:r>
      <w:r>
        <w:rPr>
          <w:rFonts w:hint="eastAsia"/>
        </w:rPr>
        <w:t>5.</w:t>
      </w:r>
      <w:r w:rsidR="004E51DF">
        <w:rPr>
          <w:rFonts w:hint="eastAsia"/>
        </w:rPr>
        <w:t xml:space="preserve">3 </w:t>
      </w:r>
      <w:r>
        <w:rPr>
          <w:rFonts w:hint="eastAsia"/>
        </w:rPr>
        <w:t>球馆信息表</w:t>
      </w:r>
    </w:p>
    <w:tbl>
      <w:tblPr>
        <w:tblW w:w="5000" w:type="pct"/>
        <w:tblBorders>
          <w:top w:val="single" w:sz="12" w:space="0" w:color="auto"/>
          <w:bottom w:val="single" w:sz="12" w:space="0" w:color="auto"/>
        </w:tblBorders>
        <w:tblLook w:val="04A0" w:firstRow="1" w:lastRow="0" w:firstColumn="1" w:lastColumn="0" w:noHBand="0" w:noVBand="1"/>
      </w:tblPr>
      <w:tblGrid>
        <w:gridCol w:w="1579"/>
        <w:gridCol w:w="1500"/>
        <w:gridCol w:w="1498"/>
        <w:gridCol w:w="1498"/>
        <w:gridCol w:w="1498"/>
        <w:gridCol w:w="1497"/>
      </w:tblGrid>
      <w:tr w:rsidR="00FD0703" w14:paraId="3B1497B6" w14:textId="77777777" w:rsidTr="004E51DF">
        <w:trPr>
          <w:trHeight w:val="454"/>
        </w:trPr>
        <w:tc>
          <w:tcPr>
            <w:tcW w:w="870" w:type="pct"/>
            <w:tcBorders>
              <w:top w:val="single" w:sz="12" w:space="0" w:color="auto"/>
              <w:bottom w:val="single" w:sz="8" w:space="0" w:color="auto"/>
            </w:tcBorders>
            <w:vAlign w:val="center"/>
          </w:tcPr>
          <w:p w14:paraId="305C39B1" w14:textId="77777777" w:rsidR="00FD0703" w:rsidRDefault="00000000" w:rsidP="004E51DF">
            <w:pPr>
              <w:spacing w:line="240" w:lineRule="auto"/>
              <w:jc w:val="center"/>
              <w:rPr>
                <w:sz w:val="21"/>
              </w:rPr>
            </w:pPr>
            <w:r>
              <w:rPr>
                <w:rFonts w:hint="eastAsia"/>
                <w:sz w:val="21"/>
              </w:rPr>
              <w:t>列名</w:t>
            </w:r>
          </w:p>
        </w:tc>
        <w:tc>
          <w:tcPr>
            <w:tcW w:w="827" w:type="pct"/>
            <w:tcBorders>
              <w:top w:val="single" w:sz="12" w:space="0" w:color="auto"/>
              <w:bottom w:val="single" w:sz="8" w:space="0" w:color="auto"/>
            </w:tcBorders>
            <w:vAlign w:val="center"/>
          </w:tcPr>
          <w:p w14:paraId="5D1E0A6C" w14:textId="77777777" w:rsidR="00FD0703" w:rsidRDefault="00000000" w:rsidP="004E51DF">
            <w:pPr>
              <w:spacing w:line="240" w:lineRule="auto"/>
              <w:jc w:val="center"/>
              <w:rPr>
                <w:sz w:val="21"/>
              </w:rPr>
            </w:pPr>
            <w:r>
              <w:rPr>
                <w:rFonts w:hint="eastAsia"/>
                <w:sz w:val="21"/>
              </w:rPr>
              <w:t>数据类型</w:t>
            </w:r>
          </w:p>
        </w:tc>
        <w:tc>
          <w:tcPr>
            <w:tcW w:w="826" w:type="pct"/>
            <w:tcBorders>
              <w:top w:val="single" w:sz="12" w:space="0" w:color="auto"/>
              <w:bottom w:val="single" w:sz="8" w:space="0" w:color="auto"/>
            </w:tcBorders>
            <w:vAlign w:val="center"/>
          </w:tcPr>
          <w:p w14:paraId="6482CA3E" w14:textId="77777777" w:rsidR="00FD0703" w:rsidRDefault="00000000" w:rsidP="004E51DF">
            <w:pPr>
              <w:spacing w:line="240" w:lineRule="auto"/>
              <w:jc w:val="center"/>
              <w:rPr>
                <w:sz w:val="21"/>
              </w:rPr>
            </w:pPr>
            <w:r>
              <w:rPr>
                <w:rFonts w:hint="eastAsia"/>
                <w:sz w:val="21"/>
              </w:rPr>
              <w:t>允许空</w:t>
            </w:r>
          </w:p>
        </w:tc>
        <w:tc>
          <w:tcPr>
            <w:tcW w:w="826" w:type="pct"/>
            <w:tcBorders>
              <w:top w:val="single" w:sz="12" w:space="0" w:color="auto"/>
              <w:bottom w:val="single" w:sz="8" w:space="0" w:color="auto"/>
            </w:tcBorders>
            <w:vAlign w:val="center"/>
          </w:tcPr>
          <w:p w14:paraId="089593C7" w14:textId="77777777" w:rsidR="00FD0703" w:rsidRDefault="00000000" w:rsidP="004E51DF">
            <w:pPr>
              <w:spacing w:line="240" w:lineRule="auto"/>
              <w:jc w:val="center"/>
              <w:rPr>
                <w:sz w:val="21"/>
              </w:rPr>
            </w:pPr>
            <w:r>
              <w:rPr>
                <w:rFonts w:hint="eastAsia"/>
                <w:sz w:val="21"/>
              </w:rPr>
              <w:t>是否主键</w:t>
            </w:r>
          </w:p>
        </w:tc>
        <w:tc>
          <w:tcPr>
            <w:tcW w:w="826" w:type="pct"/>
            <w:tcBorders>
              <w:top w:val="single" w:sz="12" w:space="0" w:color="auto"/>
              <w:bottom w:val="single" w:sz="8" w:space="0" w:color="auto"/>
            </w:tcBorders>
            <w:vAlign w:val="center"/>
          </w:tcPr>
          <w:p w14:paraId="6D52F84E" w14:textId="77777777" w:rsidR="00FD0703" w:rsidRDefault="00000000" w:rsidP="004E51DF">
            <w:pPr>
              <w:spacing w:line="240" w:lineRule="auto"/>
              <w:jc w:val="center"/>
              <w:rPr>
                <w:sz w:val="21"/>
              </w:rPr>
            </w:pPr>
            <w:r>
              <w:rPr>
                <w:rFonts w:hint="eastAsia"/>
                <w:sz w:val="21"/>
              </w:rPr>
              <w:t>默认值</w:t>
            </w:r>
          </w:p>
        </w:tc>
        <w:tc>
          <w:tcPr>
            <w:tcW w:w="825" w:type="pct"/>
            <w:tcBorders>
              <w:top w:val="single" w:sz="12" w:space="0" w:color="auto"/>
              <w:bottom w:val="single" w:sz="8" w:space="0" w:color="auto"/>
            </w:tcBorders>
            <w:vAlign w:val="center"/>
          </w:tcPr>
          <w:p w14:paraId="230CBF53" w14:textId="77777777" w:rsidR="00FD0703" w:rsidRDefault="00000000" w:rsidP="004E51DF">
            <w:pPr>
              <w:spacing w:line="240" w:lineRule="auto"/>
              <w:jc w:val="center"/>
              <w:rPr>
                <w:sz w:val="21"/>
              </w:rPr>
            </w:pPr>
            <w:r>
              <w:rPr>
                <w:rFonts w:hint="eastAsia"/>
                <w:sz w:val="21"/>
              </w:rPr>
              <w:t>字段说明</w:t>
            </w:r>
          </w:p>
        </w:tc>
      </w:tr>
      <w:tr w:rsidR="00FD0703" w14:paraId="69E7541E" w14:textId="77777777" w:rsidTr="004E51DF">
        <w:trPr>
          <w:trHeight w:val="454"/>
        </w:trPr>
        <w:tc>
          <w:tcPr>
            <w:tcW w:w="870" w:type="pct"/>
            <w:tcBorders>
              <w:top w:val="single" w:sz="8" w:space="0" w:color="auto"/>
            </w:tcBorders>
            <w:vAlign w:val="center"/>
          </w:tcPr>
          <w:p w14:paraId="200D02AD" w14:textId="77777777" w:rsidR="00FD0703" w:rsidRDefault="00000000" w:rsidP="004E51DF">
            <w:pPr>
              <w:spacing w:line="240" w:lineRule="auto"/>
              <w:jc w:val="center"/>
              <w:rPr>
                <w:sz w:val="21"/>
              </w:rPr>
            </w:pPr>
            <w:r>
              <w:rPr>
                <w:rFonts w:hint="eastAsia"/>
                <w:sz w:val="21"/>
              </w:rPr>
              <w:t>id</w:t>
            </w:r>
          </w:p>
        </w:tc>
        <w:tc>
          <w:tcPr>
            <w:tcW w:w="827" w:type="pct"/>
            <w:tcBorders>
              <w:top w:val="single" w:sz="8" w:space="0" w:color="auto"/>
            </w:tcBorders>
            <w:vAlign w:val="center"/>
          </w:tcPr>
          <w:p w14:paraId="2E2C6D5B" w14:textId="77777777" w:rsidR="00FD0703" w:rsidRDefault="00000000" w:rsidP="004E51DF">
            <w:pPr>
              <w:spacing w:line="240" w:lineRule="auto"/>
              <w:jc w:val="center"/>
              <w:rPr>
                <w:sz w:val="21"/>
              </w:rPr>
            </w:pPr>
            <w:r>
              <w:rPr>
                <w:rFonts w:hint="eastAsia"/>
                <w:sz w:val="21"/>
              </w:rPr>
              <w:t>bigint(20)</w:t>
            </w:r>
          </w:p>
        </w:tc>
        <w:tc>
          <w:tcPr>
            <w:tcW w:w="826" w:type="pct"/>
            <w:tcBorders>
              <w:top w:val="single" w:sz="8" w:space="0" w:color="auto"/>
            </w:tcBorders>
            <w:vAlign w:val="center"/>
          </w:tcPr>
          <w:p w14:paraId="796C12F9" w14:textId="77777777" w:rsidR="00FD0703" w:rsidRDefault="00000000" w:rsidP="004E51DF">
            <w:pPr>
              <w:spacing w:line="240" w:lineRule="auto"/>
              <w:jc w:val="center"/>
              <w:rPr>
                <w:sz w:val="21"/>
              </w:rPr>
            </w:pPr>
            <w:r>
              <w:rPr>
                <w:rFonts w:hint="eastAsia"/>
                <w:sz w:val="21"/>
              </w:rPr>
              <w:t>否</w:t>
            </w:r>
          </w:p>
        </w:tc>
        <w:tc>
          <w:tcPr>
            <w:tcW w:w="826" w:type="pct"/>
            <w:tcBorders>
              <w:top w:val="single" w:sz="8" w:space="0" w:color="auto"/>
            </w:tcBorders>
            <w:vAlign w:val="center"/>
          </w:tcPr>
          <w:p w14:paraId="4220CF45" w14:textId="77777777" w:rsidR="00FD0703" w:rsidRDefault="00000000" w:rsidP="004E51DF">
            <w:pPr>
              <w:spacing w:line="240" w:lineRule="auto"/>
              <w:jc w:val="center"/>
              <w:rPr>
                <w:sz w:val="21"/>
              </w:rPr>
            </w:pPr>
            <w:r>
              <w:rPr>
                <w:rFonts w:hint="eastAsia"/>
                <w:sz w:val="21"/>
              </w:rPr>
              <w:t>是</w:t>
            </w:r>
          </w:p>
        </w:tc>
        <w:tc>
          <w:tcPr>
            <w:tcW w:w="826" w:type="pct"/>
            <w:tcBorders>
              <w:top w:val="single" w:sz="8" w:space="0" w:color="auto"/>
            </w:tcBorders>
            <w:vAlign w:val="center"/>
          </w:tcPr>
          <w:p w14:paraId="7FBC6ACC" w14:textId="77777777" w:rsidR="00FD0703" w:rsidRDefault="00000000" w:rsidP="004E51DF">
            <w:pPr>
              <w:spacing w:line="240" w:lineRule="auto"/>
              <w:jc w:val="center"/>
              <w:rPr>
                <w:sz w:val="21"/>
              </w:rPr>
            </w:pPr>
            <w:r>
              <w:rPr>
                <w:rFonts w:hint="eastAsia"/>
                <w:sz w:val="21"/>
              </w:rPr>
              <w:t>Null</w:t>
            </w:r>
          </w:p>
        </w:tc>
        <w:tc>
          <w:tcPr>
            <w:tcW w:w="825" w:type="pct"/>
            <w:tcBorders>
              <w:top w:val="single" w:sz="8" w:space="0" w:color="auto"/>
            </w:tcBorders>
            <w:vAlign w:val="center"/>
          </w:tcPr>
          <w:p w14:paraId="7A5A010D" w14:textId="77777777" w:rsidR="00FD0703" w:rsidRDefault="00000000" w:rsidP="004E51DF">
            <w:pPr>
              <w:spacing w:line="240" w:lineRule="auto"/>
              <w:jc w:val="center"/>
              <w:rPr>
                <w:sz w:val="21"/>
              </w:rPr>
            </w:pPr>
            <w:r>
              <w:rPr>
                <w:rFonts w:hint="eastAsia"/>
                <w:sz w:val="21"/>
              </w:rPr>
              <w:t>球馆</w:t>
            </w:r>
            <w:r>
              <w:rPr>
                <w:rFonts w:hint="eastAsia"/>
                <w:sz w:val="21"/>
              </w:rPr>
              <w:t>ID</w:t>
            </w:r>
          </w:p>
        </w:tc>
      </w:tr>
      <w:tr w:rsidR="00FD0703" w14:paraId="3D9672B2" w14:textId="77777777" w:rsidTr="004E51DF">
        <w:trPr>
          <w:trHeight w:val="454"/>
        </w:trPr>
        <w:tc>
          <w:tcPr>
            <w:tcW w:w="870" w:type="pct"/>
            <w:vAlign w:val="center"/>
          </w:tcPr>
          <w:p w14:paraId="6A93019A" w14:textId="77777777" w:rsidR="00FD0703" w:rsidRDefault="00000000" w:rsidP="004E51DF">
            <w:pPr>
              <w:spacing w:line="240" w:lineRule="auto"/>
              <w:jc w:val="center"/>
              <w:rPr>
                <w:sz w:val="21"/>
              </w:rPr>
            </w:pPr>
            <w:r>
              <w:rPr>
                <w:rFonts w:hint="eastAsia"/>
                <w:sz w:val="21"/>
              </w:rPr>
              <w:t>name</w:t>
            </w:r>
          </w:p>
        </w:tc>
        <w:tc>
          <w:tcPr>
            <w:tcW w:w="827" w:type="pct"/>
            <w:vAlign w:val="center"/>
          </w:tcPr>
          <w:p w14:paraId="24B150B5" w14:textId="77777777" w:rsidR="00FD0703" w:rsidRDefault="00000000" w:rsidP="004E51DF">
            <w:pPr>
              <w:spacing w:line="240" w:lineRule="auto"/>
              <w:jc w:val="center"/>
              <w:rPr>
                <w:sz w:val="21"/>
              </w:rPr>
            </w:pPr>
            <w:r>
              <w:rPr>
                <w:rFonts w:hint="eastAsia"/>
                <w:sz w:val="21"/>
              </w:rPr>
              <w:t>varchar(100)</w:t>
            </w:r>
          </w:p>
        </w:tc>
        <w:tc>
          <w:tcPr>
            <w:tcW w:w="826" w:type="pct"/>
            <w:vAlign w:val="center"/>
          </w:tcPr>
          <w:p w14:paraId="4171E87A"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49F0570D"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2448798C"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0B6BB1F3" w14:textId="77777777" w:rsidR="00FD0703" w:rsidRDefault="00000000" w:rsidP="004E51DF">
            <w:pPr>
              <w:spacing w:line="240" w:lineRule="auto"/>
              <w:jc w:val="center"/>
              <w:rPr>
                <w:sz w:val="21"/>
              </w:rPr>
            </w:pPr>
            <w:r>
              <w:rPr>
                <w:rFonts w:hint="eastAsia"/>
                <w:sz w:val="21"/>
              </w:rPr>
              <w:t>球馆名称</w:t>
            </w:r>
          </w:p>
        </w:tc>
      </w:tr>
      <w:tr w:rsidR="00FD0703" w14:paraId="1E7F61DA" w14:textId="77777777" w:rsidTr="004E51DF">
        <w:trPr>
          <w:trHeight w:val="454"/>
        </w:trPr>
        <w:tc>
          <w:tcPr>
            <w:tcW w:w="870" w:type="pct"/>
            <w:vAlign w:val="center"/>
          </w:tcPr>
          <w:p w14:paraId="4FBAF213" w14:textId="77777777" w:rsidR="00FD0703" w:rsidRDefault="00000000" w:rsidP="004E51DF">
            <w:pPr>
              <w:spacing w:line="240" w:lineRule="auto"/>
              <w:jc w:val="center"/>
              <w:rPr>
                <w:sz w:val="21"/>
              </w:rPr>
            </w:pPr>
            <w:r>
              <w:rPr>
                <w:rFonts w:hint="eastAsia"/>
                <w:sz w:val="21"/>
              </w:rPr>
              <w:t>address</w:t>
            </w:r>
          </w:p>
        </w:tc>
        <w:tc>
          <w:tcPr>
            <w:tcW w:w="827" w:type="pct"/>
            <w:vAlign w:val="center"/>
          </w:tcPr>
          <w:p w14:paraId="51E5B3D2" w14:textId="77777777" w:rsidR="00FD0703" w:rsidRDefault="00000000" w:rsidP="004E51DF">
            <w:pPr>
              <w:spacing w:line="240" w:lineRule="auto"/>
              <w:jc w:val="center"/>
              <w:rPr>
                <w:sz w:val="21"/>
              </w:rPr>
            </w:pPr>
            <w:r>
              <w:rPr>
                <w:rFonts w:hint="eastAsia"/>
                <w:sz w:val="21"/>
              </w:rPr>
              <w:t>varchar(255)</w:t>
            </w:r>
          </w:p>
        </w:tc>
        <w:tc>
          <w:tcPr>
            <w:tcW w:w="826" w:type="pct"/>
            <w:vAlign w:val="center"/>
          </w:tcPr>
          <w:p w14:paraId="74304EDC"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7C4E4A60"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628839D6"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1F1FB56A" w14:textId="77777777" w:rsidR="00FD0703" w:rsidRDefault="00000000" w:rsidP="004E51DF">
            <w:pPr>
              <w:spacing w:line="240" w:lineRule="auto"/>
              <w:jc w:val="center"/>
              <w:rPr>
                <w:sz w:val="21"/>
              </w:rPr>
            </w:pPr>
            <w:r>
              <w:rPr>
                <w:rFonts w:hint="eastAsia"/>
                <w:sz w:val="21"/>
              </w:rPr>
              <w:t>球馆地址</w:t>
            </w:r>
          </w:p>
        </w:tc>
      </w:tr>
      <w:tr w:rsidR="00FD0703" w14:paraId="041B1165" w14:textId="77777777" w:rsidTr="004E51DF">
        <w:trPr>
          <w:trHeight w:val="454"/>
        </w:trPr>
        <w:tc>
          <w:tcPr>
            <w:tcW w:w="870" w:type="pct"/>
            <w:vAlign w:val="center"/>
          </w:tcPr>
          <w:p w14:paraId="17D9A078" w14:textId="77777777" w:rsidR="00FD0703" w:rsidRDefault="00000000" w:rsidP="004E51DF">
            <w:pPr>
              <w:spacing w:line="240" w:lineRule="auto"/>
              <w:jc w:val="center"/>
              <w:rPr>
                <w:sz w:val="21"/>
              </w:rPr>
            </w:pPr>
            <w:r>
              <w:rPr>
                <w:rFonts w:hint="eastAsia"/>
                <w:sz w:val="21"/>
              </w:rPr>
              <w:t>contact_phone</w:t>
            </w:r>
          </w:p>
        </w:tc>
        <w:tc>
          <w:tcPr>
            <w:tcW w:w="827" w:type="pct"/>
            <w:vAlign w:val="center"/>
          </w:tcPr>
          <w:p w14:paraId="12EDDEE2" w14:textId="77777777" w:rsidR="00FD0703" w:rsidRDefault="00000000" w:rsidP="004E51DF">
            <w:pPr>
              <w:spacing w:line="240" w:lineRule="auto"/>
              <w:jc w:val="center"/>
              <w:rPr>
                <w:sz w:val="21"/>
              </w:rPr>
            </w:pPr>
            <w:r>
              <w:rPr>
                <w:rFonts w:hint="eastAsia"/>
                <w:sz w:val="21"/>
              </w:rPr>
              <w:t>varchar(20)</w:t>
            </w:r>
          </w:p>
        </w:tc>
        <w:tc>
          <w:tcPr>
            <w:tcW w:w="826" w:type="pct"/>
            <w:vAlign w:val="center"/>
          </w:tcPr>
          <w:p w14:paraId="4A8C3BEC" w14:textId="77777777" w:rsidR="00FD0703" w:rsidRDefault="00000000" w:rsidP="004E51DF">
            <w:pPr>
              <w:spacing w:line="240" w:lineRule="auto"/>
              <w:jc w:val="center"/>
              <w:rPr>
                <w:sz w:val="21"/>
              </w:rPr>
            </w:pPr>
            <w:r>
              <w:rPr>
                <w:rFonts w:hint="eastAsia"/>
                <w:sz w:val="21"/>
              </w:rPr>
              <w:t>是</w:t>
            </w:r>
          </w:p>
        </w:tc>
        <w:tc>
          <w:tcPr>
            <w:tcW w:w="826" w:type="pct"/>
            <w:vAlign w:val="center"/>
          </w:tcPr>
          <w:p w14:paraId="00E3B2F1"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3A5471BC"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549C1D40" w14:textId="77777777" w:rsidR="00FD0703" w:rsidRDefault="00000000" w:rsidP="004E51DF">
            <w:pPr>
              <w:spacing w:line="240" w:lineRule="auto"/>
              <w:jc w:val="center"/>
              <w:rPr>
                <w:sz w:val="21"/>
              </w:rPr>
            </w:pPr>
            <w:r>
              <w:rPr>
                <w:rFonts w:hint="eastAsia"/>
                <w:sz w:val="21"/>
              </w:rPr>
              <w:t>联系人电话</w:t>
            </w:r>
          </w:p>
        </w:tc>
      </w:tr>
      <w:tr w:rsidR="00FD0703" w14:paraId="712B2D94" w14:textId="77777777" w:rsidTr="004E51DF">
        <w:trPr>
          <w:trHeight w:val="454"/>
        </w:trPr>
        <w:tc>
          <w:tcPr>
            <w:tcW w:w="870" w:type="pct"/>
            <w:vAlign w:val="center"/>
          </w:tcPr>
          <w:p w14:paraId="1D770DCF" w14:textId="77777777" w:rsidR="00FD0703" w:rsidRDefault="00000000" w:rsidP="004E51DF">
            <w:pPr>
              <w:spacing w:line="240" w:lineRule="auto"/>
              <w:jc w:val="center"/>
              <w:rPr>
                <w:sz w:val="21"/>
              </w:rPr>
            </w:pPr>
            <w:r>
              <w:rPr>
                <w:rFonts w:hint="eastAsia"/>
                <w:sz w:val="21"/>
              </w:rPr>
              <w:t>open_time</w:t>
            </w:r>
          </w:p>
        </w:tc>
        <w:tc>
          <w:tcPr>
            <w:tcW w:w="827" w:type="pct"/>
            <w:vAlign w:val="center"/>
          </w:tcPr>
          <w:p w14:paraId="7B5987ED" w14:textId="77777777" w:rsidR="00FD0703" w:rsidRDefault="00000000" w:rsidP="004E51DF">
            <w:pPr>
              <w:spacing w:line="240" w:lineRule="auto"/>
              <w:jc w:val="center"/>
              <w:rPr>
                <w:sz w:val="21"/>
              </w:rPr>
            </w:pPr>
            <w:r>
              <w:rPr>
                <w:rFonts w:hint="eastAsia"/>
                <w:sz w:val="21"/>
              </w:rPr>
              <w:t>varchar(100)</w:t>
            </w:r>
          </w:p>
        </w:tc>
        <w:tc>
          <w:tcPr>
            <w:tcW w:w="826" w:type="pct"/>
            <w:vAlign w:val="center"/>
          </w:tcPr>
          <w:p w14:paraId="34C0851C" w14:textId="77777777" w:rsidR="00FD0703" w:rsidRDefault="00000000" w:rsidP="004E51DF">
            <w:pPr>
              <w:spacing w:line="240" w:lineRule="auto"/>
              <w:jc w:val="center"/>
              <w:rPr>
                <w:sz w:val="21"/>
              </w:rPr>
            </w:pPr>
            <w:r>
              <w:rPr>
                <w:rFonts w:hint="eastAsia"/>
                <w:sz w:val="21"/>
              </w:rPr>
              <w:t>是</w:t>
            </w:r>
          </w:p>
        </w:tc>
        <w:tc>
          <w:tcPr>
            <w:tcW w:w="826" w:type="pct"/>
            <w:vAlign w:val="center"/>
          </w:tcPr>
          <w:p w14:paraId="58BF604E"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40DE8812"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3416FE6B" w14:textId="77777777" w:rsidR="00FD0703" w:rsidRDefault="00000000" w:rsidP="004E51DF">
            <w:pPr>
              <w:spacing w:line="240" w:lineRule="auto"/>
              <w:jc w:val="center"/>
              <w:rPr>
                <w:sz w:val="21"/>
              </w:rPr>
            </w:pPr>
            <w:r>
              <w:rPr>
                <w:rFonts w:hint="eastAsia"/>
                <w:sz w:val="21"/>
              </w:rPr>
              <w:t>开放时间</w:t>
            </w:r>
          </w:p>
        </w:tc>
      </w:tr>
      <w:tr w:rsidR="00FD0703" w14:paraId="53048526" w14:textId="77777777" w:rsidTr="004E51DF">
        <w:trPr>
          <w:trHeight w:val="454"/>
        </w:trPr>
        <w:tc>
          <w:tcPr>
            <w:tcW w:w="870" w:type="pct"/>
            <w:vAlign w:val="center"/>
          </w:tcPr>
          <w:p w14:paraId="20807763" w14:textId="77777777" w:rsidR="00FD0703" w:rsidRDefault="00000000" w:rsidP="004E51DF">
            <w:pPr>
              <w:spacing w:line="240" w:lineRule="auto"/>
              <w:jc w:val="center"/>
              <w:rPr>
                <w:sz w:val="21"/>
              </w:rPr>
            </w:pPr>
            <w:r>
              <w:rPr>
                <w:rFonts w:hint="eastAsia"/>
                <w:sz w:val="21"/>
              </w:rPr>
              <w:t>description</w:t>
            </w:r>
          </w:p>
        </w:tc>
        <w:tc>
          <w:tcPr>
            <w:tcW w:w="827" w:type="pct"/>
            <w:vAlign w:val="center"/>
          </w:tcPr>
          <w:p w14:paraId="7B70C4BD" w14:textId="77777777" w:rsidR="00FD0703" w:rsidRDefault="00000000" w:rsidP="004E51DF">
            <w:pPr>
              <w:spacing w:line="240" w:lineRule="auto"/>
              <w:jc w:val="center"/>
              <w:rPr>
                <w:sz w:val="21"/>
              </w:rPr>
            </w:pPr>
            <w:r>
              <w:rPr>
                <w:rFonts w:hint="eastAsia"/>
                <w:sz w:val="21"/>
              </w:rPr>
              <w:t>text</w:t>
            </w:r>
          </w:p>
        </w:tc>
        <w:tc>
          <w:tcPr>
            <w:tcW w:w="826" w:type="pct"/>
            <w:vAlign w:val="center"/>
          </w:tcPr>
          <w:p w14:paraId="30387435" w14:textId="77777777" w:rsidR="00FD0703" w:rsidRDefault="00000000" w:rsidP="004E51DF">
            <w:pPr>
              <w:spacing w:line="240" w:lineRule="auto"/>
              <w:jc w:val="center"/>
              <w:rPr>
                <w:sz w:val="21"/>
              </w:rPr>
            </w:pPr>
            <w:r>
              <w:rPr>
                <w:rFonts w:hint="eastAsia"/>
                <w:sz w:val="21"/>
              </w:rPr>
              <w:t>是</w:t>
            </w:r>
          </w:p>
        </w:tc>
        <w:tc>
          <w:tcPr>
            <w:tcW w:w="826" w:type="pct"/>
            <w:vAlign w:val="center"/>
          </w:tcPr>
          <w:p w14:paraId="00CEDE50"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1B335A5D"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1C1E5736" w14:textId="77777777" w:rsidR="00FD0703" w:rsidRDefault="00000000" w:rsidP="004E51DF">
            <w:pPr>
              <w:spacing w:line="240" w:lineRule="auto"/>
              <w:jc w:val="center"/>
              <w:rPr>
                <w:sz w:val="21"/>
              </w:rPr>
            </w:pPr>
            <w:r>
              <w:rPr>
                <w:rFonts w:hint="eastAsia"/>
                <w:sz w:val="21"/>
              </w:rPr>
              <w:t>球馆描述</w:t>
            </w:r>
          </w:p>
        </w:tc>
      </w:tr>
      <w:tr w:rsidR="00FD0703" w14:paraId="592EE3BB" w14:textId="77777777" w:rsidTr="004E51DF">
        <w:trPr>
          <w:trHeight w:val="454"/>
        </w:trPr>
        <w:tc>
          <w:tcPr>
            <w:tcW w:w="870" w:type="pct"/>
            <w:vAlign w:val="center"/>
          </w:tcPr>
          <w:p w14:paraId="6F74F2C8" w14:textId="77777777" w:rsidR="00FD0703" w:rsidRDefault="00000000" w:rsidP="004E51DF">
            <w:pPr>
              <w:spacing w:line="240" w:lineRule="auto"/>
              <w:jc w:val="center"/>
              <w:rPr>
                <w:sz w:val="21"/>
              </w:rPr>
            </w:pPr>
            <w:r>
              <w:rPr>
                <w:rFonts w:hint="eastAsia"/>
                <w:sz w:val="21"/>
              </w:rPr>
              <w:t>status</w:t>
            </w:r>
          </w:p>
        </w:tc>
        <w:tc>
          <w:tcPr>
            <w:tcW w:w="827" w:type="pct"/>
            <w:vAlign w:val="center"/>
          </w:tcPr>
          <w:p w14:paraId="7492E16F" w14:textId="77777777" w:rsidR="00FD0703" w:rsidRDefault="00000000" w:rsidP="004E51DF">
            <w:pPr>
              <w:spacing w:line="240" w:lineRule="auto"/>
              <w:jc w:val="center"/>
              <w:rPr>
                <w:sz w:val="21"/>
              </w:rPr>
            </w:pPr>
            <w:r>
              <w:rPr>
                <w:rFonts w:hint="eastAsia"/>
                <w:sz w:val="21"/>
              </w:rPr>
              <w:t>varchar(20)</w:t>
            </w:r>
          </w:p>
        </w:tc>
        <w:tc>
          <w:tcPr>
            <w:tcW w:w="826" w:type="pct"/>
            <w:vAlign w:val="center"/>
          </w:tcPr>
          <w:p w14:paraId="41DF460D" w14:textId="77777777" w:rsidR="00FD0703" w:rsidRDefault="00000000" w:rsidP="004E51DF">
            <w:pPr>
              <w:spacing w:line="240" w:lineRule="auto"/>
              <w:jc w:val="center"/>
              <w:rPr>
                <w:sz w:val="21"/>
              </w:rPr>
            </w:pPr>
            <w:r>
              <w:rPr>
                <w:rFonts w:hint="eastAsia"/>
                <w:sz w:val="21"/>
              </w:rPr>
              <w:t>是</w:t>
            </w:r>
          </w:p>
        </w:tc>
        <w:tc>
          <w:tcPr>
            <w:tcW w:w="826" w:type="pct"/>
            <w:vAlign w:val="center"/>
          </w:tcPr>
          <w:p w14:paraId="2D8F3BC3"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6AF475EA" w14:textId="77777777" w:rsidR="00FD0703" w:rsidRDefault="00000000" w:rsidP="004E51DF">
            <w:pPr>
              <w:spacing w:line="240" w:lineRule="auto"/>
              <w:jc w:val="center"/>
              <w:rPr>
                <w:sz w:val="21"/>
              </w:rPr>
            </w:pPr>
            <w:r>
              <w:rPr>
                <w:rFonts w:hint="eastAsia"/>
                <w:sz w:val="21"/>
              </w:rPr>
              <w:t>'1'</w:t>
            </w:r>
          </w:p>
        </w:tc>
        <w:tc>
          <w:tcPr>
            <w:tcW w:w="825" w:type="pct"/>
            <w:vAlign w:val="center"/>
          </w:tcPr>
          <w:p w14:paraId="3F5C7630" w14:textId="77777777" w:rsidR="00FD0703" w:rsidRDefault="00000000" w:rsidP="004E51DF">
            <w:pPr>
              <w:spacing w:line="240" w:lineRule="auto"/>
              <w:jc w:val="center"/>
              <w:rPr>
                <w:sz w:val="21"/>
              </w:rPr>
            </w:pPr>
            <w:r>
              <w:rPr>
                <w:rFonts w:hint="eastAsia"/>
                <w:sz w:val="21"/>
              </w:rPr>
              <w:t>球馆状态</w:t>
            </w:r>
          </w:p>
        </w:tc>
      </w:tr>
      <w:tr w:rsidR="00FD0703" w14:paraId="7B5F1449" w14:textId="77777777" w:rsidTr="004E51DF">
        <w:trPr>
          <w:trHeight w:val="454"/>
        </w:trPr>
        <w:tc>
          <w:tcPr>
            <w:tcW w:w="870" w:type="pct"/>
            <w:vAlign w:val="center"/>
          </w:tcPr>
          <w:p w14:paraId="76E36408" w14:textId="77777777" w:rsidR="00FD0703" w:rsidRDefault="00000000" w:rsidP="004E51DF">
            <w:pPr>
              <w:spacing w:line="240" w:lineRule="auto"/>
              <w:jc w:val="center"/>
              <w:rPr>
                <w:sz w:val="21"/>
              </w:rPr>
            </w:pPr>
            <w:r>
              <w:rPr>
                <w:rFonts w:hint="eastAsia"/>
                <w:sz w:val="21"/>
              </w:rPr>
              <w:t>image_url</w:t>
            </w:r>
          </w:p>
        </w:tc>
        <w:tc>
          <w:tcPr>
            <w:tcW w:w="827" w:type="pct"/>
            <w:vAlign w:val="center"/>
          </w:tcPr>
          <w:p w14:paraId="0C8184B7" w14:textId="77777777" w:rsidR="00FD0703" w:rsidRDefault="00000000" w:rsidP="004E51DF">
            <w:pPr>
              <w:spacing w:line="240" w:lineRule="auto"/>
              <w:jc w:val="center"/>
              <w:rPr>
                <w:sz w:val="21"/>
              </w:rPr>
            </w:pPr>
            <w:r>
              <w:rPr>
                <w:rFonts w:hint="eastAsia"/>
                <w:sz w:val="21"/>
              </w:rPr>
              <w:t>varchar(255)</w:t>
            </w:r>
          </w:p>
        </w:tc>
        <w:tc>
          <w:tcPr>
            <w:tcW w:w="826" w:type="pct"/>
            <w:vAlign w:val="center"/>
          </w:tcPr>
          <w:p w14:paraId="5FCD130E" w14:textId="77777777" w:rsidR="00FD0703" w:rsidRDefault="00000000" w:rsidP="004E51DF">
            <w:pPr>
              <w:spacing w:line="240" w:lineRule="auto"/>
              <w:jc w:val="center"/>
              <w:rPr>
                <w:sz w:val="21"/>
              </w:rPr>
            </w:pPr>
            <w:r>
              <w:rPr>
                <w:rFonts w:hint="eastAsia"/>
                <w:sz w:val="21"/>
              </w:rPr>
              <w:t>是</w:t>
            </w:r>
          </w:p>
        </w:tc>
        <w:tc>
          <w:tcPr>
            <w:tcW w:w="826" w:type="pct"/>
            <w:vAlign w:val="center"/>
          </w:tcPr>
          <w:p w14:paraId="5960F13A"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7713228C"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342144F4" w14:textId="77777777" w:rsidR="00FD0703" w:rsidRDefault="00000000" w:rsidP="004E51DF">
            <w:pPr>
              <w:spacing w:line="240" w:lineRule="auto"/>
              <w:jc w:val="center"/>
              <w:rPr>
                <w:sz w:val="21"/>
              </w:rPr>
            </w:pPr>
            <w:r>
              <w:rPr>
                <w:rFonts w:hint="eastAsia"/>
                <w:sz w:val="21"/>
              </w:rPr>
              <w:t>球馆图片</w:t>
            </w:r>
          </w:p>
        </w:tc>
      </w:tr>
      <w:tr w:rsidR="00FD0703" w14:paraId="7AB6EB3E" w14:textId="77777777" w:rsidTr="004E51DF">
        <w:trPr>
          <w:trHeight w:val="454"/>
        </w:trPr>
        <w:tc>
          <w:tcPr>
            <w:tcW w:w="870" w:type="pct"/>
            <w:vAlign w:val="center"/>
          </w:tcPr>
          <w:p w14:paraId="099A37F3" w14:textId="77777777" w:rsidR="00FD0703" w:rsidRDefault="00000000" w:rsidP="004E51DF">
            <w:pPr>
              <w:spacing w:line="240" w:lineRule="auto"/>
              <w:jc w:val="center"/>
              <w:rPr>
                <w:sz w:val="21"/>
              </w:rPr>
            </w:pPr>
            <w:r>
              <w:rPr>
                <w:rFonts w:hint="eastAsia"/>
                <w:sz w:val="21"/>
              </w:rPr>
              <w:t>facilities</w:t>
            </w:r>
          </w:p>
        </w:tc>
        <w:tc>
          <w:tcPr>
            <w:tcW w:w="827" w:type="pct"/>
            <w:vAlign w:val="center"/>
          </w:tcPr>
          <w:p w14:paraId="7C610977" w14:textId="77777777" w:rsidR="00FD0703" w:rsidRDefault="00000000" w:rsidP="004E51DF">
            <w:pPr>
              <w:spacing w:line="240" w:lineRule="auto"/>
              <w:jc w:val="center"/>
              <w:rPr>
                <w:sz w:val="21"/>
              </w:rPr>
            </w:pPr>
            <w:r>
              <w:rPr>
                <w:rFonts w:hint="eastAsia"/>
                <w:sz w:val="21"/>
              </w:rPr>
              <w:t>varchar(255)</w:t>
            </w:r>
          </w:p>
        </w:tc>
        <w:tc>
          <w:tcPr>
            <w:tcW w:w="826" w:type="pct"/>
            <w:vAlign w:val="center"/>
          </w:tcPr>
          <w:p w14:paraId="31B5102B" w14:textId="77777777" w:rsidR="00FD0703" w:rsidRDefault="00000000" w:rsidP="004E51DF">
            <w:pPr>
              <w:spacing w:line="240" w:lineRule="auto"/>
              <w:jc w:val="center"/>
              <w:rPr>
                <w:sz w:val="21"/>
              </w:rPr>
            </w:pPr>
            <w:r>
              <w:rPr>
                <w:rFonts w:hint="eastAsia"/>
                <w:sz w:val="21"/>
              </w:rPr>
              <w:t>是</w:t>
            </w:r>
          </w:p>
        </w:tc>
        <w:tc>
          <w:tcPr>
            <w:tcW w:w="826" w:type="pct"/>
            <w:vAlign w:val="center"/>
          </w:tcPr>
          <w:p w14:paraId="0A3A17DE"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71B255BE"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61905FC5" w14:textId="77777777" w:rsidR="00FD0703" w:rsidRDefault="00000000" w:rsidP="004E51DF">
            <w:pPr>
              <w:spacing w:line="240" w:lineRule="auto"/>
              <w:jc w:val="center"/>
              <w:rPr>
                <w:sz w:val="21"/>
              </w:rPr>
            </w:pPr>
            <w:r>
              <w:rPr>
                <w:rFonts w:hint="eastAsia"/>
                <w:sz w:val="21"/>
              </w:rPr>
              <w:t>设施标签</w:t>
            </w:r>
          </w:p>
        </w:tc>
      </w:tr>
      <w:tr w:rsidR="00FD0703" w14:paraId="56A12D58" w14:textId="77777777" w:rsidTr="004E51DF">
        <w:trPr>
          <w:trHeight w:val="454"/>
        </w:trPr>
        <w:tc>
          <w:tcPr>
            <w:tcW w:w="870" w:type="pct"/>
            <w:vAlign w:val="center"/>
          </w:tcPr>
          <w:p w14:paraId="566BB231" w14:textId="77777777" w:rsidR="00FD0703" w:rsidRDefault="00000000" w:rsidP="004E51DF">
            <w:pPr>
              <w:spacing w:line="240" w:lineRule="auto"/>
              <w:jc w:val="center"/>
              <w:rPr>
                <w:sz w:val="21"/>
              </w:rPr>
            </w:pPr>
            <w:r>
              <w:rPr>
                <w:rFonts w:hint="eastAsia"/>
                <w:sz w:val="21"/>
              </w:rPr>
              <w:t>create_time</w:t>
            </w:r>
          </w:p>
        </w:tc>
        <w:tc>
          <w:tcPr>
            <w:tcW w:w="827" w:type="pct"/>
            <w:vAlign w:val="center"/>
          </w:tcPr>
          <w:p w14:paraId="7C9FE7A0" w14:textId="77777777" w:rsidR="00FD0703" w:rsidRDefault="00000000" w:rsidP="004E51DF">
            <w:pPr>
              <w:spacing w:line="240" w:lineRule="auto"/>
              <w:jc w:val="center"/>
              <w:rPr>
                <w:sz w:val="21"/>
              </w:rPr>
            </w:pPr>
            <w:r>
              <w:rPr>
                <w:rFonts w:hint="eastAsia"/>
                <w:sz w:val="21"/>
              </w:rPr>
              <w:t>datetime</w:t>
            </w:r>
          </w:p>
        </w:tc>
        <w:tc>
          <w:tcPr>
            <w:tcW w:w="826" w:type="pct"/>
            <w:vAlign w:val="center"/>
          </w:tcPr>
          <w:p w14:paraId="1D85DF8F"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33DE434C"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70C885FC"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57C90A68" w14:textId="77777777" w:rsidR="00FD0703" w:rsidRDefault="00000000" w:rsidP="004E51DF">
            <w:pPr>
              <w:spacing w:line="240" w:lineRule="auto"/>
              <w:jc w:val="center"/>
              <w:rPr>
                <w:sz w:val="21"/>
              </w:rPr>
            </w:pPr>
            <w:r>
              <w:rPr>
                <w:rFonts w:hint="eastAsia"/>
                <w:sz w:val="21"/>
              </w:rPr>
              <w:t>创建时间</w:t>
            </w:r>
          </w:p>
        </w:tc>
      </w:tr>
      <w:tr w:rsidR="00FD0703" w14:paraId="65FAC4ED" w14:textId="77777777" w:rsidTr="004E51DF">
        <w:trPr>
          <w:trHeight w:val="454"/>
        </w:trPr>
        <w:tc>
          <w:tcPr>
            <w:tcW w:w="870" w:type="pct"/>
            <w:vAlign w:val="center"/>
          </w:tcPr>
          <w:p w14:paraId="00556296" w14:textId="77777777" w:rsidR="00FD0703" w:rsidRDefault="00000000" w:rsidP="004E51DF">
            <w:pPr>
              <w:spacing w:line="240" w:lineRule="auto"/>
              <w:jc w:val="center"/>
              <w:rPr>
                <w:sz w:val="21"/>
              </w:rPr>
            </w:pPr>
            <w:r>
              <w:rPr>
                <w:rFonts w:hint="eastAsia"/>
                <w:sz w:val="21"/>
              </w:rPr>
              <w:t>update_time</w:t>
            </w:r>
          </w:p>
        </w:tc>
        <w:tc>
          <w:tcPr>
            <w:tcW w:w="827" w:type="pct"/>
            <w:vAlign w:val="center"/>
          </w:tcPr>
          <w:p w14:paraId="66B3D142" w14:textId="77777777" w:rsidR="00FD0703" w:rsidRDefault="00000000" w:rsidP="004E51DF">
            <w:pPr>
              <w:spacing w:line="240" w:lineRule="auto"/>
              <w:jc w:val="center"/>
              <w:rPr>
                <w:sz w:val="21"/>
              </w:rPr>
            </w:pPr>
            <w:r>
              <w:rPr>
                <w:rFonts w:hint="eastAsia"/>
                <w:sz w:val="21"/>
              </w:rPr>
              <w:t>datetime</w:t>
            </w:r>
          </w:p>
        </w:tc>
        <w:tc>
          <w:tcPr>
            <w:tcW w:w="826" w:type="pct"/>
            <w:vAlign w:val="center"/>
          </w:tcPr>
          <w:p w14:paraId="1B6FB6BC"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27C1FF6C" w14:textId="77777777" w:rsidR="00FD0703" w:rsidRDefault="00000000" w:rsidP="004E51DF">
            <w:pPr>
              <w:spacing w:line="240" w:lineRule="auto"/>
              <w:jc w:val="center"/>
              <w:rPr>
                <w:sz w:val="21"/>
              </w:rPr>
            </w:pPr>
            <w:r>
              <w:rPr>
                <w:rFonts w:hint="eastAsia"/>
                <w:sz w:val="21"/>
              </w:rPr>
              <w:t>否</w:t>
            </w:r>
          </w:p>
        </w:tc>
        <w:tc>
          <w:tcPr>
            <w:tcW w:w="826" w:type="pct"/>
            <w:vAlign w:val="center"/>
          </w:tcPr>
          <w:p w14:paraId="5870A3C1" w14:textId="77777777" w:rsidR="00FD0703" w:rsidRDefault="00000000" w:rsidP="004E51DF">
            <w:pPr>
              <w:spacing w:line="240" w:lineRule="auto"/>
              <w:jc w:val="center"/>
              <w:rPr>
                <w:sz w:val="21"/>
              </w:rPr>
            </w:pPr>
            <w:r>
              <w:rPr>
                <w:rFonts w:hint="eastAsia"/>
                <w:sz w:val="21"/>
              </w:rPr>
              <w:t>Null</w:t>
            </w:r>
          </w:p>
        </w:tc>
        <w:tc>
          <w:tcPr>
            <w:tcW w:w="825" w:type="pct"/>
            <w:vAlign w:val="center"/>
          </w:tcPr>
          <w:p w14:paraId="744714ED" w14:textId="77777777" w:rsidR="00FD0703" w:rsidRDefault="00000000" w:rsidP="004E51DF">
            <w:pPr>
              <w:spacing w:line="240" w:lineRule="auto"/>
              <w:jc w:val="center"/>
              <w:rPr>
                <w:sz w:val="21"/>
              </w:rPr>
            </w:pPr>
            <w:r>
              <w:rPr>
                <w:rFonts w:hint="eastAsia"/>
                <w:sz w:val="21"/>
              </w:rPr>
              <w:t>更新时间</w:t>
            </w:r>
          </w:p>
        </w:tc>
      </w:tr>
    </w:tbl>
    <w:p w14:paraId="6061A99D" w14:textId="77777777" w:rsidR="00FD0703" w:rsidRDefault="00FD0703"/>
    <w:p w14:paraId="07F2692A" w14:textId="77777777" w:rsidR="00FD0703" w:rsidRDefault="00000000">
      <w:pPr>
        <w:pStyle w:val="41"/>
      </w:pPr>
      <w:r>
        <w:rPr>
          <w:rFonts w:hint="eastAsia"/>
        </w:rPr>
        <w:lastRenderedPageBreak/>
        <w:t>商品表</w:t>
      </w:r>
    </w:p>
    <w:p w14:paraId="79B92B86" w14:textId="0E9FF0E7" w:rsidR="00FD0703" w:rsidRDefault="00000000" w:rsidP="00303049">
      <w:pPr>
        <w:pStyle w:val="14"/>
      </w:pPr>
      <w:r>
        <w:rPr>
          <w:rFonts w:hint="eastAsia"/>
        </w:rPr>
        <w:t>该表记录了球馆商品相关的信息，包括球馆</w:t>
      </w:r>
      <w:r>
        <w:rPr>
          <w:rFonts w:hint="eastAsia"/>
        </w:rPr>
        <w:t>ID</w:t>
      </w:r>
      <w:r>
        <w:rPr>
          <w:rFonts w:hint="eastAsia"/>
        </w:rPr>
        <w:t>、商品名称、商品分类</w:t>
      </w:r>
      <w:r>
        <w:rPr>
          <w:rFonts w:hint="eastAsia"/>
        </w:rPr>
        <w:t>ID</w:t>
      </w:r>
      <w:r>
        <w:rPr>
          <w:rFonts w:hint="eastAsia"/>
        </w:rPr>
        <w:t>、商品详情、商品价格、商品图片</w:t>
      </w:r>
      <w:r>
        <w:rPr>
          <w:rFonts w:hint="eastAsia"/>
        </w:rPr>
        <w:t>URL</w:t>
      </w:r>
      <w:r>
        <w:rPr>
          <w:rFonts w:hint="eastAsia"/>
        </w:rPr>
        <w:t>等信息。</w:t>
      </w:r>
      <w:r w:rsidR="000D5702">
        <w:rPr>
          <w:rFonts w:hint="eastAsia"/>
        </w:rPr>
        <w:t>其中</w:t>
      </w:r>
      <w:r w:rsidR="000D5702">
        <w:rPr>
          <w:rFonts w:hint="eastAsia"/>
        </w:rPr>
        <w:t>stadium_id</w:t>
      </w:r>
      <w:r w:rsidR="000D5702">
        <w:rPr>
          <w:rFonts w:hint="eastAsia"/>
        </w:rPr>
        <w:t>（球馆</w:t>
      </w:r>
      <w:r w:rsidR="000D5702">
        <w:rPr>
          <w:rFonts w:hint="eastAsia"/>
        </w:rPr>
        <w:t>ID</w:t>
      </w:r>
      <w:r w:rsidR="000D5702">
        <w:rPr>
          <w:rFonts w:hint="eastAsia"/>
        </w:rPr>
        <w:t>）是球馆信息表的外键，用户处理球馆与商品的一对多关系，</w:t>
      </w:r>
      <w:r w:rsidR="000D5702">
        <w:rPr>
          <w:rFonts w:hint="eastAsia"/>
        </w:rPr>
        <w:t>category_id</w:t>
      </w:r>
      <w:r w:rsidR="000D5702">
        <w:rPr>
          <w:rFonts w:hint="eastAsia"/>
        </w:rPr>
        <w:t>（商品分类</w:t>
      </w:r>
      <w:r w:rsidR="000D5702">
        <w:rPr>
          <w:rFonts w:hint="eastAsia"/>
        </w:rPr>
        <w:t>ID</w:t>
      </w:r>
      <w:r w:rsidR="000D5702">
        <w:rPr>
          <w:rFonts w:hint="eastAsia"/>
        </w:rPr>
        <w:t>）是商品分类表的外键，同样的用与处理商品分类与商品的一对多关系。</w:t>
      </w:r>
      <w:r w:rsidR="004E51DF">
        <w:rPr>
          <w:rFonts w:hint="eastAsia"/>
        </w:rPr>
        <w:t>该表结构如表</w:t>
      </w:r>
      <w:r w:rsidR="004E51DF">
        <w:rPr>
          <w:rFonts w:hint="eastAsia"/>
        </w:rPr>
        <w:t>5.4</w:t>
      </w:r>
      <w:r w:rsidR="004E51DF">
        <w:rPr>
          <w:rFonts w:hint="eastAsia"/>
        </w:rPr>
        <w:t>所示。</w:t>
      </w:r>
    </w:p>
    <w:p w14:paraId="74206AB8" w14:textId="77777777" w:rsidR="00817D52" w:rsidRDefault="00817D52" w:rsidP="00303049">
      <w:pPr>
        <w:pStyle w:val="14"/>
      </w:pPr>
    </w:p>
    <w:p w14:paraId="4FC7A785" w14:textId="626D1BBD" w:rsidR="00FD0703" w:rsidRDefault="00000000" w:rsidP="00D564CE">
      <w:pPr>
        <w:pStyle w:val="afffffb"/>
      </w:pPr>
      <w:r>
        <w:rPr>
          <w:rFonts w:hint="eastAsia"/>
        </w:rPr>
        <w:t>表</w:t>
      </w:r>
      <w:r>
        <w:rPr>
          <w:rFonts w:hint="eastAsia"/>
        </w:rPr>
        <w:t>5.4</w:t>
      </w:r>
      <w:r w:rsidR="004E51DF">
        <w:rPr>
          <w:rFonts w:hint="eastAsia"/>
        </w:rPr>
        <w:t xml:space="preserve"> </w:t>
      </w:r>
      <w:r>
        <w:rPr>
          <w:rFonts w:hint="eastAsia"/>
        </w:rPr>
        <w:t>商品表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574"/>
        <w:gridCol w:w="1520"/>
        <w:gridCol w:w="1495"/>
        <w:gridCol w:w="1495"/>
        <w:gridCol w:w="1495"/>
        <w:gridCol w:w="1491"/>
      </w:tblGrid>
      <w:tr w:rsidR="00FD0703" w14:paraId="42EAB53A" w14:textId="77777777" w:rsidTr="003D0176">
        <w:trPr>
          <w:trHeight w:val="454"/>
          <w:jc w:val="center"/>
        </w:trPr>
        <w:tc>
          <w:tcPr>
            <w:tcW w:w="868" w:type="pct"/>
            <w:tcBorders>
              <w:top w:val="single" w:sz="12" w:space="0" w:color="auto"/>
              <w:bottom w:val="single" w:sz="8" w:space="0" w:color="auto"/>
            </w:tcBorders>
            <w:vAlign w:val="center"/>
          </w:tcPr>
          <w:p w14:paraId="39726C43" w14:textId="77777777" w:rsidR="00FD0703" w:rsidRDefault="00000000" w:rsidP="004E51DF">
            <w:pPr>
              <w:spacing w:line="240" w:lineRule="auto"/>
              <w:jc w:val="center"/>
              <w:rPr>
                <w:sz w:val="21"/>
              </w:rPr>
            </w:pPr>
            <w:r>
              <w:rPr>
                <w:rFonts w:hint="eastAsia"/>
                <w:sz w:val="21"/>
              </w:rPr>
              <w:t>列名</w:t>
            </w:r>
          </w:p>
        </w:tc>
        <w:tc>
          <w:tcPr>
            <w:tcW w:w="838" w:type="pct"/>
            <w:tcBorders>
              <w:top w:val="single" w:sz="12" w:space="0" w:color="auto"/>
              <w:bottom w:val="single" w:sz="8" w:space="0" w:color="auto"/>
            </w:tcBorders>
            <w:vAlign w:val="center"/>
          </w:tcPr>
          <w:p w14:paraId="75B02319" w14:textId="77777777" w:rsidR="00FD0703" w:rsidRDefault="00000000" w:rsidP="004E51DF">
            <w:pPr>
              <w:spacing w:line="240" w:lineRule="auto"/>
              <w:jc w:val="center"/>
              <w:rPr>
                <w:sz w:val="21"/>
              </w:rPr>
            </w:pPr>
            <w:r>
              <w:rPr>
                <w:rFonts w:hint="eastAsia"/>
                <w:sz w:val="21"/>
              </w:rPr>
              <w:t>数据类型</w:t>
            </w:r>
          </w:p>
        </w:tc>
        <w:tc>
          <w:tcPr>
            <w:tcW w:w="824" w:type="pct"/>
            <w:tcBorders>
              <w:top w:val="single" w:sz="12" w:space="0" w:color="auto"/>
              <w:bottom w:val="single" w:sz="8" w:space="0" w:color="auto"/>
            </w:tcBorders>
            <w:vAlign w:val="center"/>
          </w:tcPr>
          <w:p w14:paraId="013F7158" w14:textId="77777777" w:rsidR="00FD0703" w:rsidRDefault="00000000" w:rsidP="004E51DF">
            <w:pPr>
              <w:spacing w:line="240" w:lineRule="auto"/>
              <w:jc w:val="center"/>
              <w:rPr>
                <w:sz w:val="21"/>
              </w:rPr>
            </w:pPr>
            <w:r>
              <w:rPr>
                <w:rFonts w:hint="eastAsia"/>
                <w:sz w:val="21"/>
              </w:rPr>
              <w:t>允许空</w:t>
            </w:r>
          </w:p>
        </w:tc>
        <w:tc>
          <w:tcPr>
            <w:tcW w:w="824" w:type="pct"/>
            <w:tcBorders>
              <w:top w:val="single" w:sz="12" w:space="0" w:color="auto"/>
              <w:bottom w:val="single" w:sz="8" w:space="0" w:color="auto"/>
            </w:tcBorders>
            <w:vAlign w:val="center"/>
          </w:tcPr>
          <w:p w14:paraId="79EBE8CC" w14:textId="77777777" w:rsidR="00FD0703" w:rsidRDefault="00000000" w:rsidP="004E51DF">
            <w:pPr>
              <w:spacing w:line="240" w:lineRule="auto"/>
              <w:jc w:val="center"/>
              <w:rPr>
                <w:sz w:val="21"/>
              </w:rPr>
            </w:pPr>
            <w:r>
              <w:rPr>
                <w:rFonts w:hint="eastAsia"/>
                <w:sz w:val="21"/>
              </w:rPr>
              <w:t>是否主键</w:t>
            </w:r>
          </w:p>
        </w:tc>
        <w:tc>
          <w:tcPr>
            <w:tcW w:w="824" w:type="pct"/>
            <w:tcBorders>
              <w:top w:val="single" w:sz="12" w:space="0" w:color="auto"/>
              <w:bottom w:val="single" w:sz="8" w:space="0" w:color="auto"/>
            </w:tcBorders>
            <w:vAlign w:val="center"/>
          </w:tcPr>
          <w:p w14:paraId="6A4EE447" w14:textId="77777777" w:rsidR="00FD0703" w:rsidRDefault="00000000" w:rsidP="004E51DF">
            <w:pPr>
              <w:spacing w:line="240" w:lineRule="auto"/>
              <w:jc w:val="center"/>
              <w:rPr>
                <w:sz w:val="21"/>
              </w:rPr>
            </w:pPr>
            <w:r>
              <w:rPr>
                <w:rFonts w:hint="eastAsia"/>
                <w:sz w:val="21"/>
              </w:rPr>
              <w:t>默认值</w:t>
            </w:r>
          </w:p>
        </w:tc>
        <w:tc>
          <w:tcPr>
            <w:tcW w:w="823" w:type="pct"/>
            <w:tcBorders>
              <w:top w:val="single" w:sz="12" w:space="0" w:color="auto"/>
              <w:bottom w:val="single" w:sz="8" w:space="0" w:color="auto"/>
            </w:tcBorders>
            <w:vAlign w:val="center"/>
          </w:tcPr>
          <w:p w14:paraId="6F985B12" w14:textId="77777777" w:rsidR="00FD0703" w:rsidRDefault="00000000" w:rsidP="004E51DF">
            <w:pPr>
              <w:spacing w:line="240" w:lineRule="auto"/>
              <w:jc w:val="center"/>
              <w:rPr>
                <w:sz w:val="21"/>
              </w:rPr>
            </w:pPr>
            <w:r>
              <w:rPr>
                <w:rFonts w:hint="eastAsia"/>
                <w:sz w:val="21"/>
              </w:rPr>
              <w:t>字段说明</w:t>
            </w:r>
          </w:p>
        </w:tc>
      </w:tr>
      <w:tr w:rsidR="00FD0703" w14:paraId="1EC1E5D6" w14:textId="77777777" w:rsidTr="003D0176">
        <w:trPr>
          <w:trHeight w:val="454"/>
          <w:jc w:val="center"/>
        </w:trPr>
        <w:tc>
          <w:tcPr>
            <w:tcW w:w="868" w:type="pct"/>
            <w:tcBorders>
              <w:top w:val="single" w:sz="8" w:space="0" w:color="auto"/>
            </w:tcBorders>
            <w:vAlign w:val="center"/>
          </w:tcPr>
          <w:p w14:paraId="41375D4B" w14:textId="77777777" w:rsidR="00FD0703" w:rsidRDefault="00000000" w:rsidP="004E51DF">
            <w:pPr>
              <w:spacing w:line="240" w:lineRule="auto"/>
              <w:jc w:val="center"/>
              <w:rPr>
                <w:sz w:val="21"/>
              </w:rPr>
            </w:pPr>
            <w:r>
              <w:rPr>
                <w:rFonts w:hint="eastAsia"/>
                <w:sz w:val="21"/>
              </w:rPr>
              <w:t>id</w:t>
            </w:r>
          </w:p>
        </w:tc>
        <w:tc>
          <w:tcPr>
            <w:tcW w:w="838" w:type="pct"/>
            <w:tcBorders>
              <w:top w:val="single" w:sz="8" w:space="0" w:color="auto"/>
            </w:tcBorders>
            <w:vAlign w:val="center"/>
          </w:tcPr>
          <w:p w14:paraId="0402DD51" w14:textId="77777777" w:rsidR="00FD0703" w:rsidRDefault="00000000" w:rsidP="004E51DF">
            <w:pPr>
              <w:spacing w:line="240" w:lineRule="auto"/>
              <w:jc w:val="center"/>
              <w:rPr>
                <w:sz w:val="21"/>
              </w:rPr>
            </w:pPr>
            <w:r>
              <w:rPr>
                <w:rFonts w:hint="eastAsia"/>
                <w:sz w:val="21"/>
              </w:rPr>
              <w:t>bigint(20)</w:t>
            </w:r>
          </w:p>
        </w:tc>
        <w:tc>
          <w:tcPr>
            <w:tcW w:w="824" w:type="pct"/>
            <w:tcBorders>
              <w:top w:val="single" w:sz="8" w:space="0" w:color="auto"/>
            </w:tcBorders>
            <w:vAlign w:val="center"/>
          </w:tcPr>
          <w:p w14:paraId="7CF12272" w14:textId="77777777" w:rsidR="00FD0703" w:rsidRDefault="00000000" w:rsidP="004E51DF">
            <w:pPr>
              <w:spacing w:line="240" w:lineRule="auto"/>
              <w:jc w:val="center"/>
              <w:rPr>
                <w:sz w:val="21"/>
              </w:rPr>
            </w:pPr>
            <w:r>
              <w:rPr>
                <w:rFonts w:hint="eastAsia"/>
                <w:sz w:val="21"/>
              </w:rPr>
              <w:t>否</w:t>
            </w:r>
          </w:p>
        </w:tc>
        <w:tc>
          <w:tcPr>
            <w:tcW w:w="824" w:type="pct"/>
            <w:tcBorders>
              <w:top w:val="single" w:sz="8" w:space="0" w:color="auto"/>
            </w:tcBorders>
            <w:vAlign w:val="center"/>
          </w:tcPr>
          <w:p w14:paraId="49C36E31" w14:textId="77777777" w:rsidR="00FD0703" w:rsidRDefault="00000000" w:rsidP="004E51DF">
            <w:pPr>
              <w:spacing w:line="240" w:lineRule="auto"/>
              <w:jc w:val="center"/>
              <w:rPr>
                <w:sz w:val="21"/>
              </w:rPr>
            </w:pPr>
            <w:r>
              <w:rPr>
                <w:rFonts w:hint="eastAsia"/>
                <w:sz w:val="21"/>
              </w:rPr>
              <w:t>是</w:t>
            </w:r>
          </w:p>
        </w:tc>
        <w:tc>
          <w:tcPr>
            <w:tcW w:w="824" w:type="pct"/>
            <w:tcBorders>
              <w:top w:val="single" w:sz="8" w:space="0" w:color="auto"/>
            </w:tcBorders>
            <w:vAlign w:val="center"/>
          </w:tcPr>
          <w:p w14:paraId="69673486" w14:textId="77777777" w:rsidR="00FD0703" w:rsidRDefault="00000000" w:rsidP="004E51DF">
            <w:pPr>
              <w:spacing w:line="240" w:lineRule="auto"/>
              <w:jc w:val="center"/>
              <w:rPr>
                <w:sz w:val="21"/>
              </w:rPr>
            </w:pPr>
            <w:r>
              <w:rPr>
                <w:rFonts w:hint="eastAsia"/>
                <w:sz w:val="21"/>
              </w:rPr>
              <w:t>Null</w:t>
            </w:r>
          </w:p>
        </w:tc>
        <w:tc>
          <w:tcPr>
            <w:tcW w:w="823" w:type="pct"/>
            <w:tcBorders>
              <w:top w:val="single" w:sz="8" w:space="0" w:color="auto"/>
            </w:tcBorders>
            <w:vAlign w:val="center"/>
          </w:tcPr>
          <w:p w14:paraId="3756FA02" w14:textId="77777777" w:rsidR="00FD0703" w:rsidRDefault="00000000" w:rsidP="004E51DF">
            <w:pPr>
              <w:spacing w:line="240" w:lineRule="auto"/>
              <w:jc w:val="center"/>
              <w:rPr>
                <w:sz w:val="21"/>
              </w:rPr>
            </w:pPr>
            <w:r>
              <w:rPr>
                <w:rFonts w:hint="eastAsia"/>
                <w:sz w:val="21"/>
              </w:rPr>
              <w:t>商品</w:t>
            </w:r>
            <w:r>
              <w:rPr>
                <w:rFonts w:hint="eastAsia"/>
                <w:sz w:val="21"/>
              </w:rPr>
              <w:t>ID</w:t>
            </w:r>
          </w:p>
        </w:tc>
      </w:tr>
      <w:tr w:rsidR="00FD0703" w14:paraId="5E05DB6A" w14:textId="77777777" w:rsidTr="003D0176">
        <w:trPr>
          <w:trHeight w:val="454"/>
          <w:jc w:val="center"/>
        </w:trPr>
        <w:tc>
          <w:tcPr>
            <w:tcW w:w="868" w:type="pct"/>
            <w:vAlign w:val="center"/>
          </w:tcPr>
          <w:p w14:paraId="0F9B04AF" w14:textId="77777777" w:rsidR="00FD0703" w:rsidRDefault="00000000" w:rsidP="004E51DF">
            <w:pPr>
              <w:spacing w:line="240" w:lineRule="auto"/>
              <w:jc w:val="center"/>
              <w:rPr>
                <w:sz w:val="21"/>
              </w:rPr>
            </w:pPr>
            <w:r>
              <w:rPr>
                <w:rFonts w:hint="eastAsia"/>
                <w:sz w:val="21"/>
              </w:rPr>
              <w:t>stadium_id</w:t>
            </w:r>
          </w:p>
        </w:tc>
        <w:tc>
          <w:tcPr>
            <w:tcW w:w="838" w:type="pct"/>
            <w:vAlign w:val="center"/>
          </w:tcPr>
          <w:p w14:paraId="490F5B0E" w14:textId="77777777" w:rsidR="00FD0703" w:rsidRDefault="00000000" w:rsidP="004E51DF">
            <w:pPr>
              <w:spacing w:line="240" w:lineRule="auto"/>
              <w:jc w:val="center"/>
              <w:rPr>
                <w:sz w:val="21"/>
              </w:rPr>
            </w:pPr>
            <w:r>
              <w:rPr>
                <w:rFonts w:hint="eastAsia"/>
                <w:sz w:val="21"/>
              </w:rPr>
              <w:t>bigint(20)</w:t>
            </w:r>
          </w:p>
        </w:tc>
        <w:tc>
          <w:tcPr>
            <w:tcW w:w="824" w:type="pct"/>
            <w:vAlign w:val="center"/>
          </w:tcPr>
          <w:p w14:paraId="6D250BBD"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414041D4"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592A38B5"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43CE57AA" w14:textId="77777777" w:rsidR="00FD0703" w:rsidRDefault="00000000" w:rsidP="004E51DF">
            <w:pPr>
              <w:spacing w:line="240" w:lineRule="auto"/>
              <w:jc w:val="center"/>
              <w:rPr>
                <w:sz w:val="21"/>
              </w:rPr>
            </w:pPr>
            <w:r>
              <w:rPr>
                <w:rFonts w:hint="eastAsia"/>
                <w:sz w:val="21"/>
              </w:rPr>
              <w:t>球馆</w:t>
            </w:r>
            <w:r>
              <w:rPr>
                <w:rFonts w:hint="eastAsia"/>
                <w:sz w:val="21"/>
              </w:rPr>
              <w:t>ID</w:t>
            </w:r>
          </w:p>
        </w:tc>
      </w:tr>
      <w:tr w:rsidR="00FD0703" w14:paraId="22E10AA5" w14:textId="77777777" w:rsidTr="003D0176">
        <w:trPr>
          <w:trHeight w:val="454"/>
          <w:jc w:val="center"/>
        </w:trPr>
        <w:tc>
          <w:tcPr>
            <w:tcW w:w="868" w:type="pct"/>
            <w:vAlign w:val="center"/>
          </w:tcPr>
          <w:p w14:paraId="21BF565D" w14:textId="77777777" w:rsidR="00FD0703" w:rsidRDefault="00000000" w:rsidP="004E51DF">
            <w:pPr>
              <w:spacing w:line="240" w:lineRule="auto"/>
              <w:jc w:val="center"/>
              <w:rPr>
                <w:sz w:val="21"/>
              </w:rPr>
            </w:pPr>
            <w:r>
              <w:rPr>
                <w:rFonts w:hint="eastAsia"/>
                <w:sz w:val="21"/>
              </w:rPr>
              <w:t>name</w:t>
            </w:r>
          </w:p>
        </w:tc>
        <w:tc>
          <w:tcPr>
            <w:tcW w:w="838" w:type="pct"/>
            <w:vAlign w:val="center"/>
          </w:tcPr>
          <w:p w14:paraId="4460F3FE" w14:textId="77777777" w:rsidR="00FD0703" w:rsidRDefault="00000000" w:rsidP="004E51DF">
            <w:pPr>
              <w:spacing w:line="240" w:lineRule="auto"/>
              <w:jc w:val="center"/>
              <w:rPr>
                <w:sz w:val="21"/>
              </w:rPr>
            </w:pPr>
            <w:r>
              <w:rPr>
                <w:rFonts w:hint="eastAsia"/>
                <w:sz w:val="21"/>
              </w:rPr>
              <w:t>varchar(100)</w:t>
            </w:r>
          </w:p>
        </w:tc>
        <w:tc>
          <w:tcPr>
            <w:tcW w:w="824" w:type="pct"/>
            <w:vAlign w:val="center"/>
          </w:tcPr>
          <w:p w14:paraId="567D38AE"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1CF44A26"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62CD4C99"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79007DA5" w14:textId="77777777" w:rsidR="00FD0703" w:rsidRDefault="00000000" w:rsidP="004E51DF">
            <w:pPr>
              <w:spacing w:line="240" w:lineRule="auto"/>
              <w:jc w:val="center"/>
              <w:rPr>
                <w:sz w:val="21"/>
              </w:rPr>
            </w:pPr>
            <w:r>
              <w:rPr>
                <w:rFonts w:hint="eastAsia"/>
                <w:sz w:val="21"/>
              </w:rPr>
              <w:t>商品名称</w:t>
            </w:r>
          </w:p>
        </w:tc>
      </w:tr>
      <w:tr w:rsidR="00FD0703" w14:paraId="4EBA9896" w14:textId="77777777" w:rsidTr="003D0176">
        <w:trPr>
          <w:trHeight w:val="454"/>
          <w:jc w:val="center"/>
        </w:trPr>
        <w:tc>
          <w:tcPr>
            <w:tcW w:w="868" w:type="pct"/>
            <w:vAlign w:val="center"/>
          </w:tcPr>
          <w:p w14:paraId="2E621E67" w14:textId="77777777" w:rsidR="00FD0703" w:rsidRDefault="00000000" w:rsidP="004E51DF">
            <w:pPr>
              <w:spacing w:line="240" w:lineRule="auto"/>
              <w:jc w:val="center"/>
              <w:rPr>
                <w:sz w:val="21"/>
              </w:rPr>
            </w:pPr>
            <w:r>
              <w:rPr>
                <w:rFonts w:hint="eastAsia"/>
                <w:sz w:val="21"/>
              </w:rPr>
              <w:t>category_id</w:t>
            </w:r>
          </w:p>
        </w:tc>
        <w:tc>
          <w:tcPr>
            <w:tcW w:w="838" w:type="pct"/>
            <w:vAlign w:val="center"/>
          </w:tcPr>
          <w:p w14:paraId="053533AF" w14:textId="77777777" w:rsidR="00FD0703" w:rsidRDefault="00000000" w:rsidP="004E51DF">
            <w:pPr>
              <w:spacing w:line="240" w:lineRule="auto"/>
              <w:jc w:val="center"/>
              <w:rPr>
                <w:sz w:val="21"/>
              </w:rPr>
            </w:pPr>
            <w:r>
              <w:rPr>
                <w:rFonts w:hint="eastAsia"/>
                <w:sz w:val="21"/>
              </w:rPr>
              <w:t>bigint(20)</w:t>
            </w:r>
          </w:p>
        </w:tc>
        <w:tc>
          <w:tcPr>
            <w:tcW w:w="824" w:type="pct"/>
            <w:vAlign w:val="center"/>
          </w:tcPr>
          <w:p w14:paraId="650C6104"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26F2C93F"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4B1F33DA"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0715145B" w14:textId="77777777" w:rsidR="00FD0703" w:rsidRDefault="00000000" w:rsidP="004E51DF">
            <w:pPr>
              <w:spacing w:line="240" w:lineRule="auto"/>
              <w:jc w:val="center"/>
              <w:rPr>
                <w:sz w:val="21"/>
              </w:rPr>
            </w:pPr>
            <w:r>
              <w:rPr>
                <w:rFonts w:hint="eastAsia"/>
                <w:sz w:val="21"/>
              </w:rPr>
              <w:t>商品分类</w:t>
            </w:r>
            <w:r>
              <w:rPr>
                <w:rFonts w:hint="eastAsia"/>
                <w:sz w:val="21"/>
              </w:rPr>
              <w:t>ID</w:t>
            </w:r>
          </w:p>
        </w:tc>
      </w:tr>
      <w:tr w:rsidR="00FD0703" w14:paraId="7AD791A4" w14:textId="77777777" w:rsidTr="003D0176">
        <w:trPr>
          <w:trHeight w:val="454"/>
          <w:jc w:val="center"/>
        </w:trPr>
        <w:tc>
          <w:tcPr>
            <w:tcW w:w="868" w:type="pct"/>
            <w:vAlign w:val="center"/>
          </w:tcPr>
          <w:p w14:paraId="677C8ECD" w14:textId="77777777" w:rsidR="00FD0703" w:rsidRDefault="00000000" w:rsidP="004E51DF">
            <w:pPr>
              <w:spacing w:line="240" w:lineRule="auto"/>
              <w:jc w:val="center"/>
              <w:rPr>
                <w:sz w:val="21"/>
              </w:rPr>
            </w:pPr>
            <w:r>
              <w:rPr>
                <w:rFonts w:hint="eastAsia"/>
                <w:sz w:val="21"/>
              </w:rPr>
              <w:t>details</w:t>
            </w:r>
          </w:p>
        </w:tc>
        <w:tc>
          <w:tcPr>
            <w:tcW w:w="838" w:type="pct"/>
            <w:vAlign w:val="center"/>
          </w:tcPr>
          <w:p w14:paraId="307F4649" w14:textId="77777777" w:rsidR="00FD0703" w:rsidRDefault="00000000" w:rsidP="004E51DF">
            <w:pPr>
              <w:spacing w:line="240" w:lineRule="auto"/>
              <w:jc w:val="center"/>
              <w:rPr>
                <w:sz w:val="21"/>
              </w:rPr>
            </w:pPr>
            <w:r>
              <w:rPr>
                <w:rFonts w:hint="eastAsia"/>
                <w:sz w:val="21"/>
              </w:rPr>
              <w:t>text</w:t>
            </w:r>
          </w:p>
        </w:tc>
        <w:tc>
          <w:tcPr>
            <w:tcW w:w="824" w:type="pct"/>
            <w:vAlign w:val="center"/>
          </w:tcPr>
          <w:p w14:paraId="1DB82302" w14:textId="77777777" w:rsidR="00FD0703" w:rsidRDefault="00000000" w:rsidP="004E51DF">
            <w:pPr>
              <w:spacing w:line="240" w:lineRule="auto"/>
              <w:jc w:val="center"/>
              <w:rPr>
                <w:sz w:val="21"/>
              </w:rPr>
            </w:pPr>
            <w:r>
              <w:rPr>
                <w:rFonts w:hint="eastAsia"/>
                <w:sz w:val="21"/>
              </w:rPr>
              <w:t>是</w:t>
            </w:r>
          </w:p>
        </w:tc>
        <w:tc>
          <w:tcPr>
            <w:tcW w:w="824" w:type="pct"/>
            <w:vAlign w:val="center"/>
          </w:tcPr>
          <w:p w14:paraId="3C23B7F4"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4154D645"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6EACEB9B" w14:textId="77777777" w:rsidR="00FD0703" w:rsidRDefault="00000000" w:rsidP="004E51DF">
            <w:pPr>
              <w:spacing w:line="240" w:lineRule="auto"/>
              <w:jc w:val="center"/>
              <w:rPr>
                <w:sz w:val="21"/>
              </w:rPr>
            </w:pPr>
            <w:r>
              <w:rPr>
                <w:rFonts w:hint="eastAsia"/>
                <w:sz w:val="21"/>
              </w:rPr>
              <w:t>商品详情</w:t>
            </w:r>
          </w:p>
        </w:tc>
      </w:tr>
      <w:tr w:rsidR="00FD0703" w14:paraId="27A10871" w14:textId="77777777" w:rsidTr="003D0176">
        <w:trPr>
          <w:trHeight w:val="454"/>
          <w:jc w:val="center"/>
        </w:trPr>
        <w:tc>
          <w:tcPr>
            <w:tcW w:w="868" w:type="pct"/>
            <w:vAlign w:val="center"/>
          </w:tcPr>
          <w:p w14:paraId="3AFB35FE" w14:textId="77777777" w:rsidR="00FD0703" w:rsidRDefault="00000000" w:rsidP="004E51DF">
            <w:pPr>
              <w:spacing w:line="240" w:lineRule="auto"/>
              <w:jc w:val="center"/>
              <w:rPr>
                <w:sz w:val="21"/>
              </w:rPr>
            </w:pPr>
            <w:r>
              <w:rPr>
                <w:rFonts w:hint="eastAsia"/>
                <w:sz w:val="21"/>
              </w:rPr>
              <w:t>price</w:t>
            </w:r>
          </w:p>
        </w:tc>
        <w:tc>
          <w:tcPr>
            <w:tcW w:w="838" w:type="pct"/>
            <w:vAlign w:val="center"/>
          </w:tcPr>
          <w:p w14:paraId="52531D06" w14:textId="77777777" w:rsidR="00FD0703" w:rsidRDefault="00000000" w:rsidP="004E51DF">
            <w:pPr>
              <w:spacing w:line="240" w:lineRule="auto"/>
              <w:jc w:val="center"/>
              <w:rPr>
                <w:sz w:val="21"/>
              </w:rPr>
            </w:pPr>
            <w:r>
              <w:rPr>
                <w:rFonts w:hint="eastAsia"/>
                <w:sz w:val="21"/>
              </w:rPr>
              <w:t>decimal(10,2)</w:t>
            </w:r>
          </w:p>
        </w:tc>
        <w:tc>
          <w:tcPr>
            <w:tcW w:w="824" w:type="pct"/>
            <w:vAlign w:val="center"/>
          </w:tcPr>
          <w:p w14:paraId="598D6185"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1FE30C33"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6457D50B"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18950301" w14:textId="77777777" w:rsidR="00FD0703" w:rsidRDefault="00000000" w:rsidP="004E51DF">
            <w:pPr>
              <w:spacing w:line="240" w:lineRule="auto"/>
              <w:jc w:val="center"/>
              <w:rPr>
                <w:sz w:val="21"/>
              </w:rPr>
            </w:pPr>
            <w:r>
              <w:rPr>
                <w:rFonts w:hint="eastAsia"/>
                <w:sz w:val="21"/>
              </w:rPr>
              <w:t>商品价格</w:t>
            </w:r>
          </w:p>
        </w:tc>
      </w:tr>
      <w:tr w:rsidR="00FD0703" w14:paraId="57CCE29A" w14:textId="77777777" w:rsidTr="003D0176">
        <w:trPr>
          <w:trHeight w:val="454"/>
          <w:jc w:val="center"/>
        </w:trPr>
        <w:tc>
          <w:tcPr>
            <w:tcW w:w="868" w:type="pct"/>
            <w:vAlign w:val="center"/>
          </w:tcPr>
          <w:p w14:paraId="67CDB10A" w14:textId="77777777" w:rsidR="00FD0703" w:rsidRDefault="00000000" w:rsidP="004E51DF">
            <w:pPr>
              <w:spacing w:line="240" w:lineRule="auto"/>
              <w:jc w:val="center"/>
              <w:rPr>
                <w:sz w:val="21"/>
              </w:rPr>
            </w:pPr>
            <w:r>
              <w:rPr>
                <w:rFonts w:hint="eastAsia"/>
                <w:sz w:val="21"/>
              </w:rPr>
              <w:t>stock</w:t>
            </w:r>
          </w:p>
        </w:tc>
        <w:tc>
          <w:tcPr>
            <w:tcW w:w="838" w:type="pct"/>
            <w:vAlign w:val="center"/>
          </w:tcPr>
          <w:p w14:paraId="590DAC3D" w14:textId="77777777" w:rsidR="00FD0703" w:rsidRDefault="00000000" w:rsidP="004E51DF">
            <w:pPr>
              <w:spacing w:line="240" w:lineRule="auto"/>
              <w:jc w:val="center"/>
              <w:rPr>
                <w:sz w:val="21"/>
              </w:rPr>
            </w:pPr>
            <w:r>
              <w:rPr>
                <w:rFonts w:hint="eastAsia"/>
                <w:sz w:val="21"/>
              </w:rPr>
              <w:t>int(11)</w:t>
            </w:r>
          </w:p>
        </w:tc>
        <w:tc>
          <w:tcPr>
            <w:tcW w:w="824" w:type="pct"/>
            <w:vAlign w:val="center"/>
          </w:tcPr>
          <w:p w14:paraId="7C9597AB"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11E87076"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1D2F23BB"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347A6DA3" w14:textId="77777777" w:rsidR="00FD0703" w:rsidRDefault="00000000" w:rsidP="004E51DF">
            <w:pPr>
              <w:spacing w:line="240" w:lineRule="auto"/>
              <w:jc w:val="center"/>
              <w:rPr>
                <w:sz w:val="21"/>
              </w:rPr>
            </w:pPr>
            <w:r>
              <w:rPr>
                <w:rFonts w:hint="eastAsia"/>
                <w:sz w:val="21"/>
              </w:rPr>
              <w:t>库存数量</w:t>
            </w:r>
          </w:p>
        </w:tc>
      </w:tr>
      <w:tr w:rsidR="00FD0703" w14:paraId="03F7D7F2" w14:textId="77777777" w:rsidTr="003D0176">
        <w:trPr>
          <w:trHeight w:val="454"/>
          <w:jc w:val="center"/>
        </w:trPr>
        <w:tc>
          <w:tcPr>
            <w:tcW w:w="868" w:type="pct"/>
            <w:vAlign w:val="center"/>
          </w:tcPr>
          <w:p w14:paraId="6A1E065C" w14:textId="77777777" w:rsidR="00FD0703" w:rsidRDefault="00000000" w:rsidP="004E51DF">
            <w:pPr>
              <w:spacing w:line="240" w:lineRule="auto"/>
              <w:jc w:val="center"/>
              <w:rPr>
                <w:sz w:val="21"/>
              </w:rPr>
            </w:pPr>
            <w:r>
              <w:rPr>
                <w:rFonts w:hint="eastAsia"/>
                <w:sz w:val="21"/>
              </w:rPr>
              <w:t>image_url</w:t>
            </w:r>
          </w:p>
        </w:tc>
        <w:tc>
          <w:tcPr>
            <w:tcW w:w="838" w:type="pct"/>
            <w:vAlign w:val="center"/>
          </w:tcPr>
          <w:p w14:paraId="1CE6DE27" w14:textId="77777777" w:rsidR="00FD0703" w:rsidRDefault="00000000" w:rsidP="004E51DF">
            <w:pPr>
              <w:spacing w:line="240" w:lineRule="auto"/>
              <w:jc w:val="center"/>
              <w:rPr>
                <w:sz w:val="21"/>
              </w:rPr>
            </w:pPr>
            <w:r>
              <w:rPr>
                <w:rFonts w:hint="eastAsia"/>
                <w:sz w:val="21"/>
              </w:rPr>
              <w:t>varchar(255)</w:t>
            </w:r>
          </w:p>
        </w:tc>
        <w:tc>
          <w:tcPr>
            <w:tcW w:w="824" w:type="pct"/>
            <w:vAlign w:val="center"/>
          </w:tcPr>
          <w:p w14:paraId="5FE532C4" w14:textId="77777777" w:rsidR="00FD0703" w:rsidRDefault="00000000" w:rsidP="004E51DF">
            <w:pPr>
              <w:spacing w:line="240" w:lineRule="auto"/>
              <w:jc w:val="center"/>
              <w:rPr>
                <w:sz w:val="21"/>
              </w:rPr>
            </w:pPr>
            <w:r>
              <w:rPr>
                <w:rFonts w:hint="eastAsia"/>
                <w:sz w:val="21"/>
              </w:rPr>
              <w:t>是</w:t>
            </w:r>
          </w:p>
        </w:tc>
        <w:tc>
          <w:tcPr>
            <w:tcW w:w="824" w:type="pct"/>
            <w:vAlign w:val="center"/>
          </w:tcPr>
          <w:p w14:paraId="76D976AC"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0FAA8CCA"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1CE7CEDE" w14:textId="77777777" w:rsidR="00FD0703" w:rsidRDefault="00000000" w:rsidP="004E51DF">
            <w:pPr>
              <w:spacing w:line="240" w:lineRule="auto"/>
              <w:jc w:val="center"/>
              <w:rPr>
                <w:sz w:val="21"/>
              </w:rPr>
            </w:pPr>
            <w:r>
              <w:rPr>
                <w:rFonts w:hint="eastAsia"/>
                <w:sz w:val="21"/>
              </w:rPr>
              <w:t>商品图片</w:t>
            </w:r>
            <w:r>
              <w:rPr>
                <w:rFonts w:hint="eastAsia"/>
                <w:sz w:val="21"/>
              </w:rPr>
              <w:t>URL</w:t>
            </w:r>
          </w:p>
        </w:tc>
      </w:tr>
      <w:tr w:rsidR="00FD0703" w14:paraId="3EE572F5" w14:textId="77777777" w:rsidTr="003D0176">
        <w:trPr>
          <w:trHeight w:val="454"/>
          <w:jc w:val="center"/>
        </w:trPr>
        <w:tc>
          <w:tcPr>
            <w:tcW w:w="868" w:type="pct"/>
            <w:vAlign w:val="center"/>
          </w:tcPr>
          <w:p w14:paraId="5624025B" w14:textId="77777777" w:rsidR="00FD0703" w:rsidRDefault="00000000" w:rsidP="004E51DF">
            <w:pPr>
              <w:spacing w:line="240" w:lineRule="auto"/>
              <w:jc w:val="center"/>
              <w:rPr>
                <w:sz w:val="21"/>
              </w:rPr>
            </w:pPr>
            <w:r>
              <w:rPr>
                <w:rFonts w:hint="eastAsia"/>
                <w:sz w:val="21"/>
              </w:rPr>
              <w:t>status</w:t>
            </w:r>
          </w:p>
        </w:tc>
        <w:tc>
          <w:tcPr>
            <w:tcW w:w="838" w:type="pct"/>
            <w:vAlign w:val="center"/>
          </w:tcPr>
          <w:p w14:paraId="3E7B33AD" w14:textId="77777777" w:rsidR="00FD0703" w:rsidRDefault="00000000" w:rsidP="004E51DF">
            <w:pPr>
              <w:spacing w:line="240" w:lineRule="auto"/>
              <w:jc w:val="center"/>
              <w:rPr>
                <w:sz w:val="21"/>
              </w:rPr>
            </w:pPr>
            <w:r>
              <w:rPr>
                <w:rFonts w:hint="eastAsia"/>
                <w:sz w:val="21"/>
              </w:rPr>
              <w:t>varchar(20)</w:t>
            </w:r>
          </w:p>
        </w:tc>
        <w:tc>
          <w:tcPr>
            <w:tcW w:w="824" w:type="pct"/>
            <w:vAlign w:val="center"/>
          </w:tcPr>
          <w:p w14:paraId="177A4CCA"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49E0AC29"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4B39855F"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78BE7D9A" w14:textId="77777777" w:rsidR="00FD0703" w:rsidRDefault="00000000" w:rsidP="004E51DF">
            <w:pPr>
              <w:spacing w:line="240" w:lineRule="auto"/>
              <w:jc w:val="center"/>
              <w:rPr>
                <w:sz w:val="21"/>
              </w:rPr>
            </w:pPr>
            <w:r>
              <w:rPr>
                <w:rFonts w:hint="eastAsia"/>
                <w:sz w:val="21"/>
              </w:rPr>
              <w:t>商品状态</w:t>
            </w:r>
          </w:p>
        </w:tc>
      </w:tr>
      <w:tr w:rsidR="00FD0703" w14:paraId="18230E23" w14:textId="77777777" w:rsidTr="003D0176">
        <w:trPr>
          <w:trHeight w:val="454"/>
          <w:jc w:val="center"/>
        </w:trPr>
        <w:tc>
          <w:tcPr>
            <w:tcW w:w="868" w:type="pct"/>
            <w:vAlign w:val="center"/>
          </w:tcPr>
          <w:p w14:paraId="0377FE25" w14:textId="77777777" w:rsidR="00FD0703" w:rsidRDefault="00000000" w:rsidP="004E51DF">
            <w:pPr>
              <w:spacing w:line="240" w:lineRule="auto"/>
              <w:jc w:val="center"/>
              <w:rPr>
                <w:sz w:val="21"/>
              </w:rPr>
            </w:pPr>
            <w:r>
              <w:rPr>
                <w:rFonts w:hint="eastAsia"/>
                <w:sz w:val="21"/>
              </w:rPr>
              <w:t>create_time</w:t>
            </w:r>
          </w:p>
        </w:tc>
        <w:tc>
          <w:tcPr>
            <w:tcW w:w="838" w:type="pct"/>
            <w:vAlign w:val="center"/>
          </w:tcPr>
          <w:p w14:paraId="2D5D7C74" w14:textId="77777777" w:rsidR="00FD0703" w:rsidRDefault="00000000" w:rsidP="004E51DF">
            <w:pPr>
              <w:spacing w:line="240" w:lineRule="auto"/>
              <w:jc w:val="center"/>
              <w:rPr>
                <w:sz w:val="21"/>
              </w:rPr>
            </w:pPr>
            <w:r>
              <w:rPr>
                <w:rFonts w:hint="eastAsia"/>
                <w:sz w:val="21"/>
              </w:rPr>
              <w:t>datetime</w:t>
            </w:r>
          </w:p>
        </w:tc>
        <w:tc>
          <w:tcPr>
            <w:tcW w:w="824" w:type="pct"/>
            <w:vAlign w:val="center"/>
          </w:tcPr>
          <w:p w14:paraId="767C2BA7"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14A3AABE"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65DA0547"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78094EDB" w14:textId="77777777" w:rsidR="00FD0703" w:rsidRDefault="00000000" w:rsidP="004E51DF">
            <w:pPr>
              <w:spacing w:line="240" w:lineRule="auto"/>
              <w:jc w:val="center"/>
              <w:rPr>
                <w:sz w:val="21"/>
              </w:rPr>
            </w:pPr>
            <w:r>
              <w:rPr>
                <w:rFonts w:hint="eastAsia"/>
                <w:sz w:val="21"/>
              </w:rPr>
              <w:t>创建时间</w:t>
            </w:r>
          </w:p>
        </w:tc>
      </w:tr>
      <w:tr w:rsidR="00FD0703" w14:paraId="7EBB59DA" w14:textId="77777777" w:rsidTr="003D0176">
        <w:trPr>
          <w:trHeight w:val="454"/>
          <w:jc w:val="center"/>
        </w:trPr>
        <w:tc>
          <w:tcPr>
            <w:tcW w:w="868" w:type="pct"/>
            <w:vAlign w:val="center"/>
          </w:tcPr>
          <w:p w14:paraId="13E221D2" w14:textId="77777777" w:rsidR="00FD0703" w:rsidRDefault="00000000" w:rsidP="004E51DF">
            <w:pPr>
              <w:spacing w:line="240" w:lineRule="auto"/>
              <w:jc w:val="center"/>
              <w:rPr>
                <w:sz w:val="21"/>
              </w:rPr>
            </w:pPr>
            <w:r>
              <w:rPr>
                <w:rFonts w:hint="eastAsia"/>
                <w:sz w:val="21"/>
              </w:rPr>
              <w:t>update_time</w:t>
            </w:r>
          </w:p>
        </w:tc>
        <w:tc>
          <w:tcPr>
            <w:tcW w:w="838" w:type="pct"/>
            <w:vAlign w:val="center"/>
          </w:tcPr>
          <w:p w14:paraId="6538253E" w14:textId="77777777" w:rsidR="00FD0703" w:rsidRDefault="00000000" w:rsidP="004E51DF">
            <w:pPr>
              <w:spacing w:line="240" w:lineRule="auto"/>
              <w:jc w:val="center"/>
              <w:rPr>
                <w:sz w:val="21"/>
              </w:rPr>
            </w:pPr>
            <w:r>
              <w:rPr>
                <w:rFonts w:hint="eastAsia"/>
                <w:sz w:val="21"/>
              </w:rPr>
              <w:t>datetime</w:t>
            </w:r>
          </w:p>
        </w:tc>
        <w:tc>
          <w:tcPr>
            <w:tcW w:w="824" w:type="pct"/>
            <w:vAlign w:val="center"/>
          </w:tcPr>
          <w:p w14:paraId="35F99EF4"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4453D1E7" w14:textId="77777777" w:rsidR="00FD0703" w:rsidRDefault="00000000" w:rsidP="004E51DF">
            <w:pPr>
              <w:spacing w:line="240" w:lineRule="auto"/>
              <w:jc w:val="center"/>
              <w:rPr>
                <w:sz w:val="21"/>
              </w:rPr>
            </w:pPr>
            <w:r>
              <w:rPr>
                <w:rFonts w:hint="eastAsia"/>
                <w:sz w:val="21"/>
              </w:rPr>
              <w:t>否</w:t>
            </w:r>
          </w:p>
        </w:tc>
        <w:tc>
          <w:tcPr>
            <w:tcW w:w="824" w:type="pct"/>
            <w:vAlign w:val="center"/>
          </w:tcPr>
          <w:p w14:paraId="5EA86DE6" w14:textId="77777777" w:rsidR="00FD0703" w:rsidRDefault="00000000" w:rsidP="004E51DF">
            <w:pPr>
              <w:spacing w:line="240" w:lineRule="auto"/>
              <w:jc w:val="center"/>
              <w:rPr>
                <w:sz w:val="21"/>
              </w:rPr>
            </w:pPr>
            <w:r>
              <w:rPr>
                <w:rFonts w:hint="eastAsia"/>
                <w:sz w:val="21"/>
              </w:rPr>
              <w:t>Null</w:t>
            </w:r>
          </w:p>
        </w:tc>
        <w:tc>
          <w:tcPr>
            <w:tcW w:w="823" w:type="pct"/>
            <w:vAlign w:val="center"/>
          </w:tcPr>
          <w:p w14:paraId="7E8CE85E" w14:textId="77777777" w:rsidR="00FD0703" w:rsidRDefault="00000000" w:rsidP="004E51DF">
            <w:pPr>
              <w:spacing w:line="240" w:lineRule="auto"/>
              <w:jc w:val="center"/>
              <w:rPr>
                <w:sz w:val="21"/>
              </w:rPr>
            </w:pPr>
            <w:r>
              <w:rPr>
                <w:rFonts w:hint="eastAsia"/>
                <w:sz w:val="21"/>
              </w:rPr>
              <w:t>更新时间</w:t>
            </w:r>
          </w:p>
        </w:tc>
      </w:tr>
    </w:tbl>
    <w:p w14:paraId="7472FC33" w14:textId="77777777" w:rsidR="00FD0703" w:rsidRDefault="00FD0703"/>
    <w:p w14:paraId="7A42220A" w14:textId="77777777" w:rsidR="00FD0703" w:rsidRDefault="00000000">
      <w:pPr>
        <w:pStyle w:val="41"/>
      </w:pPr>
      <w:r>
        <w:rPr>
          <w:rFonts w:hint="eastAsia"/>
        </w:rPr>
        <w:t>商品订单表</w:t>
      </w:r>
    </w:p>
    <w:p w14:paraId="5620E107" w14:textId="0E46094E" w:rsidR="00FD0703" w:rsidRDefault="00000000" w:rsidP="00303049">
      <w:pPr>
        <w:pStyle w:val="14"/>
      </w:pPr>
      <w:r>
        <w:rPr>
          <w:rFonts w:hint="eastAsia"/>
        </w:rPr>
        <w:t>该表记录了商品订单相关的信息，如订单编号、用户</w:t>
      </w:r>
      <w:r>
        <w:rPr>
          <w:rFonts w:hint="eastAsia"/>
        </w:rPr>
        <w:t>ID</w:t>
      </w:r>
      <w:r>
        <w:rPr>
          <w:rFonts w:hint="eastAsia"/>
        </w:rPr>
        <w:t>、球馆</w:t>
      </w:r>
      <w:r>
        <w:rPr>
          <w:rFonts w:hint="eastAsia"/>
        </w:rPr>
        <w:t>ID</w:t>
      </w:r>
      <w:r>
        <w:rPr>
          <w:rFonts w:hint="eastAsia"/>
        </w:rPr>
        <w:t>、订单金额、订单状态、核销码、核销时间等信息</w:t>
      </w:r>
      <w:r w:rsidR="00E40AE4">
        <w:rPr>
          <w:rFonts w:hint="eastAsia"/>
        </w:rPr>
        <w:t>。</w:t>
      </w:r>
      <w:r w:rsidR="00252920">
        <w:rPr>
          <w:rFonts w:hint="eastAsia"/>
        </w:rPr>
        <w:t>其中</w:t>
      </w:r>
      <w:r w:rsidR="00252920">
        <w:rPr>
          <w:rFonts w:hint="eastAsia"/>
        </w:rPr>
        <w:t>user_id</w:t>
      </w:r>
      <w:r w:rsidR="00252920">
        <w:rPr>
          <w:rFonts w:hint="eastAsia"/>
        </w:rPr>
        <w:t>（用户</w:t>
      </w:r>
      <w:r w:rsidR="00252920">
        <w:rPr>
          <w:rFonts w:hint="eastAsia"/>
        </w:rPr>
        <w:t>ID</w:t>
      </w:r>
      <w:r w:rsidR="00252920">
        <w:rPr>
          <w:rFonts w:hint="eastAsia"/>
        </w:rPr>
        <w:t>）与</w:t>
      </w:r>
      <w:r w:rsidR="00252920">
        <w:rPr>
          <w:rFonts w:hint="eastAsia"/>
        </w:rPr>
        <w:t>stadium_id</w:t>
      </w:r>
      <w:r w:rsidR="00252920">
        <w:rPr>
          <w:rFonts w:hint="eastAsia"/>
        </w:rPr>
        <w:t>（球馆</w:t>
      </w:r>
      <w:r w:rsidR="00252920">
        <w:rPr>
          <w:rFonts w:hint="eastAsia"/>
        </w:rPr>
        <w:t>ID</w:t>
      </w:r>
      <w:r w:rsidR="00252920">
        <w:rPr>
          <w:rFonts w:hint="eastAsia"/>
        </w:rPr>
        <w:t>）分别是用户表与球馆信息表的外键，用于处理用户</w:t>
      </w:r>
      <w:r w:rsidR="00252920">
        <w:rPr>
          <w:rFonts w:hint="eastAsia"/>
        </w:rPr>
        <w:t>/</w:t>
      </w:r>
      <w:r w:rsidR="00252920">
        <w:rPr>
          <w:rFonts w:hint="eastAsia"/>
        </w:rPr>
        <w:t>球馆与订单之间的一对多关系。</w:t>
      </w:r>
    </w:p>
    <w:p w14:paraId="0F362F2D" w14:textId="46AF2233" w:rsidR="004E51DF" w:rsidRDefault="004E51DF" w:rsidP="00303049">
      <w:pPr>
        <w:pStyle w:val="14"/>
      </w:pPr>
      <w:r>
        <w:rPr>
          <w:rFonts w:hint="eastAsia"/>
        </w:rPr>
        <w:t>该表结构如表</w:t>
      </w:r>
      <w:r>
        <w:rPr>
          <w:rFonts w:hint="eastAsia"/>
        </w:rPr>
        <w:t>5.5</w:t>
      </w:r>
      <w:r>
        <w:rPr>
          <w:rFonts w:hint="eastAsia"/>
        </w:rPr>
        <w:t>所示。</w:t>
      </w:r>
    </w:p>
    <w:p w14:paraId="2E4816A5" w14:textId="77777777" w:rsidR="00817D52" w:rsidRDefault="00817D52" w:rsidP="00303049">
      <w:pPr>
        <w:pStyle w:val="14"/>
      </w:pPr>
    </w:p>
    <w:p w14:paraId="4665AC13" w14:textId="77777777" w:rsidR="00FD0703" w:rsidRDefault="00000000" w:rsidP="00D564CE">
      <w:pPr>
        <w:pStyle w:val="afffffb"/>
      </w:pPr>
      <w:r>
        <w:rPr>
          <w:rFonts w:hint="eastAsia"/>
        </w:rPr>
        <w:t>表</w:t>
      </w:r>
      <w:r>
        <w:rPr>
          <w:rFonts w:hint="eastAsia"/>
        </w:rPr>
        <w:t>5.5</w:t>
      </w:r>
      <w:r>
        <w:rPr>
          <w:rFonts w:hint="eastAsia"/>
        </w:rPr>
        <w:t>商品订单表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480"/>
        <w:gridCol w:w="1816"/>
        <w:gridCol w:w="1284"/>
        <w:gridCol w:w="1604"/>
        <w:gridCol w:w="1284"/>
        <w:gridCol w:w="1602"/>
      </w:tblGrid>
      <w:tr w:rsidR="00FD0703" w14:paraId="63CC2D86" w14:textId="77777777" w:rsidTr="00EF5AA2">
        <w:trPr>
          <w:trHeight w:val="454"/>
          <w:tblHeader/>
          <w:jc w:val="center"/>
        </w:trPr>
        <w:tc>
          <w:tcPr>
            <w:tcW w:w="816" w:type="pct"/>
            <w:tcBorders>
              <w:top w:val="single" w:sz="12" w:space="0" w:color="auto"/>
              <w:bottom w:val="single" w:sz="8" w:space="0" w:color="auto"/>
            </w:tcBorders>
            <w:vAlign w:val="center"/>
          </w:tcPr>
          <w:p w14:paraId="45872946" w14:textId="77777777" w:rsidR="00FD0703" w:rsidRDefault="00000000" w:rsidP="004E51DF">
            <w:pPr>
              <w:spacing w:line="240" w:lineRule="auto"/>
              <w:jc w:val="center"/>
              <w:rPr>
                <w:sz w:val="21"/>
              </w:rPr>
            </w:pPr>
            <w:r>
              <w:rPr>
                <w:rFonts w:hint="eastAsia"/>
                <w:sz w:val="21"/>
              </w:rPr>
              <w:t>列名</w:t>
            </w:r>
          </w:p>
        </w:tc>
        <w:tc>
          <w:tcPr>
            <w:tcW w:w="1001" w:type="pct"/>
            <w:tcBorders>
              <w:top w:val="single" w:sz="12" w:space="0" w:color="auto"/>
              <w:bottom w:val="single" w:sz="8" w:space="0" w:color="auto"/>
            </w:tcBorders>
            <w:vAlign w:val="center"/>
          </w:tcPr>
          <w:p w14:paraId="6D472A22" w14:textId="77777777" w:rsidR="00FD0703" w:rsidRDefault="00000000" w:rsidP="004E51DF">
            <w:pPr>
              <w:spacing w:line="240" w:lineRule="auto"/>
              <w:jc w:val="center"/>
              <w:rPr>
                <w:sz w:val="21"/>
              </w:rPr>
            </w:pPr>
            <w:r>
              <w:rPr>
                <w:rFonts w:hint="eastAsia"/>
                <w:sz w:val="21"/>
              </w:rPr>
              <w:t>数据类型</w:t>
            </w:r>
          </w:p>
        </w:tc>
        <w:tc>
          <w:tcPr>
            <w:tcW w:w="708" w:type="pct"/>
            <w:tcBorders>
              <w:top w:val="single" w:sz="12" w:space="0" w:color="auto"/>
              <w:bottom w:val="single" w:sz="8" w:space="0" w:color="auto"/>
            </w:tcBorders>
            <w:vAlign w:val="center"/>
          </w:tcPr>
          <w:p w14:paraId="5E285409" w14:textId="77777777" w:rsidR="00FD0703" w:rsidRDefault="00000000" w:rsidP="004E51DF">
            <w:pPr>
              <w:spacing w:line="240" w:lineRule="auto"/>
              <w:jc w:val="center"/>
              <w:rPr>
                <w:sz w:val="21"/>
              </w:rPr>
            </w:pPr>
            <w:r>
              <w:rPr>
                <w:rFonts w:hint="eastAsia"/>
                <w:sz w:val="21"/>
              </w:rPr>
              <w:t>允许空</w:t>
            </w:r>
          </w:p>
        </w:tc>
        <w:tc>
          <w:tcPr>
            <w:tcW w:w="884" w:type="pct"/>
            <w:tcBorders>
              <w:top w:val="single" w:sz="12" w:space="0" w:color="auto"/>
              <w:bottom w:val="single" w:sz="8" w:space="0" w:color="auto"/>
            </w:tcBorders>
            <w:vAlign w:val="center"/>
          </w:tcPr>
          <w:p w14:paraId="4C2CB682" w14:textId="77777777" w:rsidR="00FD0703" w:rsidRDefault="00000000" w:rsidP="004E51DF">
            <w:pPr>
              <w:spacing w:line="240" w:lineRule="auto"/>
              <w:jc w:val="center"/>
              <w:rPr>
                <w:sz w:val="21"/>
              </w:rPr>
            </w:pPr>
            <w:r>
              <w:rPr>
                <w:rFonts w:hint="eastAsia"/>
                <w:sz w:val="21"/>
              </w:rPr>
              <w:t>是否主键</w:t>
            </w:r>
          </w:p>
        </w:tc>
        <w:tc>
          <w:tcPr>
            <w:tcW w:w="708" w:type="pct"/>
            <w:tcBorders>
              <w:top w:val="single" w:sz="12" w:space="0" w:color="auto"/>
              <w:bottom w:val="single" w:sz="8" w:space="0" w:color="auto"/>
            </w:tcBorders>
            <w:vAlign w:val="center"/>
          </w:tcPr>
          <w:p w14:paraId="6A627FE0" w14:textId="77777777" w:rsidR="00FD0703" w:rsidRDefault="00000000" w:rsidP="004E51DF">
            <w:pPr>
              <w:spacing w:line="240" w:lineRule="auto"/>
              <w:jc w:val="center"/>
              <w:rPr>
                <w:sz w:val="21"/>
              </w:rPr>
            </w:pPr>
            <w:r>
              <w:rPr>
                <w:rFonts w:hint="eastAsia"/>
                <w:sz w:val="21"/>
              </w:rPr>
              <w:t>默认值</w:t>
            </w:r>
          </w:p>
        </w:tc>
        <w:tc>
          <w:tcPr>
            <w:tcW w:w="884" w:type="pct"/>
            <w:tcBorders>
              <w:top w:val="single" w:sz="12" w:space="0" w:color="auto"/>
              <w:bottom w:val="single" w:sz="8" w:space="0" w:color="auto"/>
            </w:tcBorders>
            <w:vAlign w:val="center"/>
          </w:tcPr>
          <w:p w14:paraId="5FD0AEBB" w14:textId="77777777" w:rsidR="00FD0703" w:rsidRDefault="00000000" w:rsidP="004E51DF">
            <w:pPr>
              <w:spacing w:line="240" w:lineRule="auto"/>
              <w:jc w:val="center"/>
              <w:rPr>
                <w:sz w:val="21"/>
              </w:rPr>
            </w:pPr>
            <w:r>
              <w:rPr>
                <w:rFonts w:hint="eastAsia"/>
                <w:sz w:val="21"/>
              </w:rPr>
              <w:t>字段说明</w:t>
            </w:r>
          </w:p>
        </w:tc>
      </w:tr>
      <w:tr w:rsidR="00FD0703" w14:paraId="0FCF3146" w14:textId="77777777" w:rsidTr="00EF5AA2">
        <w:trPr>
          <w:trHeight w:val="454"/>
          <w:jc w:val="center"/>
        </w:trPr>
        <w:tc>
          <w:tcPr>
            <w:tcW w:w="816" w:type="pct"/>
            <w:tcBorders>
              <w:top w:val="single" w:sz="8" w:space="0" w:color="auto"/>
            </w:tcBorders>
            <w:vAlign w:val="center"/>
          </w:tcPr>
          <w:p w14:paraId="2AFB559B" w14:textId="77777777" w:rsidR="00FD0703" w:rsidRDefault="00000000" w:rsidP="004E51DF">
            <w:pPr>
              <w:spacing w:line="240" w:lineRule="auto"/>
              <w:jc w:val="center"/>
              <w:rPr>
                <w:sz w:val="21"/>
              </w:rPr>
            </w:pPr>
            <w:r>
              <w:rPr>
                <w:rFonts w:hint="eastAsia"/>
                <w:sz w:val="21"/>
              </w:rPr>
              <w:t>id</w:t>
            </w:r>
          </w:p>
        </w:tc>
        <w:tc>
          <w:tcPr>
            <w:tcW w:w="1001" w:type="pct"/>
            <w:tcBorders>
              <w:top w:val="single" w:sz="8" w:space="0" w:color="auto"/>
            </w:tcBorders>
            <w:vAlign w:val="center"/>
          </w:tcPr>
          <w:p w14:paraId="070FF2AE" w14:textId="77777777" w:rsidR="00FD0703" w:rsidRDefault="00000000" w:rsidP="004E51DF">
            <w:pPr>
              <w:spacing w:line="240" w:lineRule="auto"/>
              <w:jc w:val="center"/>
              <w:rPr>
                <w:sz w:val="21"/>
              </w:rPr>
            </w:pPr>
            <w:r>
              <w:rPr>
                <w:rFonts w:hint="eastAsia"/>
                <w:sz w:val="21"/>
              </w:rPr>
              <w:t>bigint</w:t>
            </w:r>
          </w:p>
        </w:tc>
        <w:tc>
          <w:tcPr>
            <w:tcW w:w="708" w:type="pct"/>
            <w:tcBorders>
              <w:top w:val="single" w:sz="8" w:space="0" w:color="auto"/>
            </w:tcBorders>
            <w:vAlign w:val="center"/>
          </w:tcPr>
          <w:p w14:paraId="09DDA8BF" w14:textId="77777777" w:rsidR="00FD0703" w:rsidRDefault="00000000" w:rsidP="004E51DF">
            <w:pPr>
              <w:spacing w:line="240" w:lineRule="auto"/>
              <w:jc w:val="center"/>
              <w:rPr>
                <w:sz w:val="21"/>
              </w:rPr>
            </w:pPr>
            <w:r>
              <w:rPr>
                <w:rFonts w:hint="eastAsia"/>
                <w:sz w:val="21"/>
              </w:rPr>
              <w:t>否</w:t>
            </w:r>
          </w:p>
        </w:tc>
        <w:tc>
          <w:tcPr>
            <w:tcW w:w="884" w:type="pct"/>
            <w:tcBorders>
              <w:top w:val="single" w:sz="8" w:space="0" w:color="auto"/>
            </w:tcBorders>
            <w:vAlign w:val="center"/>
          </w:tcPr>
          <w:p w14:paraId="179F6F52" w14:textId="77777777" w:rsidR="00FD0703" w:rsidRDefault="00000000" w:rsidP="004E51DF">
            <w:pPr>
              <w:spacing w:line="240" w:lineRule="auto"/>
              <w:jc w:val="center"/>
              <w:rPr>
                <w:sz w:val="21"/>
              </w:rPr>
            </w:pPr>
            <w:r>
              <w:rPr>
                <w:rFonts w:hint="eastAsia"/>
                <w:sz w:val="21"/>
              </w:rPr>
              <w:t>是</w:t>
            </w:r>
          </w:p>
        </w:tc>
        <w:tc>
          <w:tcPr>
            <w:tcW w:w="708" w:type="pct"/>
            <w:tcBorders>
              <w:top w:val="single" w:sz="8" w:space="0" w:color="auto"/>
            </w:tcBorders>
            <w:vAlign w:val="center"/>
          </w:tcPr>
          <w:p w14:paraId="5A7E5EA6" w14:textId="77777777" w:rsidR="00FD0703" w:rsidRDefault="00000000" w:rsidP="004E51DF">
            <w:pPr>
              <w:spacing w:line="240" w:lineRule="auto"/>
              <w:jc w:val="center"/>
              <w:rPr>
                <w:sz w:val="21"/>
              </w:rPr>
            </w:pPr>
            <w:r>
              <w:rPr>
                <w:rFonts w:hint="eastAsia"/>
                <w:sz w:val="21"/>
              </w:rPr>
              <w:t>Null</w:t>
            </w:r>
          </w:p>
        </w:tc>
        <w:tc>
          <w:tcPr>
            <w:tcW w:w="884" w:type="pct"/>
            <w:tcBorders>
              <w:top w:val="single" w:sz="8" w:space="0" w:color="auto"/>
            </w:tcBorders>
            <w:vAlign w:val="center"/>
          </w:tcPr>
          <w:p w14:paraId="3D01F98B" w14:textId="77777777" w:rsidR="00FD0703" w:rsidRDefault="00000000" w:rsidP="004E51DF">
            <w:pPr>
              <w:spacing w:line="240" w:lineRule="auto"/>
              <w:jc w:val="center"/>
              <w:rPr>
                <w:sz w:val="21"/>
              </w:rPr>
            </w:pPr>
            <w:r>
              <w:rPr>
                <w:rFonts w:hint="eastAsia"/>
                <w:sz w:val="21"/>
              </w:rPr>
              <w:t>订单</w:t>
            </w:r>
            <w:r>
              <w:rPr>
                <w:rFonts w:hint="eastAsia"/>
                <w:sz w:val="21"/>
              </w:rPr>
              <w:t>ID</w:t>
            </w:r>
          </w:p>
        </w:tc>
      </w:tr>
      <w:tr w:rsidR="00FD0703" w14:paraId="0C394129" w14:textId="77777777" w:rsidTr="00EF5AA2">
        <w:trPr>
          <w:trHeight w:val="454"/>
          <w:jc w:val="center"/>
        </w:trPr>
        <w:tc>
          <w:tcPr>
            <w:tcW w:w="816" w:type="pct"/>
            <w:vAlign w:val="center"/>
          </w:tcPr>
          <w:p w14:paraId="1AA213DD" w14:textId="77777777" w:rsidR="00FD0703" w:rsidRDefault="00000000" w:rsidP="004E51DF">
            <w:pPr>
              <w:spacing w:line="240" w:lineRule="auto"/>
              <w:jc w:val="center"/>
              <w:rPr>
                <w:sz w:val="21"/>
              </w:rPr>
            </w:pPr>
            <w:r>
              <w:rPr>
                <w:rFonts w:hint="eastAsia"/>
                <w:sz w:val="21"/>
              </w:rPr>
              <w:t>order_no</w:t>
            </w:r>
          </w:p>
        </w:tc>
        <w:tc>
          <w:tcPr>
            <w:tcW w:w="1001" w:type="pct"/>
            <w:vAlign w:val="center"/>
          </w:tcPr>
          <w:p w14:paraId="56E0B90F" w14:textId="77777777" w:rsidR="00FD0703" w:rsidRDefault="00000000" w:rsidP="004E51DF">
            <w:pPr>
              <w:spacing w:line="240" w:lineRule="auto"/>
              <w:jc w:val="center"/>
              <w:rPr>
                <w:sz w:val="21"/>
              </w:rPr>
            </w:pPr>
            <w:r>
              <w:rPr>
                <w:rFonts w:hint="eastAsia"/>
                <w:sz w:val="21"/>
              </w:rPr>
              <w:t>varchar(20)</w:t>
            </w:r>
          </w:p>
        </w:tc>
        <w:tc>
          <w:tcPr>
            <w:tcW w:w="708" w:type="pct"/>
            <w:vAlign w:val="center"/>
          </w:tcPr>
          <w:p w14:paraId="06286200" w14:textId="77777777" w:rsidR="00FD0703" w:rsidRDefault="00000000" w:rsidP="004E51DF">
            <w:pPr>
              <w:spacing w:line="240" w:lineRule="auto"/>
              <w:jc w:val="center"/>
              <w:rPr>
                <w:sz w:val="21"/>
              </w:rPr>
            </w:pPr>
            <w:r>
              <w:rPr>
                <w:rFonts w:hint="eastAsia"/>
                <w:sz w:val="21"/>
              </w:rPr>
              <w:t>否</w:t>
            </w:r>
          </w:p>
        </w:tc>
        <w:tc>
          <w:tcPr>
            <w:tcW w:w="884" w:type="pct"/>
            <w:vAlign w:val="center"/>
          </w:tcPr>
          <w:p w14:paraId="56443C8A" w14:textId="77777777" w:rsidR="00FD0703" w:rsidRDefault="00000000" w:rsidP="004E51DF">
            <w:pPr>
              <w:spacing w:line="240" w:lineRule="auto"/>
              <w:jc w:val="center"/>
              <w:rPr>
                <w:sz w:val="21"/>
              </w:rPr>
            </w:pPr>
            <w:r>
              <w:rPr>
                <w:rFonts w:hint="eastAsia"/>
                <w:sz w:val="21"/>
              </w:rPr>
              <w:t>否</w:t>
            </w:r>
          </w:p>
        </w:tc>
        <w:tc>
          <w:tcPr>
            <w:tcW w:w="708" w:type="pct"/>
            <w:vAlign w:val="center"/>
          </w:tcPr>
          <w:p w14:paraId="12D37039" w14:textId="77777777" w:rsidR="00FD0703" w:rsidRDefault="00000000" w:rsidP="004E51DF">
            <w:pPr>
              <w:spacing w:line="240" w:lineRule="auto"/>
              <w:jc w:val="center"/>
              <w:rPr>
                <w:sz w:val="21"/>
              </w:rPr>
            </w:pPr>
            <w:r>
              <w:rPr>
                <w:rFonts w:hint="eastAsia"/>
                <w:sz w:val="21"/>
              </w:rPr>
              <w:t>Null</w:t>
            </w:r>
          </w:p>
        </w:tc>
        <w:tc>
          <w:tcPr>
            <w:tcW w:w="884" w:type="pct"/>
            <w:vAlign w:val="center"/>
          </w:tcPr>
          <w:p w14:paraId="5484F85F" w14:textId="77777777" w:rsidR="00FD0703" w:rsidRDefault="00000000" w:rsidP="004E51DF">
            <w:pPr>
              <w:spacing w:line="240" w:lineRule="auto"/>
              <w:jc w:val="center"/>
              <w:rPr>
                <w:sz w:val="21"/>
              </w:rPr>
            </w:pPr>
            <w:r>
              <w:rPr>
                <w:rFonts w:hint="eastAsia"/>
                <w:sz w:val="21"/>
              </w:rPr>
              <w:t>订单编号</w:t>
            </w:r>
          </w:p>
        </w:tc>
      </w:tr>
      <w:tr w:rsidR="00FD0703" w14:paraId="2F4D4C7D" w14:textId="77777777" w:rsidTr="00EF5AA2">
        <w:trPr>
          <w:trHeight w:val="454"/>
          <w:jc w:val="center"/>
        </w:trPr>
        <w:tc>
          <w:tcPr>
            <w:tcW w:w="816" w:type="pct"/>
            <w:vAlign w:val="center"/>
          </w:tcPr>
          <w:p w14:paraId="0B8583E9" w14:textId="77777777" w:rsidR="00FD0703" w:rsidRDefault="00000000" w:rsidP="004E51DF">
            <w:pPr>
              <w:spacing w:line="240" w:lineRule="auto"/>
              <w:jc w:val="center"/>
              <w:rPr>
                <w:sz w:val="21"/>
              </w:rPr>
            </w:pPr>
            <w:r>
              <w:rPr>
                <w:rFonts w:hint="eastAsia"/>
                <w:sz w:val="21"/>
              </w:rPr>
              <w:t>user_id</w:t>
            </w:r>
          </w:p>
        </w:tc>
        <w:tc>
          <w:tcPr>
            <w:tcW w:w="1001" w:type="pct"/>
            <w:vAlign w:val="center"/>
          </w:tcPr>
          <w:p w14:paraId="1C223619" w14:textId="77777777" w:rsidR="00FD0703" w:rsidRDefault="00000000" w:rsidP="004E51DF">
            <w:pPr>
              <w:spacing w:line="240" w:lineRule="auto"/>
              <w:jc w:val="center"/>
              <w:rPr>
                <w:sz w:val="21"/>
              </w:rPr>
            </w:pPr>
            <w:r>
              <w:rPr>
                <w:rFonts w:hint="eastAsia"/>
                <w:sz w:val="21"/>
              </w:rPr>
              <w:t>bigint</w:t>
            </w:r>
          </w:p>
        </w:tc>
        <w:tc>
          <w:tcPr>
            <w:tcW w:w="708" w:type="pct"/>
            <w:vAlign w:val="center"/>
          </w:tcPr>
          <w:p w14:paraId="67821640" w14:textId="77777777" w:rsidR="00FD0703" w:rsidRDefault="00000000" w:rsidP="004E51DF">
            <w:pPr>
              <w:spacing w:line="240" w:lineRule="auto"/>
              <w:jc w:val="center"/>
              <w:rPr>
                <w:sz w:val="21"/>
              </w:rPr>
            </w:pPr>
            <w:r>
              <w:rPr>
                <w:rFonts w:hint="eastAsia"/>
                <w:sz w:val="21"/>
              </w:rPr>
              <w:t>否</w:t>
            </w:r>
          </w:p>
        </w:tc>
        <w:tc>
          <w:tcPr>
            <w:tcW w:w="884" w:type="pct"/>
            <w:vAlign w:val="center"/>
          </w:tcPr>
          <w:p w14:paraId="049C85CC" w14:textId="77777777" w:rsidR="00FD0703" w:rsidRDefault="00000000" w:rsidP="004E51DF">
            <w:pPr>
              <w:spacing w:line="240" w:lineRule="auto"/>
              <w:jc w:val="center"/>
              <w:rPr>
                <w:sz w:val="21"/>
              </w:rPr>
            </w:pPr>
            <w:r>
              <w:rPr>
                <w:rFonts w:hint="eastAsia"/>
                <w:sz w:val="21"/>
              </w:rPr>
              <w:t>否</w:t>
            </w:r>
          </w:p>
        </w:tc>
        <w:tc>
          <w:tcPr>
            <w:tcW w:w="708" w:type="pct"/>
            <w:vAlign w:val="center"/>
          </w:tcPr>
          <w:p w14:paraId="03C58FD8" w14:textId="77777777" w:rsidR="00FD0703" w:rsidRDefault="00000000" w:rsidP="004E51DF">
            <w:pPr>
              <w:spacing w:line="240" w:lineRule="auto"/>
              <w:jc w:val="center"/>
              <w:rPr>
                <w:sz w:val="21"/>
              </w:rPr>
            </w:pPr>
            <w:r>
              <w:rPr>
                <w:rFonts w:hint="eastAsia"/>
                <w:sz w:val="21"/>
              </w:rPr>
              <w:t>Null</w:t>
            </w:r>
          </w:p>
        </w:tc>
        <w:tc>
          <w:tcPr>
            <w:tcW w:w="884" w:type="pct"/>
            <w:vAlign w:val="center"/>
          </w:tcPr>
          <w:p w14:paraId="4D2C15CE" w14:textId="77777777" w:rsidR="00FD0703" w:rsidRDefault="00000000" w:rsidP="004E51DF">
            <w:pPr>
              <w:spacing w:line="240" w:lineRule="auto"/>
              <w:jc w:val="center"/>
              <w:rPr>
                <w:sz w:val="21"/>
              </w:rPr>
            </w:pPr>
            <w:r>
              <w:rPr>
                <w:rFonts w:hint="eastAsia"/>
                <w:sz w:val="21"/>
              </w:rPr>
              <w:t>用户</w:t>
            </w:r>
            <w:r>
              <w:rPr>
                <w:rFonts w:hint="eastAsia"/>
                <w:sz w:val="21"/>
              </w:rPr>
              <w:t>ID</w:t>
            </w:r>
          </w:p>
        </w:tc>
      </w:tr>
    </w:tbl>
    <w:p w14:paraId="3B86AC8D" w14:textId="7A387EE7" w:rsidR="003D0176" w:rsidRDefault="003D0176" w:rsidP="003D0176">
      <w:pPr>
        <w:pStyle w:val="afffffb"/>
      </w:pPr>
      <w:r>
        <w:rPr>
          <w:rFonts w:hint="eastAsia"/>
        </w:rPr>
        <w:lastRenderedPageBreak/>
        <w:t>续表</w:t>
      </w:r>
      <w:r>
        <w:rPr>
          <w:rFonts w:hint="eastAsia"/>
        </w:rPr>
        <w:t>5.5</w:t>
      </w:r>
      <w:r>
        <w:rPr>
          <w:rFonts w:hint="eastAsia"/>
        </w:rPr>
        <w:t>商品订单表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1686"/>
        <w:gridCol w:w="1389"/>
        <w:gridCol w:w="426"/>
        <w:gridCol w:w="426"/>
        <w:gridCol w:w="2498"/>
        <w:gridCol w:w="1266"/>
      </w:tblGrid>
      <w:tr w:rsidR="00FD0703" w14:paraId="78F47305" w14:textId="77777777" w:rsidTr="003D0176">
        <w:trPr>
          <w:trHeight w:val="454"/>
          <w:jc w:val="center"/>
        </w:trPr>
        <w:tc>
          <w:tcPr>
            <w:tcW w:w="0" w:type="auto"/>
            <w:vAlign w:val="center"/>
          </w:tcPr>
          <w:p w14:paraId="437C2A48" w14:textId="77777777" w:rsidR="00FD0703" w:rsidRDefault="00000000" w:rsidP="004E51DF">
            <w:pPr>
              <w:spacing w:line="240" w:lineRule="auto"/>
              <w:jc w:val="center"/>
              <w:rPr>
                <w:sz w:val="21"/>
              </w:rPr>
            </w:pPr>
            <w:r>
              <w:rPr>
                <w:rFonts w:hint="eastAsia"/>
                <w:sz w:val="21"/>
              </w:rPr>
              <w:t>stadium_id</w:t>
            </w:r>
          </w:p>
        </w:tc>
        <w:tc>
          <w:tcPr>
            <w:tcW w:w="0" w:type="auto"/>
            <w:vAlign w:val="center"/>
          </w:tcPr>
          <w:p w14:paraId="0D6EE1F4" w14:textId="77777777" w:rsidR="00FD0703" w:rsidRDefault="00000000" w:rsidP="004E51DF">
            <w:pPr>
              <w:spacing w:line="240" w:lineRule="auto"/>
              <w:jc w:val="center"/>
              <w:rPr>
                <w:sz w:val="21"/>
              </w:rPr>
            </w:pPr>
            <w:r>
              <w:rPr>
                <w:rFonts w:hint="eastAsia"/>
                <w:sz w:val="21"/>
              </w:rPr>
              <w:t>bigint</w:t>
            </w:r>
          </w:p>
        </w:tc>
        <w:tc>
          <w:tcPr>
            <w:tcW w:w="0" w:type="auto"/>
            <w:vAlign w:val="center"/>
          </w:tcPr>
          <w:p w14:paraId="71DF004A" w14:textId="77777777" w:rsidR="00FD0703" w:rsidRDefault="00000000" w:rsidP="004E51DF">
            <w:pPr>
              <w:spacing w:line="240" w:lineRule="auto"/>
              <w:jc w:val="center"/>
              <w:rPr>
                <w:sz w:val="21"/>
              </w:rPr>
            </w:pPr>
            <w:r>
              <w:rPr>
                <w:rFonts w:hint="eastAsia"/>
                <w:sz w:val="21"/>
              </w:rPr>
              <w:t>否</w:t>
            </w:r>
          </w:p>
        </w:tc>
        <w:tc>
          <w:tcPr>
            <w:tcW w:w="0" w:type="auto"/>
            <w:vAlign w:val="center"/>
          </w:tcPr>
          <w:p w14:paraId="131B0EFF" w14:textId="77777777" w:rsidR="00FD0703" w:rsidRDefault="00000000" w:rsidP="004E51DF">
            <w:pPr>
              <w:spacing w:line="240" w:lineRule="auto"/>
              <w:jc w:val="center"/>
              <w:rPr>
                <w:sz w:val="21"/>
              </w:rPr>
            </w:pPr>
            <w:r>
              <w:rPr>
                <w:rFonts w:hint="eastAsia"/>
                <w:sz w:val="21"/>
              </w:rPr>
              <w:t>否</w:t>
            </w:r>
          </w:p>
        </w:tc>
        <w:tc>
          <w:tcPr>
            <w:tcW w:w="0" w:type="auto"/>
            <w:vAlign w:val="center"/>
          </w:tcPr>
          <w:p w14:paraId="101B06B6"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77DD1ED3" w14:textId="77777777" w:rsidR="00FD0703" w:rsidRDefault="00000000" w:rsidP="004E51DF">
            <w:pPr>
              <w:spacing w:line="240" w:lineRule="auto"/>
              <w:jc w:val="center"/>
              <w:rPr>
                <w:sz w:val="21"/>
              </w:rPr>
            </w:pPr>
            <w:r>
              <w:rPr>
                <w:rFonts w:hint="eastAsia"/>
                <w:sz w:val="21"/>
              </w:rPr>
              <w:t>球馆</w:t>
            </w:r>
            <w:r>
              <w:rPr>
                <w:rFonts w:hint="eastAsia"/>
                <w:sz w:val="21"/>
              </w:rPr>
              <w:t>ID</w:t>
            </w:r>
          </w:p>
        </w:tc>
      </w:tr>
      <w:tr w:rsidR="00FD0703" w14:paraId="3666E7BC" w14:textId="77777777" w:rsidTr="003D0176">
        <w:trPr>
          <w:trHeight w:val="454"/>
          <w:jc w:val="center"/>
        </w:trPr>
        <w:tc>
          <w:tcPr>
            <w:tcW w:w="0" w:type="auto"/>
            <w:vAlign w:val="center"/>
          </w:tcPr>
          <w:p w14:paraId="54ED7615" w14:textId="77777777" w:rsidR="00FD0703" w:rsidRDefault="00000000" w:rsidP="004E51DF">
            <w:pPr>
              <w:spacing w:line="240" w:lineRule="auto"/>
              <w:jc w:val="center"/>
              <w:rPr>
                <w:sz w:val="21"/>
              </w:rPr>
            </w:pPr>
            <w:r>
              <w:rPr>
                <w:rFonts w:hint="eastAsia"/>
                <w:sz w:val="21"/>
              </w:rPr>
              <w:t>total_amount</w:t>
            </w:r>
          </w:p>
        </w:tc>
        <w:tc>
          <w:tcPr>
            <w:tcW w:w="0" w:type="auto"/>
            <w:vAlign w:val="center"/>
          </w:tcPr>
          <w:p w14:paraId="34D7F9CB" w14:textId="77777777" w:rsidR="00FD0703" w:rsidRDefault="00000000" w:rsidP="004E51DF">
            <w:pPr>
              <w:spacing w:line="240" w:lineRule="auto"/>
              <w:jc w:val="center"/>
              <w:rPr>
                <w:sz w:val="21"/>
              </w:rPr>
            </w:pPr>
            <w:r>
              <w:rPr>
                <w:rFonts w:hint="eastAsia"/>
                <w:sz w:val="21"/>
              </w:rPr>
              <w:t>decimal(10,2)</w:t>
            </w:r>
          </w:p>
        </w:tc>
        <w:tc>
          <w:tcPr>
            <w:tcW w:w="0" w:type="auto"/>
            <w:vAlign w:val="center"/>
          </w:tcPr>
          <w:p w14:paraId="5C96A561" w14:textId="77777777" w:rsidR="00FD0703" w:rsidRDefault="00000000" w:rsidP="004E51DF">
            <w:pPr>
              <w:spacing w:line="240" w:lineRule="auto"/>
              <w:jc w:val="center"/>
              <w:rPr>
                <w:sz w:val="21"/>
              </w:rPr>
            </w:pPr>
            <w:r>
              <w:rPr>
                <w:rFonts w:hint="eastAsia"/>
                <w:sz w:val="21"/>
              </w:rPr>
              <w:t>否</w:t>
            </w:r>
          </w:p>
        </w:tc>
        <w:tc>
          <w:tcPr>
            <w:tcW w:w="0" w:type="auto"/>
            <w:vAlign w:val="center"/>
          </w:tcPr>
          <w:p w14:paraId="1A5362C4" w14:textId="77777777" w:rsidR="00FD0703" w:rsidRDefault="00000000" w:rsidP="004E51DF">
            <w:pPr>
              <w:spacing w:line="240" w:lineRule="auto"/>
              <w:jc w:val="center"/>
              <w:rPr>
                <w:sz w:val="21"/>
              </w:rPr>
            </w:pPr>
            <w:r>
              <w:rPr>
                <w:rFonts w:hint="eastAsia"/>
                <w:sz w:val="21"/>
              </w:rPr>
              <w:t>否</w:t>
            </w:r>
          </w:p>
        </w:tc>
        <w:tc>
          <w:tcPr>
            <w:tcW w:w="0" w:type="auto"/>
            <w:vAlign w:val="center"/>
          </w:tcPr>
          <w:p w14:paraId="0C00BB98"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13296726" w14:textId="77777777" w:rsidR="00FD0703" w:rsidRDefault="00000000" w:rsidP="004E51DF">
            <w:pPr>
              <w:spacing w:line="240" w:lineRule="auto"/>
              <w:jc w:val="center"/>
              <w:rPr>
                <w:sz w:val="21"/>
              </w:rPr>
            </w:pPr>
            <w:r>
              <w:rPr>
                <w:rFonts w:hint="eastAsia"/>
                <w:sz w:val="21"/>
              </w:rPr>
              <w:t>订单总金额</w:t>
            </w:r>
          </w:p>
        </w:tc>
      </w:tr>
      <w:tr w:rsidR="00FD0703" w14:paraId="7CD2C81C" w14:textId="77777777" w:rsidTr="003D0176">
        <w:trPr>
          <w:trHeight w:val="454"/>
          <w:jc w:val="center"/>
        </w:trPr>
        <w:tc>
          <w:tcPr>
            <w:tcW w:w="0" w:type="auto"/>
            <w:vAlign w:val="center"/>
          </w:tcPr>
          <w:p w14:paraId="24D4E35A" w14:textId="77777777" w:rsidR="00FD0703" w:rsidRDefault="00000000" w:rsidP="004E51DF">
            <w:pPr>
              <w:spacing w:line="240" w:lineRule="auto"/>
              <w:jc w:val="center"/>
              <w:rPr>
                <w:sz w:val="21"/>
              </w:rPr>
            </w:pPr>
            <w:r>
              <w:rPr>
                <w:rFonts w:hint="eastAsia"/>
                <w:sz w:val="21"/>
              </w:rPr>
              <w:t>status</w:t>
            </w:r>
          </w:p>
        </w:tc>
        <w:tc>
          <w:tcPr>
            <w:tcW w:w="0" w:type="auto"/>
            <w:vAlign w:val="center"/>
          </w:tcPr>
          <w:p w14:paraId="1622B52F" w14:textId="77777777" w:rsidR="00FD0703" w:rsidRDefault="00000000" w:rsidP="004E51DF">
            <w:pPr>
              <w:spacing w:line="240" w:lineRule="auto"/>
              <w:jc w:val="center"/>
              <w:rPr>
                <w:sz w:val="21"/>
              </w:rPr>
            </w:pPr>
            <w:r>
              <w:rPr>
                <w:rFonts w:hint="eastAsia"/>
                <w:sz w:val="21"/>
              </w:rPr>
              <w:t>tinyint</w:t>
            </w:r>
          </w:p>
        </w:tc>
        <w:tc>
          <w:tcPr>
            <w:tcW w:w="0" w:type="auto"/>
            <w:vAlign w:val="center"/>
          </w:tcPr>
          <w:p w14:paraId="4C8D9C79" w14:textId="77777777" w:rsidR="00FD0703" w:rsidRDefault="00000000" w:rsidP="004E51DF">
            <w:pPr>
              <w:spacing w:line="240" w:lineRule="auto"/>
              <w:jc w:val="center"/>
              <w:rPr>
                <w:sz w:val="21"/>
              </w:rPr>
            </w:pPr>
            <w:r>
              <w:rPr>
                <w:rFonts w:hint="eastAsia"/>
                <w:sz w:val="21"/>
              </w:rPr>
              <w:t>否</w:t>
            </w:r>
          </w:p>
        </w:tc>
        <w:tc>
          <w:tcPr>
            <w:tcW w:w="0" w:type="auto"/>
            <w:vAlign w:val="center"/>
          </w:tcPr>
          <w:p w14:paraId="6FB8A3F9" w14:textId="77777777" w:rsidR="00FD0703" w:rsidRDefault="00000000" w:rsidP="004E51DF">
            <w:pPr>
              <w:spacing w:line="240" w:lineRule="auto"/>
              <w:jc w:val="center"/>
              <w:rPr>
                <w:sz w:val="21"/>
              </w:rPr>
            </w:pPr>
            <w:r>
              <w:rPr>
                <w:rFonts w:hint="eastAsia"/>
                <w:sz w:val="21"/>
              </w:rPr>
              <w:t>否</w:t>
            </w:r>
          </w:p>
        </w:tc>
        <w:tc>
          <w:tcPr>
            <w:tcW w:w="0" w:type="auto"/>
            <w:vAlign w:val="center"/>
          </w:tcPr>
          <w:p w14:paraId="19777561" w14:textId="77777777" w:rsidR="00FD0703" w:rsidRDefault="00000000" w:rsidP="004E51DF">
            <w:pPr>
              <w:spacing w:line="240" w:lineRule="auto"/>
              <w:jc w:val="center"/>
              <w:rPr>
                <w:sz w:val="21"/>
              </w:rPr>
            </w:pPr>
            <w:r>
              <w:rPr>
                <w:rFonts w:hint="eastAsia"/>
                <w:sz w:val="21"/>
              </w:rPr>
              <w:t>0</w:t>
            </w:r>
          </w:p>
        </w:tc>
        <w:tc>
          <w:tcPr>
            <w:tcW w:w="0" w:type="auto"/>
            <w:vAlign w:val="center"/>
          </w:tcPr>
          <w:p w14:paraId="16DECFB3" w14:textId="77777777" w:rsidR="00FD0703" w:rsidRDefault="00000000" w:rsidP="004E51DF">
            <w:pPr>
              <w:spacing w:line="240" w:lineRule="auto"/>
              <w:jc w:val="center"/>
              <w:rPr>
                <w:sz w:val="21"/>
              </w:rPr>
            </w:pPr>
            <w:r>
              <w:rPr>
                <w:rFonts w:hint="eastAsia"/>
                <w:sz w:val="21"/>
              </w:rPr>
              <w:t>订单状态</w:t>
            </w:r>
          </w:p>
        </w:tc>
      </w:tr>
      <w:tr w:rsidR="004E51DF" w14:paraId="4383AB2E" w14:textId="77777777" w:rsidTr="003D0176">
        <w:trPr>
          <w:trHeight w:val="454"/>
          <w:jc w:val="center"/>
        </w:trPr>
        <w:tc>
          <w:tcPr>
            <w:tcW w:w="0" w:type="auto"/>
            <w:vAlign w:val="center"/>
          </w:tcPr>
          <w:p w14:paraId="014F1F5B" w14:textId="77777777" w:rsidR="004E51DF" w:rsidRDefault="004E51DF" w:rsidP="00BB3E82">
            <w:pPr>
              <w:spacing w:line="240" w:lineRule="auto"/>
              <w:jc w:val="center"/>
              <w:rPr>
                <w:sz w:val="21"/>
              </w:rPr>
            </w:pPr>
            <w:r>
              <w:rPr>
                <w:rFonts w:hint="eastAsia"/>
                <w:sz w:val="21"/>
              </w:rPr>
              <w:t>verification_code</w:t>
            </w:r>
          </w:p>
        </w:tc>
        <w:tc>
          <w:tcPr>
            <w:tcW w:w="0" w:type="auto"/>
            <w:vAlign w:val="center"/>
          </w:tcPr>
          <w:p w14:paraId="53728C45" w14:textId="77777777" w:rsidR="004E51DF" w:rsidRDefault="004E51DF" w:rsidP="00BB3E82">
            <w:pPr>
              <w:spacing w:line="240" w:lineRule="auto"/>
              <w:jc w:val="center"/>
              <w:rPr>
                <w:sz w:val="21"/>
              </w:rPr>
            </w:pPr>
            <w:r>
              <w:rPr>
                <w:rFonts w:hint="eastAsia"/>
                <w:sz w:val="21"/>
              </w:rPr>
              <w:t>varchar(5)</w:t>
            </w:r>
          </w:p>
        </w:tc>
        <w:tc>
          <w:tcPr>
            <w:tcW w:w="0" w:type="auto"/>
            <w:vAlign w:val="center"/>
          </w:tcPr>
          <w:p w14:paraId="6C7C2555" w14:textId="77777777" w:rsidR="004E51DF" w:rsidRDefault="004E51DF" w:rsidP="00BB3E82">
            <w:pPr>
              <w:spacing w:line="240" w:lineRule="auto"/>
              <w:jc w:val="center"/>
              <w:rPr>
                <w:sz w:val="21"/>
              </w:rPr>
            </w:pPr>
            <w:r>
              <w:rPr>
                <w:rFonts w:hint="eastAsia"/>
                <w:sz w:val="21"/>
              </w:rPr>
              <w:t>否</w:t>
            </w:r>
          </w:p>
        </w:tc>
        <w:tc>
          <w:tcPr>
            <w:tcW w:w="0" w:type="auto"/>
            <w:vAlign w:val="center"/>
          </w:tcPr>
          <w:p w14:paraId="71B11341" w14:textId="77777777" w:rsidR="004E51DF" w:rsidRDefault="004E51DF" w:rsidP="00BB3E82">
            <w:pPr>
              <w:spacing w:line="240" w:lineRule="auto"/>
              <w:jc w:val="center"/>
              <w:rPr>
                <w:sz w:val="21"/>
              </w:rPr>
            </w:pPr>
            <w:r>
              <w:rPr>
                <w:rFonts w:hint="eastAsia"/>
                <w:sz w:val="21"/>
              </w:rPr>
              <w:t>否</w:t>
            </w:r>
          </w:p>
        </w:tc>
        <w:tc>
          <w:tcPr>
            <w:tcW w:w="0" w:type="auto"/>
            <w:vAlign w:val="center"/>
          </w:tcPr>
          <w:p w14:paraId="313C9BAD" w14:textId="77777777" w:rsidR="004E51DF" w:rsidRDefault="004E51DF" w:rsidP="00BB3E82">
            <w:pPr>
              <w:spacing w:line="240" w:lineRule="auto"/>
              <w:jc w:val="center"/>
              <w:rPr>
                <w:sz w:val="21"/>
              </w:rPr>
            </w:pPr>
            <w:r>
              <w:rPr>
                <w:rFonts w:hint="eastAsia"/>
                <w:sz w:val="21"/>
              </w:rPr>
              <w:t>Null</w:t>
            </w:r>
          </w:p>
        </w:tc>
        <w:tc>
          <w:tcPr>
            <w:tcW w:w="0" w:type="auto"/>
            <w:vAlign w:val="center"/>
          </w:tcPr>
          <w:p w14:paraId="7D2D0772" w14:textId="77777777" w:rsidR="004E51DF" w:rsidRDefault="004E51DF" w:rsidP="00BB3E82">
            <w:pPr>
              <w:spacing w:line="240" w:lineRule="auto"/>
              <w:jc w:val="center"/>
              <w:rPr>
                <w:sz w:val="21"/>
              </w:rPr>
            </w:pPr>
            <w:r>
              <w:rPr>
                <w:rFonts w:hint="eastAsia"/>
                <w:sz w:val="21"/>
              </w:rPr>
              <w:t>核销码</w:t>
            </w:r>
          </w:p>
        </w:tc>
      </w:tr>
      <w:tr w:rsidR="004E51DF" w14:paraId="76EF5A85" w14:textId="77777777" w:rsidTr="003D0176">
        <w:trPr>
          <w:trHeight w:val="454"/>
          <w:jc w:val="center"/>
        </w:trPr>
        <w:tc>
          <w:tcPr>
            <w:tcW w:w="0" w:type="auto"/>
            <w:vAlign w:val="center"/>
          </w:tcPr>
          <w:p w14:paraId="2D4AECD6" w14:textId="77777777" w:rsidR="004E51DF" w:rsidRDefault="004E51DF" w:rsidP="00BB3E82">
            <w:pPr>
              <w:spacing w:line="240" w:lineRule="auto"/>
              <w:jc w:val="center"/>
              <w:rPr>
                <w:sz w:val="21"/>
              </w:rPr>
            </w:pPr>
            <w:r>
              <w:rPr>
                <w:rFonts w:hint="eastAsia"/>
                <w:sz w:val="21"/>
              </w:rPr>
              <w:t>verification_time</w:t>
            </w:r>
          </w:p>
        </w:tc>
        <w:tc>
          <w:tcPr>
            <w:tcW w:w="0" w:type="auto"/>
            <w:vAlign w:val="center"/>
          </w:tcPr>
          <w:p w14:paraId="2E6CA183" w14:textId="77777777" w:rsidR="004E51DF" w:rsidRDefault="004E51DF" w:rsidP="00BB3E82">
            <w:pPr>
              <w:spacing w:line="240" w:lineRule="auto"/>
              <w:jc w:val="center"/>
              <w:rPr>
                <w:sz w:val="21"/>
              </w:rPr>
            </w:pPr>
            <w:r>
              <w:rPr>
                <w:rFonts w:hint="eastAsia"/>
                <w:sz w:val="21"/>
              </w:rPr>
              <w:t>datetime</w:t>
            </w:r>
          </w:p>
        </w:tc>
        <w:tc>
          <w:tcPr>
            <w:tcW w:w="0" w:type="auto"/>
            <w:vAlign w:val="center"/>
          </w:tcPr>
          <w:p w14:paraId="187CFB47" w14:textId="77777777" w:rsidR="004E51DF" w:rsidRDefault="004E51DF" w:rsidP="00BB3E82">
            <w:pPr>
              <w:spacing w:line="240" w:lineRule="auto"/>
              <w:jc w:val="center"/>
              <w:rPr>
                <w:sz w:val="21"/>
              </w:rPr>
            </w:pPr>
            <w:r>
              <w:rPr>
                <w:rFonts w:hint="eastAsia"/>
                <w:sz w:val="21"/>
              </w:rPr>
              <w:t>是</w:t>
            </w:r>
          </w:p>
        </w:tc>
        <w:tc>
          <w:tcPr>
            <w:tcW w:w="0" w:type="auto"/>
            <w:vAlign w:val="center"/>
          </w:tcPr>
          <w:p w14:paraId="0DC0A0B9" w14:textId="77777777" w:rsidR="004E51DF" w:rsidRDefault="004E51DF" w:rsidP="00BB3E82">
            <w:pPr>
              <w:spacing w:line="240" w:lineRule="auto"/>
              <w:jc w:val="center"/>
              <w:rPr>
                <w:sz w:val="21"/>
              </w:rPr>
            </w:pPr>
            <w:r>
              <w:rPr>
                <w:rFonts w:hint="eastAsia"/>
                <w:sz w:val="21"/>
              </w:rPr>
              <w:t>否</w:t>
            </w:r>
          </w:p>
        </w:tc>
        <w:tc>
          <w:tcPr>
            <w:tcW w:w="0" w:type="auto"/>
            <w:vAlign w:val="center"/>
          </w:tcPr>
          <w:p w14:paraId="31E28916" w14:textId="77777777" w:rsidR="004E51DF" w:rsidRDefault="004E51DF" w:rsidP="00BB3E82">
            <w:pPr>
              <w:spacing w:line="240" w:lineRule="auto"/>
              <w:jc w:val="center"/>
              <w:rPr>
                <w:sz w:val="21"/>
              </w:rPr>
            </w:pPr>
            <w:r>
              <w:rPr>
                <w:rFonts w:hint="eastAsia"/>
                <w:sz w:val="21"/>
              </w:rPr>
              <w:t>Null</w:t>
            </w:r>
          </w:p>
        </w:tc>
        <w:tc>
          <w:tcPr>
            <w:tcW w:w="0" w:type="auto"/>
            <w:vAlign w:val="center"/>
          </w:tcPr>
          <w:p w14:paraId="5AB1ED74" w14:textId="77777777" w:rsidR="004E51DF" w:rsidRDefault="004E51DF" w:rsidP="00BB3E82">
            <w:pPr>
              <w:spacing w:line="240" w:lineRule="auto"/>
              <w:jc w:val="center"/>
              <w:rPr>
                <w:sz w:val="21"/>
              </w:rPr>
            </w:pPr>
            <w:r>
              <w:rPr>
                <w:rFonts w:hint="eastAsia"/>
                <w:sz w:val="21"/>
              </w:rPr>
              <w:t>核销时间</w:t>
            </w:r>
          </w:p>
        </w:tc>
      </w:tr>
      <w:tr w:rsidR="004E51DF" w14:paraId="59D3974E" w14:textId="77777777" w:rsidTr="003D0176">
        <w:trPr>
          <w:trHeight w:val="454"/>
          <w:jc w:val="center"/>
        </w:trPr>
        <w:tc>
          <w:tcPr>
            <w:tcW w:w="0" w:type="auto"/>
            <w:vAlign w:val="center"/>
          </w:tcPr>
          <w:p w14:paraId="5770A949" w14:textId="77777777" w:rsidR="004E51DF" w:rsidRDefault="004E51DF" w:rsidP="00BB3E82">
            <w:pPr>
              <w:spacing w:line="240" w:lineRule="auto"/>
              <w:jc w:val="center"/>
              <w:rPr>
                <w:sz w:val="21"/>
              </w:rPr>
            </w:pPr>
            <w:r>
              <w:rPr>
                <w:rFonts w:hint="eastAsia"/>
                <w:sz w:val="21"/>
              </w:rPr>
              <w:t>remark</w:t>
            </w:r>
          </w:p>
        </w:tc>
        <w:tc>
          <w:tcPr>
            <w:tcW w:w="0" w:type="auto"/>
            <w:vAlign w:val="center"/>
          </w:tcPr>
          <w:p w14:paraId="181B30DC" w14:textId="77777777" w:rsidR="004E51DF" w:rsidRDefault="004E51DF" w:rsidP="00BB3E82">
            <w:pPr>
              <w:spacing w:line="240" w:lineRule="auto"/>
              <w:jc w:val="center"/>
              <w:rPr>
                <w:sz w:val="21"/>
              </w:rPr>
            </w:pPr>
            <w:r>
              <w:rPr>
                <w:rFonts w:hint="eastAsia"/>
                <w:sz w:val="21"/>
              </w:rPr>
              <w:t>varchar(255)</w:t>
            </w:r>
          </w:p>
        </w:tc>
        <w:tc>
          <w:tcPr>
            <w:tcW w:w="0" w:type="auto"/>
            <w:vAlign w:val="center"/>
          </w:tcPr>
          <w:p w14:paraId="662E2B81" w14:textId="77777777" w:rsidR="004E51DF" w:rsidRDefault="004E51DF" w:rsidP="00BB3E82">
            <w:pPr>
              <w:spacing w:line="240" w:lineRule="auto"/>
              <w:jc w:val="center"/>
              <w:rPr>
                <w:sz w:val="21"/>
              </w:rPr>
            </w:pPr>
            <w:r>
              <w:rPr>
                <w:rFonts w:hint="eastAsia"/>
                <w:sz w:val="21"/>
              </w:rPr>
              <w:t>是</w:t>
            </w:r>
          </w:p>
        </w:tc>
        <w:tc>
          <w:tcPr>
            <w:tcW w:w="0" w:type="auto"/>
            <w:vAlign w:val="center"/>
          </w:tcPr>
          <w:p w14:paraId="1447EDED" w14:textId="77777777" w:rsidR="004E51DF" w:rsidRDefault="004E51DF" w:rsidP="00BB3E82">
            <w:pPr>
              <w:spacing w:line="240" w:lineRule="auto"/>
              <w:jc w:val="center"/>
              <w:rPr>
                <w:sz w:val="21"/>
              </w:rPr>
            </w:pPr>
            <w:r>
              <w:rPr>
                <w:rFonts w:hint="eastAsia"/>
                <w:sz w:val="21"/>
              </w:rPr>
              <w:t>否</w:t>
            </w:r>
          </w:p>
        </w:tc>
        <w:tc>
          <w:tcPr>
            <w:tcW w:w="0" w:type="auto"/>
            <w:vAlign w:val="center"/>
          </w:tcPr>
          <w:p w14:paraId="267F4C74" w14:textId="77777777" w:rsidR="004E51DF" w:rsidRDefault="004E51DF" w:rsidP="00BB3E82">
            <w:pPr>
              <w:spacing w:line="240" w:lineRule="auto"/>
              <w:jc w:val="center"/>
              <w:rPr>
                <w:sz w:val="21"/>
              </w:rPr>
            </w:pPr>
            <w:r>
              <w:rPr>
                <w:rFonts w:hint="eastAsia"/>
                <w:sz w:val="21"/>
              </w:rPr>
              <w:t>Null</w:t>
            </w:r>
          </w:p>
        </w:tc>
        <w:tc>
          <w:tcPr>
            <w:tcW w:w="0" w:type="auto"/>
            <w:vAlign w:val="center"/>
          </w:tcPr>
          <w:p w14:paraId="7CA4D02F" w14:textId="77777777" w:rsidR="004E51DF" w:rsidRDefault="004E51DF" w:rsidP="00BB3E82">
            <w:pPr>
              <w:spacing w:line="240" w:lineRule="auto"/>
              <w:jc w:val="center"/>
              <w:rPr>
                <w:sz w:val="21"/>
              </w:rPr>
            </w:pPr>
            <w:r>
              <w:rPr>
                <w:rFonts w:hint="eastAsia"/>
                <w:sz w:val="21"/>
              </w:rPr>
              <w:t>备注</w:t>
            </w:r>
          </w:p>
        </w:tc>
      </w:tr>
      <w:tr w:rsidR="004E51DF" w14:paraId="76EDD6D0" w14:textId="77777777" w:rsidTr="003D0176">
        <w:trPr>
          <w:trHeight w:val="454"/>
          <w:jc w:val="center"/>
        </w:trPr>
        <w:tc>
          <w:tcPr>
            <w:tcW w:w="0" w:type="auto"/>
            <w:vAlign w:val="center"/>
          </w:tcPr>
          <w:p w14:paraId="25606B79" w14:textId="77777777" w:rsidR="004E51DF" w:rsidRDefault="004E51DF" w:rsidP="00BB3E82">
            <w:pPr>
              <w:spacing w:line="240" w:lineRule="auto"/>
              <w:jc w:val="center"/>
              <w:rPr>
                <w:sz w:val="21"/>
              </w:rPr>
            </w:pPr>
            <w:r>
              <w:rPr>
                <w:rFonts w:hint="eastAsia"/>
                <w:sz w:val="21"/>
              </w:rPr>
              <w:t>create_time</w:t>
            </w:r>
          </w:p>
        </w:tc>
        <w:tc>
          <w:tcPr>
            <w:tcW w:w="0" w:type="auto"/>
            <w:vAlign w:val="center"/>
          </w:tcPr>
          <w:p w14:paraId="7F07B627" w14:textId="77777777" w:rsidR="004E51DF" w:rsidRDefault="004E51DF" w:rsidP="00BB3E82">
            <w:pPr>
              <w:spacing w:line="240" w:lineRule="auto"/>
              <w:jc w:val="center"/>
              <w:rPr>
                <w:sz w:val="21"/>
              </w:rPr>
            </w:pPr>
            <w:r>
              <w:rPr>
                <w:rFonts w:hint="eastAsia"/>
                <w:sz w:val="21"/>
              </w:rPr>
              <w:t>datetime</w:t>
            </w:r>
          </w:p>
        </w:tc>
        <w:tc>
          <w:tcPr>
            <w:tcW w:w="0" w:type="auto"/>
            <w:vAlign w:val="center"/>
          </w:tcPr>
          <w:p w14:paraId="65E3F505" w14:textId="77777777" w:rsidR="004E51DF" w:rsidRDefault="004E51DF" w:rsidP="00BB3E82">
            <w:pPr>
              <w:spacing w:line="240" w:lineRule="auto"/>
              <w:jc w:val="center"/>
              <w:rPr>
                <w:sz w:val="21"/>
              </w:rPr>
            </w:pPr>
            <w:r>
              <w:rPr>
                <w:rFonts w:hint="eastAsia"/>
                <w:sz w:val="21"/>
              </w:rPr>
              <w:t>否</w:t>
            </w:r>
          </w:p>
        </w:tc>
        <w:tc>
          <w:tcPr>
            <w:tcW w:w="0" w:type="auto"/>
            <w:vAlign w:val="center"/>
          </w:tcPr>
          <w:p w14:paraId="753BAE95" w14:textId="77777777" w:rsidR="004E51DF" w:rsidRDefault="004E51DF" w:rsidP="00BB3E82">
            <w:pPr>
              <w:spacing w:line="240" w:lineRule="auto"/>
              <w:jc w:val="center"/>
              <w:rPr>
                <w:sz w:val="21"/>
              </w:rPr>
            </w:pPr>
            <w:r>
              <w:rPr>
                <w:rFonts w:hint="eastAsia"/>
                <w:sz w:val="21"/>
              </w:rPr>
              <w:t>否</w:t>
            </w:r>
          </w:p>
        </w:tc>
        <w:tc>
          <w:tcPr>
            <w:tcW w:w="0" w:type="auto"/>
            <w:vAlign w:val="center"/>
          </w:tcPr>
          <w:p w14:paraId="0DA58E4E" w14:textId="77777777" w:rsidR="004E51DF" w:rsidRDefault="004E51DF" w:rsidP="00BB3E82">
            <w:pPr>
              <w:spacing w:line="240" w:lineRule="auto"/>
              <w:jc w:val="center"/>
              <w:rPr>
                <w:sz w:val="21"/>
              </w:rPr>
            </w:pPr>
            <w:r>
              <w:rPr>
                <w:rFonts w:hint="eastAsia"/>
                <w:sz w:val="21"/>
              </w:rPr>
              <w:t>CURRENT_TIMESTAMP</w:t>
            </w:r>
          </w:p>
        </w:tc>
        <w:tc>
          <w:tcPr>
            <w:tcW w:w="0" w:type="auto"/>
            <w:vAlign w:val="center"/>
          </w:tcPr>
          <w:p w14:paraId="235109B3" w14:textId="77777777" w:rsidR="004E51DF" w:rsidRDefault="004E51DF" w:rsidP="00BB3E82">
            <w:pPr>
              <w:spacing w:line="240" w:lineRule="auto"/>
              <w:jc w:val="center"/>
              <w:rPr>
                <w:sz w:val="21"/>
              </w:rPr>
            </w:pPr>
            <w:r>
              <w:rPr>
                <w:rFonts w:hint="eastAsia"/>
                <w:sz w:val="21"/>
              </w:rPr>
              <w:t>创建时间</w:t>
            </w:r>
          </w:p>
        </w:tc>
      </w:tr>
      <w:tr w:rsidR="004E51DF" w14:paraId="7563F048" w14:textId="77777777" w:rsidTr="003D0176">
        <w:trPr>
          <w:trHeight w:val="454"/>
          <w:jc w:val="center"/>
        </w:trPr>
        <w:tc>
          <w:tcPr>
            <w:tcW w:w="0" w:type="auto"/>
            <w:vAlign w:val="center"/>
          </w:tcPr>
          <w:p w14:paraId="1D56F202" w14:textId="77777777" w:rsidR="004E51DF" w:rsidRDefault="004E51DF" w:rsidP="00BB3E82">
            <w:pPr>
              <w:spacing w:line="240" w:lineRule="auto"/>
              <w:jc w:val="center"/>
              <w:rPr>
                <w:sz w:val="21"/>
              </w:rPr>
            </w:pPr>
            <w:r>
              <w:rPr>
                <w:rFonts w:hint="eastAsia"/>
                <w:sz w:val="21"/>
              </w:rPr>
              <w:t>update_time</w:t>
            </w:r>
          </w:p>
        </w:tc>
        <w:tc>
          <w:tcPr>
            <w:tcW w:w="0" w:type="auto"/>
            <w:vAlign w:val="center"/>
          </w:tcPr>
          <w:p w14:paraId="2B8F07BA" w14:textId="77777777" w:rsidR="004E51DF" w:rsidRDefault="004E51DF" w:rsidP="00BB3E82">
            <w:pPr>
              <w:spacing w:line="240" w:lineRule="auto"/>
              <w:jc w:val="center"/>
              <w:rPr>
                <w:sz w:val="21"/>
              </w:rPr>
            </w:pPr>
            <w:r>
              <w:rPr>
                <w:rFonts w:hint="eastAsia"/>
                <w:sz w:val="21"/>
              </w:rPr>
              <w:t>datetime</w:t>
            </w:r>
          </w:p>
        </w:tc>
        <w:tc>
          <w:tcPr>
            <w:tcW w:w="0" w:type="auto"/>
            <w:vAlign w:val="center"/>
          </w:tcPr>
          <w:p w14:paraId="29282B9C" w14:textId="77777777" w:rsidR="004E51DF" w:rsidRDefault="004E51DF" w:rsidP="00BB3E82">
            <w:pPr>
              <w:spacing w:line="240" w:lineRule="auto"/>
              <w:jc w:val="center"/>
              <w:rPr>
                <w:sz w:val="21"/>
              </w:rPr>
            </w:pPr>
            <w:r>
              <w:rPr>
                <w:rFonts w:hint="eastAsia"/>
                <w:sz w:val="21"/>
              </w:rPr>
              <w:t>否</w:t>
            </w:r>
          </w:p>
        </w:tc>
        <w:tc>
          <w:tcPr>
            <w:tcW w:w="0" w:type="auto"/>
            <w:vAlign w:val="center"/>
          </w:tcPr>
          <w:p w14:paraId="051DCCA1" w14:textId="77777777" w:rsidR="004E51DF" w:rsidRDefault="004E51DF" w:rsidP="00BB3E82">
            <w:pPr>
              <w:spacing w:line="240" w:lineRule="auto"/>
              <w:jc w:val="center"/>
              <w:rPr>
                <w:sz w:val="21"/>
              </w:rPr>
            </w:pPr>
            <w:r>
              <w:rPr>
                <w:rFonts w:hint="eastAsia"/>
                <w:sz w:val="21"/>
              </w:rPr>
              <w:t>否</w:t>
            </w:r>
          </w:p>
        </w:tc>
        <w:tc>
          <w:tcPr>
            <w:tcW w:w="0" w:type="auto"/>
            <w:vAlign w:val="center"/>
          </w:tcPr>
          <w:p w14:paraId="633FDE81" w14:textId="77777777" w:rsidR="004E51DF" w:rsidRDefault="004E51DF" w:rsidP="00BB3E82">
            <w:pPr>
              <w:spacing w:line="240" w:lineRule="auto"/>
              <w:jc w:val="center"/>
              <w:rPr>
                <w:sz w:val="21"/>
              </w:rPr>
            </w:pPr>
            <w:r>
              <w:rPr>
                <w:rFonts w:hint="eastAsia"/>
                <w:sz w:val="21"/>
              </w:rPr>
              <w:t>CURRENT_TIMESTAMP</w:t>
            </w:r>
          </w:p>
        </w:tc>
        <w:tc>
          <w:tcPr>
            <w:tcW w:w="0" w:type="auto"/>
            <w:vAlign w:val="center"/>
          </w:tcPr>
          <w:p w14:paraId="2447E68A" w14:textId="77777777" w:rsidR="004E51DF" w:rsidRDefault="004E51DF" w:rsidP="00BB3E82">
            <w:pPr>
              <w:spacing w:line="240" w:lineRule="auto"/>
              <w:jc w:val="center"/>
              <w:rPr>
                <w:sz w:val="21"/>
              </w:rPr>
            </w:pPr>
            <w:r>
              <w:rPr>
                <w:rFonts w:hint="eastAsia"/>
                <w:sz w:val="21"/>
              </w:rPr>
              <w:t>更新时间</w:t>
            </w:r>
          </w:p>
        </w:tc>
      </w:tr>
    </w:tbl>
    <w:p w14:paraId="25FB260B" w14:textId="77777777" w:rsidR="004E51DF" w:rsidRDefault="004E51DF" w:rsidP="004E51DF"/>
    <w:p w14:paraId="428D4202" w14:textId="4F7A682B" w:rsidR="00FD0703" w:rsidRDefault="00000000">
      <w:pPr>
        <w:pStyle w:val="41"/>
      </w:pPr>
      <w:r>
        <w:t>订单商品表</w:t>
      </w:r>
    </w:p>
    <w:p w14:paraId="4CB44F8B" w14:textId="54AE7FB3" w:rsidR="004E51DF" w:rsidRDefault="00000000" w:rsidP="004E51DF">
      <w:pPr>
        <w:ind w:firstLineChars="200" w:firstLine="480"/>
      </w:pPr>
      <w:r>
        <w:rPr>
          <w:rStyle w:val="afffffd"/>
        </w:rPr>
        <w:t>该表记录了</w:t>
      </w:r>
      <w:r>
        <w:rPr>
          <w:rStyle w:val="afffffd"/>
          <w:rFonts w:hint="eastAsia"/>
        </w:rPr>
        <w:t>商品订单表中的用户具体购买商品的相关信息，包括订单</w:t>
      </w:r>
      <w:r>
        <w:rPr>
          <w:rStyle w:val="afffffd"/>
          <w:rFonts w:hint="eastAsia"/>
        </w:rPr>
        <w:t>ID</w:t>
      </w:r>
      <w:r>
        <w:rPr>
          <w:rStyle w:val="afffffd"/>
          <w:rFonts w:hint="eastAsia"/>
        </w:rPr>
        <w:t>、商品</w:t>
      </w:r>
      <w:r>
        <w:rPr>
          <w:rStyle w:val="afffffd"/>
          <w:rFonts w:hint="eastAsia"/>
        </w:rPr>
        <w:t>ID</w:t>
      </w:r>
      <w:r>
        <w:rPr>
          <w:rStyle w:val="afffffd"/>
          <w:rFonts w:hint="eastAsia"/>
        </w:rPr>
        <w:t>、商品名称、商品单价、购买数量等信息。</w:t>
      </w:r>
      <w:r w:rsidR="00252920">
        <w:rPr>
          <w:rStyle w:val="afffffd"/>
          <w:rFonts w:hint="eastAsia"/>
        </w:rPr>
        <w:t>其中</w:t>
      </w:r>
      <w:r w:rsidR="00252920" w:rsidRPr="00252920">
        <w:rPr>
          <w:rStyle w:val="afffffd"/>
        </w:rPr>
        <w:t>order_id</w:t>
      </w:r>
      <w:r w:rsidR="00252920">
        <w:rPr>
          <w:rStyle w:val="afffffd"/>
          <w:rFonts w:hint="eastAsia"/>
        </w:rPr>
        <w:t>（订单</w:t>
      </w:r>
      <w:r w:rsidR="00252920">
        <w:rPr>
          <w:rStyle w:val="afffffd"/>
          <w:rFonts w:hint="eastAsia"/>
        </w:rPr>
        <w:t>ID</w:t>
      </w:r>
      <w:r w:rsidR="00252920">
        <w:rPr>
          <w:rStyle w:val="afffffd"/>
          <w:rFonts w:hint="eastAsia"/>
        </w:rPr>
        <w:t>）与</w:t>
      </w:r>
      <w:r w:rsidR="00252920" w:rsidRPr="00252920">
        <w:rPr>
          <w:rStyle w:val="afffffd"/>
        </w:rPr>
        <w:t>product_id</w:t>
      </w:r>
      <w:r w:rsidR="00252920">
        <w:rPr>
          <w:rStyle w:val="afffffd"/>
          <w:rFonts w:hint="eastAsia"/>
        </w:rPr>
        <w:t>（商品</w:t>
      </w:r>
      <w:r w:rsidR="00252920">
        <w:rPr>
          <w:rStyle w:val="afffffd"/>
          <w:rFonts w:hint="eastAsia"/>
        </w:rPr>
        <w:t>ID</w:t>
      </w:r>
      <w:r w:rsidR="00252920">
        <w:rPr>
          <w:rStyle w:val="afffffd"/>
          <w:rFonts w:hint="eastAsia"/>
        </w:rPr>
        <w:t>）分别是订单表与商品表的外键。</w:t>
      </w:r>
      <w:r w:rsidR="004E51DF">
        <w:rPr>
          <w:rFonts w:hint="eastAsia"/>
        </w:rPr>
        <w:t>该表结构如表</w:t>
      </w:r>
      <w:r w:rsidR="004E51DF">
        <w:rPr>
          <w:rFonts w:hint="eastAsia"/>
        </w:rPr>
        <w:t>5.6</w:t>
      </w:r>
      <w:r w:rsidR="004E51DF">
        <w:rPr>
          <w:rFonts w:hint="eastAsia"/>
        </w:rPr>
        <w:t>所示。</w:t>
      </w:r>
    </w:p>
    <w:p w14:paraId="02DF69D3" w14:textId="77777777" w:rsidR="00817D52" w:rsidRDefault="00817D52" w:rsidP="00E40AE4">
      <w:pPr>
        <w:ind w:firstLineChars="200" w:firstLine="480"/>
      </w:pPr>
    </w:p>
    <w:p w14:paraId="2875ABC7" w14:textId="39001EE8" w:rsidR="00FD0703" w:rsidRDefault="00000000" w:rsidP="00D564CE">
      <w:pPr>
        <w:pStyle w:val="afffffb"/>
      </w:pPr>
      <w:r>
        <w:rPr>
          <w:rFonts w:hint="eastAsia"/>
        </w:rPr>
        <w:t>表</w:t>
      </w:r>
      <w:r>
        <w:rPr>
          <w:rFonts w:hint="eastAsia"/>
        </w:rPr>
        <w:t>5.6</w:t>
      </w:r>
      <w:r w:rsidR="004E51DF">
        <w:rPr>
          <w:rFonts w:hint="eastAsia"/>
        </w:rPr>
        <w:t xml:space="preserve"> </w:t>
      </w:r>
      <w:r>
        <w:rPr>
          <w:rFonts w:hint="eastAsia"/>
        </w:rPr>
        <w:t>订单商品表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1418"/>
        <w:gridCol w:w="1389"/>
        <w:gridCol w:w="846"/>
        <w:gridCol w:w="1056"/>
        <w:gridCol w:w="2498"/>
        <w:gridCol w:w="1331"/>
      </w:tblGrid>
      <w:tr w:rsidR="00FD0703" w14:paraId="53B2530C" w14:textId="77777777" w:rsidTr="003D0176">
        <w:trPr>
          <w:trHeight w:val="454"/>
          <w:jc w:val="center"/>
        </w:trPr>
        <w:tc>
          <w:tcPr>
            <w:tcW w:w="0" w:type="auto"/>
            <w:tcBorders>
              <w:top w:val="single" w:sz="12" w:space="0" w:color="auto"/>
              <w:bottom w:val="single" w:sz="8" w:space="0" w:color="auto"/>
            </w:tcBorders>
            <w:vAlign w:val="center"/>
          </w:tcPr>
          <w:p w14:paraId="454BA84A" w14:textId="77777777" w:rsidR="00FD0703" w:rsidRDefault="00000000" w:rsidP="004E51DF">
            <w:pPr>
              <w:spacing w:line="240" w:lineRule="auto"/>
              <w:jc w:val="center"/>
              <w:rPr>
                <w:sz w:val="21"/>
              </w:rPr>
            </w:pPr>
            <w:r>
              <w:rPr>
                <w:rFonts w:hint="eastAsia"/>
                <w:sz w:val="21"/>
              </w:rPr>
              <w:t>列名</w:t>
            </w:r>
          </w:p>
        </w:tc>
        <w:tc>
          <w:tcPr>
            <w:tcW w:w="0" w:type="auto"/>
            <w:tcBorders>
              <w:top w:val="single" w:sz="12" w:space="0" w:color="auto"/>
              <w:bottom w:val="single" w:sz="8" w:space="0" w:color="auto"/>
            </w:tcBorders>
            <w:vAlign w:val="center"/>
          </w:tcPr>
          <w:p w14:paraId="0284052A" w14:textId="77777777" w:rsidR="00FD0703" w:rsidRDefault="00000000" w:rsidP="004E51DF">
            <w:pPr>
              <w:spacing w:line="240" w:lineRule="auto"/>
              <w:jc w:val="center"/>
              <w:rPr>
                <w:sz w:val="21"/>
              </w:rPr>
            </w:pPr>
            <w:r>
              <w:rPr>
                <w:rFonts w:hint="eastAsia"/>
                <w:sz w:val="21"/>
              </w:rPr>
              <w:t>数据类型</w:t>
            </w:r>
          </w:p>
        </w:tc>
        <w:tc>
          <w:tcPr>
            <w:tcW w:w="0" w:type="auto"/>
            <w:tcBorders>
              <w:top w:val="single" w:sz="12" w:space="0" w:color="auto"/>
              <w:bottom w:val="single" w:sz="8" w:space="0" w:color="auto"/>
            </w:tcBorders>
            <w:vAlign w:val="center"/>
          </w:tcPr>
          <w:p w14:paraId="1DC6CD6A" w14:textId="77777777" w:rsidR="00FD0703" w:rsidRDefault="00000000" w:rsidP="004E51DF">
            <w:pPr>
              <w:spacing w:line="240" w:lineRule="auto"/>
              <w:jc w:val="center"/>
              <w:rPr>
                <w:sz w:val="21"/>
              </w:rPr>
            </w:pPr>
            <w:r>
              <w:rPr>
                <w:rFonts w:hint="eastAsia"/>
                <w:sz w:val="21"/>
              </w:rPr>
              <w:t>允许空</w:t>
            </w:r>
          </w:p>
        </w:tc>
        <w:tc>
          <w:tcPr>
            <w:tcW w:w="0" w:type="auto"/>
            <w:tcBorders>
              <w:top w:val="single" w:sz="12" w:space="0" w:color="auto"/>
              <w:bottom w:val="single" w:sz="8" w:space="0" w:color="auto"/>
            </w:tcBorders>
            <w:vAlign w:val="center"/>
          </w:tcPr>
          <w:p w14:paraId="6EC314FA" w14:textId="77777777" w:rsidR="00FD0703" w:rsidRDefault="00000000" w:rsidP="004E51DF">
            <w:pPr>
              <w:spacing w:line="240" w:lineRule="auto"/>
              <w:jc w:val="center"/>
              <w:rPr>
                <w:sz w:val="21"/>
              </w:rPr>
            </w:pPr>
            <w:r>
              <w:rPr>
                <w:rFonts w:hint="eastAsia"/>
                <w:sz w:val="21"/>
              </w:rPr>
              <w:t>是否主键</w:t>
            </w:r>
          </w:p>
        </w:tc>
        <w:tc>
          <w:tcPr>
            <w:tcW w:w="0" w:type="auto"/>
            <w:tcBorders>
              <w:top w:val="single" w:sz="12" w:space="0" w:color="auto"/>
              <w:bottom w:val="single" w:sz="8" w:space="0" w:color="auto"/>
            </w:tcBorders>
            <w:vAlign w:val="center"/>
          </w:tcPr>
          <w:p w14:paraId="4D08B7E0" w14:textId="77777777" w:rsidR="00FD0703" w:rsidRDefault="00000000" w:rsidP="004E51DF">
            <w:pPr>
              <w:spacing w:line="240" w:lineRule="auto"/>
              <w:jc w:val="center"/>
              <w:rPr>
                <w:sz w:val="21"/>
              </w:rPr>
            </w:pPr>
            <w:r>
              <w:rPr>
                <w:rFonts w:hint="eastAsia"/>
                <w:sz w:val="21"/>
              </w:rPr>
              <w:t>默认值</w:t>
            </w:r>
          </w:p>
        </w:tc>
        <w:tc>
          <w:tcPr>
            <w:tcW w:w="0" w:type="auto"/>
            <w:tcBorders>
              <w:top w:val="single" w:sz="12" w:space="0" w:color="auto"/>
              <w:bottom w:val="single" w:sz="8" w:space="0" w:color="auto"/>
            </w:tcBorders>
            <w:vAlign w:val="center"/>
          </w:tcPr>
          <w:p w14:paraId="6282EC5B" w14:textId="77777777" w:rsidR="00FD0703" w:rsidRDefault="00000000" w:rsidP="004E51DF">
            <w:pPr>
              <w:spacing w:line="240" w:lineRule="auto"/>
              <w:jc w:val="center"/>
              <w:rPr>
                <w:sz w:val="21"/>
              </w:rPr>
            </w:pPr>
            <w:r>
              <w:rPr>
                <w:rFonts w:hint="eastAsia"/>
                <w:sz w:val="21"/>
              </w:rPr>
              <w:t>字段说明</w:t>
            </w:r>
          </w:p>
        </w:tc>
      </w:tr>
      <w:tr w:rsidR="00FD0703" w14:paraId="61BE3F2C" w14:textId="77777777" w:rsidTr="003D0176">
        <w:trPr>
          <w:trHeight w:val="454"/>
          <w:jc w:val="center"/>
        </w:trPr>
        <w:tc>
          <w:tcPr>
            <w:tcW w:w="0" w:type="auto"/>
            <w:tcBorders>
              <w:top w:val="single" w:sz="8" w:space="0" w:color="auto"/>
            </w:tcBorders>
            <w:vAlign w:val="center"/>
          </w:tcPr>
          <w:p w14:paraId="7B28D417" w14:textId="77777777" w:rsidR="00FD0703" w:rsidRDefault="00000000" w:rsidP="004E51DF">
            <w:pPr>
              <w:spacing w:line="240" w:lineRule="auto"/>
              <w:jc w:val="center"/>
              <w:rPr>
                <w:sz w:val="21"/>
              </w:rPr>
            </w:pPr>
            <w:r>
              <w:rPr>
                <w:rFonts w:hint="eastAsia"/>
                <w:sz w:val="21"/>
              </w:rPr>
              <w:t>id</w:t>
            </w:r>
          </w:p>
        </w:tc>
        <w:tc>
          <w:tcPr>
            <w:tcW w:w="0" w:type="auto"/>
            <w:tcBorders>
              <w:top w:val="single" w:sz="8" w:space="0" w:color="auto"/>
            </w:tcBorders>
            <w:vAlign w:val="center"/>
          </w:tcPr>
          <w:p w14:paraId="685D634D" w14:textId="77777777" w:rsidR="00FD0703" w:rsidRDefault="00000000" w:rsidP="004E51DF">
            <w:pPr>
              <w:spacing w:line="240" w:lineRule="auto"/>
              <w:jc w:val="center"/>
              <w:rPr>
                <w:sz w:val="21"/>
              </w:rPr>
            </w:pPr>
            <w:r>
              <w:rPr>
                <w:rFonts w:hint="eastAsia"/>
                <w:sz w:val="21"/>
              </w:rPr>
              <w:t>bigint</w:t>
            </w:r>
          </w:p>
        </w:tc>
        <w:tc>
          <w:tcPr>
            <w:tcW w:w="0" w:type="auto"/>
            <w:tcBorders>
              <w:top w:val="single" w:sz="8" w:space="0" w:color="auto"/>
            </w:tcBorders>
            <w:vAlign w:val="center"/>
          </w:tcPr>
          <w:p w14:paraId="61B75F02" w14:textId="77777777" w:rsidR="00FD0703" w:rsidRDefault="00000000" w:rsidP="004E51DF">
            <w:pPr>
              <w:spacing w:line="240" w:lineRule="auto"/>
              <w:jc w:val="center"/>
              <w:rPr>
                <w:sz w:val="21"/>
              </w:rPr>
            </w:pPr>
            <w:r>
              <w:rPr>
                <w:rFonts w:hint="eastAsia"/>
                <w:sz w:val="21"/>
              </w:rPr>
              <w:t>否</w:t>
            </w:r>
          </w:p>
        </w:tc>
        <w:tc>
          <w:tcPr>
            <w:tcW w:w="0" w:type="auto"/>
            <w:tcBorders>
              <w:top w:val="single" w:sz="8" w:space="0" w:color="auto"/>
            </w:tcBorders>
            <w:vAlign w:val="center"/>
          </w:tcPr>
          <w:p w14:paraId="52C4A7FE" w14:textId="77777777" w:rsidR="00FD0703" w:rsidRDefault="00000000" w:rsidP="004E51DF">
            <w:pPr>
              <w:spacing w:line="240" w:lineRule="auto"/>
              <w:jc w:val="center"/>
              <w:rPr>
                <w:sz w:val="21"/>
              </w:rPr>
            </w:pPr>
            <w:r>
              <w:rPr>
                <w:rFonts w:hint="eastAsia"/>
                <w:sz w:val="21"/>
              </w:rPr>
              <w:t>是</w:t>
            </w:r>
          </w:p>
        </w:tc>
        <w:tc>
          <w:tcPr>
            <w:tcW w:w="0" w:type="auto"/>
            <w:tcBorders>
              <w:top w:val="single" w:sz="8" w:space="0" w:color="auto"/>
            </w:tcBorders>
            <w:vAlign w:val="center"/>
          </w:tcPr>
          <w:p w14:paraId="5D6D9410" w14:textId="77777777" w:rsidR="00FD0703" w:rsidRDefault="00000000" w:rsidP="004E51DF">
            <w:pPr>
              <w:spacing w:line="240" w:lineRule="auto"/>
              <w:jc w:val="center"/>
              <w:rPr>
                <w:sz w:val="21"/>
              </w:rPr>
            </w:pPr>
            <w:r>
              <w:rPr>
                <w:rFonts w:hint="eastAsia"/>
                <w:sz w:val="21"/>
              </w:rPr>
              <w:t>Null</w:t>
            </w:r>
          </w:p>
        </w:tc>
        <w:tc>
          <w:tcPr>
            <w:tcW w:w="0" w:type="auto"/>
            <w:tcBorders>
              <w:top w:val="single" w:sz="8" w:space="0" w:color="auto"/>
            </w:tcBorders>
            <w:vAlign w:val="center"/>
          </w:tcPr>
          <w:p w14:paraId="4FD60D04" w14:textId="77777777" w:rsidR="00FD0703" w:rsidRDefault="00000000" w:rsidP="004E51DF">
            <w:pPr>
              <w:spacing w:line="240" w:lineRule="auto"/>
              <w:jc w:val="center"/>
              <w:rPr>
                <w:sz w:val="21"/>
              </w:rPr>
            </w:pPr>
            <w:r>
              <w:rPr>
                <w:rFonts w:hint="eastAsia"/>
                <w:sz w:val="21"/>
              </w:rPr>
              <w:t>订单商品</w:t>
            </w:r>
            <w:r>
              <w:rPr>
                <w:rFonts w:hint="eastAsia"/>
                <w:sz w:val="21"/>
              </w:rPr>
              <w:t>ID</w:t>
            </w:r>
          </w:p>
        </w:tc>
      </w:tr>
      <w:tr w:rsidR="00FD0703" w14:paraId="1A232D42" w14:textId="77777777" w:rsidTr="003D0176">
        <w:trPr>
          <w:trHeight w:val="454"/>
          <w:jc w:val="center"/>
        </w:trPr>
        <w:tc>
          <w:tcPr>
            <w:tcW w:w="0" w:type="auto"/>
            <w:vAlign w:val="center"/>
          </w:tcPr>
          <w:p w14:paraId="5A8A6A54" w14:textId="77777777" w:rsidR="00FD0703" w:rsidRDefault="00000000" w:rsidP="004E51DF">
            <w:pPr>
              <w:spacing w:line="240" w:lineRule="auto"/>
              <w:jc w:val="center"/>
              <w:rPr>
                <w:sz w:val="21"/>
              </w:rPr>
            </w:pPr>
            <w:bookmarkStart w:id="59" w:name="_Hlk198131041"/>
            <w:r>
              <w:rPr>
                <w:rFonts w:hint="eastAsia"/>
                <w:sz w:val="21"/>
              </w:rPr>
              <w:t>order_id</w:t>
            </w:r>
            <w:bookmarkEnd w:id="59"/>
          </w:p>
        </w:tc>
        <w:tc>
          <w:tcPr>
            <w:tcW w:w="0" w:type="auto"/>
            <w:vAlign w:val="center"/>
          </w:tcPr>
          <w:p w14:paraId="0B1DEF36" w14:textId="77777777" w:rsidR="00FD0703" w:rsidRDefault="00000000" w:rsidP="004E51DF">
            <w:pPr>
              <w:spacing w:line="240" w:lineRule="auto"/>
              <w:jc w:val="center"/>
              <w:rPr>
                <w:sz w:val="21"/>
              </w:rPr>
            </w:pPr>
            <w:r>
              <w:rPr>
                <w:rFonts w:hint="eastAsia"/>
                <w:sz w:val="21"/>
              </w:rPr>
              <w:t>bigint</w:t>
            </w:r>
          </w:p>
        </w:tc>
        <w:tc>
          <w:tcPr>
            <w:tcW w:w="0" w:type="auto"/>
            <w:vAlign w:val="center"/>
          </w:tcPr>
          <w:p w14:paraId="166EA42A" w14:textId="77777777" w:rsidR="00FD0703" w:rsidRDefault="00000000" w:rsidP="004E51DF">
            <w:pPr>
              <w:spacing w:line="240" w:lineRule="auto"/>
              <w:jc w:val="center"/>
              <w:rPr>
                <w:sz w:val="21"/>
              </w:rPr>
            </w:pPr>
            <w:r>
              <w:rPr>
                <w:rFonts w:hint="eastAsia"/>
                <w:sz w:val="21"/>
              </w:rPr>
              <w:t>否</w:t>
            </w:r>
          </w:p>
        </w:tc>
        <w:tc>
          <w:tcPr>
            <w:tcW w:w="0" w:type="auto"/>
            <w:vAlign w:val="center"/>
          </w:tcPr>
          <w:p w14:paraId="2D9CA5EB" w14:textId="77777777" w:rsidR="00FD0703" w:rsidRDefault="00000000" w:rsidP="004E51DF">
            <w:pPr>
              <w:spacing w:line="240" w:lineRule="auto"/>
              <w:jc w:val="center"/>
              <w:rPr>
                <w:sz w:val="21"/>
              </w:rPr>
            </w:pPr>
            <w:r>
              <w:rPr>
                <w:rFonts w:hint="eastAsia"/>
                <w:sz w:val="21"/>
              </w:rPr>
              <w:t>否</w:t>
            </w:r>
          </w:p>
        </w:tc>
        <w:tc>
          <w:tcPr>
            <w:tcW w:w="0" w:type="auto"/>
            <w:vAlign w:val="center"/>
          </w:tcPr>
          <w:p w14:paraId="6D95E6DC"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2AC6727F" w14:textId="77777777" w:rsidR="00FD0703" w:rsidRDefault="00000000" w:rsidP="004E51DF">
            <w:pPr>
              <w:spacing w:line="240" w:lineRule="auto"/>
              <w:jc w:val="center"/>
              <w:rPr>
                <w:sz w:val="21"/>
              </w:rPr>
            </w:pPr>
            <w:r>
              <w:rPr>
                <w:rFonts w:hint="eastAsia"/>
                <w:sz w:val="21"/>
              </w:rPr>
              <w:t>订单</w:t>
            </w:r>
            <w:r>
              <w:rPr>
                <w:rFonts w:hint="eastAsia"/>
                <w:sz w:val="21"/>
              </w:rPr>
              <w:t>ID</w:t>
            </w:r>
          </w:p>
        </w:tc>
      </w:tr>
      <w:tr w:rsidR="00FD0703" w14:paraId="2175E634" w14:textId="77777777" w:rsidTr="003D0176">
        <w:trPr>
          <w:trHeight w:val="454"/>
          <w:jc w:val="center"/>
        </w:trPr>
        <w:tc>
          <w:tcPr>
            <w:tcW w:w="0" w:type="auto"/>
            <w:vAlign w:val="center"/>
          </w:tcPr>
          <w:p w14:paraId="528BFC84" w14:textId="77777777" w:rsidR="00FD0703" w:rsidRDefault="00000000" w:rsidP="004E51DF">
            <w:pPr>
              <w:spacing w:line="240" w:lineRule="auto"/>
              <w:jc w:val="center"/>
              <w:rPr>
                <w:sz w:val="21"/>
              </w:rPr>
            </w:pPr>
            <w:bookmarkStart w:id="60" w:name="_Hlk198131052"/>
            <w:r>
              <w:rPr>
                <w:rFonts w:hint="eastAsia"/>
                <w:sz w:val="21"/>
              </w:rPr>
              <w:t>product_id</w:t>
            </w:r>
            <w:bookmarkEnd w:id="60"/>
          </w:p>
        </w:tc>
        <w:tc>
          <w:tcPr>
            <w:tcW w:w="0" w:type="auto"/>
            <w:vAlign w:val="center"/>
          </w:tcPr>
          <w:p w14:paraId="5F632EFD" w14:textId="77777777" w:rsidR="00FD0703" w:rsidRDefault="00000000" w:rsidP="004E51DF">
            <w:pPr>
              <w:spacing w:line="240" w:lineRule="auto"/>
              <w:jc w:val="center"/>
              <w:rPr>
                <w:sz w:val="21"/>
              </w:rPr>
            </w:pPr>
            <w:r>
              <w:rPr>
                <w:rFonts w:hint="eastAsia"/>
                <w:sz w:val="21"/>
              </w:rPr>
              <w:t>bigint</w:t>
            </w:r>
          </w:p>
        </w:tc>
        <w:tc>
          <w:tcPr>
            <w:tcW w:w="0" w:type="auto"/>
            <w:vAlign w:val="center"/>
          </w:tcPr>
          <w:p w14:paraId="7B0E9458" w14:textId="77777777" w:rsidR="00FD0703" w:rsidRDefault="00000000" w:rsidP="004E51DF">
            <w:pPr>
              <w:spacing w:line="240" w:lineRule="auto"/>
              <w:jc w:val="center"/>
              <w:rPr>
                <w:sz w:val="21"/>
              </w:rPr>
            </w:pPr>
            <w:r>
              <w:rPr>
                <w:rFonts w:hint="eastAsia"/>
                <w:sz w:val="21"/>
              </w:rPr>
              <w:t>否</w:t>
            </w:r>
          </w:p>
        </w:tc>
        <w:tc>
          <w:tcPr>
            <w:tcW w:w="0" w:type="auto"/>
            <w:vAlign w:val="center"/>
          </w:tcPr>
          <w:p w14:paraId="795DFE82" w14:textId="77777777" w:rsidR="00FD0703" w:rsidRDefault="00000000" w:rsidP="004E51DF">
            <w:pPr>
              <w:spacing w:line="240" w:lineRule="auto"/>
              <w:jc w:val="center"/>
              <w:rPr>
                <w:sz w:val="21"/>
              </w:rPr>
            </w:pPr>
            <w:r>
              <w:rPr>
                <w:rFonts w:hint="eastAsia"/>
                <w:sz w:val="21"/>
              </w:rPr>
              <w:t>否</w:t>
            </w:r>
          </w:p>
        </w:tc>
        <w:tc>
          <w:tcPr>
            <w:tcW w:w="0" w:type="auto"/>
            <w:vAlign w:val="center"/>
          </w:tcPr>
          <w:p w14:paraId="25F9BBE3"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78A9B446" w14:textId="77777777" w:rsidR="00FD0703" w:rsidRDefault="00000000" w:rsidP="004E51DF">
            <w:pPr>
              <w:spacing w:line="240" w:lineRule="auto"/>
              <w:jc w:val="center"/>
              <w:rPr>
                <w:sz w:val="21"/>
              </w:rPr>
            </w:pPr>
            <w:r>
              <w:rPr>
                <w:rFonts w:hint="eastAsia"/>
                <w:sz w:val="21"/>
              </w:rPr>
              <w:t>商品</w:t>
            </w:r>
            <w:r>
              <w:rPr>
                <w:rFonts w:hint="eastAsia"/>
                <w:sz w:val="21"/>
              </w:rPr>
              <w:t>ID</w:t>
            </w:r>
          </w:p>
        </w:tc>
      </w:tr>
      <w:tr w:rsidR="00FD0703" w14:paraId="108B9C1A" w14:textId="77777777" w:rsidTr="003D0176">
        <w:trPr>
          <w:trHeight w:val="454"/>
          <w:jc w:val="center"/>
        </w:trPr>
        <w:tc>
          <w:tcPr>
            <w:tcW w:w="0" w:type="auto"/>
            <w:vAlign w:val="center"/>
          </w:tcPr>
          <w:p w14:paraId="430D2DA2" w14:textId="77777777" w:rsidR="00FD0703" w:rsidRDefault="00000000" w:rsidP="004E51DF">
            <w:pPr>
              <w:spacing w:line="240" w:lineRule="auto"/>
              <w:jc w:val="center"/>
              <w:rPr>
                <w:sz w:val="21"/>
              </w:rPr>
            </w:pPr>
            <w:r>
              <w:rPr>
                <w:rFonts w:hint="eastAsia"/>
                <w:sz w:val="21"/>
              </w:rPr>
              <w:t>product_name</w:t>
            </w:r>
          </w:p>
        </w:tc>
        <w:tc>
          <w:tcPr>
            <w:tcW w:w="0" w:type="auto"/>
            <w:vAlign w:val="center"/>
          </w:tcPr>
          <w:p w14:paraId="6B9C8A66" w14:textId="77777777" w:rsidR="00FD0703" w:rsidRDefault="00000000" w:rsidP="004E51DF">
            <w:pPr>
              <w:spacing w:line="240" w:lineRule="auto"/>
              <w:jc w:val="center"/>
              <w:rPr>
                <w:sz w:val="21"/>
              </w:rPr>
            </w:pPr>
            <w:r>
              <w:rPr>
                <w:rFonts w:hint="eastAsia"/>
                <w:sz w:val="21"/>
              </w:rPr>
              <w:t>varchar(100)</w:t>
            </w:r>
          </w:p>
        </w:tc>
        <w:tc>
          <w:tcPr>
            <w:tcW w:w="0" w:type="auto"/>
            <w:vAlign w:val="center"/>
          </w:tcPr>
          <w:p w14:paraId="6F765021" w14:textId="77777777" w:rsidR="00FD0703" w:rsidRDefault="00000000" w:rsidP="004E51DF">
            <w:pPr>
              <w:spacing w:line="240" w:lineRule="auto"/>
              <w:jc w:val="center"/>
              <w:rPr>
                <w:sz w:val="21"/>
              </w:rPr>
            </w:pPr>
            <w:r>
              <w:rPr>
                <w:rFonts w:hint="eastAsia"/>
                <w:sz w:val="21"/>
              </w:rPr>
              <w:t>否</w:t>
            </w:r>
          </w:p>
        </w:tc>
        <w:tc>
          <w:tcPr>
            <w:tcW w:w="0" w:type="auto"/>
            <w:vAlign w:val="center"/>
          </w:tcPr>
          <w:p w14:paraId="28ED038B" w14:textId="77777777" w:rsidR="00FD0703" w:rsidRDefault="00000000" w:rsidP="004E51DF">
            <w:pPr>
              <w:spacing w:line="240" w:lineRule="auto"/>
              <w:jc w:val="center"/>
              <w:rPr>
                <w:sz w:val="21"/>
              </w:rPr>
            </w:pPr>
            <w:r>
              <w:rPr>
                <w:rFonts w:hint="eastAsia"/>
                <w:sz w:val="21"/>
              </w:rPr>
              <w:t>否</w:t>
            </w:r>
          </w:p>
        </w:tc>
        <w:tc>
          <w:tcPr>
            <w:tcW w:w="0" w:type="auto"/>
            <w:vAlign w:val="center"/>
          </w:tcPr>
          <w:p w14:paraId="27ADA139"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4B0EC440" w14:textId="77777777" w:rsidR="00FD0703" w:rsidRDefault="00000000" w:rsidP="004E51DF">
            <w:pPr>
              <w:spacing w:line="240" w:lineRule="auto"/>
              <w:jc w:val="center"/>
              <w:rPr>
                <w:sz w:val="21"/>
              </w:rPr>
            </w:pPr>
            <w:r>
              <w:rPr>
                <w:rFonts w:hint="eastAsia"/>
                <w:sz w:val="21"/>
              </w:rPr>
              <w:t>商品名称</w:t>
            </w:r>
          </w:p>
        </w:tc>
      </w:tr>
      <w:tr w:rsidR="00FD0703" w14:paraId="587DC285" w14:textId="77777777" w:rsidTr="003D0176">
        <w:trPr>
          <w:trHeight w:val="454"/>
          <w:jc w:val="center"/>
        </w:trPr>
        <w:tc>
          <w:tcPr>
            <w:tcW w:w="0" w:type="auto"/>
            <w:vAlign w:val="center"/>
          </w:tcPr>
          <w:p w14:paraId="56F0448C" w14:textId="77777777" w:rsidR="00FD0703" w:rsidRDefault="00000000" w:rsidP="004E51DF">
            <w:pPr>
              <w:spacing w:line="240" w:lineRule="auto"/>
              <w:jc w:val="center"/>
              <w:rPr>
                <w:sz w:val="21"/>
              </w:rPr>
            </w:pPr>
            <w:r>
              <w:rPr>
                <w:rFonts w:hint="eastAsia"/>
                <w:sz w:val="21"/>
              </w:rPr>
              <w:t>product_price</w:t>
            </w:r>
          </w:p>
        </w:tc>
        <w:tc>
          <w:tcPr>
            <w:tcW w:w="0" w:type="auto"/>
            <w:vAlign w:val="center"/>
          </w:tcPr>
          <w:p w14:paraId="5A82840D" w14:textId="77777777" w:rsidR="00FD0703" w:rsidRDefault="00000000" w:rsidP="004E51DF">
            <w:pPr>
              <w:spacing w:line="240" w:lineRule="auto"/>
              <w:jc w:val="center"/>
              <w:rPr>
                <w:sz w:val="21"/>
              </w:rPr>
            </w:pPr>
            <w:r>
              <w:rPr>
                <w:rFonts w:hint="eastAsia"/>
                <w:sz w:val="21"/>
              </w:rPr>
              <w:t>decimal(10,2)</w:t>
            </w:r>
          </w:p>
        </w:tc>
        <w:tc>
          <w:tcPr>
            <w:tcW w:w="0" w:type="auto"/>
            <w:vAlign w:val="center"/>
          </w:tcPr>
          <w:p w14:paraId="5C10D4B7" w14:textId="77777777" w:rsidR="00FD0703" w:rsidRDefault="00000000" w:rsidP="004E51DF">
            <w:pPr>
              <w:spacing w:line="240" w:lineRule="auto"/>
              <w:jc w:val="center"/>
              <w:rPr>
                <w:sz w:val="21"/>
              </w:rPr>
            </w:pPr>
            <w:r>
              <w:rPr>
                <w:rFonts w:hint="eastAsia"/>
                <w:sz w:val="21"/>
              </w:rPr>
              <w:t>否</w:t>
            </w:r>
          </w:p>
        </w:tc>
        <w:tc>
          <w:tcPr>
            <w:tcW w:w="0" w:type="auto"/>
            <w:vAlign w:val="center"/>
          </w:tcPr>
          <w:p w14:paraId="0CBD6333" w14:textId="77777777" w:rsidR="00FD0703" w:rsidRDefault="00000000" w:rsidP="004E51DF">
            <w:pPr>
              <w:spacing w:line="240" w:lineRule="auto"/>
              <w:jc w:val="center"/>
              <w:rPr>
                <w:sz w:val="21"/>
              </w:rPr>
            </w:pPr>
            <w:r>
              <w:rPr>
                <w:rFonts w:hint="eastAsia"/>
                <w:sz w:val="21"/>
              </w:rPr>
              <w:t>否</w:t>
            </w:r>
          </w:p>
        </w:tc>
        <w:tc>
          <w:tcPr>
            <w:tcW w:w="0" w:type="auto"/>
            <w:vAlign w:val="center"/>
          </w:tcPr>
          <w:p w14:paraId="58935286"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26D1C4F5" w14:textId="77777777" w:rsidR="00FD0703" w:rsidRDefault="00000000" w:rsidP="004E51DF">
            <w:pPr>
              <w:spacing w:line="240" w:lineRule="auto"/>
              <w:jc w:val="center"/>
              <w:rPr>
                <w:sz w:val="21"/>
              </w:rPr>
            </w:pPr>
            <w:r>
              <w:rPr>
                <w:rFonts w:hint="eastAsia"/>
                <w:sz w:val="21"/>
              </w:rPr>
              <w:t>商品单价</w:t>
            </w:r>
          </w:p>
        </w:tc>
      </w:tr>
      <w:tr w:rsidR="00FD0703" w14:paraId="665E991D" w14:textId="77777777" w:rsidTr="003D0176">
        <w:trPr>
          <w:trHeight w:val="454"/>
          <w:jc w:val="center"/>
        </w:trPr>
        <w:tc>
          <w:tcPr>
            <w:tcW w:w="0" w:type="auto"/>
            <w:vAlign w:val="center"/>
          </w:tcPr>
          <w:p w14:paraId="6B9C4826" w14:textId="77777777" w:rsidR="00FD0703" w:rsidRDefault="00000000" w:rsidP="004E51DF">
            <w:pPr>
              <w:spacing w:line="240" w:lineRule="auto"/>
              <w:jc w:val="center"/>
              <w:rPr>
                <w:sz w:val="21"/>
              </w:rPr>
            </w:pPr>
            <w:r>
              <w:rPr>
                <w:rFonts w:hint="eastAsia"/>
                <w:sz w:val="21"/>
              </w:rPr>
              <w:t>quantity</w:t>
            </w:r>
          </w:p>
        </w:tc>
        <w:tc>
          <w:tcPr>
            <w:tcW w:w="0" w:type="auto"/>
            <w:vAlign w:val="center"/>
          </w:tcPr>
          <w:p w14:paraId="6588BFDB" w14:textId="77777777" w:rsidR="00FD0703" w:rsidRDefault="00000000" w:rsidP="004E51DF">
            <w:pPr>
              <w:spacing w:line="240" w:lineRule="auto"/>
              <w:jc w:val="center"/>
              <w:rPr>
                <w:sz w:val="21"/>
              </w:rPr>
            </w:pPr>
            <w:r>
              <w:rPr>
                <w:rFonts w:hint="eastAsia"/>
                <w:sz w:val="21"/>
              </w:rPr>
              <w:t>int</w:t>
            </w:r>
          </w:p>
        </w:tc>
        <w:tc>
          <w:tcPr>
            <w:tcW w:w="0" w:type="auto"/>
            <w:vAlign w:val="center"/>
          </w:tcPr>
          <w:p w14:paraId="4A351DAF" w14:textId="77777777" w:rsidR="00FD0703" w:rsidRDefault="00000000" w:rsidP="004E51DF">
            <w:pPr>
              <w:spacing w:line="240" w:lineRule="auto"/>
              <w:jc w:val="center"/>
              <w:rPr>
                <w:sz w:val="21"/>
              </w:rPr>
            </w:pPr>
            <w:r>
              <w:rPr>
                <w:rFonts w:hint="eastAsia"/>
                <w:sz w:val="21"/>
              </w:rPr>
              <w:t>否</w:t>
            </w:r>
          </w:p>
        </w:tc>
        <w:tc>
          <w:tcPr>
            <w:tcW w:w="0" w:type="auto"/>
            <w:vAlign w:val="center"/>
          </w:tcPr>
          <w:p w14:paraId="72C09657" w14:textId="77777777" w:rsidR="00FD0703" w:rsidRDefault="00000000" w:rsidP="004E51DF">
            <w:pPr>
              <w:spacing w:line="240" w:lineRule="auto"/>
              <w:jc w:val="center"/>
              <w:rPr>
                <w:sz w:val="21"/>
              </w:rPr>
            </w:pPr>
            <w:r>
              <w:rPr>
                <w:rFonts w:hint="eastAsia"/>
                <w:sz w:val="21"/>
              </w:rPr>
              <w:t>否</w:t>
            </w:r>
          </w:p>
        </w:tc>
        <w:tc>
          <w:tcPr>
            <w:tcW w:w="0" w:type="auto"/>
            <w:vAlign w:val="center"/>
          </w:tcPr>
          <w:p w14:paraId="61548AA7"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03581D09" w14:textId="77777777" w:rsidR="00FD0703" w:rsidRDefault="00000000" w:rsidP="004E51DF">
            <w:pPr>
              <w:spacing w:line="240" w:lineRule="auto"/>
              <w:jc w:val="center"/>
              <w:rPr>
                <w:sz w:val="21"/>
              </w:rPr>
            </w:pPr>
            <w:r>
              <w:rPr>
                <w:rFonts w:hint="eastAsia"/>
                <w:sz w:val="21"/>
              </w:rPr>
              <w:t>购买数量</w:t>
            </w:r>
          </w:p>
        </w:tc>
      </w:tr>
      <w:tr w:rsidR="00FD0703" w14:paraId="182CAC7D" w14:textId="77777777" w:rsidTr="003D0176">
        <w:trPr>
          <w:trHeight w:val="454"/>
          <w:jc w:val="center"/>
        </w:trPr>
        <w:tc>
          <w:tcPr>
            <w:tcW w:w="0" w:type="auto"/>
            <w:vAlign w:val="center"/>
          </w:tcPr>
          <w:p w14:paraId="5624EC3D" w14:textId="77777777" w:rsidR="00FD0703" w:rsidRDefault="00000000" w:rsidP="004E51DF">
            <w:pPr>
              <w:spacing w:line="240" w:lineRule="auto"/>
              <w:jc w:val="center"/>
              <w:rPr>
                <w:sz w:val="21"/>
              </w:rPr>
            </w:pPr>
            <w:r>
              <w:rPr>
                <w:rFonts w:hint="eastAsia"/>
                <w:sz w:val="21"/>
              </w:rPr>
              <w:t>subtotal</w:t>
            </w:r>
          </w:p>
        </w:tc>
        <w:tc>
          <w:tcPr>
            <w:tcW w:w="0" w:type="auto"/>
            <w:vAlign w:val="center"/>
          </w:tcPr>
          <w:p w14:paraId="6187BFEB" w14:textId="77777777" w:rsidR="00FD0703" w:rsidRDefault="00000000" w:rsidP="004E51DF">
            <w:pPr>
              <w:spacing w:line="240" w:lineRule="auto"/>
              <w:jc w:val="center"/>
              <w:rPr>
                <w:sz w:val="21"/>
              </w:rPr>
            </w:pPr>
            <w:r>
              <w:rPr>
                <w:rFonts w:hint="eastAsia"/>
                <w:sz w:val="21"/>
              </w:rPr>
              <w:t>decimal(10,2)</w:t>
            </w:r>
          </w:p>
        </w:tc>
        <w:tc>
          <w:tcPr>
            <w:tcW w:w="0" w:type="auto"/>
            <w:vAlign w:val="center"/>
          </w:tcPr>
          <w:p w14:paraId="2FDA7975" w14:textId="77777777" w:rsidR="00FD0703" w:rsidRDefault="00000000" w:rsidP="004E51DF">
            <w:pPr>
              <w:spacing w:line="240" w:lineRule="auto"/>
              <w:jc w:val="center"/>
              <w:rPr>
                <w:sz w:val="21"/>
              </w:rPr>
            </w:pPr>
            <w:r>
              <w:rPr>
                <w:rFonts w:hint="eastAsia"/>
                <w:sz w:val="21"/>
              </w:rPr>
              <w:t>否</w:t>
            </w:r>
          </w:p>
        </w:tc>
        <w:tc>
          <w:tcPr>
            <w:tcW w:w="0" w:type="auto"/>
            <w:vAlign w:val="center"/>
          </w:tcPr>
          <w:p w14:paraId="6B72443C" w14:textId="77777777" w:rsidR="00FD0703" w:rsidRDefault="00000000" w:rsidP="004E51DF">
            <w:pPr>
              <w:spacing w:line="240" w:lineRule="auto"/>
              <w:jc w:val="center"/>
              <w:rPr>
                <w:sz w:val="21"/>
              </w:rPr>
            </w:pPr>
            <w:r>
              <w:rPr>
                <w:rFonts w:hint="eastAsia"/>
                <w:sz w:val="21"/>
              </w:rPr>
              <w:t>否</w:t>
            </w:r>
          </w:p>
        </w:tc>
        <w:tc>
          <w:tcPr>
            <w:tcW w:w="0" w:type="auto"/>
            <w:vAlign w:val="center"/>
          </w:tcPr>
          <w:p w14:paraId="19B09D9F" w14:textId="77777777" w:rsidR="00FD0703" w:rsidRDefault="00000000" w:rsidP="004E51DF">
            <w:pPr>
              <w:spacing w:line="240" w:lineRule="auto"/>
              <w:jc w:val="center"/>
              <w:rPr>
                <w:sz w:val="21"/>
              </w:rPr>
            </w:pPr>
            <w:r>
              <w:rPr>
                <w:rFonts w:hint="eastAsia"/>
                <w:sz w:val="21"/>
              </w:rPr>
              <w:t>Null</w:t>
            </w:r>
          </w:p>
        </w:tc>
        <w:tc>
          <w:tcPr>
            <w:tcW w:w="0" w:type="auto"/>
            <w:vAlign w:val="center"/>
          </w:tcPr>
          <w:p w14:paraId="279B9EED" w14:textId="77777777" w:rsidR="00FD0703" w:rsidRDefault="00000000" w:rsidP="004E51DF">
            <w:pPr>
              <w:spacing w:line="240" w:lineRule="auto"/>
              <w:jc w:val="center"/>
              <w:rPr>
                <w:sz w:val="21"/>
              </w:rPr>
            </w:pPr>
            <w:r>
              <w:rPr>
                <w:rFonts w:hint="eastAsia"/>
                <w:sz w:val="21"/>
              </w:rPr>
              <w:t>小计金额</w:t>
            </w:r>
          </w:p>
        </w:tc>
      </w:tr>
      <w:tr w:rsidR="00FD0703" w14:paraId="2475B6F2" w14:textId="77777777" w:rsidTr="003D0176">
        <w:trPr>
          <w:trHeight w:val="454"/>
          <w:jc w:val="center"/>
        </w:trPr>
        <w:tc>
          <w:tcPr>
            <w:tcW w:w="0" w:type="auto"/>
            <w:vAlign w:val="center"/>
          </w:tcPr>
          <w:p w14:paraId="04E1E858" w14:textId="77777777" w:rsidR="00FD0703" w:rsidRDefault="00000000" w:rsidP="004E51DF">
            <w:pPr>
              <w:spacing w:line="240" w:lineRule="auto"/>
              <w:jc w:val="center"/>
              <w:rPr>
                <w:sz w:val="21"/>
              </w:rPr>
            </w:pPr>
            <w:r>
              <w:rPr>
                <w:rFonts w:hint="eastAsia"/>
                <w:sz w:val="21"/>
              </w:rPr>
              <w:t>create_time</w:t>
            </w:r>
          </w:p>
        </w:tc>
        <w:tc>
          <w:tcPr>
            <w:tcW w:w="0" w:type="auto"/>
            <w:vAlign w:val="center"/>
          </w:tcPr>
          <w:p w14:paraId="699B1C88" w14:textId="77777777" w:rsidR="00FD0703" w:rsidRDefault="00000000" w:rsidP="004E51DF">
            <w:pPr>
              <w:spacing w:line="240" w:lineRule="auto"/>
              <w:jc w:val="center"/>
              <w:rPr>
                <w:sz w:val="21"/>
              </w:rPr>
            </w:pPr>
            <w:r>
              <w:rPr>
                <w:rFonts w:hint="eastAsia"/>
                <w:sz w:val="21"/>
              </w:rPr>
              <w:t>datetime</w:t>
            </w:r>
          </w:p>
        </w:tc>
        <w:tc>
          <w:tcPr>
            <w:tcW w:w="0" w:type="auto"/>
            <w:vAlign w:val="center"/>
          </w:tcPr>
          <w:p w14:paraId="7EA27FD1" w14:textId="77777777" w:rsidR="00FD0703" w:rsidRDefault="00000000" w:rsidP="004E51DF">
            <w:pPr>
              <w:spacing w:line="240" w:lineRule="auto"/>
              <w:jc w:val="center"/>
              <w:rPr>
                <w:sz w:val="21"/>
              </w:rPr>
            </w:pPr>
            <w:r>
              <w:rPr>
                <w:rFonts w:hint="eastAsia"/>
                <w:sz w:val="21"/>
              </w:rPr>
              <w:t>否</w:t>
            </w:r>
          </w:p>
        </w:tc>
        <w:tc>
          <w:tcPr>
            <w:tcW w:w="0" w:type="auto"/>
            <w:vAlign w:val="center"/>
          </w:tcPr>
          <w:p w14:paraId="3B0E8324" w14:textId="77777777" w:rsidR="00FD0703" w:rsidRDefault="00000000" w:rsidP="004E51DF">
            <w:pPr>
              <w:spacing w:line="240" w:lineRule="auto"/>
              <w:jc w:val="center"/>
              <w:rPr>
                <w:sz w:val="21"/>
              </w:rPr>
            </w:pPr>
            <w:r>
              <w:rPr>
                <w:rFonts w:hint="eastAsia"/>
                <w:sz w:val="21"/>
              </w:rPr>
              <w:t>否</w:t>
            </w:r>
          </w:p>
        </w:tc>
        <w:tc>
          <w:tcPr>
            <w:tcW w:w="0" w:type="auto"/>
            <w:vAlign w:val="center"/>
          </w:tcPr>
          <w:p w14:paraId="36C9CCA0" w14:textId="77777777" w:rsidR="00FD0703" w:rsidRDefault="00000000" w:rsidP="004E51DF">
            <w:pPr>
              <w:spacing w:line="240" w:lineRule="auto"/>
              <w:jc w:val="center"/>
              <w:rPr>
                <w:sz w:val="21"/>
              </w:rPr>
            </w:pPr>
            <w:r>
              <w:rPr>
                <w:rFonts w:hint="eastAsia"/>
                <w:sz w:val="21"/>
              </w:rPr>
              <w:t>CURRENT_TIMESTAMP</w:t>
            </w:r>
          </w:p>
        </w:tc>
        <w:tc>
          <w:tcPr>
            <w:tcW w:w="0" w:type="auto"/>
            <w:vAlign w:val="center"/>
          </w:tcPr>
          <w:p w14:paraId="76BBFA14" w14:textId="77777777" w:rsidR="00FD0703" w:rsidRDefault="00000000" w:rsidP="004E51DF">
            <w:pPr>
              <w:spacing w:line="240" w:lineRule="auto"/>
              <w:jc w:val="center"/>
              <w:rPr>
                <w:sz w:val="21"/>
              </w:rPr>
            </w:pPr>
            <w:r>
              <w:rPr>
                <w:rFonts w:hint="eastAsia"/>
                <w:sz w:val="21"/>
              </w:rPr>
              <w:t>创建时间</w:t>
            </w:r>
          </w:p>
        </w:tc>
      </w:tr>
      <w:tr w:rsidR="00FD0703" w14:paraId="56A605A0" w14:textId="77777777" w:rsidTr="003D0176">
        <w:trPr>
          <w:trHeight w:val="454"/>
          <w:jc w:val="center"/>
        </w:trPr>
        <w:tc>
          <w:tcPr>
            <w:tcW w:w="0" w:type="auto"/>
            <w:vAlign w:val="center"/>
          </w:tcPr>
          <w:p w14:paraId="52F8281F" w14:textId="77777777" w:rsidR="00FD0703" w:rsidRDefault="00000000" w:rsidP="004E51DF">
            <w:pPr>
              <w:spacing w:line="240" w:lineRule="auto"/>
              <w:jc w:val="center"/>
              <w:rPr>
                <w:sz w:val="21"/>
              </w:rPr>
            </w:pPr>
            <w:r>
              <w:rPr>
                <w:rFonts w:hint="eastAsia"/>
                <w:sz w:val="21"/>
              </w:rPr>
              <w:t>update_time</w:t>
            </w:r>
          </w:p>
        </w:tc>
        <w:tc>
          <w:tcPr>
            <w:tcW w:w="0" w:type="auto"/>
            <w:vAlign w:val="center"/>
          </w:tcPr>
          <w:p w14:paraId="15280EAC" w14:textId="77777777" w:rsidR="00FD0703" w:rsidRDefault="00000000" w:rsidP="004E51DF">
            <w:pPr>
              <w:spacing w:line="240" w:lineRule="auto"/>
              <w:jc w:val="center"/>
              <w:rPr>
                <w:sz w:val="21"/>
              </w:rPr>
            </w:pPr>
            <w:r>
              <w:rPr>
                <w:rFonts w:hint="eastAsia"/>
                <w:sz w:val="21"/>
              </w:rPr>
              <w:t>datetime</w:t>
            </w:r>
          </w:p>
        </w:tc>
        <w:tc>
          <w:tcPr>
            <w:tcW w:w="0" w:type="auto"/>
            <w:vAlign w:val="center"/>
          </w:tcPr>
          <w:p w14:paraId="3CC7950E" w14:textId="77777777" w:rsidR="00FD0703" w:rsidRDefault="00000000" w:rsidP="004E51DF">
            <w:pPr>
              <w:spacing w:line="240" w:lineRule="auto"/>
              <w:jc w:val="center"/>
              <w:rPr>
                <w:sz w:val="21"/>
              </w:rPr>
            </w:pPr>
            <w:r>
              <w:rPr>
                <w:rFonts w:hint="eastAsia"/>
                <w:sz w:val="21"/>
              </w:rPr>
              <w:t>否</w:t>
            </w:r>
          </w:p>
        </w:tc>
        <w:tc>
          <w:tcPr>
            <w:tcW w:w="0" w:type="auto"/>
            <w:vAlign w:val="center"/>
          </w:tcPr>
          <w:p w14:paraId="4FAE193F" w14:textId="77777777" w:rsidR="00FD0703" w:rsidRDefault="00000000" w:rsidP="004E51DF">
            <w:pPr>
              <w:spacing w:line="240" w:lineRule="auto"/>
              <w:jc w:val="center"/>
              <w:rPr>
                <w:sz w:val="21"/>
              </w:rPr>
            </w:pPr>
            <w:r>
              <w:rPr>
                <w:rFonts w:hint="eastAsia"/>
                <w:sz w:val="21"/>
              </w:rPr>
              <w:t>否</w:t>
            </w:r>
          </w:p>
        </w:tc>
        <w:tc>
          <w:tcPr>
            <w:tcW w:w="0" w:type="auto"/>
            <w:vAlign w:val="center"/>
          </w:tcPr>
          <w:p w14:paraId="650B5396" w14:textId="77777777" w:rsidR="00FD0703" w:rsidRDefault="00000000" w:rsidP="004E51DF">
            <w:pPr>
              <w:spacing w:line="240" w:lineRule="auto"/>
              <w:jc w:val="center"/>
              <w:rPr>
                <w:sz w:val="21"/>
              </w:rPr>
            </w:pPr>
            <w:r>
              <w:rPr>
                <w:rFonts w:hint="eastAsia"/>
                <w:sz w:val="21"/>
              </w:rPr>
              <w:t>CURRENT_TIMESTAMP</w:t>
            </w:r>
          </w:p>
        </w:tc>
        <w:tc>
          <w:tcPr>
            <w:tcW w:w="0" w:type="auto"/>
            <w:vAlign w:val="center"/>
          </w:tcPr>
          <w:p w14:paraId="7E928930" w14:textId="77777777" w:rsidR="00FD0703" w:rsidRDefault="00000000" w:rsidP="004E51DF">
            <w:pPr>
              <w:spacing w:line="240" w:lineRule="auto"/>
              <w:jc w:val="center"/>
              <w:rPr>
                <w:sz w:val="21"/>
              </w:rPr>
            </w:pPr>
            <w:r>
              <w:rPr>
                <w:rFonts w:hint="eastAsia"/>
                <w:sz w:val="21"/>
              </w:rPr>
              <w:t>更新时间</w:t>
            </w:r>
          </w:p>
        </w:tc>
      </w:tr>
    </w:tbl>
    <w:p w14:paraId="3A32A976" w14:textId="77777777" w:rsidR="00FD0703" w:rsidRDefault="00FD0703"/>
    <w:p w14:paraId="449BE1A5" w14:textId="77777777" w:rsidR="00FD0703" w:rsidRDefault="00000000">
      <w:pPr>
        <w:pStyle w:val="41"/>
      </w:pPr>
      <w:r>
        <w:t> </w:t>
      </w:r>
      <w:r>
        <w:t>球馆预约表</w:t>
      </w:r>
    </w:p>
    <w:p w14:paraId="79D79F4F" w14:textId="274E3AD7" w:rsidR="004E51DF" w:rsidRDefault="00000000" w:rsidP="004E51DF">
      <w:pPr>
        <w:ind w:firstLineChars="200" w:firstLine="480"/>
      </w:pPr>
      <w:r>
        <w:rPr>
          <w:rFonts w:hint="eastAsia"/>
        </w:rPr>
        <w:t>表</w:t>
      </w:r>
      <w:r w:rsidR="00275AB1">
        <w:rPr>
          <w:rFonts w:hint="eastAsia"/>
        </w:rPr>
        <w:t>5.7</w:t>
      </w:r>
      <w:r w:rsidR="00275AB1">
        <w:rPr>
          <w:rFonts w:hint="eastAsia"/>
        </w:rPr>
        <w:t>是球馆预约标，</w:t>
      </w:r>
      <w:r>
        <w:rPr>
          <w:rFonts w:hint="eastAsia"/>
        </w:rPr>
        <w:t>记录了球馆预约订单相关的信息，包括预约编号用户</w:t>
      </w:r>
      <w:r>
        <w:rPr>
          <w:rFonts w:hint="eastAsia"/>
        </w:rPr>
        <w:t>ID</w:t>
      </w:r>
      <w:r>
        <w:rPr>
          <w:rFonts w:hint="eastAsia"/>
        </w:rPr>
        <w:t>、场地</w:t>
      </w:r>
      <w:r>
        <w:rPr>
          <w:rFonts w:hint="eastAsia"/>
        </w:rPr>
        <w:t>ID</w:t>
      </w:r>
      <w:r>
        <w:rPr>
          <w:rFonts w:hint="eastAsia"/>
        </w:rPr>
        <w:t>、球馆</w:t>
      </w:r>
      <w:r>
        <w:rPr>
          <w:rFonts w:hint="eastAsia"/>
        </w:rPr>
        <w:t>ID</w:t>
      </w:r>
      <w:r>
        <w:rPr>
          <w:rFonts w:hint="eastAsia"/>
        </w:rPr>
        <w:t>、预约日期、开始时间、结束时间、预约金额、预约状态</w:t>
      </w:r>
      <w:r w:rsidR="00275AB1">
        <w:rPr>
          <w:rFonts w:hint="eastAsia"/>
        </w:rPr>
        <w:t>、备注等信息</w:t>
      </w:r>
      <w:r>
        <w:rPr>
          <w:rFonts w:hint="eastAsia"/>
        </w:rPr>
        <w:t>。</w:t>
      </w:r>
      <w:r w:rsidR="00252920">
        <w:rPr>
          <w:rFonts w:hint="eastAsia"/>
        </w:rPr>
        <w:t>其中</w:t>
      </w:r>
      <w:r w:rsidR="00252920">
        <w:t>user_id</w:t>
      </w:r>
      <w:r w:rsidR="00252920">
        <w:rPr>
          <w:rFonts w:hint="eastAsia"/>
        </w:rPr>
        <w:t>（用户</w:t>
      </w:r>
      <w:r w:rsidR="00252920">
        <w:rPr>
          <w:rFonts w:hint="eastAsia"/>
        </w:rPr>
        <w:t>ID</w:t>
      </w:r>
      <w:r w:rsidR="00252920">
        <w:rPr>
          <w:rFonts w:hint="eastAsia"/>
        </w:rPr>
        <w:t>）、</w:t>
      </w:r>
      <w:r w:rsidR="00252920">
        <w:t>court_id</w:t>
      </w:r>
      <w:r w:rsidR="00252920">
        <w:rPr>
          <w:rFonts w:hint="eastAsia"/>
        </w:rPr>
        <w:t>（球场</w:t>
      </w:r>
      <w:r w:rsidR="00252920">
        <w:rPr>
          <w:rFonts w:hint="eastAsia"/>
        </w:rPr>
        <w:t>ID</w:t>
      </w:r>
      <w:r w:rsidR="00252920">
        <w:rPr>
          <w:rFonts w:hint="eastAsia"/>
        </w:rPr>
        <w:t>）、</w:t>
      </w:r>
      <w:r w:rsidR="00252920">
        <w:t>stadium_id</w:t>
      </w:r>
      <w:r w:rsidR="00252920">
        <w:rPr>
          <w:rFonts w:hint="eastAsia"/>
        </w:rPr>
        <w:t>（球馆</w:t>
      </w:r>
      <w:r w:rsidR="00252920">
        <w:rPr>
          <w:rFonts w:hint="eastAsia"/>
        </w:rPr>
        <w:t>ID</w:t>
      </w:r>
      <w:r w:rsidR="00252920">
        <w:rPr>
          <w:rFonts w:hint="eastAsia"/>
        </w:rPr>
        <w:t>）分别为用户表、</w:t>
      </w:r>
      <w:r w:rsidR="00252920">
        <w:rPr>
          <w:rFonts w:hint="eastAsia"/>
        </w:rPr>
        <w:lastRenderedPageBreak/>
        <w:t>球场表、球馆信息表的外键，处理着用户表、球场表、球馆信息表与球馆预约表的一对多关系。</w:t>
      </w:r>
      <w:r w:rsidR="004E51DF">
        <w:rPr>
          <w:rFonts w:hint="eastAsia"/>
        </w:rPr>
        <w:t>该表结构如表</w:t>
      </w:r>
      <w:r w:rsidR="004E51DF">
        <w:rPr>
          <w:rFonts w:hint="eastAsia"/>
        </w:rPr>
        <w:t>5.7</w:t>
      </w:r>
      <w:r w:rsidR="004E51DF">
        <w:rPr>
          <w:rFonts w:hint="eastAsia"/>
        </w:rPr>
        <w:t>所示。</w:t>
      </w:r>
    </w:p>
    <w:p w14:paraId="19488784" w14:textId="77777777" w:rsidR="00817D52" w:rsidRDefault="00817D52" w:rsidP="00275AB1">
      <w:pPr>
        <w:ind w:firstLineChars="200" w:firstLine="480"/>
      </w:pPr>
    </w:p>
    <w:p w14:paraId="5B833897" w14:textId="77777777" w:rsidR="00FD0703" w:rsidRDefault="00000000" w:rsidP="00D564CE">
      <w:pPr>
        <w:pStyle w:val="afffffb"/>
      </w:pPr>
      <w:r>
        <w:rPr>
          <w:rFonts w:hint="eastAsia"/>
        </w:rPr>
        <w:t>表</w:t>
      </w:r>
      <w:r>
        <w:rPr>
          <w:rFonts w:hint="eastAsia"/>
        </w:rPr>
        <w:t>5.7</w:t>
      </w:r>
      <w:r>
        <w:rPr>
          <w:rFonts w:hint="eastAsia"/>
        </w:rPr>
        <w:t>球馆预约表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504"/>
        <w:gridCol w:w="1535"/>
        <w:gridCol w:w="936"/>
        <w:gridCol w:w="1168"/>
        <w:gridCol w:w="2761"/>
        <w:gridCol w:w="1166"/>
      </w:tblGrid>
      <w:tr w:rsidR="00FD0703" w14:paraId="01B04585" w14:textId="77777777" w:rsidTr="003D0176">
        <w:trPr>
          <w:trHeight w:val="454"/>
          <w:jc w:val="center"/>
        </w:trPr>
        <w:tc>
          <w:tcPr>
            <w:tcW w:w="829" w:type="pct"/>
            <w:tcBorders>
              <w:top w:val="single" w:sz="12" w:space="0" w:color="auto"/>
              <w:bottom w:val="single" w:sz="8" w:space="0" w:color="auto"/>
            </w:tcBorders>
            <w:vAlign w:val="center"/>
          </w:tcPr>
          <w:p w14:paraId="541ED77D" w14:textId="77777777" w:rsidR="00FD0703" w:rsidRDefault="00000000" w:rsidP="004E51DF">
            <w:pPr>
              <w:spacing w:line="240" w:lineRule="auto"/>
              <w:jc w:val="center"/>
              <w:rPr>
                <w:sz w:val="21"/>
              </w:rPr>
            </w:pPr>
            <w:r>
              <w:rPr>
                <w:rFonts w:hint="eastAsia"/>
                <w:sz w:val="21"/>
              </w:rPr>
              <w:t>列名</w:t>
            </w:r>
          </w:p>
        </w:tc>
        <w:tc>
          <w:tcPr>
            <w:tcW w:w="846" w:type="pct"/>
            <w:tcBorders>
              <w:top w:val="single" w:sz="12" w:space="0" w:color="auto"/>
              <w:bottom w:val="single" w:sz="8" w:space="0" w:color="auto"/>
            </w:tcBorders>
            <w:vAlign w:val="center"/>
          </w:tcPr>
          <w:p w14:paraId="3E3DC00F" w14:textId="77777777" w:rsidR="00FD0703" w:rsidRDefault="00000000" w:rsidP="004E51DF">
            <w:pPr>
              <w:spacing w:line="240" w:lineRule="auto"/>
              <w:jc w:val="center"/>
              <w:rPr>
                <w:sz w:val="21"/>
              </w:rPr>
            </w:pPr>
            <w:r>
              <w:rPr>
                <w:rFonts w:hint="eastAsia"/>
                <w:sz w:val="21"/>
              </w:rPr>
              <w:t>数据类型</w:t>
            </w:r>
          </w:p>
        </w:tc>
        <w:tc>
          <w:tcPr>
            <w:tcW w:w="516" w:type="pct"/>
            <w:tcBorders>
              <w:top w:val="single" w:sz="12" w:space="0" w:color="auto"/>
              <w:bottom w:val="single" w:sz="8" w:space="0" w:color="auto"/>
            </w:tcBorders>
            <w:vAlign w:val="center"/>
          </w:tcPr>
          <w:p w14:paraId="61FDDDA2" w14:textId="77777777" w:rsidR="00FD0703" w:rsidRDefault="00000000" w:rsidP="004E51DF">
            <w:pPr>
              <w:spacing w:line="240" w:lineRule="auto"/>
              <w:jc w:val="center"/>
              <w:rPr>
                <w:sz w:val="21"/>
              </w:rPr>
            </w:pPr>
            <w:r>
              <w:rPr>
                <w:rFonts w:hint="eastAsia"/>
                <w:sz w:val="21"/>
              </w:rPr>
              <w:t>允许空</w:t>
            </w:r>
          </w:p>
        </w:tc>
        <w:tc>
          <w:tcPr>
            <w:tcW w:w="644" w:type="pct"/>
            <w:tcBorders>
              <w:top w:val="single" w:sz="12" w:space="0" w:color="auto"/>
              <w:bottom w:val="single" w:sz="8" w:space="0" w:color="auto"/>
            </w:tcBorders>
            <w:vAlign w:val="center"/>
          </w:tcPr>
          <w:p w14:paraId="632C760D" w14:textId="77777777" w:rsidR="00FD0703" w:rsidRDefault="00000000" w:rsidP="004E51DF">
            <w:pPr>
              <w:spacing w:line="240" w:lineRule="auto"/>
              <w:jc w:val="center"/>
              <w:rPr>
                <w:sz w:val="21"/>
              </w:rPr>
            </w:pPr>
            <w:r>
              <w:rPr>
                <w:rFonts w:hint="eastAsia"/>
                <w:sz w:val="21"/>
              </w:rPr>
              <w:t>是否主键</w:t>
            </w:r>
          </w:p>
        </w:tc>
        <w:tc>
          <w:tcPr>
            <w:tcW w:w="1522" w:type="pct"/>
            <w:tcBorders>
              <w:top w:val="single" w:sz="12" w:space="0" w:color="auto"/>
              <w:bottom w:val="single" w:sz="8" w:space="0" w:color="auto"/>
            </w:tcBorders>
            <w:vAlign w:val="center"/>
          </w:tcPr>
          <w:p w14:paraId="3BB9C7A2" w14:textId="77777777" w:rsidR="00FD0703" w:rsidRDefault="00000000" w:rsidP="004E51DF">
            <w:pPr>
              <w:spacing w:line="240" w:lineRule="auto"/>
              <w:jc w:val="center"/>
              <w:rPr>
                <w:sz w:val="21"/>
              </w:rPr>
            </w:pPr>
            <w:r>
              <w:rPr>
                <w:rFonts w:hint="eastAsia"/>
                <w:sz w:val="21"/>
              </w:rPr>
              <w:t>默认值</w:t>
            </w:r>
          </w:p>
        </w:tc>
        <w:tc>
          <w:tcPr>
            <w:tcW w:w="644" w:type="pct"/>
            <w:tcBorders>
              <w:top w:val="single" w:sz="12" w:space="0" w:color="auto"/>
              <w:bottom w:val="single" w:sz="8" w:space="0" w:color="auto"/>
            </w:tcBorders>
            <w:vAlign w:val="center"/>
          </w:tcPr>
          <w:p w14:paraId="612C75CE" w14:textId="77777777" w:rsidR="00FD0703" w:rsidRDefault="00000000" w:rsidP="004E51DF">
            <w:pPr>
              <w:spacing w:line="240" w:lineRule="auto"/>
              <w:jc w:val="center"/>
              <w:rPr>
                <w:sz w:val="21"/>
              </w:rPr>
            </w:pPr>
            <w:r>
              <w:rPr>
                <w:rFonts w:hint="eastAsia"/>
                <w:sz w:val="21"/>
              </w:rPr>
              <w:t>字段说明</w:t>
            </w:r>
          </w:p>
        </w:tc>
      </w:tr>
      <w:tr w:rsidR="00FD0703" w14:paraId="31404BBB" w14:textId="77777777" w:rsidTr="003D0176">
        <w:trPr>
          <w:trHeight w:val="454"/>
          <w:jc w:val="center"/>
        </w:trPr>
        <w:tc>
          <w:tcPr>
            <w:tcW w:w="829" w:type="pct"/>
            <w:tcBorders>
              <w:top w:val="single" w:sz="8" w:space="0" w:color="auto"/>
            </w:tcBorders>
            <w:vAlign w:val="center"/>
          </w:tcPr>
          <w:p w14:paraId="62679F16" w14:textId="77777777" w:rsidR="00FD0703" w:rsidRDefault="00000000" w:rsidP="004E51DF">
            <w:pPr>
              <w:spacing w:line="240" w:lineRule="auto"/>
              <w:jc w:val="center"/>
              <w:rPr>
                <w:sz w:val="21"/>
              </w:rPr>
            </w:pPr>
            <w:r>
              <w:rPr>
                <w:rFonts w:hint="eastAsia"/>
                <w:sz w:val="21"/>
              </w:rPr>
              <w:t>id</w:t>
            </w:r>
          </w:p>
        </w:tc>
        <w:tc>
          <w:tcPr>
            <w:tcW w:w="846" w:type="pct"/>
            <w:tcBorders>
              <w:top w:val="single" w:sz="8" w:space="0" w:color="auto"/>
            </w:tcBorders>
            <w:vAlign w:val="center"/>
          </w:tcPr>
          <w:p w14:paraId="3C4EE96F" w14:textId="77777777" w:rsidR="00FD0703" w:rsidRDefault="00000000" w:rsidP="004E51DF">
            <w:pPr>
              <w:spacing w:line="240" w:lineRule="auto"/>
              <w:jc w:val="center"/>
              <w:rPr>
                <w:sz w:val="21"/>
              </w:rPr>
            </w:pPr>
            <w:r>
              <w:rPr>
                <w:rFonts w:hint="eastAsia"/>
                <w:sz w:val="21"/>
              </w:rPr>
              <w:t>bigint(20)</w:t>
            </w:r>
          </w:p>
        </w:tc>
        <w:tc>
          <w:tcPr>
            <w:tcW w:w="516" w:type="pct"/>
            <w:tcBorders>
              <w:top w:val="single" w:sz="8" w:space="0" w:color="auto"/>
            </w:tcBorders>
            <w:vAlign w:val="center"/>
          </w:tcPr>
          <w:p w14:paraId="3A5E1B05" w14:textId="77777777" w:rsidR="00FD0703" w:rsidRDefault="00000000" w:rsidP="004E51DF">
            <w:pPr>
              <w:spacing w:line="240" w:lineRule="auto"/>
              <w:jc w:val="center"/>
              <w:rPr>
                <w:sz w:val="21"/>
              </w:rPr>
            </w:pPr>
            <w:r>
              <w:rPr>
                <w:rFonts w:hint="eastAsia"/>
                <w:sz w:val="21"/>
              </w:rPr>
              <w:t>否</w:t>
            </w:r>
          </w:p>
        </w:tc>
        <w:tc>
          <w:tcPr>
            <w:tcW w:w="644" w:type="pct"/>
            <w:tcBorders>
              <w:top w:val="single" w:sz="8" w:space="0" w:color="auto"/>
            </w:tcBorders>
            <w:vAlign w:val="center"/>
          </w:tcPr>
          <w:p w14:paraId="473F6489" w14:textId="77777777" w:rsidR="00FD0703" w:rsidRDefault="00000000" w:rsidP="004E51DF">
            <w:pPr>
              <w:spacing w:line="240" w:lineRule="auto"/>
              <w:jc w:val="center"/>
              <w:rPr>
                <w:sz w:val="21"/>
              </w:rPr>
            </w:pPr>
            <w:r>
              <w:rPr>
                <w:rFonts w:hint="eastAsia"/>
                <w:sz w:val="21"/>
              </w:rPr>
              <w:t>是</w:t>
            </w:r>
          </w:p>
        </w:tc>
        <w:tc>
          <w:tcPr>
            <w:tcW w:w="1522" w:type="pct"/>
            <w:tcBorders>
              <w:top w:val="single" w:sz="8" w:space="0" w:color="auto"/>
            </w:tcBorders>
            <w:vAlign w:val="center"/>
          </w:tcPr>
          <w:p w14:paraId="6600ADD0" w14:textId="77777777" w:rsidR="00FD0703" w:rsidRDefault="00000000" w:rsidP="004E51DF">
            <w:pPr>
              <w:spacing w:line="240" w:lineRule="auto"/>
              <w:jc w:val="center"/>
              <w:rPr>
                <w:sz w:val="21"/>
              </w:rPr>
            </w:pPr>
            <w:r>
              <w:rPr>
                <w:rFonts w:hint="eastAsia"/>
                <w:sz w:val="21"/>
              </w:rPr>
              <w:t>Null</w:t>
            </w:r>
          </w:p>
        </w:tc>
        <w:tc>
          <w:tcPr>
            <w:tcW w:w="644" w:type="pct"/>
            <w:tcBorders>
              <w:top w:val="single" w:sz="8" w:space="0" w:color="auto"/>
            </w:tcBorders>
            <w:vAlign w:val="center"/>
          </w:tcPr>
          <w:p w14:paraId="431900CB" w14:textId="77777777" w:rsidR="00FD0703" w:rsidRDefault="00000000" w:rsidP="004E51DF">
            <w:pPr>
              <w:spacing w:line="240" w:lineRule="auto"/>
              <w:jc w:val="center"/>
              <w:rPr>
                <w:sz w:val="21"/>
              </w:rPr>
            </w:pPr>
            <w:r>
              <w:rPr>
                <w:rFonts w:hint="eastAsia"/>
                <w:sz w:val="21"/>
              </w:rPr>
              <w:t>预约</w:t>
            </w:r>
            <w:r>
              <w:rPr>
                <w:rFonts w:hint="eastAsia"/>
                <w:sz w:val="21"/>
              </w:rPr>
              <w:t>ID</w:t>
            </w:r>
          </w:p>
        </w:tc>
      </w:tr>
      <w:tr w:rsidR="00FD0703" w14:paraId="03FAFA4D" w14:textId="77777777" w:rsidTr="003D0176">
        <w:trPr>
          <w:trHeight w:val="454"/>
          <w:jc w:val="center"/>
        </w:trPr>
        <w:tc>
          <w:tcPr>
            <w:tcW w:w="829" w:type="pct"/>
            <w:vAlign w:val="center"/>
          </w:tcPr>
          <w:p w14:paraId="0AA61290" w14:textId="77777777" w:rsidR="00FD0703" w:rsidRDefault="00000000" w:rsidP="004E51DF">
            <w:pPr>
              <w:spacing w:line="240" w:lineRule="auto"/>
              <w:jc w:val="center"/>
              <w:rPr>
                <w:sz w:val="21"/>
              </w:rPr>
            </w:pPr>
            <w:r>
              <w:rPr>
                <w:rFonts w:hint="eastAsia"/>
                <w:sz w:val="21"/>
              </w:rPr>
              <w:t>booking_no</w:t>
            </w:r>
          </w:p>
        </w:tc>
        <w:tc>
          <w:tcPr>
            <w:tcW w:w="846" w:type="pct"/>
            <w:vAlign w:val="center"/>
          </w:tcPr>
          <w:p w14:paraId="2022D8AF" w14:textId="77777777" w:rsidR="00FD0703" w:rsidRDefault="00000000" w:rsidP="004E51DF">
            <w:pPr>
              <w:spacing w:line="240" w:lineRule="auto"/>
              <w:jc w:val="center"/>
              <w:rPr>
                <w:sz w:val="21"/>
              </w:rPr>
            </w:pPr>
            <w:r>
              <w:rPr>
                <w:rFonts w:hint="eastAsia"/>
                <w:sz w:val="21"/>
              </w:rPr>
              <w:t>varchar(20)</w:t>
            </w:r>
          </w:p>
        </w:tc>
        <w:tc>
          <w:tcPr>
            <w:tcW w:w="516" w:type="pct"/>
            <w:vAlign w:val="center"/>
          </w:tcPr>
          <w:p w14:paraId="73DF7827"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5F11746A"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3BABF747"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4F3A206E" w14:textId="77777777" w:rsidR="00FD0703" w:rsidRDefault="00000000" w:rsidP="004E51DF">
            <w:pPr>
              <w:spacing w:line="240" w:lineRule="auto"/>
              <w:jc w:val="center"/>
              <w:rPr>
                <w:sz w:val="21"/>
              </w:rPr>
            </w:pPr>
            <w:r>
              <w:rPr>
                <w:rFonts w:hint="eastAsia"/>
                <w:sz w:val="21"/>
              </w:rPr>
              <w:t>预约编号</w:t>
            </w:r>
          </w:p>
        </w:tc>
      </w:tr>
      <w:tr w:rsidR="00FD0703" w14:paraId="60D38BA6" w14:textId="77777777" w:rsidTr="003D0176">
        <w:trPr>
          <w:trHeight w:val="454"/>
          <w:jc w:val="center"/>
        </w:trPr>
        <w:tc>
          <w:tcPr>
            <w:tcW w:w="829" w:type="pct"/>
            <w:vAlign w:val="center"/>
          </w:tcPr>
          <w:p w14:paraId="4E610362" w14:textId="77777777" w:rsidR="00FD0703" w:rsidRDefault="00000000" w:rsidP="004E51DF">
            <w:pPr>
              <w:spacing w:line="240" w:lineRule="auto"/>
              <w:jc w:val="center"/>
              <w:rPr>
                <w:sz w:val="21"/>
              </w:rPr>
            </w:pPr>
            <w:r>
              <w:rPr>
                <w:rFonts w:hint="eastAsia"/>
                <w:sz w:val="21"/>
              </w:rPr>
              <w:t>user_id</w:t>
            </w:r>
          </w:p>
        </w:tc>
        <w:tc>
          <w:tcPr>
            <w:tcW w:w="846" w:type="pct"/>
            <w:vAlign w:val="center"/>
          </w:tcPr>
          <w:p w14:paraId="7ACBB544" w14:textId="77777777" w:rsidR="00FD0703" w:rsidRDefault="00000000" w:rsidP="004E51DF">
            <w:pPr>
              <w:spacing w:line="240" w:lineRule="auto"/>
              <w:jc w:val="center"/>
              <w:rPr>
                <w:sz w:val="21"/>
              </w:rPr>
            </w:pPr>
            <w:r>
              <w:rPr>
                <w:rFonts w:hint="eastAsia"/>
                <w:sz w:val="21"/>
              </w:rPr>
              <w:t>bigint(20)</w:t>
            </w:r>
          </w:p>
        </w:tc>
        <w:tc>
          <w:tcPr>
            <w:tcW w:w="516" w:type="pct"/>
            <w:vAlign w:val="center"/>
          </w:tcPr>
          <w:p w14:paraId="73F5FCC4"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3EEEF034"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6F81BE40"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5F6C8267" w14:textId="77777777" w:rsidR="00FD0703" w:rsidRDefault="00000000" w:rsidP="004E51DF">
            <w:pPr>
              <w:spacing w:line="240" w:lineRule="auto"/>
              <w:jc w:val="center"/>
              <w:rPr>
                <w:sz w:val="21"/>
              </w:rPr>
            </w:pPr>
            <w:r>
              <w:rPr>
                <w:rFonts w:hint="eastAsia"/>
                <w:sz w:val="21"/>
              </w:rPr>
              <w:t>用户</w:t>
            </w:r>
            <w:r>
              <w:rPr>
                <w:rFonts w:hint="eastAsia"/>
                <w:sz w:val="21"/>
              </w:rPr>
              <w:t>ID</w:t>
            </w:r>
          </w:p>
        </w:tc>
      </w:tr>
      <w:tr w:rsidR="00FD0703" w14:paraId="1AA6F749" w14:textId="77777777" w:rsidTr="003D0176">
        <w:trPr>
          <w:trHeight w:val="454"/>
          <w:jc w:val="center"/>
        </w:trPr>
        <w:tc>
          <w:tcPr>
            <w:tcW w:w="829" w:type="pct"/>
            <w:vAlign w:val="center"/>
          </w:tcPr>
          <w:p w14:paraId="2EA13E2A" w14:textId="77777777" w:rsidR="00FD0703" w:rsidRDefault="00000000" w:rsidP="004E51DF">
            <w:pPr>
              <w:spacing w:line="240" w:lineRule="auto"/>
              <w:jc w:val="center"/>
              <w:rPr>
                <w:sz w:val="21"/>
              </w:rPr>
            </w:pPr>
            <w:r>
              <w:rPr>
                <w:rFonts w:hint="eastAsia"/>
                <w:sz w:val="21"/>
              </w:rPr>
              <w:t>court_id</w:t>
            </w:r>
          </w:p>
        </w:tc>
        <w:tc>
          <w:tcPr>
            <w:tcW w:w="846" w:type="pct"/>
            <w:vAlign w:val="center"/>
          </w:tcPr>
          <w:p w14:paraId="7ADAA972" w14:textId="77777777" w:rsidR="00FD0703" w:rsidRDefault="00000000" w:rsidP="004E51DF">
            <w:pPr>
              <w:spacing w:line="240" w:lineRule="auto"/>
              <w:jc w:val="center"/>
              <w:rPr>
                <w:sz w:val="21"/>
              </w:rPr>
            </w:pPr>
            <w:r>
              <w:rPr>
                <w:rFonts w:hint="eastAsia"/>
                <w:sz w:val="21"/>
              </w:rPr>
              <w:t>bigint(20)</w:t>
            </w:r>
          </w:p>
        </w:tc>
        <w:tc>
          <w:tcPr>
            <w:tcW w:w="516" w:type="pct"/>
            <w:vAlign w:val="center"/>
          </w:tcPr>
          <w:p w14:paraId="31A3729A"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66703EE8"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7B2A36A0"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1D7E8AFE" w14:textId="77777777" w:rsidR="00FD0703" w:rsidRDefault="00000000" w:rsidP="004E51DF">
            <w:pPr>
              <w:spacing w:line="240" w:lineRule="auto"/>
              <w:jc w:val="center"/>
              <w:rPr>
                <w:sz w:val="21"/>
              </w:rPr>
            </w:pPr>
            <w:r>
              <w:rPr>
                <w:rFonts w:hint="eastAsia"/>
                <w:sz w:val="21"/>
              </w:rPr>
              <w:t>场地</w:t>
            </w:r>
            <w:r>
              <w:rPr>
                <w:rFonts w:hint="eastAsia"/>
                <w:sz w:val="21"/>
              </w:rPr>
              <w:t>ID</w:t>
            </w:r>
          </w:p>
        </w:tc>
      </w:tr>
      <w:tr w:rsidR="00FD0703" w14:paraId="4D73F691" w14:textId="77777777" w:rsidTr="003D0176">
        <w:trPr>
          <w:trHeight w:val="454"/>
          <w:jc w:val="center"/>
        </w:trPr>
        <w:tc>
          <w:tcPr>
            <w:tcW w:w="829" w:type="pct"/>
            <w:vAlign w:val="center"/>
          </w:tcPr>
          <w:p w14:paraId="12696A2A" w14:textId="77777777" w:rsidR="00FD0703" w:rsidRDefault="00000000" w:rsidP="004E51DF">
            <w:pPr>
              <w:spacing w:line="240" w:lineRule="auto"/>
              <w:jc w:val="center"/>
              <w:rPr>
                <w:sz w:val="21"/>
              </w:rPr>
            </w:pPr>
            <w:r>
              <w:rPr>
                <w:rFonts w:hint="eastAsia"/>
                <w:sz w:val="21"/>
              </w:rPr>
              <w:t>stadium_id</w:t>
            </w:r>
          </w:p>
        </w:tc>
        <w:tc>
          <w:tcPr>
            <w:tcW w:w="846" w:type="pct"/>
            <w:vAlign w:val="center"/>
          </w:tcPr>
          <w:p w14:paraId="711A7B09" w14:textId="77777777" w:rsidR="00FD0703" w:rsidRDefault="00000000" w:rsidP="004E51DF">
            <w:pPr>
              <w:spacing w:line="240" w:lineRule="auto"/>
              <w:jc w:val="center"/>
              <w:rPr>
                <w:sz w:val="21"/>
              </w:rPr>
            </w:pPr>
            <w:r>
              <w:rPr>
                <w:rFonts w:hint="eastAsia"/>
                <w:sz w:val="21"/>
              </w:rPr>
              <w:t>bigint(20)</w:t>
            </w:r>
          </w:p>
        </w:tc>
        <w:tc>
          <w:tcPr>
            <w:tcW w:w="516" w:type="pct"/>
            <w:vAlign w:val="center"/>
          </w:tcPr>
          <w:p w14:paraId="1FEF07CD"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300AFCF2"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30968F9B"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1B0FEFEC" w14:textId="77777777" w:rsidR="00FD0703" w:rsidRDefault="00000000" w:rsidP="004E51DF">
            <w:pPr>
              <w:spacing w:line="240" w:lineRule="auto"/>
              <w:jc w:val="center"/>
              <w:rPr>
                <w:sz w:val="21"/>
              </w:rPr>
            </w:pPr>
            <w:r>
              <w:rPr>
                <w:rFonts w:hint="eastAsia"/>
                <w:sz w:val="21"/>
              </w:rPr>
              <w:t>球馆</w:t>
            </w:r>
            <w:r>
              <w:rPr>
                <w:rFonts w:hint="eastAsia"/>
                <w:sz w:val="21"/>
              </w:rPr>
              <w:t>ID</w:t>
            </w:r>
          </w:p>
        </w:tc>
      </w:tr>
      <w:tr w:rsidR="00FD0703" w14:paraId="1C20BCBD" w14:textId="77777777" w:rsidTr="003D0176">
        <w:trPr>
          <w:trHeight w:val="454"/>
          <w:jc w:val="center"/>
        </w:trPr>
        <w:tc>
          <w:tcPr>
            <w:tcW w:w="829" w:type="pct"/>
            <w:vAlign w:val="center"/>
          </w:tcPr>
          <w:p w14:paraId="74C6FD9A" w14:textId="77777777" w:rsidR="00FD0703" w:rsidRDefault="00000000" w:rsidP="004E51DF">
            <w:pPr>
              <w:spacing w:line="240" w:lineRule="auto"/>
              <w:jc w:val="center"/>
              <w:rPr>
                <w:sz w:val="21"/>
              </w:rPr>
            </w:pPr>
            <w:r>
              <w:rPr>
                <w:rFonts w:hint="eastAsia"/>
                <w:sz w:val="21"/>
              </w:rPr>
              <w:t>booking_date</w:t>
            </w:r>
          </w:p>
        </w:tc>
        <w:tc>
          <w:tcPr>
            <w:tcW w:w="846" w:type="pct"/>
            <w:vAlign w:val="center"/>
          </w:tcPr>
          <w:p w14:paraId="10FBF07D" w14:textId="77777777" w:rsidR="00FD0703" w:rsidRDefault="00000000" w:rsidP="004E51DF">
            <w:pPr>
              <w:spacing w:line="240" w:lineRule="auto"/>
              <w:jc w:val="center"/>
              <w:rPr>
                <w:sz w:val="21"/>
              </w:rPr>
            </w:pPr>
            <w:r>
              <w:rPr>
                <w:rFonts w:hint="eastAsia"/>
                <w:sz w:val="21"/>
              </w:rPr>
              <w:t>date</w:t>
            </w:r>
          </w:p>
        </w:tc>
        <w:tc>
          <w:tcPr>
            <w:tcW w:w="516" w:type="pct"/>
            <w:vAlign w:val="center"/>
          </w:tcPr>
          <w:p w14:paraId="2C45A27C"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067735EF"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265CBEDC"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4F12B7C4" w14:textId="77777777" w:rsidR="00FD0703" w:rsidRDefault="00000000" w:rsidP="004E51DF">
            <w:pPr>
              <w:spacing w:line="240" w:lineRule="auto"/>
              <w:jc w:val="center"/>
              <w:rPr>
                <w:sz w:val="21"/>
              </w:rPr>
            </w:pPr>
            <w:r>
              <w:rPr>
                <w:rFonts w:hint="eastAsia"/>
                <w:sz w:val="21"/>
              </w:rPr>
              <w:t>预约日期</w:t>
            </w:r>
          </w:p>
        </w:tc>
      </w:tr>
      <w:tr w:rsidR="00FD0703" w14:paraId="0BC8B264" w14:textId="77777777" w:rsidTr="003D0176">
        <w:trPr>
          <w:trHeight w:val="454"/>
          <w:jc w:val="center"/>
        </w:trPr>
        <w:tc>
          <w:tcPr>
            <w:tcW w:w="829" w:type="pct"/>
            <w:vAlign w:val="center"/>
          </w:tcPr>
          <w:p w14:paraId="2EF54CAB" w14:textId="77777777" w:rsidR="00FD0703" w:rsidRDefault="00000000" w:rsidP="004E51DF">
            <w:pPr>
              <w:spacing w:line="240" w:lineRule="auto"/>
              <w:jc w:val="center"/>
              <w:rPr>
                <w:sz w:val="21"/>
              </w:rPr>
            </w:pPr>
            <w:r>
              <w:rPr>
                <w:rFonts w:hint="eastAsia"/>
                <w:sz w:val="21"/>
              </w:rPr>
              <w:t>start_time</w:t>
            </w:r>
          </w:p>
        </w:tc>
        <w:tc>
          <w:tcPr>
            <w:tcW w:w="846" w:type="pct"/>
            <w:vAlign w:val="center"/>
          </w:tcPr>
          <w:p w14:paraId="138B03D5" w14:textId="77777777" w:rsidR="00FD0703" w:rsidRDefault="00000000" w:rsidP="004E51DF">
            <w:pPr>
              <w:spacing w:line="240" w:lineRule="auto"/>
              <w:jc w:val="center"/>
              <w:rPr>
                <w:sz w:val="21"/>
              </w:rPr>
            </w:pPr>
            <w:r>
              <w:rPr>
                <w:rFonts w:hint="eastAsia"/>
                <w:sz w:val="21"/>
              </w:rPr>
              <w:t>int(11)</w:t>
            </w:r>
          </w:p>
        </w:tc>
        <w:tc>
          <w:tcPr>
            <w:tcW w:w="516" w:type="pct"/>
            <w:vAlign w:val="center"/>
          </w:tcPr>
          <w:p w14:paraId="571EAF56"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4F394F7B"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64AB0855"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106B9F3D" w14:textId="77777777" w:rsidR="00FD0703" w:rsidRDefault="00000000" w:rsidP="004E51DF">
            <w:pPr>
              <w:spacing w:line="240" w:lineRule="auto"/>
              <w:jc w:val="center"/>
              <w:rPr>
                <w:sz w:val="21"/>
              </w:rPr>
            </w:pPr>
            <w:r>
              <w:rPr>
                <w:rFonts w:hint="eastAsia"/>
                <w:sz w:val="21"/>
              </w:rPr>
              <w:t>开始时间</w:t>
            </w:r>
          </w:p>
        </w:tc>
      </w:tr>
      <w:tr w:rsidR="00FD0703" w14:paraId="18064A67" w14:textId="77777777" w:rsidTr="003D0176">
        <w:trPr>
          <w:trHeight w:val="454"/>
          <w:jc w:val="center"/>
        </w:trPr>
        <w:tc>
          <w:tcPr>
            <w:tcW w:w="829" w:type="pct"/>
            <w:vAlign w:val="center"/>
          </w:tcPr>
          <w:p w14:paraId="2D7067E4" w14:textId="77777777" w:rsidR="00FD0703" w:rsidRDefault="00000000" w:rsidP="004E51DF">
            <w:pPr>
              <w:spacing w:line="240" w:lineRule="auto"/>
              <w:jc w:val="center"/>
              <w:rPr>
                <w:sz w:val="21"/>
              </w:rPr>
            </w:pPr>
            <w:r>
              <w:rPr>
                <w:rFonts w:hint="eastAsia"/>
                <w:sz w:val="21"/>
              </w:rPr>
              <w:t>end_time</w:t>
            </w:r>
          </w:p>
        </w:tc>
        <w:tc>
          <w:tcPr>
            <w:tcW w:w="846" w:type="pct"/>
            <w:vAlign w:val="center"/>
          </w:tcPr>
          <w:p w14:paraId="4C4E6D32" w14:textId="77777777" w:rsidR="00FD0703" w:rsidRDefault="00000000" w:rsidP="004E51DF">
            <w:pPr>
              <w:spacing w:line="240" w:lineRule="auto"/>
              <w:jc w:val="center"/>
              <w:rPr>
                <w:sz w:val="21"/>
              </w:rPr>
            </w:pPr>
            <w:r>
              <w:rPr>
                <w:rFonts w:hint="eastAsia"/>
                <w:sz w:val="21"/>
              </w:rPr>
              <w:t>int(11)</w:t>
            </w:r>
          </w:p>
        </w:tc>
        <w:tc>
          <w:tcPr>
            <w:tcW w:w="516" w:type="pct"/>
            <w:vAlign w:val="center"/>
          </w:tcPr>
          <w:p w14:paraId="77BFE90F"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185CD2BF"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3C0DAB40"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736F8320" w14:textId="77777777" w:rsidR="00FD0703" w:rsidRDefault="00000000" w:rsidP="004E51DF">
            <w:pPr>
              <w:spacing w:line="240" w:lineRule="auto"/>
              <w:jc w:val="center"/>
              <w:rPr>
                <w:sz w:val="21"/>
              </w:rPr>
            </w:pPr>
            <w:r>
              <w:rPr>
                <w:rFonts w:hint="eastAsia"/>
                <w:sz w:val="21"/>
              </w:rPr>
              <w:t>结束时间</w:t>
            </w:r>
          </w:p>
        </w:tc>
      </w:tr>
      <w:tr w:rsidR="00FD0703" w14:paraId="6AA113CC" w14:textId="77777777" w:rsidTr="003D0176">
        <w:trPr>
          <w:trHeight w:val="454"/>
          <w:jc w:val="center"/>
        </w:trPr>
        <w:tc>
          <w:tcPr>
            <w:tcW w:w="829" w:type="pct"/>
            <w:vAlign w:val="center"/>
          </w:tcPr>
          <w:p w14:paraId="44611AEC" w14:textId="77777777" w:rsidR="00FD0703" w:rsidRDefault="00000000" w:rsidP="004E51DF">
            <w:pPr>
              <w:spacing w:line="240" w:lineRule="auto"/>
              <w:jc w:val="center"/>
              <w:rPr>
                <w:sz w:val="21"/>
              </w:rPr>
            </w:pPr>
            <w:r>
              <w:rPr>
                <w:rFonts w:hint="eastAsia"/>
                <w:sz w:val="21"/>
              </w:rPr>
              <w:t>amount</w:t>
            </w:r>
          </w:p>
        </w:tc>
        <w:tc>
          <w:tcPr>
            <w:tcW w:w="846" w:type="pct"/>
            <w:vAlign w:val="center"/>
          </w:tcPr>
          <w:p w14:paraId="5C52B0D7" w14:textId="77777777" w:rsidR="00FD0703" w:rsidRDefault="00000000" w:rsidP="004E51DF">
            <w:pPr>
              <w:spacing w:line="240" w:lineRule="auto"/>
              <w:jc w:val="center"/>
              <w:rPr>
                <w:sz w:val="21"/>
              </w:rPr>
            </w:pPr>
            <w:r>
              <w:rPr>
                <w:rFonts w:hint="eastAsia"/>
                <w:sz w:val="21"/>
              </w:rPr>
              <w:t>decimal(10,2)</w:t>
            </w:r>
          </w:p>
        </w:tc>
        <w:tc>
          <w:tcPr>
            <w:tcW w:w="516" w:type="pct"/>
            <w:vAlign w:val="center"/>
          </w:tcPr>
          <w:p w14:paraId="6B571187"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064857B1"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2058C74B"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08E23F3F" w14:textId="77777777" w:rsidR="00FD0703" w:rsidRDefault="00000000" w:rsidP="004E51DF">
            <w:pPr>
              <w:spacing w:line="240" w:lineRule="auto"/>
              <w:jc w:val="center"/>
              <w:rPr>
                <w:sz w:val="21"/>
              </w:rPr>
            </w:pPr>
            <w:r>
              <w:rPr>
                <w:rFonts w:hint="eastAsia"/>
                <w:sz w:val="21"/>
              </w:rPr>
              <w:t>预约金额</w:t>
            </w:r>
          </w:p>
        </w:tc>
      </w:tr>
      <w:tr w:rsidR="00FD0703" w14:paraId="0A159C46" w14:textId="77777777" w:rsidTr="003D0176">
        <w:trPr>
          <w:trHeight w:val="454"/>
          <w:jc w:val="center"/>
        </w:trPr>
        <w:tc>
          <w:tcPr>
            <w:tcW w:w="829" w:type="pct"/>
            <w:vAlign w:val="center"/>
          </w:tcPr>
          <w:p w14:paraId="408176FD" w14:textId="77777777" w:rsidR="00FD0703" w:rsidRDefault="00000000" w:rsidP="004E51DF">
            <w:pPr>
              <w:spacing w:line="240" w:lineRule="auto"/>
              <w:jc w:val="center"/>
              <w:rPr>
                <w:sz w:val="21"/>
              </w:rPr>
            </w:pPr>
            <w:r>
              <w:rPr>
                <w:rFonts w:hint="eastAsia"/>
                <w:sz w:val="21"/>
              </w:rPr>
              <w:t>status</w:t>
            </w:r>
          </w:p>
        </w:tc>
        <w:tc>
          <w:tcPr>
            <w:tcW w:w="846" w:type="pct"/>
            <w:vAlign w:val="center"/>
          </w:tcPr>
          <w:p w14:paraId="41BEA7BE" w14:textId="77777777" w:rsidR="00FD0703" w:rsidRDefault="00000000" w:rsidP="004E51DF">
            <w:pPr>
              <w:spacing w:line="240" w:lineRule="auto"/>
              <w:jc w:val="center"/>
              <w:rPr>
                <w:sz w:val="21"/>
              </w:rPr>
            </w:pPr>
            <w:r>
              <w:rPr>
                <w:rFonts w:hint="eastAsia"/>
                <w:sz w:val="21"/>
              </w:rPr>
              <w:t>tinyint(4)</w:t>
            </w:r>
          </w:p>
        </w:tc>
        <w:tc>
          <w:tcPr>
            <w:tcW w:w="516" w:type="pct"/>
            <w:vAlign w:val="center"/>
          </w:tcPr>
          <w:p w14:paraId="4A360A13"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162D63E1"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665D7492" w14:textId="77777777" w:rsidR="00FD0703" w:rsidRDefault="00000000" w:rsidP="004E51DF">
            <w:pPr>
              <w:spacing w:line="240" w:lineRule="auto"/>
              <w:jc w:val="center"/>
              <w:rPr>
                <w:sz w:val="21"/>
              </w:rPr>
            </w:pPr>
            <w:r>
              <w:rPr>
                <w:rFonts w:hint="eastAsia"/>
                <w:sz w:val="21"/>
              </w:rPr>
              <w:t>0</w:t>
            </w:r>
          </w:p>
        </w:tc>
        <w:tc>
          <w:tcPr>
            <w:tcW w:w="644" w:type="pct"/>
            <w:vAlign w:val="center"/>
          </w:tcPr>
          <w:p w14:paraId="2A4DE9F8" w14:textId="77777777" w:rsidR="00FD0703" w:rsidRDefault="00000000" w:rsidP="004E51DF">
            <w:pPr>
              <w:spacing w:line="240" w:lineRule="auto"/>
              <w:jc w:val="center"/>
              <w:rPr>
                <w:sz w:val="21"/>
              </w:rPr>
            </w:pPr>
            <w:r>
              <w:rPr>
                <w:rFonts w:hint="eastAsia"/>
                <w:sz w:val="21"/>
              </w:rPr>
              <w:t>预约状态</w:t>
            </w:r>
          </w:p>
        </w:tc>
      </w:tr>
      <w:tr w:rsidR="00FD0703" w14:paraId="0DFFA203" w14:textId="77777777" w:rsidTr="003D0176">
        <w:trPr>
          <w:trHeight w:val="454"/>
          <w:jc w:val="center"/>
        </w:trPr>
        <w:tc>
          <w:tcPr>
            <w:tcW w:w="829" w:type="pct"/>
            <w:vAlign w:val="center"/>
          </w:tcPr>
          <w:p w14:paraId="7A18E059" w14:textId="77777777" w:rsidR="00FD0703" w:rsidRDefault="00000000" w:rsidP="004E51DF">
            <w:pPr>
              <w:spacing w:line="240" w:lineRule="auto"/>
              <w:jc w:val="center"/>
              <w:rPr>
                <w:sz w:val="21"/>
              </w:rPr>
            </w:pPr>
            <w:r>
              <w:rPr>
                <w:rFonts w:hint="eastAsia"/>
                <w:sz w:val="21"/>
              </w:rPr>
              <w:t>remark</w:t>
            </w:r>
          </w:p>
        </w:tc>
        <w:tc>
          <w:tcPr>
            <w:tcW w:w="846" w:type="pct"/>
            <w:vAlign w:val="center"/>
          </w:tcPr>
          <w:p w14:paraId="2763BC02" w14:textId="77777777" w:rsidR="00FD0703" w:rsidRDefault="00000000" w:rsidP="004E51DF">
            <w:pPr>
              <w:spacing w:line="240" w:lineRule="auto"/>
              <w:jc w:val="center"/>
              <w:rPr>
                <w:sz w:val="21"/>
              </w:rPr>
            </w:pPr>
            <w:r>
              <w:rPr>
                <w:rFonts w:hint="eastAsia"/>
                <w:sz w:val="21"/>
              </w:rPr>
              <w:t>varchar(255)</w:t>
            </w:r>
          </w:p>
        </w:tc>
        <w:tc>
          <w:tcPr>
            <w:tcW w:w="516" w:type="pct"/>
            <w:vAlign w:val="center"/>
          </w:tcPr>
          <w:p w14:paraId="38304E00" w14:textId="77777777" w:rsidR="00FD0703" w:rsidRDefault="00000000" w:rsidP="004E51DF">
            <w:pPr>
              <w:spacing w:line="240" w:lineRule="auto"/>
              <w:jc w:val="center"/>
              <w:rPr>
                <w:sz w:val="21"/>
              </w:rPr>
            </w:pPr>
            <w:r>
              <w:rPr>
                <w:rFonts w:hint="eastAsia"/>
                <w:sz w:val="21"/>
              </w:rPr>
              <w:t>是</w:t>
            </w:r>
          </w:p>
        </w:tc>
        <w:tc>
          <w:tcPr>
            <w:tcW w:w="644" w:type="pct"/>
            <w:vAlign w:val="center"/>
          </w:tcPr>
          <w:p w14:paraId="302D3576"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5168B314" w14:textId="77777777" w:rsidR="00FD0703" w:rsidRDefault="00000000" w:rsidP="004E51DF">
            <w:pPr>
              <w:spacing w:line="240" w:lineRule="auto"/>
              <w:jc w:val="center"/>
              <w:rPr>
                <w:sz w:val="21"/>
              </w:rPr>
            </w:pPr>
            <w:r>
              <w:rPr>
                <w:rFonts w:hint="eastAsia"/>
                <w:sz w:val="21"/>
              </w:rPr>
              <w:t>Null</w:t>
            </w:r>
          </w:p>
        </w:tc>
        <w:tc>
          <w:tcPr>
            <w:tcW w:w="644" w:type="pct"/>
            <w:vAlign w:val="center"/>
          </w:tcPr>
          <w:p w14:paraId="38AADD7C" w14:textId="77777777" w:rsidR="00FD0703" w:rsidRDefault="00000000" w:rsidP="004E51DF">
            <w:pPr>
              <w:spacing w:line="240" w:lineRule="auto"/>
              <w:jc w:val="center"/>
              <w:rPr>
                <w:sz w:val="21"/>
              </w:rPr>
            </w:pPr>
            <w:r>
              <w:rPr>
                <w:rFonts w:hint="eastAsia"/>
                <w:sz w:val="21"/>
              </w:rPr>
              <w:t>备注</w:t>
            </w:r>
          </w:p>
        </w:tc>
      </w:tr>
      <w:tr w:rsidR="00FD0703" w14:paraId="1848127C" w14:textId="77777777" w:rsidTr="003D0176">
        <w:trPr>
          <w:trHeight w:val="454"/>
          <w:jc w:val="center"/>
        </w:trPr>
        <w:tc>
          <w:tcPr>
            <w:tcW w:w="829" w:type="pct"/>
            <w:vAlign w:val="center"/>
          </w:tcPr>
          <w:p w14:paraId="22F6F6E7" w14:textId="77777777" w:rsidR="00FD0703" w:rsidRDefault="00000000" w:rsidP="004E51DF">
            <w:pPr>
              <w:spacing w:line="240" w:lineRule="auto"/>
              <w:jc w:val="center"/>
              <w:rPr>
                <w:sz w:val="21"/>
              </w:rPr>
            </w:pPr>
            <w:r>
              <w:rPr>
                <w:rFonts w:hint="eastAsia"/>
                <w:sz w:val="21"/>
              </w:rPr>
              <w:t>create_time</w:t>
            </w:r>
          </w:p>
        </w:tc>
        <w:tc>
          <w:tcPr>
            <w:tcW w:w="846" w:type="pct"/>
            <w:vAlign w:val="center"/>
          </w:tcPr>
          <w:p w14:paraId="776ABD07" w14:textId="77777777" w:rsidR="00FD0703" w:rsidRDefault="00000000" w:rsidP="004E51DF">
            <w:pPr>
              <w:spacing w:line="240" w:lineRule="auto"/>
              <w:jc w:val="center"/>
              <w:rPr>
                <w:sz w:val="21"/>
              </w:rPr>
            </w:pPr>
            <w:r>
              <w:rPr>
                <w:rFonts w:hint="eastAsia"/>
                <w:sz w:val="21"/>
              </w:rPr>
              <w:t>datetime</w:t>
            </w:r>
          </w:p>
        </w:tc>
        <w:tc>
          <w:tcPr>
            <w:tcW w:w="516" w:type="pct"/>
            <w:vAlign w:val="center"/>
          </w:tcPr>
          <w:p w14:paraId="54E2AFD3"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17801C47"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28C9957A" w14:textId="77777777" w:rsidR="00FD0703" w:rsidRDefault="00000000" w:rsidP="004E51DF">
            <w:pPr>
              <w:spacing w:line="240" w:lineRule="auto"/>
              <w:jc w:val="center"/>
              <w:rPr>
                <w:sz w:val="21"/>
              </w:rPr>
            </w:pPr>
            <w:r>
              <w:rPr>
                <w:rFonts w:hint="eastAsia"/>
                <w:sz w:val="21"/>
              </w:rPr>
              <w:t>CURRENT_TIMESTAMP</w:t>
            </w:r>
          </w:p>
        </w:tc>
        <w:tc>
          <w:tcPr>
            <w:tcW w:w="644" w:type="pct"/>
            <w:vAlign w:val="center"/>
          </w:tcPr>
          <w:p w14:paraId="58784050" w14:textId="77777777" w:rsidR="00FD0703" w:rsidRDefault="00000000" w:rsidP="004E51DF">
            <w:pPr>
              <w:spacing w:line="240" w:lineRule="auto"/>
              <w:jc w:val="center"/>
              <w:rPr>
                <w:sz w:val="21"/>
              </w:rPr>
            </w:pPr>
            <w:r>
              <w:rPr>
                <w:rFonts w:hint="eastAsia"/>
                <w:sz w:val="21"/>
              </w:rPr>
              <w:t>创建时间</w:t>
            </w:r>
          </w:p>
        </w:tc>
      </w:tr>
      <w:tr w:rsidR="00FD0703" w14:paraId="3CCE7CE4" w14:textId="77777777" w:rsidTr="003D0176">
        <w:trPr>
          <w:trHeight w:val="454"/>
          <w:jc w:val="center"/>
        </w:trPr>
        <w:tc>
          <w:tcPr>
            <w:tcW w:w="829" w:type="pct"/>
            <w:vAlign w:val="center"/>
          </w:tcPr>
          <w:p w14:paraId="1FF9D539" w14:textId="77777777" w:rsidR="00FD0703" w:rsidRDefault="00000000" w:rsidP="004E51DF">
            <w:pPr>
              <w:spacing w:line="240" w:lineRule="auto"/>
              <w:jc w:val="center"/>
              <w:rPr>
                <w:sz w:val="21"/>
              </w:rPr>
            </w:pPr>
            <w:r>
              <w:rPr>
                <w:rFonts w:hint="eastAsia"/>
                <w:sz w:val="21"/>
              </w:rPr>
              <w:t>update_time</w:t>
            </w:r>
          </w:p>
        </w:tc>
        <w:tc>
          <w:tcPr>
            <w:tcW w:w="846" w:type="pct"/>
            <w:vAlign w:val="center"/>
          </w:tcPr>
          <w:p w14:paraId="4E75ABB2" w14:textId="77777777" w:rsidR="00FD0703" w:rsidRDefault="00000000" w:rsidP="004E51DF">
            <w:pPr>
              <w:spacing w:line="240" w:lineRule="auto"/>
              <w:jc w:val="center"/>
              <w:rPr>
                <w:sz w:val="21"/>
              </w:rPr>
            </w:pPr>
            <w:r>
              <w:rPr>
                <w:rFonts w:hint="eastAsia"/>
                <w:sz w:val="21"/>
              </w:rPr>
              <w:t>datetime</w:t>
            </w:r>
          </w:p>
        </w:tc>
        <w:tc>
          <w:tcPr>
            <w:tcW w:w="516" w:type="pct"/>
            <w:vAlign w:val="center"/>
          </w:tcPr>
          <w:p w14:paraId="1348AA27" w14:textId="77777777" w:rsidR="00FD0703" w:rsidRDefault="00000000" w:rsidP="004E51DF">
            <w:pPr>
              <w:spacing w:line="240" w:lineRule="auto"/>
              <w:jc w:val="center"/>
              <w:rPr>
                <w:sz w:val="21"/>
              </w:rPr>
            </w:pPr>
            <w:r>
              <w:rPr>
                <w:rFonts w:hint="eastAsia"/>
                <w:sz w:val="21"/>
              </w:rPr>
              <w:t>否</w:t>
            </w:r>
          </w:p>
        </w:tc>
        <w:tc>
          <w:tcPr>
            <w:tcW w:w="644" w:type="pct"/>
            <w:vAlign w:val="center"/>
          </w:tcPr>
          <w:p w14:paraId="65B44F84" w14:textId="77777777" w:rsidR="00FD0703" w:rsidRDefault="00000000" w:rsidP="004E51DF">
            <w:pPr>
              <w:spacing w:line="240" w:lineRule="auto"/>
              <w:jc w:val="center"/>
              <w:rPr>
                <w:sz w:val="21"/>
              </w:rPr>
            </w:pPr>
            <w:r>
              <w:rPr>
                <w:rFonts w:hint="eastAsia"/>
                <w:sz w:val="21"/>
              </w:rPr>
              <w:t>否</w:t>
            </w:r>
          </w:p>
        </w:tc>
        <w:tc>
          <w:tcPr>
            <w:tcW w:w="1522" w:type="pct"/>
            <w:vAlign w:val="center"/>
          </w:tcPr>
          <w:p w14:paraId="515B6161" w14:textId="77777777" w:rsidR="00FD0703" w:rsidRDefault="00000000" w:rsidP="004E51DF">
            <w:pPr>
              <w:spacing w:line="240" w:lineRule="auto"/>
              <w:jc w:val="center"/>
              <w:rPr>
                <w:sz w:val="21"/>
              </w:rPr>
            </w:pPr>
            <w:r>
              <w:rPr>
                <w:rFonts w:hint="eastAsia"/>
                <w:sz w:val="21"/>
              </w:rPr>
              <w:t>CURRENT_TIMESTAMP</w:t>
            </w:r>
          </w:p>
        </w:tc>
        <w:tc>
          <w:tcPr>
            <w:tcW w:w="644" w:type="pct"/>
            <w:vAlign w:val="center"/>
          </w:tcPr>
          <w:p w14:paraId="39B3ABB1" w14:textId="77777777" w:rsidR="00FD0703" w:rsidRDefault="00000000" w:rsidP="004E51DF">
            <w:pPr>
              <w:spacing w:line="240" w:lineRule="auto"/>
              <w:jc w:val="center"/>
              <w:rPr>
                <w:sz w:val="21"/>
              </w:rPr>
            </w:pPr>
            <w:r>
              <w:rPr>
                <w:rFonts w:hint="eastAsia"/>
                <w:sz w:val="21"/>
              </w:rPr>
              <w:t>更新时间</w:t>
            </w:r>
          </w:p>
        </w:tc>
      </w:tr>
    </w:tbl>
    <w:p w14:paraId="589A1DA1" w14:textId="77777777" w:rsidR="00FD0703" w:rsidRDefault="00FD0703"/>
    <w:p w14:paraId="2B6F8B6C" w14:textId="77777777" w:rsidR="00FD0703" w:rsidRDefault="00000000">
      <w:pPr>
        <w:pStyle w:val="41"/>
      </w:pPr>
      <w:r>
        <w:rPr>
          <w:rFonts w:hint="eastAsia"/>
        </w:rPr>
        <w:t>组队预约表</w:t>
      </w:r>
    </w:p>
    <w:p w14:paraId="0544B381" w14:textId="62B30EFD" w:rsidR="004E51DF" w:rsidRDefault="00000000" w:rsidP="00303049">
      <w:pPr>
        <w:pStyle w:val="14"/>
      </w:pPr>
      <w:r w:rsidRPr="00AF1685">
        <w:rPr>
          <w:rFonts w:hint="eastAsia"/>
        </w:rPr>
        <w:t>该表保存了组队预约的相关信息组队编号，包括、发起者</w:t>
      </w:r>
      <w:r w:rsidRPr="00AF1685">
        <w:rPr>
          <w:rFonts w:hint="eastAsia"/>
        </w:rPr>
        <w:t>ID</w:t>
      </w:r>
      <w:r w:rsidRPr="00AF1685">
        <w:rPr>
          <w:rFonts w:hint="eastAsia"/>
        </w:rPr>
        <w:t>、场地</w:t>
      </w:r>
      <w:r w:rsidRPr="00AF1685">
        <w:rPr>
          <w:rFonts w:hint="eastAsia"/>
        </w:rPr>
        <w:t>ID</w:t>
      </w:r>
      <w:r w:rsidRPr="00AF1685">
        <w:rPr>
          <w:rFonts w:hint="eastAsia"/>
        </w:rPr>
        <w:t>、球馆</w:t>
      </w:r>
      <w:r w:rsidRPr="00AF1685">
        <w:rPr>
          <w:rFonts w:hint="eastAsia"/>
        </w:rPr>
        <w:t>ID</w:t>
      </w:r>
      <w:r w:rsidRPr="00AF1685">
        <w:rPr>
          <w:rFonts w:hint="eastAsia"/>
        </w:rPr>
        <w:t>、预约日期、开始时间、结束时间、预约金额、所需成员数、当前成员数、预约状态、备注等信息。</w:t>
      </w:r>
      <w:r w:rsidR="00AF1685" w:rsidRPr="00AF1685">
        <w:rPr>
          <w:rFonts w:hint="eastAsia"/>
        </w:rPr>
        <w:t>同样的其中</w:t>
      </w:r>
      <w:r w:rsidR="00AF1685" w:rsidRPr="00AF1685">
        <w:rPr>
          <w:rFonts w:hint="eastAsia"/>
        </w:rPr>
        <w:t>leader_id</w:t>
      </w:r>
      <w:r w:rsidR="00AF1685" w:rsidRPr="00AF1685">
        <w:t>（</w:t>
      </w:r>
      <w:r w:rsidR="00AF1685" w:rsidRPr="00AF1685">
        <w:rPr>
          <w:rFonts w:hint="eastAsia"/>
        </w:rPr>
        <w:t>发起者</w:t>
      </w:r>
      <w:r w:rsidR="00AF1685" w:rsidRPr="00AF1685">
        <w:t>ID</w:t>
      </w:r>
      <w:r w:rsidR="00AF1685" w:rsidRPr="00AF1685">
        <w:t>）、</w:t>
      </w:r>
      <w:r w:rsidR="00AF1685" w:rsidRPr="00AF1685">
        <w:t>court_id</w:t>
      </w:r>
      <w:r w:rsidR="00AF1685" w:rsidRPr="00AF1685">
        <w:t>（球场</w:t>
      </w:r>
      <w:r w:rsidR="00AF1685" w:rsidRPr="00AF1685">
        <w:t>ID</w:t>
      </w:r>
      <w:r w:rsidR="00AF1685" w:rsidRPr="00AF1685">
        <w:t>）、</w:t>
      </w:r>
      <w:r w:rsidR="00AF1685" w:rsidRPr="00AF1685">
        <w:t>stadium_id</w:t>
      </w:r>
      <w:r w:rsidR="00AF1685" w:rsidRPr="00AF1685">
        <w:t>（球馆</w:t>
      </w:r>
      <w:r w:rsidR="00AF1685" w:rsidRPr="00AF1685">
        <w:t>ID</w:t>
      </w:r>
      <w:r w:rsidR="00AF1685" w:rsidRPr="00AF1685">
        <w:t>）分别为用户表、</w:t>
      </w:r>
      <w:r w:rsidR="00AF1685" w:rsidRPr="00AF1685">
        <w:rPr>
          <w:rFonts w:hint="eastAsia"/>
        </w:rPr>
        <w:t>球场表、</w:t>
      </w:r>
      <w:r w:rsidR="00AF1685" w:rsidRPr="00AF1685">
        <w:t>球馆信息表</w:t>
      </w:r>
      <w:r w:rsidR="00AF1685" w:rsidRPr="00AF1685">
        <w:rPr>
          <w:rFonts w:hint="eastAsia"/>
        </w:rPr>
        <w:t>的外键，处理着</w:t>
      </w:r>
      <w:r w:rsidR="00AF1685" w:rsidRPr="00AF1685">
        <w:t>用户表、</w:t>
      </w:r>
      <w:r w:rsidR="00AF1685" w:rsidRPr="00AF1685">
        <w:rPr>
          <w:rFonts w:hint="eastAsia"/>
        </w:rPr>
        <w:t>球场表、</w:t>
      </w:r>
      <w:r w:rsidR="00AF1685" w:rsidRPr="00AF1685">
        <w:t>球馆信息表</w:t>
      </w:r>
      <w:r w:rsidR="00AF1685" w:rsidRPr="00AF1685">
        <w:rPr>
          <w:rFonts w:hint="eastAsia"/>
        </w:rPr>
        <w:t>与球馆预约表的一对多关系。</w:t>
      </w:r>
      <w:r w:rsidR="004E51DF">
        <w:rPr>
          <w:rFonts w:hint="eastAsia"/>
        </w:rPr>
        <w:t>该表结构如表</w:t>
      </w:r>
      <w:r w:rsidR="004E51DF">
        <w:rPr>
          <w:rFonts w:hint="eastAsia"/>
        </w:rPr>
        <w:t>5.8</w:t>
      </w:r>
      <w:r w:rsidR="004E51DF">
        <w:rPr>
          <w:rFonts w:hint="eastAsia"/>
        </w:rPr>
        <w:t>所示。</w:t>
      </w:r>
    </w:p>
    <w:p w14:paraId="68D9E3D6" w14:textId="77777777" w:rsidR="00817D52" w:rsidRPr="00AF1685" w:rsidRDefault="00817D52" w:rsidP="00303049">
      <w:pPr>
        <w:pStyle w:val="14"/>
      </w:pPr>
    </w:p>
    <w:p w14:paraId="69B85A04" w14:textId="77777777" w:rsidR="00FD0703" w:rsidRDefault="00000000" w:rsidP="00D564CE">
      <w:pPr>
        <w:pStyle w:val="afffffb"/>
      </w:pPr>
      <w:r>
        <w:rPr>
          <w:rFonts w:hint="eastAsia"/>
        </w:rPr>
        <w:t>表</w:t>
      </w:r>
      <w:r>
        <w:rPr>
          <w:rFonts w:hint="eastAsia"/>
        </w:rPr>
        <w:t>5.8</w:t>
      </w:r>
      <w:r>
        <w:rPr>
          <w:rFonts w:hint="eastAsia"/>
        </w:rPr>
        <w:t>组队预约表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823"/>
        <w:gridCol w:w="1413"/>
        <w:gridCol w:w="862"/>
        <w:gridCol w:w="1076"/>
        <w:gridCol w:w="2543"/>
        <w:gridCol w:w="1353"/>
      </w:tblGrid>
      <w:tr w:rsidR="00FD0703" w14:paraId="0CF65832" w14:textId="77777777" w:rsidTr="003D0176">
        <w:trPr>
          <w:trHeight w:val="454"/>
          <w:tblHeader/>
          <w:jc w:val="center"/>
        </w:trPr>
        <w:tc>
          <w:tcPr>
            <w:tcW w:w="1005" w:type="pct"/>
            <w:tcBorders>
              <w:top w:val="single" w:sz="12" w:space="0" w:color="auto"/>
              <w:bottom w:val="single" w:sz="8" w:space="0" w:color="auto"/>
            </w:tcBorders>
            <w:vAlign w:val="center"/>
          </w:tcPr>
          <w:p w14:paraId="60624236" w14:textId="77777777" w:rsidR="00FD0703" w:rsidRDefault="00000000" w:rsidP="007C3875">
            <w:pPr>
              <w:spacing w:line="240" w:lineRule="auto"/>
              <w:jc w:val="center"/>
              <w:rPr>
                <w:sz w:val="21"/>
              </w:rPr>
            </w:pPr>
            <w:r>
              <w:rPr>
                <w:rFonts w:hint="eastAsia"/>
                <w:sz w:val="21"/>
              </w:rPr>
              <w:t>列名</w:t>
            </w:r>
          </w:p>
        </w:tc>
        <w:tc>
          <w:tcPr>
            <w:tcW w:w="779" w:type="pct"/>
            <w:tcBorders>
              <w:top w:val="single" w:sz="12" w:space="0" w:color="auto"/>
              <w:bottom w:val="single" w:sz="8" w:space="0" w:color="auto"/>
            </w:tcBorders>
            <w:vAlign w:val="center"/>
          </w:tcPr>
          <w:p w14:paraId="34930E00" w14:textId="77777777" w:rsidR="00FD0703" w:rsidRDefault="00000000" w:rsidP="007C3875">
            <w:pPr>
              <w:spacing w:line="240" w:lineRule="auto"/>
              <w:jc w:val="center"/>
              <w:rPr>
                <w:sz w:val="21"/>
              </w:rPr>
            </w:pPr>
            <w:r>
              <w:rPr>
                <w:rFonts w:hint="eastAsia"/>
                <w:sz w:val="21"/>
              </w:rPr>
              <w:t>数据类型</w:t>
            </w:r>
          </w:p>
        </w:tc>
        <w:tc>
          <w:tcPr>
            <w:tcW w:w="475" w:type="pct"/>
            <w:tcBorders>
              <w:top w:val="single" w:sz="12" w:space="0" w:color="auto"/>
              <w:bottom w:val="single" w:sz="8" w:space="0" w:color="auto"/>
            </w:tcBorders>
            <w:vAlign w:val="center"/>
          </w:tcPr>
          <w:p w14:paraId="088CDD8F" w14:textId="77777777" w:rsidR="00FD0703" w:rsidRDefault="00000000" w:rsidP="007C3875">
            <w:pPr>
              <w:spacing w:line="240" w:lineRule="auto"/>
              <w:jc w:val="center"/>
              <w:rPr>
                <w:sz w:val="21"/>
              </w:rPr>
            </w:pPr>
            <w:r>
              <w:rPr>
                <w:rFonts w:hint="eastAsia"/>
                <w:sz w:val="21"/>
              </w:rPr>
              <w:t>允许空</w:t>
            </w:r>
          </w:p>
        </w:tc>
        <w:tc>
          <w:tcPr>
            <w:tcW w:w="593" w:type="pct"/>
            <w:tcBorders>
              <w:top w:val="single" w:sz="12" w:space="0" w:color="auto"/>
              <w:bottom w:val="single" w:sz="8" w:space="0" w:color="auto"/>
            </w:tcBorders>
            <w:vAlign w:val="center"/>
          </w:tcPr>
          <w:p w14:paraId="1F1C7C56" w14:textId="77777777" w:rsidR="00FD0703" w:rsidRDefault="00000000" w:rsidP="007C3875">
            <w:pPr>
              <w:spacing w:line="240" w:lineRule="auto"/>
              <w:jc w:val="center"/>
              <w:rPr>
                <w:sz w:val="21"/>
              </w:rPr>
            </w:pPr>
            <w:r>
              <w:rPr>
                <w:rFonts w:hint="eastAsia"/>
                <w:sz w:val="21"/>
              </w:rPr>
              <w:t>是否主键</w:t>
            </w:r>
          </w:p>
        </w:tc>
        <w:tc>
          <w:tcPr>
            <w:tcW w:w="1402" w:type="pct"/>
            <w:tcBorders>
              <w:top w:val="single" w:sz="12" w:space="0" w:color="auto"/>
              <w:bottom w:val="single" w:sz="8" w:space="0" w:color="auto"/>
            </w:tcBorders>
            <w:vAlign w:val="center"/>
          </w:tcPr>
          <w:p w14:paraId="22DAAA5D" w14:textId="77777777" w:rsidR="00FD0703" w:rsidRDefault="00000000" w:rsidP="007C3875">
            <w:pPr>
              <w:spacing w:line="240" w:lineRule="auto"/>
              <w:jc w:val="center"/>
              <w:rPr>
                <w:sz w:val="21"/>
              </w:rPr>
            </w:pPr>
            <w:r>
              <w:rPr>
                <w:rFonts w:hint="eastAsia"/>
                <w:sz w:val="21"/>
              </w:rPr>
              <w:t>默认值</w:t>
            </w:r>
          </w:p>
        </w:tc>
        <w:tc>
          <w:tcPr>
            <w:tcW w:w="746" w:type="pct"/>
            <w:tcBorders>
              <w:top w:val="single" w:sz="12" w:space="0" w:color="auto"/>
              <w:bottom w:val="single" w:sz="8" w:space="0" w:color="auto"/>
            </w:tcBorders>
            <w:vAlign w:val="center"/>
          </w:tcPr>
          <w:p w14:paraId="39C67153" w14:textId="77777777" w:rsidR="00FD0703" w:rsidRDefault="00000000" w:rsidP="007C3875">
            <w:pPr>
              <w:spacing w:line="240" w:lineRule="auto"/>
              <w:jc w:val="center"/>
              <w:rPr>
                <w:sz w:val="21"/>
              </w:rPr>
            </w:pPr>
            <w:r>
              <w:rPr>
                <w:rFonts w:hint="eastAsia"/>
                <w:sz w:val="21"/>
              </w:rPr>
              <w:t>字段说明</w:t>
            </w:r>
          </w:p>
        </w:tc>
      </w:tr>
      <w:tr w:rsidR="00FD0703" w14:paraId="4CFE40C1" w14:textId="77777777" w:rsidTr="003D0176">
        <w:trPr>
          <w:trHeight w:val="454"/>
          <w:jc w:val="center"/>
        </w:trPr>
        <w:tc>
          <w:tcPr>
            <w:tcW w:w="1005" w:type="pct"/>
            <w:tcBorders>
              <w:top w:val="single" w:sz="8" w:space="0" w:color="auto"/>
            </w:tcBorders>
            <w:vAlign w:val="center"/>
          </w:tcPr>
          <w:p w14:paraId="61A21DE0" w14:textId="77777777" w:rsidR="00FD0703" w:rsidRDefault="00000000" w:rsidP="007C3875">
            <w:pPr>
              <w:spacing w:line="240" w:lineRule="auto"/>
              <w:jc w:val="center"/>
              <w:rPr>
                <w:sz w:val="21"/>
              </w:rPr>
            </w:pPr>
            <w:r>
              <w:rPr>
                <w:rFonts w:hint="eastAsia"/>
                <w:sz w:val="21"/>
              </w:rPr>
              <w:t>id</w:t>
            </w:r>
          </w:p>
        </w:tc>
        <w:tc>
          <w:tcPr>
            <w:tcW w:w="779" w:type="pct"/>
            <w:tcBorders>
              <w:top w:val="single" w:sz="8" w:space="0" w:color="auto"/>
            </w:tcBorders>
            <w:vAlign w:val="center"/>
          </w:tcPr>
          <w:p w14:paraId="2360FE8E" w14:textId="77777777" w:rsidR="00FD0703" w:rsidRDefault="00000000" w:rsidP="007C3875">
            <w:pPr>
              <w:spacing w:line="240" w:lineRule="auto"/>
              <w:jc w:val="center"/>
              <w:rPr>
                <w:sz w:val="21"/>
              </w:rPr>
            </w:pPr>
            <w:r>
              <w:rPr>
                <w:rFonts w:hint="eastAsia"/>
                <w:sz w:val="21"/>
              </w:rPr>
              <w:t>bigint(20)</w:t>
            </w:r>
          </w:p>
        </w:tc>
        <w:tc>
          <w:tcPr>
            <w:tcW w:w="475" w:type="pct"/>
            <w:tcBorders>
              <w:top w:val="single" w:sz="8" w:space="0" w:color="auto"/>
            </w:tcBorders>
            <w:vAlign w:val="center"/>
          </w:tcPr>
          <w:p w14:paraId="5B1261CE" w14:textId="77777777" w:rsidR="00FD0703" w:rsidRDefault="00000000" w:rsidP="007C3875">
            <w:pPr>
              <w:spacing w:line="240" w:lineRule="auto"/>
              <w:jc w:val="center"/>
              <w:rPr>
                <w:sz w:val="21"/>
              </w:rPr>
            </w:pPr>
            <w:r>
              <w:rPr>
                <w:rFonts w:hint="eastAsia"/>
                <w:sz w:val="21"/>
              </w:rPr>
              <w:t>否</w:t>
            </w:r>
          </w:p>
        </w:tc>
        <w:tc>
          <w:tcPr>
            <w:tcW w:w="593" w:type="pct"/>
            <w:tcBorders>
              <w:top w:val="single" w:sz="8" w:space="0" w:color="auto"/>
            </w:tcBorders>
            <w:vAlign w:val="center"/>
          </w:tcPr>
          <w:p w14:paraId="6B3EFBF7" w14:textId="77777777" w:rsidR="00FD0703" w:rsidRDefault="00000000" w:rsidP="007C3875">
            <w:pPr>
              <w:spacing w:line="240" w:lineRule="auto"/>
              <w:jc w:val="center"/>
              <w:rPr>
                <w:sz w:val="21"/>
              </w:rPr>
            </w:pPr>
            <w:r>
              <w:rPr>
                <w:rFonts w:hint="eastAsia"/>
                <w:sz w:val="21"/>
              </w:rPr>
              <w:t>是</w:t>
            </w:r>
          </w:p>
        </w:tc>
        <w:tc>
          <w:tcPr>
            <w:tcW w:w="1402" w:type="pct"/>
            <w:tcBorders>
              <w:top w:val="single" w:sz="8" w:space="0" w:color="auto"/>
            </w:tcBorders>
            <w:vAlign w:val="center"/>
          </w:tcPr>
          <w:p w14:paraId="6A5534A7" w14:textId="77777777" w:rsidR="00FD0703" w:rsidRDefault="00000000" w:rsidP="007C3875">
            <w:pPr>
              <w:spacing w:line="240" w:lineRule="auto"/>
              <w:jc w:val="center"/>
              <w:rPr>
                <w:sz w:val="21"/>
              </w:rPr>
            </w:pPr>
            <w:r>
              <w:rPr>
                <w:rFonts w:hint="eastAsia"/>
                <w:sz w:val="21"/>
              </w:rPr>
              <w:t>Null</w:t>
            </w:r>
          </w:p>
        </w:tc>
        <w:tc>
          <w:tcPr>
            <w:tcW w:w="746" w:type="pct"/>
            <w:tcBorders>
              <w:top w:val="single" w:sz="8" w:space="0" w:color="auto"/>
            </w:tcBorders>
            <w:vAlign w:val="center"/>
          </w:tcPr>
          <w:p w14:paraId="61D1E9AB" w14:textId="77777777" w:rsidR="00FD0703" w:rsidRDefault="00000000" w:rsidP="007C3875">
            <w:pPr>
              <w:spacing w:line="240" w:lineRule="auto"/>
              <w:jc w:val="center"/>
              <w:rPr>
                <w:sz w:val="21"/>
              </w:rPr>
            </w:pPr>
            <w:r>
              <w:rPr>
                <w:rFonts w:hint="eastAsia"/>
                <w:sz w:val="21"/>
              </w:rPr>
              <w:t>组队预约</w:t>
            </w:r>
            <w:r>
              <w:rPr>
                <w:rFonts w:hint="eastAsia"/>
                <w:sz w:val="21"/>
              </w:rPr>
              <w:t>ID</w:t>
            </w:r>
          </w:p>
        </w:tc>
      </w:tr>
      <w:tr w:rsidR="00FD0703" w14:paraId="33F445E8" w14:textId="77777777" w:rsidTr="003D0176">
        <w:trPr>
          <w:trHeight w:val="454"/>
          <w:jc w:val="center"/>
        </w:trPr>
        <w:tc>
          <w:tcPr>
            <w:tcW w:w="1005" w:type="pct"/>
            <w:vAlign w:val="center"/>
          </w:tcPr>
          <w:p w14:paraId="5106FAB6" w14:textId="77777777" w:rsidR="00FD0703" w:rsidRDefault="00000000" w:rsidP="007C3875">
            <w:pPr>
              <w:spacing w:line="240" w:lineRule="auto"/>
              <w:jc w:val="center"/>
              <w:rPr>
                <w:sz w:val="21"/>
              </w:rPr>
            </w:pPr>
            <w:bookmarkStart w:id="61" w:name="_Hlk195476852"/>
            <w:r>
              <w:rPr>
                <w:rFonts w:hint="eastAsia"/>
                <w:sz w:val="21"/>
              </w:rPr>
              <w:t>team_no</w:t>
            </w:r>
          </w:p>
        </w:tc>
        <w:tc>
          <w:tcPr>
            <w:tcW w:w="779" w:type="pct"/>
            <w:vAlign w:val="center"/>
          </w:tcPr>
          <w:p w14:paraId="13CD06B7" w14:textId="77777777" w:rsidR="00FD0703" w:rsidRDefault="00000000" w:rsidP="007C3875">
            <w:pPr>
              <w:spacing w:line="240" w:lineRule="auto"/>
              <w:jc w:val="center"/>
              <w:rPr>
                <w:sz w:val="21"/>
              </w:rPr>
            </w:pPr>
            <w:r>
              <w:rPr>
                <w:rFonts w:hint="eastAsia"/>
                <w:sz w:val="21"/>
              </w:rPr>
              <w:t>varchar(20)</w:t>
            </w:r>
          </w:p>
        </w:tc>
        <w:tc>
          <w:tcPr>
            <w:tcW w:w="475" w:type="pct"/>
            <w:vAlign w:val="center"/>
          </w:tcPr>
          <w:p w14:paraId="3B8751DA" w14:textId="77777777" w:rsidR="00FD0703" w:rsidRDefault="00000000" w:rsidP="007C3875">
            <w:pPr>
              <w:spacing w:line="240" w:lineRule="auto"/>
              <w:jc w:val="center"/>
              <w:rPr>
                <w:sz w:val="21"/>
              </w:rPr>
            </w:pPr>
            <w:r>
              <w:rPr>
                <w:rFonts w:hint="eastAsia"/>
                <w:sz w:val="21"/>
              </w:rPr>
              <w:t>否</w:t>
            </w:r>
          </w:p>
        </w:tc>
        <w:tc>
          <w:tcPr>
            <w:tcW w:w="593" w:type="pct"/>
            <w:vAlign w:val="center"/>
          </w:tcPr>
          <w:p w14:paraId="515BFAF3" w14:textId="77777777" w:rsidR="00FD0703" w:rsidRDefault="00000000" w:rsidP="007C3875">
            <w:pPr>
              <w:spacing w:line="240" w:lineRule="auto"/>
              <w:jc w:val="center"/>
              <w:rPr>
                <w:sz w:val="21"/>
              </w:rPr>
            </w:pPr>
            <w:r>
              <w:rPr>
                <w:rFonts w:hint="eastAsia"/>
                <w:sz w:val="21"/>
              </w:rPr>
              <w:t>否</w:t>
            </w:r>
          </w:p>
        </w:tc>
        <w:tc>
          <w:tcPr>
            <w:tcW w:w="1402" w:type="pct"/>
            <w:vAlign w:val="center"/>
          </w:tcPr>
          <w:p w14:paraId="50B7258D" w14:textId="77777777" w:rsidR="00FD0703" w:rsidRDefault="00000000" w:rsidP="007C3875">
            <w:pPr>
              <w:spacing w:line="240" w:lineRule="auto"/>
              <w:jc w:val="center"/>
              <w:rPr>
                <w:sz w:val="21"/>
              </w:rPr>
            </w:pPr>
            <w:r>
              <w:rPr>
                <w:rFonts w:hint="eastAsia"/>
                <w:sz w:val="21"/>
              </w:rPr>
              <w:t>Null</w:t>
            </w:r>
          </w:p>
        </w:tc>
        <w:tc>
          <w:tcPr>
            <w:tcW w:w="746" w:type="pct"/>
            <w:vAlign w:val="center"/>
          </w:tcPr>
          <w:p w14:paraId="1D2873EE" w14:textId="77777777" w:rsidR="00FD0703" w:rsidRDefault="00000000" w:rsidP="007C3875">
            <w:pPr>
              <w:spacing w:line="240" w:lineRule="auto"/>
              <w:jc w:val="center"/>
              <w:rPr>
                <w:sz w:val="21"/>
              </w:rPr>
            </w:pPr>
            <w:r>
              <w:rPr>
                <w:rFonts w:hint="eastAsia"/>
                <w:sz w:val="21"/>
              </w:rPr>
              <w:t>组队编号</w:t>
            </w:r>
          </w:p>
        </w:tc>
      </w:tr>
      <w:tr w:rsidR="00FD0703" w14:paraId="4D94E526" w14:textId="77777777" w:rsidTr="003D0176">
        <w:trPr>
          <w:trHeight w:val="454"/>
          <w:jc w:val="center"/>
        </w:trPr>
        <w:tc>
          <w:tcPr>
            <w:tcW w:w="1005" w:type="pct"/>
            <w:vAlign w:val="center"/>
          </w:tcPr>
          <w:p w14:paraId="3D2AA3F5" w14:textId="77777777" w:rsidR="00FD0703" w:rsidRDefault="00000000" w:rsidP="007C3875">
            <w:pPr>
              <w:spacing w:line="240" w:lineRule="auto"/>
              <w:jc w:val="center"/>
              <w:rPr>
                <w:sz w:val="21"/>
              </w:rPr>
            </w:pPr>
            <w:r>
              <w:rPr>
                <w:rFonts w:hint="eastAsia"/>
                <w:sz w:val="21"/>
              </w:rPr>
              <w:t>leader_id</w:t>
            </w:r>
          </w:p>
        </w:tc>
        <w:tc>
          <w:tcPr>
            <w:tcW w:w="779" w:type="pct"/>
            <w:vAlign w:val="center"/>
          </w:tcPr>
          <w:p w14:paraId="27E0BD34" w14:textId="77777777" w:rsidR="00FD0703" w:rsidRDefault="00000000" w:rsidP="007C3875">
            <w:pPr>
              <w:spacing w:line="240" w:lineRule="auto"/>
              <w:jc w:val="center"/>
              <w:rPr>
                <w:sz w:val="21"/>
              </w:rPr>
            </w:pPr>
            <w:r>
              <w:rPr>
                <w:rFonts w:hint="eastAsia"/>
                <w:sz w:val="21"/>
              </w:rPr>
              <w:t>bigint(20)</w:t>
            </w:r>
          </w:p>
        </w:tc>
        <w:tc>
          <w:tcPr>
            <w:tcW w:w="475" w:type="pct"/>
            <w:vAlign w:val="center"/>
          </w:tcPr>
          <w:p w14:paraId="73C74D81" w14:textId="77777777" w:rsidR="00FD0703" w:rsidRDefault="00000000" w:rsidP="007C3875">
            <w:pPr>
              <w:spacing w:line="240" w:lineRule="auto"/>
              <w:jc w:val="center"/>
              <w:rPr>
                <w:sz w:val="21"/>
              </w:rPr>
            </w:pPr>
            <w:r>
              <w:rPr>
                <w:rFonts w:hint="eastAsia"/>
                <w:sz w:val="21"/>
              </w:rPr>
              <w:t>否</w:t>
            </w:r>
          </w:p>
        </w:tc>
        <w:tc>
          <w:tcPr>
            <w:tcW w:w="593" w:type="pct"/>
            <w:vAlign w:val="center"/>
          </w:tcPr>
          <w:p w14:paraId="3FF530FE" w14:textId="77777777" w:rsidR="00FD0703" w:rsidRDefault="00000000" w:rsidP="007C3875">
            <w:pPr>
              <w:spacing w:line="240" w:lineRule="auto"/>
              <w:jc w:val="center"/>
              <w:rPr>
                <w:sz w:val="21"/>
              </w:rPr>
            </w:pPr>
            <w:r>
              <w:rPr>
                <w:rFonts w:hint="eastAsia"/>
                <w:sz w:val="21"/>
              </w:rPr>
              <w:t>否</w:t>
            </w:r>
          </w:p>
        </w:tc>
        <w:tc>
          <w:tcPr>
            <w:tcW w:w="1402" w:type="pct"/>
            <w:vAlign w:val="center"/>
          </w:tcPr>
          <w:p w14:paraId="3C65661A" w14:textId="77777777" w:rsidR="00FD0703" w:rsidRDefault="00000000" w:rsidP="007C3875">
            <w:pPr>
              <w:spacing w:line="240" w:lineRule="auto"/>
              <w:jc w:val="center"/>
              <w:rPr>
                <w:sz w:val="21"/>
              </w:rPr>
            </w:pPr>
            <w:r>
              <w:rPr>
                <w:rFonts w:hint="eastAsia"/>
                <w:sz w:val="21"/>
              </w:rPr>
              <w:t>Null</w:t>
            </w:r>
          </w:p>
        </w:tc>
        <w:tc>
          <w:tcPr>
            <w:tcW w:w="746" w:type="pct"/>
            <w:vAlign w:val="center"/>
          </w:tcPr>
          <w:p w14:paraId="190AC784" w14:textId="77777777" w:rsidR="00FD0703" w:rsidRDefault="00000000" w:rsidP="007C3875">
            <w:pPr>
              <w:spacing w:line="240" w:lineRule="auto"/>
              <w:jc w:val="center"/>
              <w:rPr>
                <w:sz w:val="21"/>
              </w:rPr>
            </w:pPr>
            <w:r>
              <w:rPr>
                <w:rFonts w:hint="eastAsia"/>
                <w:sz w:val="21"/>
              </w:rPr>
              <w:t>发起者</w:t>
            </w:r>
            <w:r>
              <w:rPr>
                <w:rFonts w:hint="eastAsia"/>
                <w:sz w:val="21"/>
              </w:rPr>
              <w:t>ID</w:t>
            </w:r>
          </w:p>
        </w:tc>
      </w:tr>
    </w:tbl>
    <w:p w14:paraId="1AAE1211" w14:textId="4179834D" w:rsidR="003D0176" w:rsidRDefault="003D0176" w:rsidP="003D0176">
      <w:pPr>
        <w:pStyle w:val="afffffb"/>
      </w:pPr>
      <w:r>
        <w:rPr>
          <w:rFonts w:hint="eastAsia"/>
        </w:rPr>
        <w:lastRenderedPageBreak/>
        <w:t>续表</w:t>
      </w:r>
      <w:r>
        <w:rPr>
          <w:rFonts w:hint="eastAsia"/>
        </w:rPr>
        <w:t>5.8</w:t>
      </w:r>
      <w:r>
        <w:rPr>
          <w:rFonts w:hint="eastAsia"/>
        </w:rPr>
        <w:t>组队预约表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823"/>
        <w:gridCol w:w="1413"/>
        <w:gridCol w:w="862"/>
        <w:gridCol w:w="1076"/>
        <w:gridCol w:w="2543"/>
        <w:gridCol w:w="1353"/>
      </w:tblGrid>
      <w:tr w:rsidR="00FD0703" w14:paraId="2C7B58E7" w14:textId="77777777" w:rsidTr="003D0176">
        <w:trPr>
          <w:trHeight w:val="454"/>
          <w:jc w:val="center"/>
        </w:trPr>
        <w:tc>
          <w:tcPr>
            <w:tcW w:w="1005" w:type="pct"/>
            <w:vAlign w:val="center"/>
          </w:tcPr>
          <w:p w14:paraId="6427C69B" w14:textId="77777777" w:rsidR="00FD0703" w:rsidRDefault="00000000" w:rsidP="007C3875">
            <w:pPr>
              <w:spacing w:line="240" w:lineRule="auto"/>
              <w:jc w:val="center"/>
              <w:rPr>
                <w:sz w:val="21"/>
              </w:rPr>
            </w:pPr>
            <w:r>
              <w:rPr>
                <w:rFonts w:hint="eastAsia"/>
                <w:sz w:val="21"/>
              </w:rPr>
              <w:t>court_id</w:t>
            </w:r>
          </w:p>
        </w:tc>
        <w:tc>
          <w:tcPr>
            <w:tcW w:w="779" w:type="pct"/>
            <w:vAlign w:val="center"/>
          </w:tcPr>
          <w:p w14:paraId="64FB2669" w14:textId="77777777" w:rsidR="00FD0703" w:rsidRDefault="00000000" w:rsidP="007C3875">
            <w:pPr>
              <w:spacing w:line="240" w:lineRule="auto"/>
              <w:jc w:val="center"/>
              <w:rPr>
                <w:sz w:val="21"/>
              </w:rPr>
            </w:pPr>
            <w:r>
              <w:rPr>
                <w:rFonts w:hint="eastAsia"/>
                <w:sz w:val="21"/>
              </w:rPr>
              <w:t>bigint(20)</w:t>
            </w:r>
          </w:p>
        </w:tc>
        <w:tc>
          <w:tcPr>
            <w:tcW w:w="475" w:type="pct"/>
            <w:vAlign w:val="center"/>
          </w:tcPr>
          <w:p w14:paraId="11FD7EE3" w14:textId="77777777" w:rsidR="00FD0703" w:rsidRDefault="00000000" w:rsidP="007C3875">
            <w:pPr>
              <w:spacing w:line="240" w:lineRule="auto"/>
              <w:jc w:val="center"/>
              <w:rPr>
                <w:sz w:val="21"/>
              </w:rPr>
            </w:pPr>
            <w:r>
              <w:rPr>
                <w:rFonts w:hint="eastAsia"/>
                <w:sz w:val="21"/>
              </w:rPr>
              <w:t>否</w:t>
            </w:r>
          </w:p>
        </w:tc>
        <w:tc>
          <w:tcPr>
            <w:tcW w:w="593" w:type="pct"/>
            <w:vAlign w:val="center"/>
          </w:tcPr>
          <w:p w14:paraId="44F97DCA" w14:textId="77777777" w:rsidR="00FD0703" w:rsidRDefault="00000000" w:rsidP="007C3875">
            <w:pPr>
              <w:spacing w:line="240" w:lineRule="auto"/>
              <w:jc w:val="center"/>
              <w:rPr>
                <w:sz w:val="21"/>
              </w:rPr>
            </w:pPr>
            <w:r>
              <w:rPr>
                <w:rFonts w:hint="eastAsia"/>
                <w:sz w:val="21"/>
              </w:rPr>
              <w:t>否</w:t>
            </w:r>
          </w:p>
        </w:tc>
        <w:tc>
          <w:tcPr>
            <w:tcW w:w="1402" w:type="pct"/>
            <w:vAlign w:val="center"/>
          </w:tcPr>
          <w:p w14:paraId="325B987C" w14:textId="77777777" w:rsidR="00FD0703" w:rsidRDefault="00000000" w:rsidP="007C3875">
            <w:pPr>
              <w:spacing w:line="240" w:lineRule="auto"/>
              <w:jc w:val="center"/>
              <w:rPr>
                <w:sz w:val="21"/>
              </w:rPr>
            </w:pPr>
            <w:r>
              <w:rPr>
                <w:rFonts w:hint="eastAsia"/>
                <w:sz w:val="21"/>
              </w:rPr>
              <w:t>Null</w:t>
            </w:r>
          </w:p>
        </w:tc>
        <w:tc>
          <w:tcPr>
            <w:tcW w:w="746" w:type="pct"/>
            <w:vAlign w:val="center"/>
          </w:tcPr>
          <w:p w14:paraId="7EF58850" w14:textId="77777777" w:rsidR="00FD0703" w:rsidRDefault="00000000" w:rsidP="007C3875">
            <w:pPr>
              <w:spacing w:line="240" w:lineRule="auto"/>
              <w:jc w:val="center"/>
              <w:rPr>
                <w:sz w:val="21"/>
              </w:rPr>
            </w:pPr>
            <w:r>
              <w:rPr>
                <w:rFonts w:hint="eastAsia"/>
                <w:sz w:val="21"/>
              </w:rPr>
              <w:t>场地</w:t>
            </w:r>
            <w:r>
              <w:rPr>
                <w:rFonts w:hint="eastAsia"/>
                <w:sz w:val="21"/>
              </w:rPr>
              <w:t>ID</w:t>
            </w:r>
          </w:p>
        </w:tc>
      </w:tr>
      <w:tr w:rsidR="007C3875" w14:paraId="4BF5516D" w14:textId="77777777" w:rsidTr="003D0176">
        <w:trPr>
          <w:trHeight w:val="454"/>
          <w:jc w:val="center"/>
        </w:trPr>
        <w:tc>
          <w:tcPr>
            <w:tcW w:w="1005" w:type="pct"/>
            <w:vAlign w:val="center"/>
          </w:tcPr>
          <w:p w14:paraId="18025B16" w14:textId="77777777" w:rsidR="004E51DF" w:rsidRDefault="004E51DF" w:rsidP="007C3875">
            <w:pPr>
              <w:spacing w:line="240" w:lineRule="auto"/>
              <w:jc w:val="center"/>
              <w:rPr>
                <w:sz w:val="21"/>
              </w:rPr>
            </w:pPr>
            <w:r>
              <w:rPr>
                <w:rFonts w:hint="eastAsia"/>
                <w:sz w:val="21"/>
              </w:rPr>
              <w:t>stadium_id</w:t>
            </w:r>
          </w:p>
        </w:tc>
        <w:tc>
          <w:tcPr>
            <w:tcW w:w="779" w:type="pct"/>
            <w:vAlign w:val="center"/>
          </w:tcPr>
          <w:p w14:paraId="2D6D094D" w14:textId="77777777" w:rsidR="004E51DF" w:rsidRDefault="004E51DF" w:rsidP="007C3875">
            <w:pPr>
              <w:spacing w:line="240" w:lineRule="auto"/>
              <w:jc w:val="center"/>
              <w:rPr>
                <w:sz w:val="21"/>
              </w:rPr>
            </w:pPr>
            <w:r>
              <w:rPr>
                <w:rFonts w:hint="eastAsia"/>
                <w:sz w:val="21"/>
              </w:rPr>
              <w:t>bigint(20)</w:t>
            </w:r>
          </w:p>
        </w:tc>
        <w:tc>
          <w:tcPr>
            <w:tcW w:w="475" w:type="pct"/>
            <w:vAlign w:val="center"/>
          </w:tcPr>
          <w:p w14:paraId="4B0A8C30"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6EB0F6A2"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15F2A5F5"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18D55A49" w14:textId="77777777" w:rsidR="004E51DF" w:rsidRDefault="004E51DF" w:rsidP="007C3875">
            <w:pPr>
              <w:spacing w:line="240" w:lineRule="auto"/>
              <w:jc w:val="center"/>
              <w:rPr>
                <w:sz w:val="21"/>
              </w:rPr>
            </w:pPr>
            <w:r>
              <w:rPr>
                <w:rFonts w:hint="eastAsia"/>
                <w:sz w:val="21"/>
              </w:rPr>
              <w:t>球馆</w:t>
            </w:r>
            <w:r>
              <w:rPr>
                <w:rFonts w:hint="eastAsia"/>
                <w:sz w:val="21"/>
              </w:rPr>
              <w:t>ID</w:t>
            </w:r>
          </w:p>
        </w:tc>
      </w:tr>
      <w:tr w:rsidR="007C3875" w14:paraId="41AFC7F5" w14:textId="77777777" w:rsidTr="003D0176">
        <w:trPr>
          <w:trHeight w:val="454"/>
          <w:jc w:val="center"/>
        </w:trPr>
        <w:tc>
          <w:tcPr>
            <w:tcW w:w="1005" w:type="pct"/>
            <w:vAlign w:val="center"/>
          </w:tcPr>
          <w:p w14:paraId="1D419133" w14:textId="77777777" w:rsidR="004E51DF" w:rsidRDefault="004E51DF" w:rsidP="007C3875">
            <w:pPr>
              <w:spacing w:line="240" w:lineRule="auto"/>
              <w:jc w:val="center"/>
              <w:rPr>
                <w:sz w:val="21"/>
              </w:rPr>
            </w:pPr>
            <w:r>
              <w:rPr>
                <w:rFonts w:hint="eastAsia"/>
                <w:sz w:val="21"/>
              </w:rPr>
              <w:t>booking_date</w:t>
            </w:r>
          </w:p>
        </w:tc>
        <w:tc>
          <w:tcPr>
            <w:tcW w:w="779" w:type="pct"/>
            <w:vAlign w:val="center"/>
          </w:tcPr>
          <w:p w14:paraId="776C19C1" w14:textId="77777777" w:rsidR="004E51DF" w:rsidRDefault="004E51DF" w:rsidP="007C3875">
            <w:pPr>
              <w:spacing w:line="240" w:lineRule="auto"/>
              <w:jc w:val="center"/>
              <w:rPr>
                <w:sz w:val="21"/>
              </w:rPr>
            </w:pPr>
            <w:r>
              <w:rPr>
                <w:rFonts w:hint="eastAsia"/>
                <w:sz w:val="21"/>
              </w:rPr>
              <w:t>date</w:t>
            </w:r>
          </w:p>
        </w:tc>
        <w:tc>
          <w:tcPr>
            <w:tcW w:w="475" w:type="pct"/>
            <w:vAlign w:val="center"/>
          </w:tcPr>
          <w:p w14:paraId="09250537"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6C45CB72"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4C9AC4A8"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68773EC4" w14:textId="77777777" w:rsidR="004E51DF" w:rsidRDefault="004E51DF" w:rsidP="007C3875">
            <w:pPr>
              <w:spacing w:line="240" w:lineRule="auto"/>
              <w:jc w:val="center"/>
              <w:rPr>
                <w:sz w:val="21"/>
              </w:rPr>
            </w:pPr>
            <w:r>
              <w:rPr>
                <w:rFonts w:hint="eastAsia"/>
                <w:sz w:val="21"/>
              </w:rPr>
              <w:t>预约日期</w:t>
            </w:r>
          </w:p>
        </w:tc>
      </w:tr>
      <w:tr w:rsidR="007C3875" w14:paraId="02A853D0" w14:textId="77777777" w:rsidTr="003D0176">
        <w:trPr>
          <w:trHeight w:val="454"/>
          <w:jc w:val="center"/>
        </w:trPr>
        <w:tc>
          <w:tcPr>
            <w:tcW w:w="1005" w:type="pct"/>
            <w:vAlign w:val="center"/>
          </w:tcPr>
          <w:p w14:paraId="0F96EB48" w14:textId="77777777" w:rsidR="004E51DF" w:rsidRDefault="004E51DF" w:rsidP="007C3875">
            <w:pPr>
              <w:spacing w:line="240" w:lineRule="auto"/>
              <w:jc w:val="center"/>
              <w:rPr>
                <w:sz w:val="21"/>
              </w:rPr>
            </w:pPr>
            <w:r>
              <w:rPr>
                <w:rFonts w:hint="eastAsia"/>
                <w:sz w:val="21"/>
              </w:rPr>
              <w:t>start_time</w:t>
            </w:r>
          </w:p>
        </w:tc>
        <w:tc>
          <w:tcPr>
            <w:tcW w:w="779" w:type="pct"/>
            <w:vAlign w:val="center"/>
          </w:tcPr>
          <w:p w14:paraId="2BCCE480" w14:textId="77777777" w:rsidR="004E51DF" w:rsidRDefault="004E51DF" w:rsidP="007C3875">
            <w:pPr>
              <w:spacing w:line="240" w:lineRule="auto"/>
              <w:jc w:val="center"/>
              <w:rPr>
                <w:sz w:val="21"/>
              </w:rPr>
            </w:pPr>
            <w:r>
              <w:rPr>
                <w:rFonts w:hint="eastAsia"/>
                <w:sz w:val="21"/>
              </w:rPr>
              <w:t>int(11)</w:t>
            </w:r>
          </w:p>
        </w:tc>
        <w:tc>
          <w:tcPr>
            <w:tcW w:w="475" w:type="pct"/>
            <w:vAlign w:val="center"/>
          </w:tcPr>
          <w:p w14:paraId="6E66D6F1"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7A50D096"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095F0035"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1C97B285" w14:textId="77777777" w:rsidR="004E51DF" w:rsidRDefault="004E51DF" w:rsidP="007C3875">
            <w:pPr>
              <w:spacing w:line="240" w:lineRule="auto"/>
              <w:jc w:val="center"/>
              <w:rPr>
                <w:sz w:val="21"/>
              </w:rPr>
            </w:pPr>
            <w:r>
              <w:rPr>
                <w:rFonts w:hint="eastAsia"/>
                <w:sz w:val="21"/>
              </w:rPr>
              <w:t>开始时间</w:t>
            </w:r>
          </w:p>
        </w:tc>
      </w:tr>
      <w:tr w:rsidR="007C3875" w14:paraId="3C119730" w14:textId="77777777" w:rsidTr="003D0176">
        <w:trPr>
          <w:trHeight w:val="454"/>
          <w:jc w:val="center"/>
        </w:trPr>
        <w:tc>
          <w:tcPr>
            <w:tcW w:w="1005" w:type="pct"/>
            <w:vAlign w:val="center"/>
          </w:tcPr>
          <w:p w14:paraId="0EA40E95" w14:textId="77777777" w:rsidR="004E51DF" w:rsidRDefault="004E51DF" w:rsidP="007C3875">
            <w:pPr>
              <w:spacing w:line="240" w:lineRule="auto"/>
              <w:jc w:val="center"/>
              <w:rPr>
                <w:sz w:val="21"/>
              </w:rPr>
            </w:pPr>
            <w:r>
              <w:rPr>
                <w:rFonts w:hint="eastAsia"/>
                <w:sz w:val="21"/>
              </w:rPr>
              <w:t>end_time</w:t>
            </w:r>
          </w:p>
        </w:tc>
        <w:tc>
          <w:tcPr>
            <w:tcW w:w="779" w:type="pct"/>
            <w:vAlign w:val="center"/>
          </w:tcPr>
          <w:p w14:paraId="46D03090" w14:textId="77777777" w:rsidR="004E51DF" w:rsidRDefault="004E51DF" w:rsidP="007C3875">
            <w:pPr>
              <w:spacing w:line="240" w:lineRule="auto"/>
              <w:jc w:val="center"/>
              <w:rPr>
                <w:sz w:val="21"/>
              </w:rPr>
            </w:pPr>
            <w:r>
              <w:rPr>
                <w:rFonts w:hint="eastAsia"/>
                <w:sz w:val="21"/>
              </w:rPr>
              <w:t>int(11)</w:t>
            </w:r>
          </w:p>
        </w:tc>
        <w:tc>
          <w:tcPr>
            <w:tcW w:w="475" w:type="pct"/>
            <w:vAlign w:val="center"/>
          </w:tcPr>
          <w:p w14:paraId="3BE3EB44"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31C55935"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7AFC275C"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367EDDD9" w14:textId="77777777" w:rsidR="004E51DF" w:rsidRDefault="004E51DF" w:rsidP="007C3875">
            <w:pPr>
              <w:spacing w:line="240" w:lineRule="auto"/>
              <w:jc w:val="center"/>
              <w:rPr>
                <w:sz w:val="21"/>
              </w:rPr>
            </w:pPr>
            <w:r>
              <w:rPr>
                <w:rFonts w:hint="eastAsia"/>
                <w:sz w:val="21"/>
              </w:rPr>
              <w:t>结束时间</w:t>
            </w:r>
          </w:p>
        </w:tc>
      </w:tr>
      <w:tr w:rsidR="007C3875" w14:paraId="1AAE272D" w14:textId="77777777" w:rsidTr="003D0176">
        <w:trPr>
          <w:trHeight w:val="454"/>
          <w:jc w:val="center"/>
        </w:trPr>
        <w:tc>
          <w:tcPr>
            <w:tcW w:w="1005" w:type="pct"/>
            <w:vAlign w:val="center"/>
          </w:tcPr>
          <w:p w14:paraId="09E1DF9D" w14:textId="77777777" w:rsidR="004E51DF" w:rsidRDefault="004E51DF" w:rsidP="007C3875">
            <w:pPr>
              <w:spacing w:line="240" w:lineRule="auto"/>
              <w:jc w:val="center"/>
              <w:rPr>
                <w:sz w:val="21"/>
              </w:rPr>
            </w:pPr>
            <w:r>
              <w:rPr>
                <w:rFonts w:hint="eastAsia"/>
                <w:sz w:val="21"/>
              </w:rPr>
              <w:t>amount</w:t>
            </w:r>
          </w:p>
        </w:tc>
        <w:tc>
          <w:tcPr>
            <w:tcW w:w="779" w:type="pct"/>
            <w:vAlign w:val="center"/>
          </w:tcPr>
          <w:p w14:paraId="394C2EFA" w14:textId="77777777" w:rsidR="004E51DF" w:rsidRDefault="004E51DF" w:rsidP="007C3875">
            <w:pPr>
              <w:spacing w:line="240" w:lineRule="auto"/>
              <w:jc w:val="center"/>
              <w:rPr>
                <w:sz w:val="21"/>
              </w:rPr>
            </w:pPr>
            <w:r>
              <w:rPr>
                <w:rFonts w:hint="eastAsia"/>
                <w:sz w:val="21"/>
              </w:rPr>
              <w:t>decimal(10,2)</w:t>
            </w:r>
          </w:p>
        </w:tc>
        <w:tc>
          <w:tcPr>
            <w:tcW w:w="475" w:type="pct"/>
            <w:vAlign w:val="center"/>
          </w:tcPr>
          <w:p w14:paraId="3AB2F55A"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7E7B50F0"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5BDCFFD2"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484F0636" w14:textId="77777777" w:rsidR="004E51DF" w:rsidRDefault="004E51DF" w:rsidP="007C3875">
            <w:pPr>
              <w:spacing w:line="240" w:lineRule="auto"/>
              <w:jc w:val="center"/>
              <w:rPr>
                <w:sz w:val="21"/>
              </w:rPr>
            </w:pPr>
            <w:r>
              <w:rPr>
                <w:rFonts w:hint="eastAsia"/>
                <w:sz w:val="21"/>
              </w:rPr>
              <w:t>预约金额</w:t>
            </w:r>
          </w:p>
        </w:tc>
      </w:tr>
      <w:tr w:rsidR="007C3875" w14:paraId="7408C048" w14:textId="77777777" w:rsidTr="003D0176">
        <w:trPr>
          <w:trHeight w:val="454"/>
          <w:jc w:val="center"/>
        </w:trPr>
        <w:tc>
          <w:tcPr>
            <w:tcW w:w="1005" w:type="pct"/>
            <w:vAlign w:val="center"/>
          </w:tcPr>
          <w:p w14:paraId="2621AFDB" w14:textId="77777777" w:rsidR="004E51DF" w:rsidRDefault="004E51DF" w:rsidP="007C3875">
            <w:pPr>
              <w:spacing w:line="240" w:lineRule="auto"/>
              <w:jc w:val="center"/>
              <w:rPr>
                <w:sz w:val="21"/>
              </w:rPr>
            </w:pPr>
            <w:r>
              <w:rPr>
                <w:rFonts w:hint="eastAsia"/>
                <w:sz w:val="21"/>
              </w:rPr>
              <w:t>required_members</w:t>
            </w:r>
          </w:p>
        </w:tc>
        <w:tc>
          <w:tcPr>
            <w:tcW w:w="779" w:type="pct"/>
            <w:vAlign w:val="center"/>
          </w:tcPr>
          <w:p w14:paraId="75643B79" w14:textId="77777777" w:rsidR="004E51DF" w:rsidRDefault="004E51DF" w:rsidP="007C3875">
            <w:pPr>
              <w:spacing w:line="240" w:lineRule="auto"/>
              <w:jc w:val="center"/>
              <w:rPr>
                <w:sz w:val="21"/>
              </w:rPr>
            </w:pPr>
            <w:r>
              <w:rPr>
                <w:rFonts w:hint="eastAsia"/>
                <w:sz w:val="21"/>
              </w:rPr>
              <w:t>int(11)</w:t>
            </w:r>
          </w:p>
        </w:tc>
        <w:tc>
          <w:tcPr>
            <w:tcW w:w="475" w:type="pct"/>
            <w:vAlign w:val="center"/>
          </w:tcPr>
          <w:p w14:paraId="214A85C6"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42FAB74D"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2756CB8F"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47CBE479" w14:textId="77777777" w:rsidR="004E51DF" w:rsidRDefault="004E51DF" w:rsidP="007C3875">
            <w:pPr>
              <w:spacing w:line="240" w:lineRule="auto"/>
              <w:jc w:val="center"/>
              <w:rPr>
                <w:sz w:val="21"/>
              </w:rPr>
            </w:pPr>
            <w:r>
              <w:rPr>
                <w:rFonts w:hint="eastAsia"/>
                <w:sz w:val="21"/>
              </w:rPr>
              <w:t>所需成员数</w:t>
            </w:r>
          </w:p>
        </w:tc>
      </w:tr>
      <w:tr w:rsidR="007C3875" w14:paraId="3F829CF7" w14:textId="77777777" w:rsidTr="003D0176">
        <w:trPr>
          <w:trHeight w:val="454"/>
          <w:jc w:val="center"/>
        </w:trPr>
        <w:tc>
          <w:tcPr>
            <w:tcW w:w="1005" w:type="pct"/>
            <w:vAlign w:val="center"/>
          </w:tcPr>
          <w:p w14:paraId="0EC5918E" w14:textId="77777777" w:rsidR="004E51DF" w:rsidRDefault="004E51DF" w:rsidP="007C3875">
            <w:pPr>
              <w:spacing w:line="240" w:lineRule="auto"/>
              <w:jc w:val="center"/>
              <w:rPr>
                <w:sz w:val="21"/>
              </w:rPr>
            </w:pPr>
            <w:r>
              <w:rPr>
                <w:rFonts w:hint="eastAsia"/>
                <w:sz w:val="21"/>
              </w:rPr>
              <w:t>current_members</w:t>
            </w:r>
          </w:p>
        </w:tc>
        <w:tc>
          <w:tcPr>
            <w:tcW w:w="779" w:type="pct"/>
            <w:vAlign w:val="center"/>
          </w:tcPr>
          <w:p w14:paraId="4C6DB0C1" w14:textId="77777777" w:rsidR="004E51DF" w:rsidRDefault="004E51DF" w:rsidP="007C3875">
            <w:pPr>
              <w:spacing w:line="240" w:lineRule="auto"/>
              <w:jc w:val="center"/>
              <w:rPr>
                <w:sz w:val="21"/>
              </w:rPr>
            </w:pPr>
            <w:r>
              <w:rPr>
                <w:rFonts w:hint="eastAsia"/>
                <w:sz w:val="21"/>
              </w:rPr>
              <w:t>int(11)</w:t>
            </w:r>
          </w:p>
        </w:tc>
        <w:tc>
          <w:tcPr>
            <w:tcW w:w="475" w:type="pct"/>
            <w:vAlign w:val="center"/>
          </w:tcPr>
          <w:p w14:paraId="2722B07C"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78D94CC0"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43625B6F" w14:textId="77777777" w:rsidR="004E51DF" w:rsidRDefault="004E51DF" w:rsidP="007C3875">
            <w:pPr>
              <w:spacing w:line="240" w:lineRule="auto"/>
              <w:jc w:val="center"/>
              <w:rPr>
                <w:sz w:val="21"/>
              </w:rPr>
            </w:pPr>
            <w:r>
              <w:rPr>
                <w:rFonts w:hint="eastAsia"/>
                <w:sz w:val="21"/>
              </w:rPr>
              <w:t>1</w:t>
            </w:r>
          </w:p>
        </w:tc>
        <w:tc>
          <w:tcPr>
            <w:tcW w:w="746" w:type="pct"/>
            <w:vAlign w:val="center"/>
          </w:tcPr>
          <w:p w14:paraId="2F5A8A91" w14:textId="77777777" w:rsidR="004E51DF" w:rsidRDefault="004E51DF" w:rsidP="007C3875">
            <w:pPr>
              <w:spacing w:line="240" w:lineRule="auto"/>
              <w:jc w:val="center"/>
              <w:rPr>
                <w:sz w:val="21"/>
              </w:rPr>
            </w:pPr>
            <w:r>
              <w:rPr>
                <w:rFonts w:hint="eastAsia"/>
                <w:sz w:val="21"/>
              </w:rPr>
              <w:t>当前成员数</w:t>
            </w:r>
          </w:p>
        </w:tc>
      </w:tr>
      <w:tr w:rsidR="007C3875" w14:paraId="2CA75F3D" w14:textId="77777777" w:rsidTr="003D0176">
        <w:trPr>
          <w:trHeight w:val="454"/>
          <w:jc w:val="center"/>
        </w:trPr>
        <w:tc>
          <w:tcPr>
            <w:tcW w:w="1005" w:type="pct"/>
            <w:vAlign w:val="center"/>
          </w:tcPr>
          <w:p w14:paraId="10CC83BA" w14:textId="77777777" w:rsidR="004E51DF" w:rsidRDefault="004E51DF" w:rsidP="007C3875">
            <w:pPr>
              <w:spacing w:line="240" w:lineRule="auto"/>
              <w:jc w:val="center"/>
              <w:rPr>
                <w:sz w:val="21"/>
              </w:rPr>
            </w:pPr>
            <w:r>
              <w:rPr>
                <w:rFonts w:hint="eastAsia"/>
                <w:sz w:val="21"/>
              </w:rPr>
              <w:t>status</w:t>
            </w:r>
          </w:p>
        </w:tc>
        <w:tc>
          <w:tcPr>
            <w:tcW w:w="779" w:type="pct"/>
            <w:vAlign w:val="center"/>
          </w:tcPr>
          <w:p w14:paraId="10E641CD" w14:textId="77777777" w:rsidR="004E51DF" w:rsidRDefault="004E51DF" w:rsidP="007C3875">
            <w:pPr>
              <w:spacing w:line="240" w:lineRule="auto"/>
              <w:jc w:val="center"/>
              <w:rPr>
                <w:sz w:val="21"/>
              </w:rPr>
            </w:pPr>
            <w:r>
              <w:rPr>
                <w:rFonts w:hint="eastAsia"/>
                <w:sz w:val="21"/>
              </w:rPr>
              <w:t>tinyint(4)</w:t>
            </w:r>
          </w:p>
        </w:tc>
        <w:tc>
          <w:tcPr>
            <w:tcW w:w="475" w:type="pct"/>
            <w:vAlign w:val="center"/>
          </w:tcPr>
          <w:p w14:paraId="6C771708"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2FBB8BA3"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48E8BE43" w14:textId="77777777" w:rsidR="004E51DF" w:rsidRDefault="004E51DF" w:rsidP="007C3875">
            <w:pPr>
              <w:spacing w:line="240" w:lineRule="auto"/>
              <w:jc w:val="center"/>
              <w:rPr>
                <w:sz w:val="21"/>
              </w:rPr>
            </w:pPr>
            <w:r>
              <w:rPr>
                <w:rFonts w:hint="eastAsia"/>
                <w:sz w:val="21"/>
              </w:rPr>
              <w:t>0</w:t>
            </w:r>
          </w:p>
        </w:tc>
        <w:tc>
          <w:tcPr>
            <w:tcW w:w="746" w:type="pct"/>
            <w:vAlign w:val="center"/>
          </w:tcPr>
          <w:p w14:paraId="23D7E636" w14:textId="77777777" w:rsidR="004E51DF" w:rsidRDefault="004E51DF" w:rsidP="007C3875">
            <w:pPr>
              <w:spacing w:line="240" w:lineRule="auto"/>
              <w:jc w:val="center"/>
              <w:rPr>
                <w:sz w:val="21"/>
              </w:rPr>
            </w:pPr>
            <w:r>
              <w:rPr>
                <w:rFonts w:hint="eastAsia"/>
                <w:sz w:val="21"/>
              </w:rPr>
              <w:t>预约状态</w:t>
            </w:r>
          </w:p>
        </w:tc>
      </w:tr>
      <w:tr w:rsidR="007C3875" w14:paraId="172E4826" w14:textId="77777777" w:rsidTr="003D0176">
        <w:trPr>
          <w:trHeight w:val="454"/>
          <w:jc w:val="center"/>
        </w:trPr>
        <w:tc>
          <w:tcPr>
            <w:tcW w:w="1005" w:type="pct"/>
            <w:vAlign w:val="center"/>
          </w:tcPr>
          <w:p w14:paraId="2BFD74CA" w14:textId="77777777" w:rsidR="004E51DF" w:rsidRDefault="004E51DF" w:rsidP="007C3875">
            <w:pPr>
              <w:spacing w:line="240" w:lineRule="auto"/>
              <w:jc w:val="center"/>
              <w:rPr>
                <w:sz w:val="21"/>
              </w:rPr>
            </w:pPr>
            <w:r>
              <w:rPr>
                <w:rFonts w:hint="eastAsia"/>
                <w:sz w:val="21"/>
              </w:rPr>
              <w:t>remark</w:t>
            </w:r>
          </w:p>
        </w:tc>
        <w:tc>
          <w:tcPr>
            <w:tcW w:w="779" w:type="pct"/>
            <w:vAlign w:val="center"/>
          </w:tcPr>
          <w:p w14:paraId="357623C1" w14:textId="77777777" w:rsidR="004E51DF" w:rsidRDefault="004E51DF" w:rsidP="007C3875">
            <w:pPr>
              <w:spacing w:line="240" w:lineRule="auto"/>
              <w:jc w:val="center"/>
              <w:rPr>
                <w:sz w:val="21"/>
              </w:rPr>
            </w:pPr>
            <w:r>
              <w:rPr>
                <w:rFonts w:hint="eastAsia"/>
                <w:sz w:val="21"/>
              </w:rPr>
              <w:t>varchar(255)</w:t>
            </w:r>
          </w:p>
        </w:tc>
        <w:tc>
          <w:tcPr>
            <w:tcW w:w="475" w:type="pct"/>
            <w:vAlign w:val="center"/>
          </w:tcPr>
          <w:p w14:paraId="104669B3" w14:textId="77777777" w:rsidR="004E51DF" w:rsidRDefault="004E51DF" w:rsidP="007C3875">
            <w:pPr>
              <w:spacing w:line="240" w:lineRule="auto"/>
              <w:jc w:val="center"/>
              <w:rPr>
                <w:sz w:val="21"/>
              </w:rPr>
            </w:pPr>
            <w:r>
              <w:rPr>
                <w:rFonts w:hint="eastAsia"/>
                <w:sz w:val="21"/>
              </w:rPr>
              <w:t>是</w:t>
            </w:r>
          </w:p>
        </w:tc>
        <w:tc>
          <w:tcPr>
            <w:tcW w:w="593" w:type="pct"/>
            <w:vAlign w:val="center"/>
          </w:tcPr>
          <w:p w14:paraId="7851AF8C"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70C87E8D" w14:textId="77777777" w:rsidR="004E51DF" w:rsidRDefault="004E51DF" w:rsidP="007C3875">
            <w:pPr>
              <w:spacing w:line="240" w:lineRule="auto"/>
              <w:jc w:val="center"/>
              <w:rPr>
                <w:sz w:val="21"/>
              </w:rPr>
            </w:pPr>
            <w:r>
              <w:rPr>
                <w:rFonts w:hint="eastAsia"/>
                <w:sz w:val="21"/>
              </w:rPr>
              <w:t>Null</w:t>
            </w:r>
          </w:p>
        </w:tc>
        <w:tc>
          <w:tcPr>
            <w:tcW w:w="746" w:type="pct"/>
            <w:vAlign w:val="center"/>
          </w:tcPr>
          <w:p w14:paraId="56ABC841" w14:textId="77777777" w:rsidR="004E51DF" w:rsidRDefault="004E51DF" w:rsidP="007C3875">
            <w:pPr>
              <w:spacing w:line="240" w:lineRule="auto"/>
              <w:jc w:val="center"/>
              <w:rPr>
                <w:sz w:val="21"/>
              </w:rPr>
            </w:pPr>
            <w:r>
              <w:rPr>
                <w:rFonts w:hint="eastAsia"/>
                <w:sz w:val="21"/>
              </w:rPr>
              <w:t>备注</w:t>
            </w:r>
          </w:p>
        </w:tc>
      </w:tr>
      <w:tr w:rsidR="007C3875" w14:paraId="576A8900" w14:textId="77777777" w:rsidTr="003D0176">
        <w:trPr>
          <w:trHeight w:val="454"/>
          <w:jc w:val="center"/>
        </w:trPr>
        <w:tc>
          <w:tcPr>
            <w:tcW w:w="1005" w:type="pct"/>
            <w:vAlign w:val="center"/>
          </w:tcPr>
          <w:p w14:paraId="659287CF" w14:textId="77777777" w:rsidR="004E51DF" w:rsidRDefault="004E51DF" w:rsidP="007C3875">
            <w:pPr>
              <w:spacing w:line="240" w:lineRule="auto"/>
              <w:jc w:val="center"/>
              <w:rPr>
                <w:sz w:val="21"/>
              </w:rPr>
            </w:pPr>
            <w:r>
              <w:rPr>
                <w:rFonts w:hint="eastAsia"/>
                <w:sz w:val="21"/>
              </w:rPr>
              <w:t>create_time</w:t>
            </w:r>
          </w:p>
        </w:tc>
        <w:tc>
          <w:tcPr>
            <w:tcW w:w="779" w:type="pct"/>
            <w:vAlign w:val="center"/>
          </w:tcPr>
          <w:p w14:paraId="4170FE45" w14:textId="77777777" w:rsidR="004E51DF" w:rsidRDefault="004E51DF" w:rsidP="007C3875">
            <w:pPr>
              <w:spacing w:line="240" w:lineRule="auto"/>
              <w:jc w:val="center"/>
              <w:rPr>
                <w:sz w:val="21"/>
              </w:rPr>
            </w:pPr>
            <w:r>
              <w:rPr>
                <w:rFonts w:hint="eastAsia"/>
                <w:sz w:val="21"/>
              </w:rPr>
              <w:t>datetime</w:t>
            </w:r>
          </w:p>
        </w:tc>
        <w:tc>
          <w:tcPr>
            <w:tcW w:w="475" w:type="pct"/>
            <w:vAlign w:val="center"/>
          </w:tcPr>
          <w:p w14:paraId="26D77063"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31FF5F35"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2CF4348B" w14:textId="77777777" w:rsidR="004E51DF" w:rsidRDefault="004E51DF" w:rsidP="007C3875">
            <w:pPr>
              <w:spacing w:line="240" w:lineRule="auto"/>
              <w:jc w:val="center"/>
              <w:rPr>
                <w:sz w:val="21"/>
              </w:rPr>
            </w:pPr>
            <w:r>
              <w:rPr>
                <w:rFonts w:hint="eastAsia"/>
                <w:sz w:val="21"/>
              </w:rPr>
              <w:t>CURRENT_TIMESTAMP</w:t>
            </w:r>
          </w:p>
        </w:tc>
        <w:tc>
          <w:tcPr>
            <w:tcW w:w="746" w:type="pct"/>
            <w:vAlign w:val="center"/>
          </w:tcPr>
          <w:p w14:paraId="2F908C7E" w14:textId="77777777" w:rsidR="004E51DF" w:rsidRDefault="004E51DF" w:rsidP="007C3875">
            <w:pPr>
              <w:spacing w:line="240" w:lineRule="auto"/>
              <w:jc w:val="center"/>
              <w:rPr>
                <w:sz w:val="21"/>
              </w:rPr>
            </w:pPr>
            <w:r>
              <w:rPr>
                <w:rFonts w:hint="eastAsia"/>
                <w:sz w:val="21"/>
              </w:rPr>
              <w:t>创建时间</w:t>
            </w:r>
          </w:p>
        </w:tc>
      </w:tr>
      <w:tr w:rsidR="007C3875" w14:paraId="31075848" w14:textId="77777777" w:rsidTr="003D0176">
        <w:trPr>
          <w:trHeight w:val="454"/>
          <w:jc w:val="center"/>
        </w:trPr>
        <w:tc>
          <w:tcPr>
            <w:tcW w:w="1005" w:type="pct"/>
            <w:vAlign w:val="center"/>
          </w:tcPr>
          <w:p w14:paraId="2D16ACED" w14:textId="77777777" w:rsidR="004E51DF" w:rsidRDefault="004E51DF" w:rsidP="007C3875">
            <w:pPr>
              <w:spacing w:line="240" w:lineRule="auto"/>
              <w:jc w:val="center"/>
              <w:rPr>
                <w:sz w:val="21"/>
              </w:rPr>
            </w:pPr>
            <w:r>
              <w:rPr>
                <w:rFonts w:hint="eastAsia"/>
                <w:sz w:val="21"/>
              </w:rPr>
              <w:t>update_time</w:t>
            </w:r>
          </w:p>
        </w:tc>
        <w:tc>
          <w:tcPr>
            <w:tcW w:w="779" w:type="pct"/>
            <w:vAlign w:val="center"/>
          </w:tcPr>
          <w:p w14:paraId="59F4D776" w14:textId="77777777" w:rsidR="004E51DF" w:rsidRDefault="004E51DF" w:rsidP="007C3875">
            <w:pPr>
              <w:spacing w:line="240" w:lineRule="auto"/>
              <w:jc w:val="center"/>
              <w:rPr>
                <w:sz w:val="21"/>
              </w:rPr>
            </w:pPr>
            <w:r>
              <w:rPr>
                <w:rFonts w:hint="eastAsia"/>
                <w:sz w:val="21"/>
              </w:rPr>
              <w:t>datetime</w:t>
            </w:r>
          </w:p>
        </w:tc>
        <w:tc>
          <w:tcPr>
            <w:tcW w:w="475" w:type="pct"/>
            <w:vAlign w:val="center"/>
          </w:tcPr>
          <w:p w14:paraId="20FAC221" w14:textId="77777777" w:rsidR="004E51DF" w:rsidRDefault="004E51DF" w:rsidP="007C3875">
            <w:pPr>
              <w:spacing w:line="240" w:lineRule="auto"/>
              <w:jc w:val="center"/>
              <w:rPr>
                <w:sz w:val="21"/>
              </w:rPr>
            </w:pPr>
            <w:r>
              <w:rPr>
                <w:rFonts w:hint="eastAsia"/>
                <w:sz w:val="21"/>
              </w:rPr>
              <w:t>否</w:t>
            </w:r>
          </w:p>
        </w:tc>
        <w:tc>
          <w:tcPr>
            <w:tcW w:w="593" w:type="pct"/>
            <w:vAlign w:val="center"/>
          </w:tcPr>
          <w:p w14:paraId="4EF633EB" w14:textId="77777777" w:rsidR="004E51DF" w:rsidRDefault="004E51DF" w:rsidP="007C3875">
            <w:pPr>
              <w:spacing w:line="240" w:lineRule="auto"/>
              <w:jc w:val="center"/>
              <w:rPr>
                <w:sz w:val="21"/>
              </w:rPr>
            </w:pPr>
            <w:r>
              <w:rPr>
                <w:rFonts w:hint="eastAsia"/>
                <w:sz w:val="21"/>
              </w:rPr>
              <w:t>否</w:t>
            </w:r>
          </w:p>
        </w:tc>
        <w:tc>
          <w:tcPr>
            <w:tcW w:w="1402" w:type="pct"/>
            <w:vAlign w:val="center"/>
          </w:tcPr>
          <w:p w14:paraId="5632A698" w14:textId="77777777" w:rsidR="004E51DF" w:rsidRDefault="004E51DF" w:rsidP="007C3875">
            <w:pPr>
              <w:spacing w:line="240" w:lineRule="auto"/>
              <w:jc w:val="center"/>
              <w:rPr>
                <w:sz w:val="21"/>
              </w:rPr>
            </w:pPr>
            <w:r>
              <w:rPr>
                <w:rFonts w:hint="eastAsia"/>
                <w:sz w:val="21"/>
              </w:rPr>
              <w:t>CURRENT_TIMESTAMP</w:t>
            </w:r>
          </w:p>
        </w:tc>
        <w:tc>
          <w:tcPr>
            <w:tcW w:w="746" w:type="pct"/>
            <w:vAlign w:val="center"/>
          </w:tcPr>
          <w:p w14:paraId="702E0875" w14:textId="77777777" w:rsidR="004E51DF" w:rsidRDefault="004E51DF" w:rsidP="007C3875">
            <w:pPr>
              <w:spacing w:line="240" w:lineRule="auto"/>
              <w:jc w:val="center"/>
              <w:rPr>
                <w:sz w:val="21"/>
              </w:rPr>
            </w:pPr>
            <w:r>
              <w:rPr>
                <w:rFonts w:hint="eastAsia"/>
                <w:sz w:val="21"/>
              </w:rPr>
              <w:t>更新时间</w:t>
            </w:r>
          </w:p>
        </w:tc>
      </w:tr>
    </w:tbl>
    <w:p w14:paraId="3BBF2960" w14:textId="77777777" w:rsidR="007C3875" w:rsidRDefault="007C3875" w:rsidP="007C3875"/>
    <w:bookmarkEnd w:id="61"/>
    <w:p w14:paraId="5D48BF94" w14:textId="77777777" w:rsidR="00FD0703" w:rsidRDefault="00000000">
      <w:pPr>
        <w:pStyle w:val="41"/>
      </w:pPr>
      <w:r>
        <w:t> </w:t>
      </w:r>
      <w:r>
        <w:t>组队成员表</w:t>
      </w:r>
    </w:p>
    <w:p w14:paraId="4AEA7D56" w14:textId="1C24BD3C" w:rsidR="00FD0703" w:rsidRDefault="00000000" w:rsidP="00303049">
      <w:pPr>
        <w:pStyle w:val="14"/>
      </w:pPr>
      <w:r>
        <w:rPr>
          <w:rFonts w:hint="eastAsia"/>
        </w:rPr>
        <w:t>该表记录了组队预约成员的相关信息，包括成员</w:t>
      </w:r>
      <w:r>
        <w:rPr>
          <w:rFonts w:hint="eastAsia"/>
        </w:rPr>
        <w:t>ID</w:t>
      </w:r>
      <w:r>
        <w:rPr>
          <w:rFonts w:hint="eastAsia"/>
        </w:rPr>
        <w:t>、组队预约</w:t>
      </w:r>
      <w:r>
        <w:rPr>
          <w:rFonts w:hint="eastAsia"/>
        </w:rPr>
        <w:t>ID</w:t>
      </w:r>
      <w:r>
        <w:rPr>
          <w:rFonts w:hint="eastAsia"/>
        </w:rPr>
        <w:t>、用户</w:t>
      </w:r>
      <w:r>
        <w:rPr>
          <w:rFonts w:hint="eastAsia"/>
        </w:rPr>
        <w:t>ID</w:t>
      </w:r>
      <w:r>
        <w:rPr>
          <w:rFonts w:hint="eastAsia"/>
        </w:rPr>
        <w:t>、加入状态、加入时间等信息。</w:t>
      </w:r>
      <w:r w:rsidR="00AF1685">
        <w:rPr>
          <w:rFonts w:hint="eastAsia"/>
        </w:rPr>
        <w:t>其中</w:t>
      </w:r>
      <w:r w:rsidR="00AF1685">
        <w:rPr>
          <w:rFonts w:hint="eastAsia"/>
        </w:rPr>
        <w:t>team_booking_id</w:t>
      </w:r>
      <w:r w:rsidR="00AF1685">
        <w:rPr>
          <w:rFonts w:hint="eastAsia"/>
        </w:rPr>
        <w:t>（组队预约</w:t>
      </w:r>
      <w:r w:rsidR="00AF1685">
        <w:rPr>
          <w:rFonts w:hint="eastAsia"/>
        </w:rPr>
        <w:t>ID</w:t>
      </w:r>
      <w:r w:rsidR="00AF1685">
        <w:rPr>
          <w:rFonts w:hint="eastAsia"/>
        </w:rPr>
        <w:t>）、</w:t>
      </w:r>
      <w:r w:rsidR="00AF1685">
        <w:rPr>
          <w:rFonts w:hint="eastAsia"/>
        </w:rPr>
        <w:t>user_id</w:t>
      </w:r>
      <w:r w:rsidR="00AF1685">
        <w:rPr>
          <w:rFonts w:hint="eastAsia"/>
        </w:rPr>
        <w:t>（用户</w:t>
      </w:r>
      <w:r w:rsidR="00AF1685">
        <w:rPr>
          <w:rFonts w:hint="eastAsia"/>
        </w:rPr>
        <w:t>ID</w:t>
      </w:r>
      <w:r w:rsidR="00AF1685">
        <w:rPr>
          <w:rFonts w:hint="eastAsia"/>
        </w:rPr>
        <w:t>）是组队预约表与用户表之间的外键。</w:t>
      </w:r>
    </w:p>
    <w:p w14:paraId="76694434" w14:textId="77777777" w:rsidR="007C3875" w:rsidRPr="00AF1685" w:rsidRDefault="007C3875" w:rsidP="00303049">
      <w:pPr>
        <w:pStyle w:val="14"/>
      </w:pPr>
    </w:p>
    <w:p w14:paraId="20D72DA7" w14:textId="77777777" w:rsidR="00FD0703" w:rsidRDefault="00000000" w:rsidP="00D564CE">
      <w:pPr>
        <w:pStyle w:val="afffffb"/>
      </w:pPr>
      <w:r>
        <w:rPr>
          <w:rFonts w:hint="eastAsia"/>
        </w:rPr>
        <w:t>表</w:t>
      </w:r>
      <w:r>
        <w:rPr>
          <w:rFonts w:hint="eastAsia"/>
        </w:rPr>
        <w:t>5.9</w:t>
      </w:r>
      <w:r>
        <w:rPr>
          <w:rFonts w:hint="eastAsia"/>
        </w:rPr>
        <w:t>组队成员表</w:t>
      </w:r>
    </w:p>
    <w:tbl>
      <w:tblPr>
        <w:tblW w:w="5000" w:type="pct"/>
        <w:tblBorders>
          <w:top w:val="single" w:sz="12" w:space="0" w:color="auto"/>
          <w:bottom w:val="single" w:sz="12" w:space="0" w:color="auto"/>
        </w:tblBorders>
        <w:tblLook w:val="04A0" w:firstRow="1" w:lastRow="0" w:firstColumn="1" w:lastColumn="0" w:noHBand="0" w:noVBand="1"/>
      </w:tblPr>
      <w:tblGrid>
        <w:gridCol w:w="1806"/>
        <w:gridCol w:w="1131"/>
        <w:gridCol w:w="905"/>
        <w:gridCol w:w="1130"/>
        <w:gridCol w:w="2674"/>
        <w:gridCol w:w="1424"/>
      </w:tblGrid>
      <w:tr w:rsidR="00FD0703" w14:paraId="0247B01B" w14:textId="77777777" w:rsidTr="007C3875">
        <w:trPr>
          <w:trHeight w:val="454"/>
        </w:trPr>
        <w:tc>
          <w:tcPr>
            <w:tcW w:w="995" w:type="pct"/>
            <w:tcBorders>
              <w:top w:val="single" w:sz="12" w:space="0" w:color="auto"/>
              <w:bottom w:val="single" w:sz="8" w:space="0" w:color="auto"/>
            </w:tcBorders>
            <w:vAlign w:val="center"/>
          </w:tcPr>
          <w:p w14:paraId="79FF183C" w14:textId="77777777" w:rsidR="00FD0703" w:rsidRDefault="00000000">
            <w:pPr>
              <w:spacing w:line="240" w:lineRule="auto"/>
              <w:jc w:val="center"/>
              <w:rPr>
                <w:sz w:val="21"/>
              </w:rPr>
            </w:pPr>
            <w:r>
              <w:rPr>
                <w:rFonts w:hint="eastAsia"/>
                <w:sz w:val="21"/>
              </w:rPr>
              <w:t>列名</w:t>
            </w:r>
          </w:p>
        </w:tc>
        <w:tc>
          <w:tcPr>
            <w:tcW w:w="623" w:type="pct"/>
            <w:tcBorders>
              <w:top w:val="single" w:sz="12" w:space="0" w:color="auto"/>
              <w:bottom w:val="single" w:sz="8" w:space="0" w:color="auto"/>
            </w:tcBorders>
            <w:vAlign w:val="center"/>
          </w:tcPr>
          <w:p w14:paraId="4A51BB52" w14:textId="77777777" w:rsidR="00FD0703" w:rsidRDefault="00000000">
            <w:pPr>
              <w:spacing w:line="240" w:lineRule="auto"/>
              <w:jc w:val="center"/>
              <w:rPr>
                <w:sz w:val="21"/>
              </w:rPr>
            </w:pPr>
            <w:r>
              <w:rPr>
                <w:rFonts w:hint="eastAsia"/>
                <w:sz w:val="21"/>
              </w:rPr>
              <w:t>数据类型</w:t>
            </w:r>
          </w:p>
        </w:tc>
        <w:tc>
          <w:tcPr>
            <w:tcW w:w="499" w:type="pct"/>
            <w:tcBorders>
              <w:top w:val="single" w:sz="12" w:space="0" w:color="auto"/>
              <w:bottom w:val="single" w:sz="8" w:space="0" w:color="auto"/>
            </w:tcBorders>
            <w:vAlign w:val="center"/>
          </w:tcPr>
          <w:p w14:paraId="3C8C06A4" w14:textId="77777777" w:rsidR="00FD0703" w:rsidRDefault="00000000">
            <w:pPr>
              <w:spacing w:line="240" w:lineRule="auto"/>
              <w:jc w:val="center"/>
              <w:rPr>
                <w:sz w:val="21"/>
              </w:rPr>
            </w:pPr>
            <w:r>
              <w:rPr>
                <w:rFonts w:hint="eastAsia"/>
                <w:sz w:val="21"/>
              </w:rPr>
              <w:t>允许空</w:t>
            </w:r>
          </w:p>
        </w:tc>
        <w:tc>
          <w:tcPr>
            <w:tcW w:w="623" w:type="pct"/>
            <w:tcBorders>
              <w:top w:val="single" w:sz="12" w:space="0" w:color="auto"/>
              <w:bottom w:val="single" w:sz="8" w:space="0" w:color="auto"/>
            </w:tcBorders>
            <w:vAlign w:val="center"/>
          </w:tcPr>
          <w:p w14:paraId="62E790DA" w14:textId="77777777" w:rsidR="00FD0703" w:rsidRDefault="00000000">
            <w:pPr>
              <w:spacing w:line="240" w:lineRule="auto"/>
              <w:jc w:val="center"/>
              <w:rPr>
                <w:sz w:val="21"/>
              </w:rPr>
            </w:pPr>
            <w:r>
              <w:rPr>
                <w:rFonts w:hint="eastAsia"/>
                <w:sz w:val="21"/>
              </w:rPr>
              <w:t>是否主键</w:t>
            </w:r>
          </w:p>
        </w:tc>
        <w:tc>
          <w:tcPr>
            <w:tcW w:w="1474" w:type="pct"/>
            <w:tcBorders>
              <w:top w:val="single" w:sz="12" w:space="0" w:color="auto"/>
              <w:bottom w:val="single" w:sz="8" w:space="0" w:color="auto"/>
            </w:tcBorders>
            <w:vAlign w:val="center"/>
          </w:tcPr>
          <w:p w14:paraId="68ACDBC7" w14:textId="77777777" w:rsidR="00FD0703" w:rsidRDefault="00000000">
            <w:pPr>
              <w:spacing w:line="240" w:lineRule="auto"/>
              <w:jc w:val="center"/>
              <w:rPr>
                <w:sz w:val="21"/>
              </w:rPr>
            </w:pPr>
            <w:r>
              <w:rPr>
                <w:rFonts w:hint="eastAsia"/>
                <w:sz w:val="21"/>
              </w:rPr>
              <w:t>默认值</w:t>
            </w:r>
          </w:p>
        </w:tc>
        <w:tc>
          <w:tcPr>
            <w:tcW w:w="785" w:type="pct"/>
            <w:tcBorders>
              <w:top w:val="single" w:sz="12" w:space="0" w:color="auto"/>
              <w:bottom w:val="single" w:sz="8" w:space="0" w:color="auto"/>
            </w:tcBorders>
            <w:vAlign w:val="center"/>
          </w:tcPr>
          <w:p w14:paraId="4A78404D" w14:textId="77777777" w:rsidR="00FD0703" w:rsidRDefault="00000000">
            <w:pPr>
              <w:spacing w:line="240" w:lineRule="auto"/>
              <w:jc w:val="center"/>
              <w:rPr>
                <w:sz w:val="21"/>
              </w:rPr>
            </w:pPr>
            <w:r>
              <w:rPr>
                <w:rFonts w:hint="eastAsia"/>
                <w:sz w:val="21"/>
              </w:rPr>
              <w:t>字段说明</w:t>
            </w:r>
          </w:p>
        </w:tc>
      </w:tr>
      <w:tr w:rsidR="00FD0703" w14:paraId="699CEB15" w14:textId="77777777" w:rsidTr="007C3875">
        <w:trPr>
          <w:trHeight w:val="454"/>
        </w:trPr>
        <w:tc>
          <w:tcPr>
            <w:tcW w:w="995" w:type="pct"/>
            <w:tcBorders>
              <w:top w:val="single" w:sz="8" w:space="0" w:color="auto"/>
            </w:tcBorders>
          </w:tcPr>
          <w:p w14:paraId="133B9F07" w14:textId="77777777" w:rsidR="00FD0703" w:rsidRDefault="00000000">
            <w:pPr>
              <w:spacing w:line="240" w:lineRule="auto"/>
              <w:jc w:val="center"/>
              <w:rPr>
                <w:sz w:val="21"/>
              </w:rPr>
            </w:pPr>
            <w:r>
              <w:rPr>
                <w:rFonts w:hint="eastAsia"/>
                <w:sz w:val="21"/>
              </w:rPr>
              <w:t>id</w:t>
            </w:r>
          </w:p>
        </w:tc>
        <w:tc>
          <w:tcPr>
            <w:tcW w:w="623" w:type="pct"/>
            <w:tcBorders>
              <w:top w:val="single" w:sz="8" w:space="0" w:color="auto"/>
            </w:tcBorders>
          </w:tcPr>
          <w:p w14:paraId="71509141" w14:textId="77777777" w:rsidR="00FD0703" w:rsidRDefault="00000000">
            <w:pPr>
              <w:spacing w:line="240" w:lineRule="auto"/>
              <w:jc w:val="center"/>
              <w:rPr>
                <w:sz w:val="21"/>
              </w:rPr>
            </w:pPr>
            <w:r>
              <w:rPr>
                <w:rFonts w:hint="eastAsia"/>
                <w:sz w:val="21"/>
              </w:rPr>
              <w:t>bigint(20)</w:t>
            </w:r>
          </w:p>
        </w:tc>
        <w:tc>
          <w:tcPr>
            <w:tcW w:w="499" w:type="pct"/>
            <w:tcBorders>
              <w:top w:val="single" w:sz="8" w:space="0" w:color="auto"/>
            </w:tcBorders>
          </w:tcPr>
          <w:p w14:paraId="3AE166EC" w14:textId="77777777" w:rsidR="00FD0703" w:rsidRDefault="00000000">
            <w:pPr>
              <w:spacing w:line="240" w:lineRule="auto"/>
              <w:jc w:val="center"/>
              <w:rPr>
                <w:sz w:val="21"/>
              </w:rPr>
            </w:pPr>
            <w:r>
              <w:rPr>
                <w:rFonts w:hint="eastAsia"/>
                <w:sz w:val="21"/>
              </w:rPr>
              <w:t>否</w:t>
            </w:r>
          </w:p>
        </w:tc>
        <w:tc>
          <w:tcPr>
            <w:tcW w:w="623" w:type="pct"/>
            <w:tcBorders>
              <w:top w:val="single" w:sz="8" w:space="0" w:color="auto"/>
            </w:tcBorders>
          </w:tcPr>
          <w:p w14:paraId="74362C65" w14:textId="77777777" w:rsidR="00FD0703" w:rsidRDefault="00000000">
            <w:pPr>
              <w:spacing w:line="240" w:lineRule="auto"/>
              <w:jc w:val="center"/>
              <w:rPr>
                <w:sz w:val="21"/>
              </w:rPr>
            </w:pPr>
            <w:r>
              <w:rPr>
                <w:rFonts w:hint="eastAsia"/>
                <w:sz w:val="21"/>
              </w:rPr>
              <w:t>是</w:t>
            </w:r>
          </w:p>
        </w:tc>
        <w:tc>
          <w:tcPr>
            <w:tcW w:w="1474" w:type="pct"/>
            <w:tcBorders>
              <w:top w:val="single" w:sz="8" w:space="0" w:color="auto"/>
            </w:tcBorders>
          </w:tcPr>
          <w:p w14:paraId="5D521587" w14:textId="77777777" w:rsidR="00FD0703" w:rsidRDefault="00000000">
            <w:pPr>
              <w:spacing w:line="240" w:lineRule="auto"/>
              <w:jc w:val="center"/>
              <w:rPr>
                <w:sz w:val="21"/>
              </w:rPr>
            </w:pPr>
            <w:r>
              <w:rPr>
                <w:rFonts w:hint="eastAsia"/>
                <w:sz w:val="21"/>
              </w:rPr>
              <w:t>Null</w:t>
            </w:r>
          </w:p>
        </w:tc>
        <w:tc>
          <w:tcPr>
            <w:tcW w:w="785" w:type="pct"/>
            <w:tcBorders>
              <w:top w:val="single" w:sz="8" w:space="0" w:color="auto"/>
            </w:tcBorders>
          </w:tcPr>
          <w:p w14:paraId="3110B92E" w14:textId="77777777" w:rsidR="00FD0703" w:rsidRDefault="00000000">
            <w:pPr>
              <w:spacing w:line="240" w:lineRule="auto"/>
              <w:jc w:val="center"/>
              <w:rPr>
                <w:sz w:val="21"/>
              </w:rPr>
            </w:pPr>
            <w:r>
              <w:rPr>
                <w:rFonts w:hint="eastAsia"/>
                <w:sz w:val="21"/>
              </w:rPr>
              <w:t>成员</w:t>
            </w:r>
            <w:r>
              <w:rPr>
                <w:rFonts w:hint="eastAsia"/>
                <w:sz w:val="21"/>
              </w:rPr>
              <w:t>ID</w:t>
            </w:r>
          </w:p>
        </w:tc>
      </w:tr>
      <w:tr w:rsidR="00FD0703" w14:paraId="2FD9BDDE" w14:textId="77777777" w:rsidTr="007C3875">
        <w:trPr>
          <w:trHeight w:val="454"/>
        </w:trPr>
        <w:tc>
          <w:tcPr>
            <w:tcW w:w="995" w:type="pct"/>
          </w:tcPr>
          <w:p w14:paraId="43F36882" w14:textId="77777777" w:rsidR="00FD0703" w:rsidRDefault="00000000">
            <w:pPr>
              <w:spacing w:line="240" w:lineRule="auto"/>
              <w:jc w:val="center"/>
              <w:rPr>
                <w:sz w:val="21"/>
              </w:rPr>
            </w:pPr>
            <w:r>
              <w:rPr>
                <w:rFonts w:hint="eastAsia"/>
                <w:sz w:val="21"/>
              </w:rPr>
              <w:t>team_booking_id</w:t>
            </w:r>
          </w:p>
        </w:tc>
        <w:tc>
          <w:tcPr>
            <w:tcW w:w="623" w:type="pct"/>
          </w:tcPr>
          <w:p w14:paraId="6BFD21EF" w14:textId="77777777" w:rsidR="00FD0703" w:rsidRDefault="00000000">
            <w:pPr>
              <w:spacing w:line="240" w:lineRule="auto"/>
              <w:jc w:val="center"/>
              <w:rPr>
                <w:sz w:val="21"/>
              </w:rPr>
            </w:pPr>
            <w:r>
              <w:rPr>
                <w:rFonts w:hint="eastAsia"/>
                <w:sz w:val="21"/>
              </w:rPr>
              <w:t>bigint(20)</w:t>
            </w:r>
          </w:p>
        </w:tc>
        <w:tc>
          <w:tcPr>
            <w:tcW w:w="499" w:type="pct"/>
          </w:tcPr>
          <w:p w14:paraId="690BBE70" w14:textId="77777777" w:rsidR="00FD0703" w:rsidRDefault="00000000">
            <w:pPr>
              <w:spacing w:line="240" w:lineRule="auto"/>
              <w:jc w:val="center"/>
              <w:rPr>
                <w:sz w:val="21"/>
              </w:rPr>
            </w:pPr>
            <w:r>
              <w:rPr>
                <w:rFonts w:hint="eastAsia"/>
                <w:sz w:val="21"/>
              </w:rPr>
              <w:t>否</w:t>
            </w:r>
          </w:p>
        </w:tc>
        <w:tc>
          <w:tcPr>
            <w:tcW w:w="623" w:type="pct"/>
          </w:tcPr>
          <w:p w14:paraId="0295CF32" w14:textId="77777777" w:rsidR="00FD0703" w:rsidRDefault="00000000">
            <w:pPr>
              <w:spacing w:line="240" w:lineRule="auto"/>
              <w:jc w:val="center"/>
              <w:rPr>
                <w:sz w:val="21"/>
              </w:rPr>
            </w:pPr>
            <w:r>
              <w:rPr>
                <w:rFonts w:hint="eastAsia"/>
                <w:sz w:val="21"/>
              </w:rPr>
              <w:t>否</w:t>
            </w:r>
          </w:p>
        </w:tc>
        <w:tc>
          <w:tcPr>
            <w:tcW w:w="1474" w:type="pct"/>
          </w:tcPr>
          <w:p w14:paraId="483A51FC" w14:textId="77777777" w:rsidR="00FD0703" w:rsidRDefault="00000000">
            <w:pPr>
              <w:spacing w:line="240" w:lineRule="auto"/>
              <w:jc w:val="center"/>
              <w:rPr>
                <w:sz w:val="21"/>
              </w:rPr>
            </w:pPr>
            <w:r>
              <w:rPr>
                <w:rFonts w:hint="eastAsia"/>
                <w:sz w:val="21"/>
              </w:rPr>
              <w:t>Null</w:t>
            </w:r>
          </w:p>
        </w:tc>
        <w:tc>
          <w:tcPr>
            <w:tcW w:w="785" w:type="pct"/>
          </w:tcPr>
          <w:p w14:paraId="0067F975" w14:textId="77777777" w:rsidR="00FD0703" w:rsidRDefault="00000000">
            <w:pPr>
              <w:spacing w:line="240" w:lineRule="auto"/>
              <w:jc w:val="center"/>
              <w:rPr>
                <w:sz w:val="21"/>
              </w:rPr>
            </w:pPr>
            <w:r>
              <w:rPr>
                <w:rFonts w:hint="eastAsia"/>
                <w:sz w:val="21"/>
              </w:rPr>
              <w:t>组队预约</w:t>
            </w:r>
            <w:r>
              <w:rPr>
                <w:rFonts w:hint="eastAsia"/>
                <w:sz w:val="21"/>
              </w:rPr>
              <w:t>ID</w:t>
            </w:r>
          </w:p>
        </w:tc>
      </w:tr>
      <w:tr w:rsidR="00FD0703" w14:paraId="602383CE" w14:textId="77777777" w:rsidTr="007C3875">
        <w:trPr>
          <w:trHeight w:val="454"/>
        </w:trPr>
        <w:tc>
          <w:tcPr>
            <w:tcW w:w="995" w:type="pct"/>
          </w:tcPr>
          <w:p w14:paraId="4F55C89D" w14:textId="77777777" w:rsidR="00FD0703" w:rsidRDefault="00000000">
            <w:pPr>
              <w:spacing w:line="240" w:lineRule="auto"/>
              <w:jc w:val="center"/>
              <w:rPr>
                <w:sz w:val="21"/>
              </w:rPr>
            </w:pPr>
            <w:r>
              <w:rPr>
                <w:rFonts w:hint="eastAsia"/>
                <w:sz w:val="21"/>
              </w:rPr>
              <w:t>user_id</w:t>
            </w:r>
          </w:p>
        </w:tc>
        <w:tc>
          <w:tcPr>
            <w:tcW w:w="623" w:type="pct"/>
          </w:tcPr>
          <w:p w14:paraId="28FE0488" w14:textId="77777777" w:rsidR="00FD0703" w:rsidRDefault="00000000">
            <w:pPr>
              <w:spacing w:line="240" w:lineRule="auto"/>
              <w:jc w:val="center"/>
              <w:rPr>
                <w:sz w:val="21"/>
              </w:rPr>
            </w:pPr>
            <w:r>
              <w:rPr>
                <w:rFonts w:hint="eastAsia"/>
                <w:sz w:val="21"/>
              </w:rPr>
              <w:t>bigint(20)</w:t>
            </w:r>
          </w:p>
        </w:tc>
        <w:tc>
          <w:tcPr>
            <w:tcW w:w="499" w:type="pct"/>
          </w:tcPr>
          <w:p w14:paraId="3400928C" w14:textId="77777777" w:rsidR="00FD0703" w:rsidRDefault="00000000">
            <w:pPr>
              <w:spacing w:line="240" w:lineRule="auto"/>
              <w:jc w:val="center"/>
              <w:rPr>
                <w:sz w:val="21"/>
              </w:rPr>
            </w:pPr>
            <w:r>
              <w:rPr>
                <w:rFonts w:hint="eastAsia"/>
                <w:sz w:val="21"/>
              </w:rPr>
              <w:t>否</w:t>
            </w:r>
          </w:p>
        </w:tc>
        <w:tc>
          <w:tcPr>
            <w:tcW w:w="623" w:type="pct"/>
          </w:tcPr>
          <w:p w14:paraId="1502E718" w14:textId="77777777" w:rsidR="00FD0703" w:rsidRDefault="00000000">
            <w:pPr>
              <w:spacing w:line="240" w:lineRule="auto"/>
              <w:jc w:val="center"/>
              <w:rPr>
                <w:sz w:val="21"/>
              </w:rPr>
            </w:pPr>
            <w:r>
              <w:rPr>
                <w:rFonts w:hint="eastAsia"/>
                <w:sz w:val="21"/>
              </w:rPr>
              <w:t>否</w:t>
            </w:r>
          </w:p>
        </w:tc>
        <w:tc>
          <w:tcPr>
            <w:tcW w:w="1474" w:type="pct"/>
          </w:tcPr>
          <w:p w14:paraId="2B683C37" w14:textId="77777777" w:rsidR="00FD0703" w:rsidRDefault="00000000">
            <w:pPr>
              <w:spacing w:line="240" w:lineRule="auto"/>
              <w:jc w:val="center"/>
              <w:rPr>
                <w:sz w:val="21"/>
              </w:rPr>
            </w:pPr>
            <w:r>
              <w:rPr>
                <w:rFonts w:hint="eastAsia"/>
                <w:sz w:val="21"/>
              </w:rPr>
              <w:t>Null</w:t>
            </w:r>
          </w:p>
        </w:tc>
        <w:tc>
          <w:tcPr>
            <w:tcW w:w="785" w:type="pct"/>
          </w:tcPr>
          <w:p w14:paraId="58DAE22B" w14:textId="77777777" w:rsidR="00FD0703" w:rsidRDefault="00000000">
            <w:pPr>
              <w:spacing w:line="240" w:lineRule="auto"/>
              <w:jc w:val="center"/>
              <w:rPr>
                <w:sz w:val="21"/>
              </w:rPr>
            </w:pPr>
            <w:r>
              <w:rPr>
                <w:rFonts w:hint="eastAsia"/>
                <w:sz w:val="21"/>
              </w:rPr>
              <w:t>用户</w:t>
            </w:r>
            <w:r>
              <w:rPr>
                <w:rFonts w:hint="eastAsia"/>
                <w:sz w:val="21"/>
              </w:rPr>
              <w:t>ID</w:t>
            </w:r>
          </w:p>
        </w:tc>
      </w:tr>
      <w:tr w:rsidR="00FD0703" w14:paraId="09F37BF2" w14:textId="77777777" w:rsidTr="007C3875">
        <w:trPr>
          <w:trHeight w:val="454"/>
        </w:trPr>
        <w:tc>
          <w:tcPr>
            <w:tcW w:w="995" w:type="pct"/>
          </w:tcPr>
          <w:p w14:paraId="4D845D29" w14:textId="77777777" w:rsidR="00FD0703" w:rsidRDefault="00000000">
            <w:pPr>
              <w:spacing w:line="240" w:lineRule="auto"/>
              <w:jc w:val="center"/>
              <w:rPr>
                <w:sz w:val="21"/>
              </w:rPr>
            </w:pPr>
            <w:r>
              <w:rPr>
                <w:rFonts w:hint="eastAsia"/>
                <w:sz w:val="21"/>
              </w:rPr>
              <w:t>status</w:t>
            </w:r>
          </w:p>
        </w:tc>
        <w:tc>
          <w:tcPr>
            <w:tcW w:w="623" w:type="pct"/>
          </w:tcPr>
          <w:p w14:paraId="69F6DA3D" w14:textId="77777777" w:rsidR="00FD0703" w:rsidRDefault="00000000">
            <w:pPr>
              <w:spacing w:line="240" w:lineRule="auto"/>
              <w:jc w:val="center"/>
              <w:rPr>
                <w:sz w:val="21"/>
              </w:rPr>
            </w:pPr>
            <w:r>
              <w:rPr>
                <w:rFonts w:hint="eastAsia"/>
                <w:sz w:val="21"/>
              </w:rPr>
              <w:t>tinyint(4)</w:t>
            </w:r>
          </w:p>
        </w:tc>
        <w:tc>
          <w:tcPr>
            <w:tcW w:w="499" w:type="pct"/>
          </w:tcPr>
          <w:p w14:paraId="3E1F4907" w14:textId="77777777" w:rsidR="00FD0703" w:rsidRDefault="00000000">
            <w:pPr>
              <w:spacing w:line="240" w:lineRule="auto"/>
              <w:jc w:val="center"/>
              <w:rPr>
                <w:sz w:val="21"/>
              </w:rPr>
            </w:pPr>
            <w:r>
              <w:rPr>
                <w:rFonts w:hint="eastAsia"/>
                <w:sz w:val="21"/>
              </w:rPr>
              <w:t>否</w:t>
            </w:r>
          </w:p>
        </w:tc>
        <w:tc>
          <w:tcPr>
            <w:tcW w:w="623" w:type="pct"/>
          </w:tcPr>
          <w:p w14:paraId="5141567A" w14:textId="77777777" w:rsidR="00FD0703" w:rsidRDefault="00000000">
            <w:pPr>
              <w:spacing w:line="240" w:lineRule="auto"/>
              <w:jc w:val="center"/>
              <w:rPr>
                <w:sz w:val="21"/>
              </w:rPr>
            </w:pPr>
            <w:r>
              <w:rPr>
                <w:rFonts w:hint="eastAsia"/>
                <w:sz w:val="21"/>
              </w:rPr>
              <w:t>否</w:t>
            </w:r>
          </w:p>
        </w:tc>
        <w:tc>
          <w:tcPr>
            <w:tcW w:w="1474" w:type="pct"/>
          </w:tcPr>
          <w:p w14:paraId="529F645B" w14:textId="77777777" w:rsidR="00FD0703" w:rsidRDefault="00000000">
            <w:pPr>
              <w:spacing w:line="240" w:lineRule="auto"/>
              <w:jc w:val="center"/>
              <w:rPr>
                <w:sz w:val="21"/>
              </w:rPr>
            </w:pPr>
            <w:r>
              <w:rPr>
                <w:rFonts w:hint="eastAsia"/>
                <w:sz w:val="21"/>
              </w:rPr>
              <w:t>0</w:t>
            </w:r>
          </w:p>
        </w:tc>
        <w:tc>
          <w:tcPr>
            <w:tcW w:w="785" w:type="pct"/>
          </w:tcPr>
          <w:p w14:paraId="47D9CF53" w14:textId="77777777" w:rsidR="00FD0703" w:rsidRDefault="00000000">
            <w:pPr>
              <w:spacing w:line="240" w:lineRule="auto"/>
              <w:jc w:val="center"/>
              <w:rPr>
                <w:sz w:val="21"/>
              </w:rPr>
            </w:pPr>
            <w:r>
              <w:rPr>
                <w:rFonts w:hint="eastAsia"/>
                <w:sz w:val="21"/>
              </w:rPr>
              <w:t>加入状态</w:t>
            </w:r>
          </w:p>
        </w:tc>
      </w:tr>
      <w:tr w:rsidR="00FD0703" w14:paraId="62582788" w14:textId="77777777" w:rsidTr="007C3875">
        <w:trPr>
          <w:trHeight w:val="454"/>
        </w:trPr>
        <w:tc>
          <w:tcPr>
            <w:tcW w:w="995" w:type="pct"/>
          </w:tcPr>
          <w:p w14:paraId="5CE6AFC1" w14:textId="77777777" w:rsidR="00FD0703" w:rsidRDefault="00000000">
            <w:pPr>
              <w:spacing w:line="240" w:lineRule="auto"/>
              <w:jc w:val="center"/>
              <w:rPr>
                <w:sz w:val="21"/>
              </w:rPr>
            </w:pPr>
            <w:r>
              <w:rPr>
                <w:rFonts w:hint="eastAsia"/>
                <w:sz w:val="21"/>
              </w:rPr>
              <w:t>join_time</w:t>
            </w:r>
          </w:p>
        </w:tc>
        <w:tc>
          <w:tcPr>
            <w:tcW w:w="623" w:type="pct"/>
          </w:tcPr>
          <w:p w14:paraId="18F16BD6" w14:textId="77777777" w:rsidR="00FD0703" w:rsidRDefault="00000000">
            <w:pPr>
              <w:spacing w:line="240" w:lineRule="auto"/>
              <w:jc w:val="center"/>
              <w:rPr>
                <w:sz w:val="21"/>
              </w:rPr>
            </w:pPr>
            <w:r>
              <w:rPr>
                <w:rFonts w:hint="eastAsia"/>
                <w:sz w:val="21"/>
              </w:rPr>
              <w:t>datetime</w:t>
            </w:r>
          </w:p>
        </w:tc>
        <w:tc>
          <w:tcPr>
            <w:tcW w:w="499" w:type="pct"/>
          </w:tcPr>
          <w:p w14:paraId="00C2B9BA" w14:textId="77777777" w:rsidR="00FD0703" w:rsidRDefault="00000000">
            <w:pPr>
              <w:spacing w:line="240" w:lineRule="auto"/>
              <w:jc w:val="center"/>
              <w:rPr>
                <w:sz w:val="21"/>
              </w:rPr>
            </w:pPr>
            <w:r>
              <w:rPr>
                <w:rFonts w:hint="eastAsia"/>
                <w:sz w:val="21"/>
              </w:rPr>
              <w:t>是</w:t>
            </w:r>
          </w:p>
        </w:tc>
        <w:tc>
          <w:tcPr>
            <w:tcW w:w="623" w:type="pct"/>
          </w:tcPr>
          <w:p w14:paraId="495BC4E6" w14:textId="77777777" w:rsidR="00FD0703" w:rsidRDefault="00000000">
            <w:pPr>
              <w:spacing w:line="240" w:lineRule="auto"/>
              <w:jc w:val="center"/>
              <w:rPr>
                <w:sz w:val="21"/>
              </w:rPr>
            </w:pPr>
            <w:r>
              <w:rPr>
                <w:rFonts w:hint="eastAsia"/>
                <w:sz w:val="21"/>
              </w:rPr>
              <w:t>否</w:t>
            </w:r>
          </w:p>
        </w:tc>
        <w:tc>
          <w:tcPr>
            <w:tcW w:w="1474" w:type="pct"/>
          </w:tcPr>
          <w:p w14:paraId="609D8B76" w14:textId="77777777" w:rsidR="00FD0703" w:rsidRDefault="00000000">
            <w:pPr>
              <w:spacing w:line="240" w:lineRule="auto"/>
              <w:jc w:val="center"/>
              <w:rPr>
                <w:sz w:val="21"/>
              </w:rPr>
            </w:pPr>
            <w:r>
              <w:rPr>
                <w:rFonts w:hint="eastAsia"/>
                <w:sz w:val="21"/>
              </w:rPr>
              <w:t>Null</w:t>
            </w:r>
          </w:p>
        </w:tc>
        <w:tc>
          <w:tcPr>
            <w:tcW w:w="785" w:type="pct"/>
          </w:tcPr>
          <w:p w14:paraId="16FC265B" w14:textId="77777777" w:rsidR="00FD0703" w:rsidRDefault="00000000">
            <w:pPr>
              <w:spacing w:line="240" w:lineRule="auto"/>
              <w:jc w:val="center"/>
              <w:rPr>
                <w:sz w:val="21"/>
              </w:rPr>
            </w:pPr>
            <w:r>
              <w:rPr>
                <w:rFonts w:hint="eastAsia"/>
                <w:sz w:val="21"/>
              </w:rPr>
              <w:t>加入时间</w:t>
            </w:r>
          </w:p>
        </w:tc>
      </w:tr>
      <w:tr w:rsidR="00FD0703" w14:paraId="15054FF1" w14:textId="77777777" w:rsidTr="007C3875">
        <w:trPr>
          <w:trHeight w:val="454"/>
        </w:trPr>
        <w:tc>
          <w:tcPr>
            <w:tcW w:w="995" w:type="pct"/>
          </w:tcPr>
          <w:p w14:paraId="6AF16844" w14:textId="77777777" w:rsidR="00FD0703" w:rsidRDefault="00000000">
            <w:pPr>
              <w:spacing w:line="240" w:lineRule="auto"/>
              <w:jc w:val="center"/>
              <w:rPr>
                <w:sz w:val="21"/>
              </w:rPr>
            </w:pPr>
            <w:r>
              <w:rPr>
                <w:rFonts w:hint="eastAsia"/>
                <w:sz w:val="21"/>
              </w:rPr>
              <w:t>create_time</w:t>
            </w:r>
          </w:p>
        </w:tc>
        <w:tc>
          <w:tcPr>
            <w:tcW w:w="623" w:type="pct"/>
          </w:tcPr>
          <w:p w14:paraId="4A39ED11" w14:textId="77777777" w:rsidR="00FD0703" w:rsidRDefault="00000000">
            <w:pPr>
              <w:spacing w:line="240" w:lineRule="auto"/>
              <w:jc w:val="center"/>
              <w:rPr>
                <w:sz w:val="21"/>
              </w:rPr>
            </w:pPr>
            <w:r>
              <w:rPr>
                <w:rFonts w:hint="eastAsia"/>
                <w:sz w:val="21"/>
              </w:rPr>
              <w:t>datetime</w:t>
            </w:r>
          </w:p>
        </w:tc>
        <w:tc>
          <w:tcPr>
            <w:tcW w:w="499" w:type="pct"/>
          </w:tcPr>
          <w:p w14:paraId="2B488277" w14:textId="77777777" w:rsidR="00FD0703" w:rsidRDefault="00000000">
            <w:pPr>
              <w:spacing w:line="240" w:lineRule="auto"/>
              <w:jc w:val="center"/>
              <w:rPr>
                <w:sz w:val="21"/>
              </w:rPr>
            </w:pPr>
            <w:r>
              <w:rPr>
                <w:rFonts w:hint="eastAsia"/>
                <w:sz w:val="21"/>
              </w:rPr>
              <w:t>否</w:t>
            </w:r>
          </w:p>
        </w:tc>
        <w:tc>
          <w:tcPr>
            <w:tcW w:w="623" w:type="pct"/>
          </w:tcPr>
          <w:p w14:paraId="17C1C82E" w14:textId="77777777" w:rsidR="00FD0703" w:rsidRDefault="00000000">
            <w:pPr>
              <w:spacing w:line="240" w:lineRule="auto"/>
              <w:jc w:val="center"/>
              <w:rPr>
                <w:sz w:val="21"/>
              </w:rPr>
            </w:pPr>
            <w:r>
              <w:rPr>
                <w:rFonts w:hint="eastAsia"/>
                <w:sz w:val="21"/>
              </w:rPr>
              <w:t>否</w:t>
            </w:r>
          </w:p>
        </w:tc>
        <w:tc>
          <w:tcPr>
            <w:tcW w:w="1474" w:type="pct"/>
          </w:tcPr>
          <w:p w14:paraId="002941FD" w14:textId="77777777" w:rsidR="00FD0703" w:rsidRDefault="00000000">
            <w:pPr>
              <w:spacing w:line="240" w:lineRule="auto"/>
              <w:jc w:val="center"/>
              <w:rPr>
                <w:sz w:val="21"/>
              </w:rPr>
            </w:pPr>
            <w:r>
              <w:rPr>
                <w:rFonts w:hint="eastAsia"/>
                <w:sz w:val="21"/>
              </w:rPr>
              <w:t>CURRENT_TIMESTAMP</w:t>
            </w:r>
          </w:p>
        </w:tc>
        <w:tc>
          <w:tcPr>
            <w:tcW w:w="785" w:type="pct"/>
          </w:tcPr>
          <w:p w14:paraId="49D54001" w14:textId="77777777" w:rsidR="00FD0703" w:rsidRDefault="00000000">
            <w:pPr>
              <w:spacing w:line="240" w:lineRule="auto"/>
              <w:jc w:val="center"/>
              <w:rPr>
                <w:sz w:val="21"/>
              </w:rPr>
            </w:pPr>
            <w:r>
              <w:rPr>
                <w:rFonts w:hint="eastAsia"/>
                <w:sz w:val="21"/>
              </w:rPr>
              <w:t>创建时间</w:t>
            </w:r>
          </w:p>
        </w:tc>
      </w:tr>
      <w:tr w:rsidR="00FD0703" w14:paraId="029A752F" w14:textId="77777777" w:rsidTr="007C3875">
        <w:trPr>
          <w:trHeight w:val="454"/>
        </w:trPr>
        <w:tc>
          <w:tcPr>
            <w:tcW w:w="995" w:type="pct"/>
          </w:tcPr>
          <w:p w14:paraId="07D88FCB" w14:textId="77777777" w:rsidR="00FD0703" w:rsidRDefault="00000000">
            <w:pPr>
              <w:spacing w:line="240" w:lineRule="auto"/>
              <w:jc w:val="center"/>
              <w:rPr>
                <w:sz w:val="21"/>
              </w:rPr>
            </w:pPr>
            <w:r>
              <w:rPr>
                <w:rFonts w:hint="eastAsia"/>
                <w:sz w:val="21"/>
              </w:rPr>
              <w:t>update_time</w:t>
            </w:r>
          </w:p>
        </w:tc>
        <w:tc>
          <w:tcPr>
            <w:tcW w:w="623" w:type="pct"/>
          </w:tcPr>
          <w:p w14:paraId="1A111DEA" w14:textId="77777777" w:rsidR="00FD0703" w:rsidRDefault="00000000">
            <w:pPr>
              <w:spacing w:line="240" w:lineRule="auto"/>
              <w:jc w:val="center"/>
              <w:rPr>
                <w:sz w:val="21"/>
              </w:rPr>
            </w:pPr>
            <w:r>
              <w:rPr>
                <w:rFonts w:hint="eastAsia"/>
                <w:sz w:val="21"/>
              </w:rPr>
              <w:t>datetime</w:t>
            </w:r>
          </w:p>
        </w:tc>
        <w:tc>
          <w:tcPr>
            <w:tcW w:w="499" w:type="pct"/>
          </w:tcPr>
          <w:p w14:paraId="1DB55235" w14:textId="77777777" w:rsidR="00FD0703" w:rsidRDefault="00000000">
            <w:pPr>
              <w:spacing w:line="240" w:lineRule="auto"/>
              <w:jc w:val="center"/>
              <w:rPr>
                <w:sz w:val="21"/>
              </w:rPr>
            </w:pPr>
            <w:r>
              <w:rPr>
                <w:rFonts w:hint="eastAsia"/>
                <w:sz w:val="21"/>
              </w:rPr>
              <w:t>否</w:t>
            </w:r>
          </w:p>
        </w:tc>
        <w:tc>
          <w:tcPr>
            <w:tcW w:w="623" w:type="pct"/>
          </w:tcPr>
          <w:p w14:paraId="501F7792" w14:textId="77777777" w:rsidR="00FD0703" w:rsidRDefault="00000000">
            <w:pPr>
              <w:spacing w:line="240" w:lineRule="auto"/>
              <w:jc w:val="center"/>
              <w:rPr>
                <w:sz w:val="21"/>
              </w:rPr>
            </w:pPr>
            <w:r>
              <w:rPr>
                <w:rFonts w:hint="eastAsia"/>
                <w:sz w:val="21"/>
              </w:rPr>
              <w:t>否</w:t>
            </w:r>
          </w:p>
        </w:tc>
        <w:tc>
          <w:tcPr>
            <w:tcW w:w="1474" w:type="pct"/>
          </w:tcPr>
          <w:p w14:paraId="623AFE58" w14:textId="77777777" w:rsidR="00FD0703" w:rsidRDefault="00000000">
            <w:pPr>
              <w:spacing w:line="240" w:lineRule="auto"/>
              <w:jc w:val="center"/>
              <w:rPr>
                <w:sz w:val="21"/>
              </w:rPr>
            </w:pPr>
            <w:r>
              <w:rPr>
                <w:rFonts w:hint="eastAsia"/>
                <w:sz w:val="21"/>
              </w:rPr>
              <w:t>CURRENT_TIMESTAMP</w:t>
            </w:r>
          </w:p>
        </w:tc>
        <w:tc>
          <w:tcPr>
            <w:tcW w:w="785" w:type="pct"/>
          </w:tcPr>
          <w:p w14:paraId="0C3C5BCD" w14:textId="77777777" w:rsidR="00FD0703" w:rsidRDefault="00000000">
            <w:pPr>
              <w:spacing w:line="240" w:lineRule="auto"/>
              <w:jc w:val="center"/>
              <w:rPr>
                <w:sz w:val="21"/>
              </w:rPr>
            </w:pPr>
            <w:r>
              <w:rPr>
                <w:rFonts w:hint="eastAsia"/>
                <w:sz w:val="21"/>
              </w:rPr>
              <w:t>更新时间</w:t>
            </w:r>
          </w:p>
        </w:tc>
      </w:tr>
    </w:tbl>
    <w:p w14:paraId="7A8E37E7" w14:textId="77777777" w:rsidR="00FD0703" w:rsidRDefault="00FD0703"/>
    <w:p w14:paraId="0CDF04D8" w14:textId="77777777" w:rsidR="00FD0703" w:rsidRDefault="00000000" w:rsidP="00F02EB7">
      <w:pPr>
        <w:pStyle w:val="21"/>
        <w:rPr>
          <w:rFonts w:hint="eastAsia"/>
        </w:rPr>
      </w:pPr>
      <w:bookmarkStart w:id="62" w:name="_Toc199513301"/>
      <w:r>
        <w:rPr>
          <w:rFonts w:hint="eastAsia"/>
        </w:rPr>
        <w:t>本章小结</w:t>
      </w:r>
      <w:bookmarkEnd w:id="62"/>
    </w:p>
    <w:p w14:paraId="62C9827F" w14:textId="77777777" w:rsidR="00FD0703" w:rsidRDefault="00000000" w:rsidP="00303049">
      <w:pPr>
        <w:pStyle w:val="14"/>
      </w:pPr>
      <w:r>
        <w:rPr>
          <w:rFonts w:hint="eastAsia"/>
        </w:rPr>
        <w:lastRenderedPageBreak/>
        <w:t>本章系统性地阐述了羽毛球馆管理系统的数据库设计框架与实现细节。在概念模型设计中，通过全局</w:t>
      </w:r>
      <w:r>
        <w:rPr>
          <w:rFonts w:hint="eastAsia"/>
        </w:rPr>
        <w:t>E-R</w:t>
      </w:r>
      <w:r>
        <w:rPr>
          <w:rFonts w:hint="eastAsia"/>
        </w:rPr>
        <w:t>图清晰呈现了用户、球馆、场地、商品、订单等核心实体及其关联关系，为后续物理模型构建奠定逻辑基础。物理模型设计部分基于业务需求细化表结构，覆盖用户信息、球馆管理、场地预约、商品交易等核心模块，通过规范化字段设计（如唯一索引、外键约束）确保数据一致性与查询效率。</w:t>
      </w:r>
    </w:p>
    <w:p w14:paraId="67A02C88" w14:textId="77777777" w:rsidR="00FD0703" w:rsidRDefault="00000000">
      <w:pPr>
        <w:pStyle w:val="1"/>
        <w:rPr>
          <w:rFonts w:hint="eastAsia"/>
        </w:rPr>
      </w:pPr>
      <w:bookmarkStart w:id="63" w:name="_Toc199513302"/>
      <w:r>
        <w:rPr>
          <w:rFonts w:hint="eastAsia"/>
        </w:rPr>
        <w:lastRenderedPageBreak/>
        <w:t>系统实现</w:t>
      </w:r>
      <w:bookmarkEnd w:id="63"/>
    </w:p>
    <w:p w14:paraId="06D95AEA" w14:textId="27A51646" w:rsidR="00FD0703" w:rsidRDefault="00000000">
      <w:pPr>
        <w:ind w:firstLine="420"/>
      </w:pPr>
      <w:r>
        <w:rPr>
          <w:rFonts w:hint="eastAsia"/>
        </w:rPr>
        <w:t>完成了系统的功能模块、数据库等主要设计工作之后，系统开始进入编码实现阶段。本章首先详细描述了系统的</w:t>
      </w:r>
      <w:r w:rsidR="00791AEE">
        <w:rPr>
          <w:rFonts w:hint="eastAsia"/>
        </w:rPr>
        <w:t>Web</w:t>
      </w:r>
      <w:r>
        <w:rPr>
          <w:rFonts w:hint="eastAsia"/>
        </w:rPr>
        <w:t>端、小程序端的不同架构实现过程，接着通过系统运行界面展示系统功能模块的实现过程和结果，然后分析说明了本系统中所涉及到的相关算法的选择和应用，最后介绍了本系统的开发环境和运行环境。</w:t>
      </w:r>
    </w:p>
    <w:p w14:paraId="5B818000" w14:textId="77777777" w:rsidR="00FD0703" w:rsidRDefault="00000000" w:rsidP="00F02EB7">
      <w:pPr>
        <w:pStyle w:val="21"/>
        <w:rPr>
          <w:rFonts w:hint="eastAsia"/>
        </w:rPr>
      </w:pPr>
      <w:bookmarkStart w:id="64" w:name="_Toc199513303"/>
      <w:r>
        <w:rPr>
          <w:rFonts w:hint="eastAsia"/>
        </w:rPr>
        <w:t>系统架构实现</w:t>
      </w:r>
      <w:bookmarkEnd w:id="64"/>
    </w:p>
    <w:p w14:paraId="1218544C" w14:textId="77777777" w:rsidR="00FD0703" w:rsidRDefault="00000000" w:rsidP="003E270A">
      <w:pPr>
        <w:pStyle w:val="31"/>
      </w:pPr>
      <w:bookmarkStart w:id="65" w:name="_Toc199513304"/>
      <w:r>
        <w:rPr>
          <w:rFonts w:hint="eastAsia"/>
        </w:rPr>
        <w:t>Web</w:t>
      </w:r>
      <w:r>
        <w:rPr>
          <w:rFonts w:hint="eastAsia"/>
        </w:rPr>
        <w:t>端多层架构实现</w:t>
      </w:r>
      <w:bookmarkEnd w:id="65"/>
    </w:p>
    <w:p w14:paraId="4A66A859" w14:textId="77777777" w:rsidR="00FD0703" w:rsidRDefault="00000000">
      <w:pPr>
        <w:pStyle w:val="41"/>
      </w:pPr>
      <w:r>
        <w:rPr>
          <w:rFonts w:hint="eastAsia"/>
        </w:rPr>
        <w:t>框架整合说明</w:t>
      </w:r>
    </w:p>
    <w:p w14:paraId="5F5535C6" w14:textId="77777777" w:rsidR="00FD0703" w:rsidRDefault="00000000" w:rsidP="00303049">
      <w:pPr>
        <w:pStyle w:val="14"/>
      </w:pPr>
      <w:r>
        <w:t>本系统采用基于</w:t>
      </w:r>
      <w:r>
        <w:t>Spring Boot</w:t>
      </w:r>
      <w:r>
        <w:t>的多层架构设计，遵循</w:t>
      </w:r>
      <w:r>
        <w:t>MVC</w:t>
      </w:r>
      <w:r>
        <w:t>模式，从上至下分为表现层（使用</w:t>
      </w:r>
      <w:r>
        <w:t>Vue.js</w:t>
      </w:r>
      <w:r>
        <w:t>和</w:t>
      </w:r>
      <w:r>
        <w:t>Spring MVC</w:t>
      </w:r>
      <w:r>
        <w:t>处理前端交互及请求响应）、业务层（通过</w:t>
      </w:r>
      <w:r>
        <w:t>Spring IoC</w:t>
      </w:r>
      <w:r>
        <w:t>管理服务组件，实现核心业务逻辑和事务管理）、持久层（使用</w:t>
      </w:r>
      <w:r>
        <w:t>MyBatis</w:t>
      </w:r>
      <w:r>
        <w:t>框架处理数据访问和</w:t>
      </w:r>
      <w:r>
        <w:t>SQL</w:t>
      </w:r>
      <w:r>
        <w:t>映射）和数据层（基于</w:t>
      </w:r>
      <w:r>
        <w:t>MySQL</w:t>
      </w:r>
      <w:r>
        <w:t>数据库存储）四层结构，各层之间通过统一的</w:t>
      </w:r>
      <w:r>
        <w:t>DTO</w:t>
      </w:r>
      <w:r>
        <w:t>对象进行数据传输，采用统一的响应格式（</w:t>
      </w:r>
      <w:r>
        <w:t>ResultDTO</w:t>
      </w:r>
      <w:r>
        <w:t>）封装返回结果，并集成了</w:t>
      </w:r>
      <w:r>
        <w:t>Spring Security</w:t>
      </w:r>
      <w:r>
        <w:t>和</w:t>
      </w:r>
      <w:r>
        <w:t>JWT</w:t>
      </w:r>
      <w:r>
        <w:t>实现安全认证，通过全局异常处理、跨域配置、缓存管理和数据库连接池等机制保障系统的安全性、可用性和性能，形成了一个结构清晰、职责分明、松耦合、高内聚的现代化</w:t>
      </w:r>
      <w:r>
        <w:t>Web</w:t>
      </w:r>
      <w:r>
        <w:t>应用架构。</w:t>
      </w:r>
    </w:p>
    <w:p w14:paraId="7DE0F1CB" w14:textId="77777777" w:rsidR="00D115B9" w:rsidRDefault="00D115B9" w:rsidP="00303049">
      <w:pPr>
        <w:pStyle w:val="14"/>
      </w:pPr>
    </w:p>
    <w:p w14:paraId="0DCAE81D" w14:textId="14342841" w:rsidR="00DE674D" w:rsidRDefault="001204F2" w:rsidP="001204F2">
      <w:pPr>
        <w:jc w:val="center"/>
      </w:pPr>
      <w:r>
        <w:rPr>
          <w:noProof/>
        </w:rPr>
        <w:drawing>
          <wp:inline distT="0" distB="0" distL="0" distR="0" wp14:anchorId="2FF8F0A0" wp14:editId="226379AA">
            <wp:extent cx="5606143" cy="1002629"/>
            <wp:effectExtent l="38100" t="38100" r="109220" b="121920"/>
            <wp:docPr id="2094921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1840" name=""/>
                    <pic:cNvPicPr/>
                  </pic:nvPicPr>
                  <pic:blipFill>
                    <a:blip r:embed="rId41"/>
                    <a:stretch>
                      <a:fillRect/>
                    </a:stretch>
                  </pic:blipFill>
                  <pic:spPr>
                    <a:xfrm>
                      <a:off x="0" y="0"/>
                      <a:ext cx="5852991" cy="1046776"/>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89BC4B6" w14:textId="749E47FF" w:rsidR="001204F2" w:rsidRDefault="00E23524" w:rsidP="001204F2">
      <w:pPr>
        <w:pStyle w:val="ad"/>
        <w:jc w:val="center"/>
      </w:pPr>
      <w:r>
        <w:rPr>
          <w:rFonts w:hint="eastAsia"/>
        </w:rPr>
        <w:t>图</w:t>
      </w:r>
      <w:r w:rsidR="001204F2">
        <w:rPr>
          <w:rFonts w:hint="eastAsia"/>
        </w:rPr>
        <w:t>6.1</w:t>
      </w:r>
      <w:r w:rsidR="001204F2">
        <w:rPr>
          <w:rFonts w:hint="eastAsia"/>
        </w:rPr>
        <w:t>项目四层</w:t>
      </w:r>
      <w:r w:rsidR="001204F2" w:rsidRPr="001204F2">
        <w:t>架构图</w:t>
      </w:r>
    </w:p>
    <w:p w14:paraId="4B7DBA1C" w14:textId="77777777" w:rsidR="00DE674D" w:rsidRDefault="00DE674D" w:rsidP="00303049">
      <w:pPr>
        <w:pStyle w:val="14"/>
      </w:pPr>
    </w:p>
    <w:p w14:paraId="62FCC5CB" w14:textId="77777777" w:rsidR="00FD0703" w:rsidRDefault="00000000">
      <w:pPr>
        <w:pStyle w:val="41"/>
      </w:pPr>
      <w:r>
        <w:rPr>
          <w:rFonts w:hint="eastAsia"/>
        </w:rPr>
        <w:t>项目目录结构</w:t>
      </w:r>
    </w:p>
    <w:p w14:paraId="25E5F2D0" w14:textId="2E477FDB" w:rsidR="00FD0703" w:rsidRDefault="00000000" w:rsidP="00303049">
      <w:pPr>
        <w:pStyle w:val="14"/>
      </w:pPr>
      <w:r>
        <w:rPr>
          <w:rFonts w:hint="eastAsia"/>
        </w:rPr>
        <w:t>图</w:t>
      </w:r>
      <w:r>
        <w:rPr>
          <w:rFonts w:hint="eastAsia"/>
        </w:rPr>
        <w:t>6.1</w:t>
      </w:r>
      <w:r>
        <w:rPr>
          <w:rFonts w:hint="eastAsia"/>
        </w:rPr>
        <w:t>为</w:t>
      </w:r>
      <w:r w:rsidR="006B0601">
        <w:rPr>
          <w:rFonts w:hint="eastAsia"/>
        </w:rPr>
        <w:t>Spring Boot</w:t>
      </w:r>
      <w:r>
        <w:rPr>
          <w:rFonts w:hint="eastAsia"/>
        </w:rPr>
        <w:t>项目</w:t>
      </w:r>
      <w:r>
        <w:rPr>
          <w:rFonts w:hint="eastAsia"/>
        </w:rPr>
        <w:t>Java</w:t>
      </w:r>
      <w:r>
        <w:rPr>
          <w:rFonts w:hint="eastAsia"/>
        </w:rPr>
        <w:t>包的结构，接下来将简述目录的大致作用：</w:t>
      </w:r>
    </w:p>
    <w:p w14:paraId="01A0E8BD" w14:textId="77777777" w:rsidR="00FD0703" w:rsidRDefault="00000000" w:rsidP="00303049">
      <w:pPr>
        <w:pStyle w:val="14"/>
      </w:pPr>
      <w:r>
        <w:t>config</w:t>
      </w:r>
      <w:r>
        <w:t>目录</w:t>
      </w:r>
      <w:r>
        <w:rPr>
          <w:rFonts w:hint="eastAsia"/>
        </w:rPr>
        <w:t>:</w:t>
      </w:r>
      <w:r>
        <w:t>这是系统的配置中心，负责管理所有框架级别的配置类，包括安全配置、</w:t>
      </w:r>
      <w:r>
        <w:t>Web</w:t>
      </w:r>
      <w:r>
        <w:t>配置、缓存配置等，它们在应用启动时被加载并贯穿整个应用生命周期，为其他组件提供基础设施支持，如</w:t>
      </w:r>
      <w:r>
        <w:t>SecurityConfig</w:t>
      </w:r>
      <w:r>
        <w:t>配置安全规则，</w:t>
      </w:r>
      <w:r>
        <w:t>WebConfig</w:t>
      </w:r>
      <w:r>
        <w:t>处理跨域请求，这些配置会影响到</w:t>
      </w:r>
      <w:r>
        <w:t>controller</w:t>
      </w:r>
      <w:r>
        <w:t>层的请求处理和</w:t>
      </w:r>
      <w:r>
        <w:t>service</w:t>
      </w:r>
      <w:r>
        <w:t>层的业务执行。</w:t>
      </w:r>
    </w:p>
    <w:p w14:paraId="150D3F9A" w14:textId="77777777" w:rsidR="00FD0703" w:rsidRDefault="00000000" w:rsidP="00303049">
      <w:pPr>
        <w:pStyle w:val="14"/>
      </w:pPr>
      <w:r>
        <w:t>controller</w:t>
      </w:r>
      <w:r>
        <w:t>目录</w:t>
      </w:r>
      <w:r>
        <w:rPr>
          <w:rFonts w:hint="eastAsia"/>
        </w:rPr>
        <w:t>:</w:t>
      </w:r>
      <w:r>
        <w:t>作为系统的请求入口，负责接收和处理所有</w:t>
      </w:r>
      <w:r>
        <w:t>HTTP</w:t>
      </w:r>
      <w:r>
        <w:t>请求，它通过依赖注入方式调用</w:t>
      </w:r>
      <w:r>
        <w:t>service</w:t>
      </w:r>
      <w:r>
        <w:t>层的业务逻辑，接收来自前端的</w:t>
      </w:r>
      <w:r>
        <w:t>DTO</w:t>
      </w:r>
      <w:r>
        <w:t>对象，进行参数校验后</w:t>
      </w:r>
      <w:r>
        <w:lastRenderedPageBreak/>
        <w:t>转换为</w:t>
      </w:r>
      <w:r>
        <w:t>service</w:t>
      </w:r>
      <w:r>
        <w:t>层需要的格式，处理完成后将</w:t>
      </w:r>
      <w:r>
        <w:t>service</w:t>
      </w:r>
      <w:r>
        <w:t>层返回的数据重新包装成统一的</w:t>
      </w:r>
      <w:r>
        <w:t>ResultDTO</w:t>
      </w:r>
      <w:r>
        <w:t>格式响应给客户端，是连接前端和业务层的桥梁。</w:t>
      </w:r>
    </w:p>
    <w:p w14:paraId="33DD1A7D" w14:textId="77777777" w:rsidR="00D115B9" w:rsidRDefault="00D115B9" w:rsidP="00303049">
      <w:pPr>
        <w:pStyle w:val="14"/>
      </w:pPr>
    </w:p>
    <w:p w14:paraId="75CF447D" w14:textId="77777777" w:rsidR="00D115B9" w:rsidRDefault="00D115B9" w:rsidP="00D115B9">
      <w:pPr>
        <w:jc w:val="center"/>
        <w:rPr>
          <w:noProof/>
        </w:rPr>
      </w:pPr>
      <w:r>
        <w:rPr>
          <w:noProof/>
        </w:rPr>
        <w:drawing>
          <wp:inline distT="0" distB="0" distL="0" distR="0" wp14:anchorId="6D9CBD80" wp14:editId="4D569A20">
            <wp:extent cx="2133600" cy="4508256"/>
            <wp:effectExtent l="38100" t="38100" r="114300" b="121285"/>
            <wp:docPr id="3570777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77783" name="图片 1" descr="图形用户界面, 应用程序&#10;&#10;AI 生成的内容可能不正确。"/>
                    <pic:cNvPicPr/>
                  </pic:nvPicPr>
                  <pic:blipFill rotWithShape="1">
                    <a:blip r:embed="rId42"/>
                    <a:srcRect t="223" r="37598" b="-1"/>
                    <a:stretch/>
                  </pic:blipFill>
                  <pic:spPr bwMode="auto">
                    <a:xfrm>
                      <a:off x="0" y="0"/>
                      <a:ext cx="2149415" cy="4541673"/>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2B8377EE" w14:textId="77777777" w:rsidR="00D115B9" w:rsidRDefault="00D115B9" w:rsidP="00D115B9">
      <w:pPr>
        <w:pStyle w:val="ad"/>
        <w:jc w:val="center"/>
      </w:pPr>
      <w:r>
        <w:rPr>
          <w:rFonts w:hint="eastAsia"/>
        </w:rPr>
        <w:t>图</w:t>
      </w:r>
      <w:r>
        <w:rPr>
          <w:rFonts w:hint="eastAsia"/>
        </w:rPr>
        <w:t>6.2 Spring Boot</w:t>
      </w:r>
      <w:r>
        <w:rPr>
          <w:rFonts w:hint="eastAsia"/>
        </w:rPr>
        <w:t>项目</w:t>
      </w:r>
      <w:r>
        <w:rPr>
          <w:rFonts w:hint="eastAsia"/>
        </w:rPr>
        <w:t>Java</w:t>
      </w:r>
      <w:r>
        <w:rPr>
          <w:rFonts w:hint="eastAsia"/>
        </w:rPr>
        <w:t>包结构</w:t>
      </w:r>
    </w:p>
    <w:p w14:paraId="4BF44A32" w14:textId="77777777" w:rsidR="00D115B9" w:rsidRDefault="00D115B9" w:rsidP="00303049">
      <w:pPr>
        <w:pStyle w:val="14"/>
      </w:pPr>
    </w:p>
    <w:p w14:paraId="384DBF7A" w14:textId="77777777" w:rsidR="00FD0703" w:rsidRDefault="00000000" w:rsidP="00303049">
      <w:pPr>
        <w:pStyle w:val="14"/>
      </w:pPr>
      <w:r>
        <w:t>service</w:t>
      </w:r>
      <w:r>
        <w:t>目录</w:t>
      </w:r>
      <w:r>
        <w:rPr>
          <w:rFonts w:hint="eastAsia"/>
        </w:rPr>
        <w:t>:</w:t>
      </w:r>
      <w:r>
        <w:t>系统的业务核心，包含所有业务逻辑的实现，它接收来自</w:t>
      </w:r>
      <w:r>
        <w:t>controller</w:t>
      </w:r>
      <w:r>
        <w:t>层的请求参数，调用</w:t>
      </w:r>
      <w:r>
        <w:t>mapper</w:t>
      </w:r>
      <w:r>
        <w:t>层进行数据操作，同时负责事务管理、数据校验和业务规则实现，处理完成后将数据返回给</w:t>
      </w:r>
      <w:r>
        <w:t>controller</w:t>
      </w:r>
      <w:r>
        <w:t>层，同时也会触发</w:t>
      </w:r>
      <w:r>
        <w:t>event</w:t>
      </w:r>
      <w:r>
        <w:t>事件通知其他模块，是整个系统的业务处理中心。</w:t>
      </w:r>
    </w:p>
    <w:p w14:paraId="19B78A12" w14:textId="16B1A028" w:rsidR="00FD0703" w:rsidRDefault="00000000" w:rsidP="00303049">
      <w:pPr>
        <w:pStyle w:val="14"/>
      </w:pPr>
      <w:r>
        <w:t>mapper</w:t>
      </w:r>
      <w:r>
        <w:t>目录</w:t>
      </w:r>
      <w:r>
        <w:rPr>
          <w:rFonts w:hint="eastAsia"/>
        </w:rPr>
        <w:t>:</w:t>
      </w:r>
      <w:r>
        <w:t>作为数据访问层，负责与数据库的直接交互，通过</w:t>
      </w:r>
      <w:r>
        <w:t>MyBati</w:t>
      </w:r>
      <w:r w:rsidR="003D0176">
        <w:rPr>
          <w:rFonts w:hint="eastAsia"/>
        </w:rPr>
        <w:t>s</w:t>
      </w:r>
      <w:r>
        <w:t>的注解或</w:t>
      </w:r>
      <w:r>
        <w:t>XML</w:t>
      </w:r>
      <w:r>
        <w:t>配置文件定义</w:t>
      </w:r>
      <w:r>
        <w:t>SQL</w:t>
      </w:r>
      <w:r>
        <w:t>操作，接收来自</w:t>
      </w:r>
      <w:r>
        <w:t>service</w:t>
      </w:r>
      <w:r>
        <w:t>层的请求，执行相应的数据库操作，并将查询结果映射为</w:t>
      </w:r>
      <w:r>
        <w:t>entity</w:t>
      </w:r>
      <w:r>
        <w:t>对象返回给</w:t>
      </w:r>
      <w:r>
        <w:t>service</w:t>
      </w:r>
      <w:r>
        <w:t>层，是系统与数据库之间的桥接层。</w:t>
      </w:r>
    </w:p>
    <w:p w14:paraId="31388F22" w14:textId="77777777" w:rsidR="00FD0703" w:rsidRDefault="00000000" w:rsidP="00303049">
      <w:pPr>
        <w:pStyle w:val="14"/>
      </w:pPr>
      <w:r>
        <w:t>dto</w:t>
      </w:r>
      <w:r>
        <w:t>目录</w:t>
      </w:r>
      <w:r>
        <w:rPr>
          <w:rFonts w:hint="eastAsia"/>
        </w:rPr>
        <w:t>:</w:t>
      </w:r>
      <w:r>
        <w:t>数据传输对象的集中地，定义了系统各层之间数据交换的格式，主要服务于</w:t>
      </w:r>
      <w:r>
        <w:t>controller</w:t>
      </w:r>
      <w:r>
        <w:t>层和</w:t>
      </w:r>
      <w:r>
        <w:t>service</w:t>
      </w:r>
      <w:r>
        <w:t>层之间的数据传输，包含请求参数的封装和响应数据的结构定义，通过验证注解实现数据校验，确保数据传输的规范性和安全性。</w:t>
      </w:r>
    </w:p>
    <w:p w14:paraId="32BF97A1" w14:textId="752B4050" w:rsidR="00FD0703" w:rsidRDefault="00000000" w:rsidP="00303049">
      <w:pPr>
        <w:pStyle w:val="14"/>
      </w:pPr>
      <w:r>
        <w:lastRenderedPageBreak/>
        <w:t>model</w:t>
      </w:r>
      <w:r>
        <w:t>目录</w:t>
      </w:r>
      <w:r>
        <w:rPr>
          <w:rFonts w:hint="eastAsia"/>
        </w:rPr>
        <w:t>:</w:t>
      </w:r>
      <w:r>
        <w:t>业务模型类的集合，侧重于业务逻辑的封装，主要在</w:t>
      </w:r>
      <w:r>
        <w:t>service</w:t>
      </w:r>
      <w:r>
        <w:t>层内部使用，有时也会转换为</w:t>
      </w:r>
      <w:r>
        <w:t>DTO</w:t>
      </w:r>
      <w:r>
        <w:t>返回给</w:t>
      </w:r>
      <w:r>
        <w:t>controller</w:t>
      </w:r>
      <w:r>
        <w:t>层，是业务领域模型的具体实现。</w:t>
      </w:r>
    </w:p>
    <w:p w14:paraId="7B28C6F0" w14:textId="2873B6E3" w:rsidR="00FD0703" w:rsidRDefault="00000000" w:rsidP="00303049">
      <w:pPr>
        <w:pStyle w:val="14"/>
      </w:pPr>
      <w:r>
        <w:t>utils</w:t>
      </w:r>
      <w:r>
        <w:t>目录</w:t>
      </w:r>
      <w:r w:rsidR="001204F2">
        <w:rPr>
          <w:rFonts w:hint="eastAsia"/>
        </w:rPr>
        <w:t>、</w:t>
      </w:r>
      <w:r w:rsidR="001204F2">
        <w:t>task</w:t>
      </w:r>
      <w:r w:rsidR="001204F2">
        <w:t>目录</w:t>
      </w:r>
      <w:r w:rsidR="001204F2">
        <w:rPr>
          <w:rFonts w:hint="eastAsia"/>
        </w:rPr>
        <w:t>、</w:t>
      </w:r>
      <w:r w:rsidR="001204F2">
        <w:t>event</w:t>
      </w:r>
      <w:r w:rsidR="001204F2">
        <w:t>目录</w:t>
      </w:r>
      <w:r w:rsidR="001204F2">
        <w:rPr>
          <w:rFonts w:hint="eastAsia"/>
        </w:rPr>
        <w:t>、</w:t>
      </w:r>
      <w:r w:rsidR="001204F2">
        <w:t>exception</w:t>
      </w:r>
      <w:r w:rsidR="001204F2">
        <w:t>目录</w:t>
      </w:r>
      <w:r w:rsidR="001204F2">
        <w:rPr>
          <w:rFonts w:hint="eastAsia"/>
        </w:rPr>
        <w:t>、</w:t>
      </w:r>
      <w:r w:rsidR="001204F2">
        <w:t>enums</w:t>
      </w:r>
      <w:r w:rsidR="001204F2">
        <w:t>目录</w:t>
      </w:r>
      <w:r>
        <w:rPr>
          <w:rFonts w:hint="eastAsia"/>
        </w:rPr>
        <w:t>:</w:t>
      </w:r>
      <w:r>
        <w:t>工具类的集合，提供了各种通用功能的实现，如</w:t>
      </w:r>
      <w:r>
        <w:t>JWT</w:t>
      </w:r>
      <w:r>
        <w:t>处理、日期转换、字符串处理等，被系统各层调用，是一个横向的支持模块，为其他所有模块提供基础工具支持。</w:t>
      </w:r>
    </w:p>
    <w:p w14:paraId="6BD19636" w14:textId="01FCE939" w:rsidR="00FD0703" w:rsidRDefault="00000000" w:rsidP="00303049">
      <w:pPr>
        <w:pStyle w:val="14"/>
      </w:pPr>
      <w:r>
        <w:t>这些目录之间的数据流转形成了一个完整的请求处理链：客户端请求</w:t>
      </w:r>
      <w:r>
        <w:t> -&gt; Controller(DTO) -&gt; Service(Model) -&gt; Mapper -&gt; </w:t>
      </w:r>
      <w:r>
        <w:t>数据库，响应则按相反的路径返回，同时通过事件机制实现了模块间的解耦，通过异常处理实现了错误的统一处理，通过工具类提供了基础支持，形成了一个高内聚、低耦合的系统架构。</w:t>
      </w:r>
    </w:p>
    <w:p w14:paraId="69109890" w14:textId="77777777" w:rsidR="006137CD" w:rsidRDefault="006137CD" w:rsidP="00303049">
      <w:pPr>
        <w:pStyle w:val="14"/>
      </w:pPr>
    </w:p>
    <w:p w14:paraId="627C8E66" w14:textId="0AA60625" w:rsidR="00FD0703" w:rsidRDefault="0092217A">
      <w:pPr>
        <w:jc w:val="center"/>
        <w:rPr>
          <w:noProof/>
        </w:rPr>
      </w:pPr>
      <w:r>
        <w:rPr>
          <w:noProof/>
        </w:rPr>
        <w:drawing>
          <wp:inline distT="0" distB="0" distL="0" distR="0" wp14:anchorId="1EFC7E3A" wp14:editId="510CDB4E">
            <wp:extent cx="2266503" cy="3793672"/>
            <wp:effectExtent l="38100" t="38100" r="114935" b="11176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3">
                      <a:extLst>
                        <a:ext uri="{28A0092B-C50C-407E-A947-70E740481C1C}">
                          <a14:useLocalDpi xmlns:a14="http://schemas.microsoft.com/office/drawing/2010/main" val="0"/>
                        </a:ext>
                      </a:extLst>
                    </a:blip>
                    <a:srcRect t="571" r="12653"/>
                    <a:stretch/>
                  </pic:blipFill>
                  <pic:spPr bwMode="auto">
                    <a:xfrm>
                      <a:off x="0" y="0"/>
                      <a:ext cx="2275907" cy="3809412"/>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5F6FD7C3" w14:textId="66642592" w:rsidR="00FD0703" w:rsidRDefault="00E23524">
      <w:pPr>
        <w:pStyle w:val="ad"/>
        <w:jc w:val="center"/>
      </w:pPr>
      <w:r>
        <w:rPr>
          <w:rFonts w:hint="eastAsia"/>
        </w:rPr>
        <w:t>图</w:t>
      </w:r>
      <w:r>
        <w:rPr>
          <w:rFonts w:hint="eastAsia"/>
        </w:rPr>
        <w:t>6.</w:t>
      </w:r>
      <w:r w:rsidR="00FE00E2">
        <w:rPr>
          <w:rFonts w:hint="eastAsia"/>
        </w:rPr>
        <w:t>3</w:t>
      </w:r>
      <w:r>
        <w:rPr>
          <w:rFonts w:hint="eastAsia"/>
        </w:rPr>
        <w:t>管理员</w:t>
      </w:r>
      <w:r w:rsidR="00791AEE">
        <w:rPr>
          <w:rFonts w:hint="eastAsia"/>
        </w:rPr>
        <w:t>Web</w:t>
      </w:r>
      <w:r>
        <w:rPr>
          <w:rFonts w:hint="eastAsia"/>
        </w:rPr>
        <w:t>前端目录结构</w:t>
      </w:r>
    </w:p>
    <w:p w14:paraId="60B54594" w14:textId="77777777" w:rsidR="00FD0703" w:rsidRDefault="00FD0703">
      <w:pPr>
        <w:jc w:val="center"/>
      </w:pPr>
    </w:p>
    <w:p w14:paraId="253B34A1" w14:textId="77777777" w:rsidR="00FD0703" w:rsidRDefault="00000000">
      <w:pPr>
        <w:pStyle w:val="41"/>
      </w:pPr>
      <w:r>
        <w:rPr>
          <w:rFonts w:hint="eastAsia"/>
        </w:rPr>
        <w:t>前后端分离实现</w:t>
      </w:r>
    </w:p>
    <w:p w14:paraId="6B5ED39C" w14:textId="77777777" w:rsidR="00FD0703" w:rsidRDefault="00000000" w:rsidP="00303049">
      <w:pPr>
        <w:pStyle w:val="14"/>
      </w:pPr>
      <w:r>
        <w:t>api</w:t>
      </w:r>
      <w:r>
        <w:t>目录是整个项目的接口层，负责统一管理后端接口的调用，采用模块化管理方式，针对不同的业务模块（如用户管理、场馆管理、订单管理等）分别封装对应的</w:t>
      </w:r>
      <w:r>
        <w:t>API</w:t>
      </w:r>
      <w:r>
        <w:t>请求函数，统一处理接口请求和响应，包含了</w:t>
      </w:r>
      <w:r>
        <w:t>axios</w:t>
      </w:r>
      <w:r>
        <w:t>配置、请求拦截器、响应拦截器等，使前端与后端的数据交互更加规范和可维护。</w:t>
      </w:r>
    </w:p>
    <w:p w14:paraId="2FE900AF" w14:textId="77777777" w:rsidR="00FD0703" w:rsidRDefault="00000000" w:rsidP="00303049">
      <w:pPr>
        <w:pStyle w:val="14"/>
      </w:pPr>
      <w:r>
        <w:t>views</w:t>
      </w:r>
      <w:r>
        <w:t>目录包含了系统所有的页面级组件，是整个应用的视图层，每个文件对应一</w:t>
      </w:r>
      <w:r>
        <w:lastRenderedPageBreak/>
        <w:t>个路由页面，如登录页面、管理控制台、用户管理页面等，这些组件通常较为复杂，包含了业务逻辑的处理、数据的获取和展示、用户交互的处理等，是整个应用的核心展示层。</w:t>
      </w:r>
    </w:p>
    <w:p w14:paraId="18CBFA8A" w14:textId="77777777" w:rsidR="00FD0703" w:rsidRDefault="00000000" w:rsidP="00303049">
      <w:pPr>
        <w:pStyle w:val="14"/>
      </w:pPr>
      <w:r>
        <w:t>utils</w:t>
      </w:r>
      <w:r>
        <w:t>目录存放各种公共工具函数和辅助方法这些工具函数在整个项目中被广泛使用，提高了代码的复用性和可维护性，同时也便于统一管理和更新。</w:t>
      </w:r>
    </w:p>
    <w:p w14:paraId="6457461D" w14:textId="77777777" w:rsidR="00FD0703" w:rsidRDefault="00000000" w:rsidP="00303049">
      <w:pPr>
        <w:pStyle w:val="14"/>
      </w:pPr>
      <w:r>
        <w:t>router</w:t>
      </w:r>
      <w:r>
        <w:t>目录负责整个应用的路由配置，定义了</w:t>
      </w:r>
      <w:r>
        <w:t>URL</w:t>
      </w:r>
      <w:r>
        <w:t>路径与视图组件之间的映射关系，包含路由守卫配置、路由权限控制、路由懒加载等功能，通过模块化的方式组织不同业务模块的路由配置，使得整个应用的页面跳转和访问控制更加清晰和安全。</w:t>
      </w:r>
    </w:p>
    <w:p w14:paraId="0329B967" w14:textId="77777777" w:rsidR="00FD0703" w:rsidRDefault="00000000" w:rsidP="003E270A">
      <w:pPr>
        <w:pStyle w:val="31"/>
      </w:pPr>
      <w:bookmarkStart w:id="66" w:name="_Toc199513305"/>
      <w:r>
        <w:rPr>
          <w:rFonts w:hint="eastAsia"/>
        </w:rPr>
        <w:t>小程序端架构实现</w:t>
      </w:r>
      <w:bookmarkEnd w:id="66"/>
    </w:p>
    <w:p w14:paraId="72BA6959" w14:textId="77777777" w:rsidR="00FD0703" w:rsidRDefault="00000000">
      <w:pPr>
        <w:pStyle w:val="41"/>
      </w:pPr>
      <w:r>
        <w:rPr>
          <w:rFonts w:hint="eastAsia"/>
        </w:rPr>
        <w:t>MVVM</w:t>
      </w:r>
      <w:r>
        <w:rPr>
          <w:rFonts w:hint="eastAsia"/>
        </w:rPr>
        <w:t>模式的实现</w:t>
      </w:r>
    </w:p>
    <w:p w14:paraId="74687FBB" w14:textId="77777777" w:rsidR="00FD0703" w:rsidRDefault="00000000" w:rsidP="00303049">
      <w:pPr>
        <w:pStyle w:val="14"/>
      </w:pPr>
      <w:r>
        <w:t>本项目采用前后端分离架构，通过</w:t>
      </w:r>
      <w:r>
        <w:t>MVVM</w:t>
      </w:r>
      <w:r>
        <w:t>模式实现了微信小程序与</w:t>
      </w:r>
      <w:r>
        <w:t>Spring Boot</w:t>
      </w:r>
      <w:r>
        <w:t>后端的高效通信。在前端，使用</w:t>
      </w:r>
      <w:r>
        <w:t>Vue</w:t>
      </w:r>
      <w:r>
        <w:t>的响应式数据绑定和组件化开发，通过统一的</w:t>
      </w:r>
      <w:r>
        <w:t>API</w:t>
      </w:r>
      <w:r>
        <w:t>层与后端交互；后端采用分层设计（</w:t>
      </w:r>
      <w:r>
        <w:t>Controller-Service-Mapper</w:t>
      </w:r>
      <w:r>
        <w:t>），通过</w:t>
      </w:r>
      <w:r>
        <w:t>DTO</w:t>
      </w:r>
      <w:r>
        <w:t>对象进行数据传输。具体通信流程为：前端</w:t>
      </w:r>
      <w:r>
        <w:t>View</w:t>
      </w:r>
      <w:r>
        <w:t>层通过组件模板展示界面，</w:t>
      </w:r>
      <w:r>
        <w:t>ViewModel</w:t>
      </w:r>
      <w:r>
        <w:t>层管理组件状态和业务逻辑，</w:t>
      </w:r>
      <w:r>
        <w:t>Model</w:t>
      </w:r>
      <w:r>
        <w:t>层通过</w:t>
      </w:r>
      <w:r>
        <w:t>API</w:t>
      </w:r>
      <w:r>
        <w:t>模块发送</w:t>
      </w:r>
      <w:r>
        <w:t>HTTP</w:t>
      </w:r>
      <w:r>
        <w:t>请求；后端</w:t>
      </w:r>
      <w:r>
        <w:t>Controller</w:t>
      </w:r>
      <w:r>
        <w:t>层接收请求并进行参数校验，通过</w:t>
      </w:r>
      <w:r>
        <w:t>Service</w:t>
      </w:r>
      <w:r>
        <w:t>层处理业务逻辑，</w:t>
      </w:r>
      <w:r>
        <w:t>Mapper</w:t>
      </w:r>
      <w:r>
        <w:t>层实现数据持久化，最后将处理结果通过统一的</w:t>
      </w:r>
      <w:r>
        <w:t>ResultDTO</w:t>
      </w:r>
      <w:r>
        <w:t>格式返回给前端，实现了数据的双向绑定和自动更新。这种模式实现了前后端的解耦，提高了代码的可维护性和复用性。</w:t>
      </w:r>
    </w:p>
    <w:p w14:paraId="67F91833" w14:textId="77777777" w:rsidR="00FD0703" w:rsidRDefault="00000000">
      <w:pPr>
        <w:pStyle w:val="41"/>
      </w:pPr>
      <w:r>
        <w:rPr>
          <w:rFonts w:hint="eastAsia"/>
        </w:rPr>
        <w:t>小程序源代码目录结构</w:t>
      </w:r>
    </w:p>
    <w:p w14:paraId="309D8F67" w14:textId="77777777" w:rsidR="006137CD" w:rsidRDefault="006137CD" w:rsidP="006137CD">
      <w:pPr>
        <w:pStyle w:val="14"/>
      </w:pPr>
      <w:r>
        <w:t>api</w:t>
      </w:r>
      <w:r>
        <w:t>文件夹：该文件夹是后端接口的统一管理目录，包含了所有与后端通信的</w:t>
      </w:r>
      <w:r>
        <w:t>API</w:t>
      </w:r>
      <w:r>
        <w:t>接口封装，如用户认证（</w:t>
      </w:r>
      <w:r>
        <w:t>auth.js</w:t>
      </w:r>
      <w:r>
        <w:t>）、订单管理（</w:t>
      </w:r>
      <w:r>
        <w:t>order.js</w:t>
      </w:r>
      <w:r>
        <w:t>）、场馆预订（</w:t>
      </w:r>
      <w:r>
        <w:t>booking.js</w:t>
      </w:r>
      <w:r>
        <w:t>）等模块，以及统一的</w:t>
      </w:r>
      <w:r>
        <w:t>HTTP</w:t>
      </w:r>
      <w:r>
        <w:t>请求处理（</w:t>
      </w:r>
      <w:r>
        <w:t>http.js</w:t>
      </w:r>
      <w:r>
        <w:t>）。每个模块都以独立的文件形式存在，实现了接口的模块化管理和维护。</w:t>
      </w:r>
    </w:p>
    <w:p w14:paraId="27932F12" w14:textId="77777777" w:rsidR="006137CD" w:rsidRDefault="006137CD" w:rsidP="006137CD">
      <w:pPr>
        <w:pStyle w:val="14"/>
      </w:pPr>
      <w:r>
        <w:t>components</w:t>
      </w:r>
      <w:r>
        <w:t>文件夹：存放项目的公共组件，目前包含</w:t>
      </w:r>
      <w:r>
        <w:t>TabBar.Vue</w:t>
      </w:r>
      <w:r>
        <w:t>这个底部导航栏组件。这个目录的作用是存放可以在多个页面重复使用的</w:t>
      </w:r>
      <w:r>
        <w:t>UI</w:t>
      </w:r>
      <w:r>
        <w:t>组件，提高代码复用性和维护性。</w:t>
      </w:r>
    </w:p>
    <w:p w14:paraId="54819869" w14:textId="77777777" w:rsidR="006137CD" w:rsidRDefault="006137CD" w:rsidP="006137CD">
      <w:pPr>
        <w:pStyle w:val="14"/>
      </w:pPr>
      <w:r>
        <w:t>pages</w:t>
      </w:r>
      <w:r>
        <w:t>文件夹：这是小程序的页面文件目录，包含了所有的业务页面，如首页（</w:t>
      </w:r>
      <w:r>
        <w:t>index</w:t>
      </w:r>
      <w:r>
        <w:t>）、登录（</w:t>
      </w:r>
      <w:r>
        <w:t>login</w:t>
      </w:r>
      <w:r>
        <w:t>）、场馆信息（</w:t>
      </w:r>
      <w:r>
        <w:t>court-info</w:t>
      </w:r>
      <w:r>
        <w:t>）、订单管理（</w:t>
      </w:r>
      <w:r>
        <w:t>order</w:t>
      </w:r>
      <w:r>
        <w:t>）等。每个页面都是一个独立的目录，包含其对应的视图、逻辑和样式文件，体现了页面模块化的开发理念。</w:t>
      </w:r>
    </w:p>
    <w:p w14:paraId="0AC0C9F1" w14:textId="77777777" w:rsidR="006137CD" w:rsidRDefault="006137CD" w:rsidP="006137CD">
      <w:pPr>
        <w:pStyle w:val="14"/>
      </w:pPr>
      <w:r>
        <w:t>static</w:t>
      </w:r>
      <w:r>
        <w:t>文件夹：用于存放静态资源文件这个目录的作用是集中管理项目中所需的静态资源，便于资源的统一管理和访问。</w:t>
      </w:r>
    </w:p>
    <w:p w14:paraId="7772FDA2" w14:textId="20DB5A19" w:rsidR="006137CD" w:rsidRDefault="006137CD" w:rsidP="006137CD">
      <w:pPr>
        <w:pStyle w:val="14"/>
      </w:pPr>
      <w:r>
        <w:t>utils</w:t>
      </w:r>
      <w:r>
        <w:t>文件夹：但这个目录通常用于存放工具类函数和通用方法</w:t>
      </w:r>
      <w:r>
        <w:rPr>
          <w:rFonts w:hint="eastAsia"/>
        </w:rPr>
        <w:t>功能模块实现。</w:t>
      </w:r>
    </w:p>
    <w:p w14:paraId="5A2252B0" w14:textId="34BBAF05" w:rsidR="00FD0703" w:rsidRDefault="0092217A">
      <w:pPr>
        <w:jc w:val="center"/>
        <w:rPr>
          <w:noProof/>
        </w:rPr>
      </w:pPr>
      <w:r>
        <w:rPr>
          <w:noProof/>
        </w:rPr>
        <w:lastRenderedPageBreak/>
        <w:drawing>
          <wp:inline distT="0" distB="0" distL="0" distR="0" wp14:anchorId="5783442C" wp14:editId="031C6C1B">
            <wp:extent cx="1903305" cy="3554186"/>
            <wp:effectExtent l="38100" t="38100" r="116205" b="12255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 t="422" r="28684"/>
                    <a:stretch/>
                  </pic:blipFill>
                  <pic:spPr bwMode="auto">
                    <a:xfrm>
                      <a:off x="0" y="0"/>
                      <a:ext cx="1906970" cy="356103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71CB14EF" w14:textId="12AF8AFC" w:rsidR="00FD0703" w:rsidRDefault="00E23524">
      <w:pPr>
        <w:pStyle w:val="ad"/>
        <w:jc w:val="center"/>
      </w:pPr>
      <w:r>
        <w:rPr>
          <w:rFonts w:hint="eastAsia"/>
        </w:rPr>
        <w:t>图</w:t>
      </w:r>
      <w:r>
        <w:rPr>
          <w:rFonts w:hint="eastAsia"/>
        </w:rPr>
        <w:t>6.</w:t>
      </w:r>
      <w:r w:rsidR="00FE00E2">
        <w:rPr>
          <w:rFonts w:hint="eastAsia"/>
        </w:rPr>
        <w:t>4</w:t>
      </w:r>
      <w:r>
        <w:rPr>
          <w:rFonts w:hint="eastAsia"/>
        </w:rPr>
        <w:t>uni-app</w:t>
      </w:r>
      <w:r>
        <w:rPr>
          <w:rFonts w:hint="eastAsia"/>
        </w:rPr>
        <w:t>小程序实现目录（下）小程序打包目录（上）</w:t>
      </w:r>
    </w:p>
    <w:p w14:paraId="16EEFD5A" w14:textId="77777777" w:rsidR="00FD0703" w:rsidRDefault="00FD0703">
      <w:pPr>
        <w:jc w:val="center"/>
      </w:pPr>
    </w:p>
    <w:p w14:paraId="05ADD808" w14:textId="4ADB3399" w:rsidR="00FD0703" w:rsidRDefault="00DE674D" w:rsidP="00F02EB7">
      <w:pPr>
        <w:pStyle w:val="21"/>
        <w:rPr>
          <w:rFonts w:hint="eastAsia"/>
        </w:rPr>
      </w:pPr>
      <w:bookmarkStart w:id="67" w:name="_Toc199513306"/>
      <w:r>
        <w:rPr>
          <w:rFonts w:hint="eastAsia"/>
        </w:rPr>
        <w:t>功能模块实现</w:t>
      </w:r>
      <w:bookmarkEnd w:id="67"/>
    </w:p>
    <w:p w14:paraId="79455C6E" w14:textId="77777777" w:rsidR="00FD0703" w:rsidRDefault="00000000" w:rsidP="003E270A">
      <w:pPr>
        <w:pStyle w:val="31"/>
      </w:pPr>
      <w:bookmarkStart w:id="68" w:name="_Toc199513307"/>
      <w:r>
        <w:rPr>
          <w:rFonts w:hint="eastAsia"/>
        </w:rPr>
        <w:t>Web</w:t>
      </w:r>
      <w:r>
        <w:rPr>
          <w:rFonts w:hint="eastAsia"/>
        </w:rPr>
        <w:t>端功能实现</w:t>
      </w:r>
      <w:bookmarkEnd w:id="68"/>
    </w:p>
    <w:p w14:paraId="74F7EAA2" w14:textId="77777777" w:rsidR="00FD0703" w:rsidRDefault="00000000">
      <w:pPr>
        <w:pStyle w:val="41"/>
      </w:pPr>
      <w:r>
        <w:rPr>
          <w:rFonts w:hint="eastAsia"/>
        </w:rPr>
        <w:t>登录</w:t>
      </w:r>
      <w:r>
        <w:rPr>
          <w:rFonts w:hint="eastAsia"/>
        </w:rPr>
        <w:t>/</w:t>
      </w:r>
      <w:r>
        <w:rPr>
          <w:rFonts w:hint="eastAsia"/>
        </w:rPr>
        <w:t>注册功能的实现</w:t>
      </w:r>
    </w:p>
    <w:p w14:paraId="65F140A9" w14:textId="3BB7F766" w:rsidR="00FD0703" w:rsidRDefault="001204F2" w:rsidP="00F02EB7">
      <w:pPr>
        <w:jc w:val="center"/>
        <w:rPr>
          <w:noProof/>
        </w:rPr>
      </w:pPr>
      <w:r>
        <w:rPr>
          <w:noProof/>
        </w:rPr>
        <w:drawing>
          <wp:inline distT="0" distB="0" distL="0" distR="0" wp14:anchorId="015C1189" wp14:editId="354E1593">
            <wp:extent cx="5301343" cy="2771661"/>
            <wp:effectExtent l="38100" t="38100" r="109220" b="105410"/>
            <wp:docPr id="1299421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1415" name=""/>
                    <pic:cNvPicPr/>
                  </pic:nvPicPr>
                  <pic:blipFill>
                    <a:blip r:embed="rId45"/>
                    <a:stretch>
                      <a:fillRect/>
                    </a:stretch>
                  </pic:blipFill>
                  <pic:spPr>
                    <a:xfrm>
                      <a:off x="0" y="0"/>
                      <a:ext cx="5308978" cy="2775653"/>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34A7E50" w14:textId="348BAF4F" w:rsidR="00FD0703" w:rsidRDefault="00E23524">
      <w:pPr>
        <w:pStyle w:val="ad"/>
        <w:jc w:val="center"/>
      </w:pPr>
      <w:r>
        <w:rPr>
          <w:rFonts w:hint="eastAsia"/>
        </w:rPr>
        <w:t>图</w:t>
      </w:r>
      <w:r>
        <w:rPr>
          <w:rFonts w:hint="eastAsia"/>
        </w:rPr>
        <w:t>6.</w:t>
      </w:r>
      <w:r w:rsidR="00FE00E2">
        <w:rPr>
          <w:rFonts w:hint="eastAsia"/>
        </w:rPr>
        <w:t>5</w:t>
      </w:r>
      <w:r>
        <w:rPr>
          <w:rFonts w:hint="eastAsia"/>
        </w:rPr>
        <w:t>管理员系统登录界面</w:t>
      </w:r>
    </w:p>
    <w:p w14:paraId="3063EC35" w14:textId="77777777" w:rsidR="00FD0703" w:rsidRPr="00DE674D" w:rsidRDefault="00000000" w:rsidP="00303049">
      <w:pPr>
        <w:pStyle w:val="14"/>
      </w:pPr>
      <w:r w:rsidRPr="00DE674D">
        <w:rPr>
          <w:rStyle w:val="afffffd"/>
          <w:rFonts w:hint="eastAsia"/>
        </w:rPr>
        <w:lastRenderedPageBreak/>
        <w:t>管理员</w:t>
      </w:r>
      <w:r w:rsidRPr="00DE674D">
        <w:rPr>
          <w:rStyle w:val="afffffd"/>
        </w:rPr>
        <w:t>登录界面包含用户名和密码两个必填输入框</w:t>
      </w:r>
      <w:r w:rsidRPr="00DE674D">
        <w:rPr>
          <w:rStyle w:val="afffffd"/>
          <w:rFonts w:hint="eastAsia"/>
        </w:rPr>
        <w:t>，管理员输入用户名与正确密码通过检验即可完成登录进入管理员管理界面</w:t>
      </w:r>
      <w:r w:rsidRPr="00DE674D">
        <w:rPr>
          <w:rFonts w:hint="eastAsia"/>
        </w:rPr>
        <w:t>。</w:t>
      </w:r>
    </w:p>
    <w:p w14:paraId="04696BC0" w14:textId="77777777" w:rsidR="00FD0703" w:rsidRDefault="00000000">
      <w:pPr>
        <w:pStyle w:val="41"/>
      </w:pPr>
      <w:r>
        <w:rPr>
          <w:rFonts w:hint="eastAsia"/>
        </w:rPr>
        <w:t>球场类型管理功能的实现</w:t>
      </w:r>
    </w:p>
    <w:p w14:paraId="261476AB" w14:textId="77777777" w:rsidR="000338CC" w:rsidRPr="000338CC" w:rsidRDefault="000338CC" w:rsidP="000338CC"/>
    <w:p w14:paraId="5B574498" w14:textId="5834F382" w:rsidR="00FD0703" w:rsidRDefault="0092217A" w:rsidP="005A587F">
      <w:pPr>
        <w:jc w:val="center"/>
        <w:rPr>
          <w:noProof/>
        </w:rPr>
      </w:pPr>
      <w:r>
        <w:rPr>
          <w:noProof/>
        </w:rPr>
        <w:drawing>
          <wp:inline distT="0" distB="0" distL="0" distR="0" wp14:anchorId="2EBFC767" wp14:editId="20CE0DC9">
            <wp:extent cx="5568950" cy="2125706"/>
            <wp:effectExtent l="38100" t="38100" r="107950" b="12255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 r="306" b="23588"/>
                    <a:stretch/>
                  </pic:blipFill>
                  <pic:spPr bwMode="auto">
                    <a:xfrm>
                      <a:off x="0" y="0"/>
                      <a:ext cx="5576389" cy="2128545"/>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3DEF5CA0" w14:textId="1046D4BD" w:rsidR="00FD0703" w:rsidRDefault="00E23524">
      <w:pPr>
        <w:pStyle w:val="ad"/>
        <w:jc w:val="center"/>
      </w:pPr>
      <w:r>
        <w:rPr>
          <w:rFonts w:hint="eastAsia"/>
        </w:rPr>
        <w:t>图</w:t>
      </w:r>
      <w:r>
        <w:rPr>
          <w:rFonts w:hint="eastAsia"/>
        </w:rPr>
        <w:t>6.</w:t>
      </w:r>
      <w:r w:rsidR="00FE00E2">
        <w:rPr>
          <w:rFonts w:hint="eastAsia"/>
        </w:rPr>
        <w:t>6</w:t>
      </w:r>
      <w:r>
        <w:rPr>
          <w:rFonts w:hint="eastAsia"/>
        </w:rPr>
        <w:t>球场类型管理界面</w:t>
      </w:r>
    </w:p>
    <w:p w14:paraId="22C14510" w14:textId="77777777" w:rsidR="00FD0703" w:rsidRDefault="00FD0703"/>
    <w:p w14:paraId="6B832F9B" w14:textId="77777777" w:rsidR="00FD0703" w:rsidRDefault="00000000" w:rsidP="00303049">
      <w:pPr>
        <w:pStyle w:val="14"/>
      </w:pPr>
      <w:r>
        <w:t>球场类型管理是本系统中场馆资源配置的基础功能模块，主要用于对羽毛球场地的类型进行统一规范化管理，管理员可以在此模块中添加、编辑和删除不同的场地类型（如标准场地、训练场地、比赛场地等）</w:t>
      </w:r>
      <w:r>
        <w:rPr>
          <w:rFonts w:hint="eastAsia"/>
        </w:rPr>
        <w:t>。</w:t>
      </w:r>
    </w:p>
    <w:p w14:paraId="22C64160" w14:textId="77777777" w:rsidR="00FD0703" w:rsidRDefault="00000000">
      <w:pPr>
        <w:pStyle w:val="41"/>
      </w:pPr>
      <w:r>
        <w:rPr>
          <w:rFonts w:hint="eastAsia"/>
        </w:rPr>
        <w:t>球馆信息管理功能的实现</w:t>
      </w:r>
    </w:p>
    <w:p w14:paraId="34E69CDD" w14:textId="77777777" w:rsidR="000338CC" w:rsidRPr="000338CC" w:rsidRDefault="000338CC" w:rsidP="000338CC"/>
    <w:p w14:paraId="2AC6C14A" w14:textId="563C766B" w:rsidR="00FD0703" w:rsidRDefault="008E5E54" w:rsidP="005A587F">
      <w:pPr>
        <w:jc w:val="center"/>
        <w:rPr>
          <w:noProof/>
        </w:rPr>
      </w:pPr>
      <w:r>
        <w:rPr>
          <w:noProof/>
        </w:rPr>
        <w:drawing>
          <wp:inline distT="0" distB="0" distL="0" distR="0" wp14:anchorId="7911C822" wp14:editId="7661F41D">
            <wp:extent cx="5530850" cy="2898361"/>
            <wp:effectExtent l="38100" t="38100" r="107950" b="111760"/>
            <wp:docPr id="559527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27218" name=""/>
                    <pic:cNvPicPr/>
                  </pic:nvPicPr>
                  <pic:blipFill>
                    <a:blip r:embed="rId47"/>
                    <a:stretch>
                      <a:fillRect/>
                    </a:stretch>
                  </pic:blipFill>
                  <pic:spPr>
                    <a:xfrm>
                      <a:off x="0" y="0"/>
                      <a:ext cx="5534077" cy="290005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r>
        <w:rPr>
          <w:noProof/>
        </w:rPr>
        <w:t xml:space="preserve"> </w:t>
      </w:r>
    </w:p>
    <w:p w14:paraId="25F1FD51" w14:textId="4F902048" w:rsidR="00FD0703" w:rsidRDefault="00E23524">
      <w:pPr>
        <w:pStyle w:val="ad"/>
        <w:jc w:val="center"/>
      </w:pPr>
      <w:r>
        <w:rPr>
          <w:rFonts w:hint="eastAsia"/>
        </w:rPr>
        <w:t>图</w:t>
      </w:r>
      <w:r>
        <w:rPr>
          <w:rFonts w:hint="eastAsia"/>
        </w:rPr>
        <w:t>6.</w:t>
      </w:r>
      <w:r w:rsidR="00FE00E2">
        <w:rPr>
          <w:rFonts w:hint="eastAsia"/>
        </w:rPr>
        <w:t>7</w:t>
      </w:r>
      <w:r>
        <w:rPr>
          <w:rFonts w:hint="eastAsia"/>
        </w:rPr>
        <w:t>球馆信息管理界面</w:t>
      </w:r>
    </w:p>
    <w:p w14:paraId="58CD5212" w14:textId="77777777" w:rsidR="00FD0703" w:rsidRDefault="00000000" w:rsidP="00E40AE4">
      <w:pPr>
        <w:ind w:firstLineChars="200" w:firstLine="480"/>
      </w:pPr>
      <w:r>
        <w:rPr>
          <w:rStyle w:val="afffffd"/>
        </w:rPr>
        <w:lastRenderedPageBreak/>
        <w:t>球馆信息设置是场馆管理中的核心配置模块，允许管理员对球馆的基础信息进行全面管理和维护，包括设置球馆名称、详细地址、联系电话、营业时间、场馆介绍、场馆图片等基本信息，同时可以配置球馆的服务设施（如停车场、淋浴室等配套设施）等运营相关信息，这些设置直接影响到用户端的场馆展示和预约体验，是确保球馆信息准确性和服务质量的重要管理环节，为用户提供全面、准确的场馆信息支持</w:t>
      </w:r>
      <w:r>
        <w:t>。</w:t>
      </w:r>
    </w:p>
    <w:p w14:paraId="57D26BCE" w14:textId="77777777" w:rsidR="00FD0703" w:rsidRDefault="00000000">
      <w:pPr>
        <w:pStyle w:val="41"/>
      </w:pPr>
      <w:r>
        <w:rPr>
          <w:rFonts w:hint="eastAsia"/>
        </w:rPr>
        <w:t>球场管理功能的实现</w:t>
      </w:r>
    </w:p>
    <w:p w14:paraId="5122EC8B" w14:textId="77777777" w:rsidR="002D7072" w:rsidRPr="002D7072" w:rsidRDefault="002D7072" w:rsidP="002D7072"/>
    <w:p w14:paraId="3E7EB3EC" w14:textId="3F71D578" w:rsidR="00FD0703" w:rsidRDefault="0092217A" w:rsidP="002568AB">
      <w:pPr>
        <w:jc w:val="center"/>
        <w:rPr>
          <w:noProof/>
        </w:rPr>
      </w:pPr>
      <w:r>
        <w:rPr>
          <w:noProof/>
        </w:rPr>
        <w:drawing>
          <wp:inline distT="0" distB="0" distL="0" distR="0" wp14:anchorId="6AE81730" wp14:editId="615DC6EA">
            <wp:extent cx="4064000" cy="1652059"/>
            <wp:effectExtent l="38100" t="38100" r="107950" b="12001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0558" b="35239"/>
                    <a:stretch/>
                  </pic:blipFill>
                  <pic:spPr bwMode="auto">
                    <a:xfrm>
                      <a:off x="0" y="0"/>
                      <a:ext cx="4071763" cy="1655215"/>
                    </a:xfrm>
                    <a:prstGeom prst="rect">
                      <a:avLst/>
                    </a:prstGeom>
                    <a:ln w="3175"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1DC948C4" w14:textId="3479A2AC" w:rsidR="00FD0703" w:rsidRDefault="00E23524">
      <w:pPr>
        <w:pStyle w:val="ad"/>
        <w:jc w:val="center"/>
      </w:pPr>
      <w:r>
        <w:rPr>
          <w:rFonts w:hint="eastAsia"/>
        </w:rPr>
        <w:t>图</w:t>
      </w:r>
      <w:r>
        <w:rPr>
          <w:rFonts w:hint="eastAsia"/>
        </w:rPr>
        <w:t>6.</w:t>
      </w:r>
      <w:r w:rsidR="00FE00E2">
        <w:rPr>
          <w:rFonts w:hint="eastAsia"/>
        </w:rPr>
        <w:t>8</w:t>
      </w:r>
      <w:r>
        <w:rPr>
          <w:rFonts w:hint="eastAsia"/>
        </w:rPr>
        <w:t>球场管理界面</w:t>
      </w:r>
    </w:p>
    <w:p w14:paraId="4DF94D7C" w14:textId="77777777" w:rsidR="00FD0703" w:rsidRDefault="00FD0703"/>
    <w:p w14:paraId="701E766B" w14:textId="061CC0D6" w:rsidR="00FD0703" w:rsidRDefault="00000000" w:rsidP="00303049">
      <w:pPr>
        <w:pStyle w:val="14"/>
      </w:pPr>
      <w:r>
        <w:rPr>
          <w:rFonts w:hint="eastAsia"/>
        </w:rPr>
        <w:t>管理员在选择球馆管理</w:t>
      </w:r>
      <w:r>
        <w:rPr>
          <w:rFonts w:hint="eastAsia"/>
        </w:rPr>
        <w:t>-</w:t>
      </w:r>
      <w:r>
        <w:rPr>
          <w:rFonts w:hint="eastAsia"/>
        </w:rPr>
        <w:t>球场管理</w:t>
      </w:r>
      <w:r>
        <w:rPr>
          <w:rFonts w:hint="eastAsia"/>
        </w:rPr>
        <w:t>-</w:t>
      </w:r>
      <w:r>
        <w:rPr>
          <w:rFonts w:hint="eastAsia"/>
        </w:rPr>
        <w:t>具体球馆之后即可进入该球馆的球场管理界面（如图</w:t>
      </w:r>
      <w:r>
        <w:rPr>
          <w:rFonts w:hint="eastAsia"/>
        </w:rPr>
        <w:t>6.</w:t>
      </w:r>
      <w:r w:rsidR="00FE00E2">
        <w:rPr>
          <w:rFonts w:hint="eastAsia"/>
        </w:rPr>
        <w:t>8</w:t>
      </w:r>
      <w:r>
        <w:rPr>
          <w:rFonts w:hint="eastAsia"/>
        </w:rPr>
        <w:t>）。</w:t>
      </w:r>
      <w:r>
        <w:t>球场管理模块是针对具体场地资源进行精细化管理的功能模块，管理员可以在此模块中对球馆</w:t>
      </w:r>
      <w:r>
        <w:rPr>
          <w:rFonts w:hint="eastAsia"/>
        </w:rPr>
        <w:t>内的球场进行相关设置</w:t>
      </w:r>
      <w:r>
        <w:t>，包括设置场地编号、选择场地类型、配置场地状态（</w:t>
      </w:r>
      <w:r>
        <w:rPr>
          <w:rFonts w:hint="eastAsia"/>
        </w:rPr>
        <w:t>启用</w:t>
      </w:r>
      <w:r>
        <w:t>、维护中、</w:t>
      </w:r>
      <w:r>
        <w:rPr>
          <w:rFonts w:hint="eastAsia"/>
        </w:rPr>
        <w:t>禁用</w:t>
      </w:r>
      <w:r>
        <w:t>等）</w:t>
      </w:r>
      <w:r>
        <w:rPr>
          <w:rFonts w:hint="eastAsia"/>
        </w:rPr>
        <w:t>。同时对于新入驻的球馆与完成扩建的球馆也能在此页面添加球馆。</w:t>
      </w:r>
    </w:p>
    <w:p w14:paraId="5BB1E80C" w14:textId="77777777" w:rsidR="00FD0703" w:rsidRDefault="00000000">
      <w:pPr>
        <w:pStyle w:val="41"/>
      </w:pPr>
      <w:r>
        <w:rPr>
          <w:rFonts w:hint="eastAsia"/>
        </w:rPr>
        <w:t>球场价格管理（球场时段定价）功能的实现</w:t>
      </w:r>
    </w:p>
    <w:p w14:paraId="4A23DBDE" w14:textId="77777777" w:rsidR="002D7072" w:rsidRPr="002D7072" w:rsidRDefault="002D7072" w:rsidP="002D7072"/>
    <w:p w14:paraId="531FF3E4" w14:textId="1AE6BEF0" w:rsidR="00FD0703" w:rsidRDefault="0092217A" w:rsidP="00973333">
      <w:pPr>
        <w:jc w:val="center"/>
        <w:rPr>
          <w:noProof/>
        </w:rPr>
      </w:pPr>
      <w:r>
        <w:rPr>
          <w:noProof/>
        </w:rPr>
        <w:drawing>
          <wp:inline distT="0" distB="0" distL="0" distR="0" wp14:anchorId="64CE8A9D" wp14:editId="0E3CD743">
            <wp:extent cx="3422650" cy="2182812"/>
            <wp:effectExtent l="38100" t="38100" r="120650" b="12255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0224" t="-409" r="1368" b="-2"/>
                    <a:stretch/>
                  </pic:blipFill>
                  <pic:spPr bwMode="auto">
                    <a:xfrm>
                      <a:off x="0" y="0"/>
                      <a:ext cx="3438867" cy="2193155"/>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0BDC6260" w14:textId="10B9A250" w:rsidR="00FD0703" w:rsidRDefault="00E23524">
      <w:pPr>
        <w:pStyle w:val="ad"/>
        <w:jc w:val="center"/>
      </w:pPr>
      <w:r>
        <w:rPr>
          <w:rFonts w:hint="eastAsia"/>
        </w:rPr>
        <w:t>图</w:t>
      </w:r>
      <w:r>
        <w:rPr>
          <w:rFonts w:hint="eastAsia"/>
        </w:rPr>
        <w:t>6.</w:t>
      </w:r>
      <w:r w:rsidR="00FE00E2">
        <w:rPr>
          <w:rFonts w:hint="eastAsia"/>
        </w:rPr>
        <w:t>9</w:t>
      </w:r>
      <w:r>
        <w:rPr>
          <w:rFonts w:hint="eastAsia"/>
        </w:rPr>
        <w:t>球场价格管理界面</w:t>
      </w:r>
    </w:p>
    <w:p w14:paraId="20B6A99C" w14:textId="77777777" w:rsidR="00FD0703" w:rsidRDefault="00000000" w:rsidP="00303049">
      <w:pPr>
        <w:pStyle w:val="14"/>
      </w:pPr>
      <w:r>
        <w:rPr>
          <w:rStyle w:val="afffffd"/>
          <w:rFonts w:hint="eastAsia"/>
        </w:rPr>
        <w:lastRenderedPageBreak/>
        <w:t>管理员在选择球馆管理</w:t>
      </w:r>
      <w:r>
        <w:rPr>
          <w:rStyle w:val="afffffd"/>
          <w:rFonts w:hint="eastAsia"/>
        </w:rPr>
        <w:t>-</w:t>
      </w:r>
      <w:r>
        <w:rPr>
          <w:rStyle w:val="afffffd"/>
          <w:rFonts w:hint="eastAsia"/>
        </w:rPr>
        <w:t>球场价格管理</w:t>
      </w:r>
      <w:r>
        <w:rPr>
          <w:rStyle w:val="afffffd"/>
          <w:rFonts w:hint="eastAsia"/>
        </w:rPr>
        <w:t>-</w:t>
      </w:r>
      <w:r>
        <w:rPr>
          <w:rStyle w:val="afffffd"/>
          <w:rFonts w:hint="eastAsia"/>
        </w:rPr>
        <w:t>具体球馆之后即可进入该球馆的球场时段定价页面，</w:t>
      </w:r>
      <w:r>
        <w:rPr>
          <w:rStyle w:val="afffffd"/>
        </w:rPr>
        <w:t>允许管理员对场地的收费标准进行灵活多样的设置和调整，包括配置不同时段的基础价格（如早中晚时段差异化定价）</w:t>
      </w:r>
      <w:r>
        <w:rPr>
          <w:rStyle w:val="afffffd"/>
          <w:rFonts w:hint="eastAsia"/>
        </w:rPr>
        <w:t>，对周末及节假日特殊时段定价，支持在营业时间内对所有时段是否可预约的相关调整</w:t>
      </w:r>
      <w:r>
        <w:rPr>
          <w:rFonts w:hint="eastAsia"/>
        </w:rPr>
        <w:t>。</w:t>
      </w:r>
    </w:p>
    <w:p w14:paraId="1A958A02" w14:textId="77777777" w:rsidR="00FD0703" w:rsidRDefault="00000000">
      <w:pPr>
        <w:pStyle w:val="41"/>
      </w:pPr>
      <w:r>
        <w:rPr>
          <w:rFonts w:hint="eastAsia"/>
        </w:rPr>
        <w:t>商品分类设置功能的实现</w:t>
      </w:r>
    </w:p>
    <w:p w14:paraId="2C2BCD6D" w14:textId="77777777" w:rsidR="002D7072" w:rsidRPr="002D7072" w:rsidRDefault="002D7072" w:rsidP="002D7072"/>
    <w:p w14:paraId="75DC3B60" w14:textId="68485984" w:rsidR="00FD0703" w:rsidRDefault="008E5E54" w:rsidP="008E5E54">
      <w:pPr>
        <w:jc w:val="center"/>
        <w:rPr>
          <w:noProof/>
        </w:rPr>
      </w:pPr>
      <w:r>
        <w:rPr>
          <w:noProof/>
        </w:rPr>
        <w:drawing>
          <wp:inline distT="0" distB="0" distL="0" distR="0" wp14:anchorId="36A63ECB" wp14:editId="094A9F2D">
            <wp:extent cx="4813300" cy="1873313"/>
            <wp:effectExtent l="38100" t="38100" r="120650" b="107950"/>
            <wp:docPr id="489896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96157" name=""/>
                    <pic:cNvPicPr/>
                  </pic:nvPicPr>
                  <pic:blipFill>
                    <a:blip r:embed="rId50"/>
                    <a:stretch>
                      <a:fillRect/>
                    </a:stretch>
                  </pic:blipFill>
                  <pic:spPr>
                    <a:xfrm>
                      <a:off x="0" y="0"/>
                      <a:ext cx="4825125" cy="187791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CDECB1D" w14:textId="29B06083" w:rsidR="00FD0703" w:rsidRDefault="00E23524">
      <w:pPr>
        <w:pStyle w:val="ad"/>
        <w:jc w:val="center"/>
      </w:pPr>
      <w:r>
        <w:rPr>
          <w:rFonts w:hint="eastAsia"/>
        </w:rPr>
        <w:t>图</w:t>
      </w:r>
      <w:r>
        <w:rPr>
          <w:rFonts w:hint="eastAsia"/>
        </w:rPr>
        <w:t>6.</w:t>
      </w:r>
      <w:r w:rsidR="00FE00E2">
        <w:rPr>
          <w:rFonts w:hint="eastAsia"/>
        </w:rPr>
        <w:t>10</w:t>
      </w:r>
      <w:r>
        <w:rPr>
          <w:rFonts w:hint="eastAsia"/>
        </w:rPr>
        <w:t>商品分类管理界面</w:t>
      </w:r>
    </w:p>
    <w:p w14:paraId="2A22C71E" w14:textId="77777777" w:rsidR="00FD0703" w:rsidRDefault="00FD0703"/>
    <w:p w14:paraId="133D8A7D" w14:textId="48CB241F" w:rsidR="00FD0703" w:rsidRDefault="00000000" w:rsidP="00303049">
      <w:pPr>
        <w:pStyle w:val="14"/>
      </w:pPr>
      <w:r>
        <w:rPr>
          <w:rFonts w:hint="eastAsia"/>
        </w:rPr>
        <w:t>图</w:t>
      </w:r>
      <w:r>
        <w:rPr>
          <w:rFonts w:hint="eastAsia"/>
        </w:rPr>
        <w:t>6.</w:t>
      </w:r>
      <w:r w:rsidR="00FE00E2">
        <w:rPr>
          <w:rFonts w:hint="eastAsia"/>
        </w:rPr>
        <w:t>10</w:t>
      </w:r>
      <w:r>
        <w:rPr>
          <w:rFonts w:hint="eastAsia"/>
        </w:rPr>
        <w:t>为商品分类管理界面，管理员通过点击球馆商品管理</w:t>
      </w:r>
      <w:r>
        <w:rPr>
          <w:rFonts w:hint="eastAsia"/>
        </w:rPr>
        <w:t>-</w:t>
      </w:r>
      <w:r>
        <w:rPr>
          <w:rFonts w:hint="eastAsia"/>
        </w:rPr>
        <w:t>商品分类即可进入该页面。该模块</w:t>
      </w:r>
      <w:r>
        <w:t>是商品管理体系中的基础配置模块，主要用于对球馆销售的各类商品进行系统化的分类组织和管理，管理员可以创建、编辑和删除商品分类，为每个分类排序权重、显示状态等属性，这种系统化的分类管理不仅便于商品的组织和维护，也为用户浏览和购物提供了清晰的导航结构，是实现商品精细化管理和提升用户购物体验的重要基础。</w:t>
      </w:r>
    </w:p>
    <w:p w14:paraId="3AF6A6EA" w14:textId="77777777" w:rsidR="00FD0703" w:rsidRDefault="00000000">
      <w:pPr>
        <w:pStyle w:val="41"/>
      </w:pPr>
      <w:r>
        <w:rPr>
          <w:rFonts w:hint="eastAsia"/>
        </w:rPr>
        <w:t>球馆商品列表功能的实现</w:t>
      </w:r>
    </w:p>
    <w:p w14:paraId="4143844D" w14:textId="77777777" w:rsidR="002D7072" w:rsidRPr="002D7072" w:rsidRDefault="002D7072" w:rsidP="002D7072"/>
    <w:p w14:paraId="236E401E" w14:textId="314B00B2" w:rsidR="00FD0703" w:rsidRDefault="0092217A" w:rsidP="008E5E54">
      <w:pPr>
        <w:jc w:val="center"/>
        <w:rPr>
          <w:noProof/>
        </w:rPr>
      </w:pPr>
      <w:r>
        <w:rPr>
          <w:noProof/>
        </w:rPr>
        <w:drawing>
          <wp:inline distT="0" distB="0" distL="0" distR="0" wp14:anchorId="7AC4E297" wp14:editId="4D3F3E10">
            <wp:extent cx="3486150" cy="1905395"/>
            <wp:effectExtent l="38100" t="38100" r="114300" b="11430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0224" b="12448"/>
                    <a:stretch/>
                  </pic:blipFill>
                  <pic:spPr bwMode="auto">
                    <a:xfrm>
                      <a:off x="0" y="0"/>
                      <a:ext cx="3501844" cy="1913973"/>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579E81F5" w14:textId="5A08E252" w:rsidR="00FD0703" w:rsidRDefault="00E23524">
      <w:pPr>
        <w:pStyle w:val="ad"/>
        <w:jc w:val="center"/>
      </w:pPr>
      <w:r>
        <w:rPr>
          <w:rFonts w:hint="eastAsia"/>
        </w:rPr>
        <w:t>图</w:t>
      </w:r>
      <w:r>
        <w:rPr>
          <w:rFonts w:hint="eastAsia"/>
        </w:rPr>
        <w:t>6.1</w:t>
      </w:r>
      <w:r w:rsidR="00FE00E2">
        <w:rPr>
          <w:rFonts w:hint="eastAsia"/>
        </w:rPr>
        <w:t>1</w:t>
      </w:r>
      <w:r>
        <w:rPr>
          <w:rFonts w:hint="eastAsia"/>
        </w:rPr>
        <w:t>商品管理界面</w:t>
      </w:r>
    </w:p>
    <w:p w14:paraId="6A834381" w14:textId="115A0E23" w:rsidR="00FD0703" w:rsidRDefault="00000000" w:rsidP="00303049">
      <w:pPr>
        <w:pStyle w:val="14"/>
      </w:pPr>
      <w:r>
        <w:rPr>
          <w:rFonts w:hint="eastAsia"/>
        </w:rPr>
        <w:lastRenderedPageBreak/>
        <w:t>图</w:t>
      </w:r>
      <w:r>
        <w:rPr>
          <w:rFonts w:hint="eastAsia"/>
        </w:rPr>
        <w:t>6.1</w:t>
      </w:r>
      <w:r w:rsidR="00FE00E2">
        <w:rPr>
          <w:rFonts w:hint="eastAsia"/>
        </w:rPr>
        <w:t>1</w:t>
      </w:r>
      <w:r>
        <w:rPr>
          <w:rFonts w:hint="eastAsia"/>
        </w:rPr>
        <w:t>为球馆商品管理页面，管理员通过球馆商品管理</w:t>
      </w:r>
      <w:r>
        <w:rPr>
          <w:rFonts w:hint="eastAsia"/>
        </w:rPr>
        <w:t>-</w:t>
      </w:r>
      <w:r>
        <w:rPr>
          <w:rFonts w:hint="eastAsia"/>
        </w:rPr>
        <w:t>球馆商品列表</w:t>
      </w:r>
      <w:r>
        <w:rPr>
          <w:rFonts w:hint="eastAsia"/>
        </w:rPr>
        <w:t>-</w:t>
      </w:r>
      <w:r>
        <w:rPr>
          <w:rFonts w:hint="eastAsia"/>
        </w:rPr>
        <w:t>具体球馆即可进入该界面，该模块是商</w:t>
      </w:r>
      <w:r>
        <w:t>品运营的核心管理模块，提供了对球馆销售商品的全方位管理功能，管理员可以在此模块中进行商品的添加、编辑、上下架、删除等基础操作，支持设置商品的基本信息</w:t>
      </w:r>
      <w:r>
        <w:rPr>
          <w:rFonts w:hint="eastAsia"/>
        </w:rPr>
        <w:t>，如商品名称、商品分类、商品价格、库存数量等。</w:t>
      </w:r>
    </w:p>
    <w:p w14:paraId="48C1A1BA" w14:textId="77777777" w:rsidR="00FD0703" w:rsidRDefault="00000000">
      <w:pPr>
        <w:pStyle w:val="41"/>
      </w:pPr>
      <w:r>
        <w:rPr>
          <w:rFonts w:hint="eastAsia"/>
        </w:rPr>
        <w:t>订单管理的实现</w:t>
      </w:r>
    </w:p>
    <w:p w14:paraId="5E3C87B2" w14:textId="77777777" w:rsidR="002D7072" w:rsidRPr="002D7072" w:rsidRDefault="002D7072" w:rsidP="002D7072"/>
    <w:p w14:paraId="35A71E50" w14:textId="52376FAB" w:rsidR="00FD0703" w:rsidRDefault="008E5E54" w:rsidP="00F02EB7">
      <w:pPr>
        <w:jc w:val="center"/>
        <w:rPr>
          <w:noProof/>
        </w:rPr>
      </w:pPr>
      <w:r>
        <w:rPr>
          <w:noProof/>
        </w:rPr>
        <w:drawing>
          <wp:inline distT="0" distB="0" distL="0" distR="0" wp14:anchorId="745F9123" wp14:editId="6C1955A3">
            <wp:extent cx="4521200" cy="1956030"/>
            <wp:effectExtent l="38100" t="38100" r="107950" b="120650"/>
            <wp:docPr id="430258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8158" name=""/>
                    <pic:cNvPicPr/>
                  </pic:nvPicPr>
                  <pic:blipFill>
                    <a:blip r:embed="rId52"/>
                    <a:stretch>
                      <a:fillRect/>
                    </a:stretch>
                  </pic:blipFill>
                  <pic:spPr>
                    <a:xfrm>
                      <a:off x="0" y="0"/>
                      <a:ext cx="4530528" cy="196006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r>
        <w:rPr>
          <w:noProof/>
        </w:rPr>
        <w:t xml:space="preserve"> </w:t>
      </w:r>
    </w:p>
    <w:p w14:paraId="6742A3F3" w14:textId="106DEB92" w:rsidR="00FD0703" w:rsidRDefault="00E23524">
      <w:pPr>
        <w:pStyle w:val="ad"/>
        <w:jc w:val="center"/>
      </w:pPr>
      <w:r>
        <w:rPr>
          <w:rFonts w:hint="eastAsia"/>
        </w:rPr>
        <w:t>图</w:t>
      </w:r>
      <w:r>
        <w:rPr>
          <w:rFonts w:hint="eastAsia"/>
        </w:rPr>
        <w:t>6.1</w:t>
      </w:r>
      <w:r w:rsidR="00FE00E2">
        <w:rPr>
          <w:rFonts w:hint="eastAsia"/>
        </w:rPr>
        <w:t>2</w:t>
      </w:r>
      <w:r>
        <w:rPr>
          <w:rFonts w:hint="eastAsia"/>
        </w:rPr>
        <w:t>订单管理界面</w:t>
      </w:r>
    </w:p>
    <w:p w14:paraId="79756CB8" w14:textId="77777777" w:rsidR="00881F53" w:rsidRPr="00881F53" w:rsidRDefault="00881F53" w:rsidP="00881F53"/>
    <w:p w14:paraId="3072ABA8" w14:textId="28D8B772" w:rsidR="00FD0703" w:rsidRDefault="00000000" w:rsidP="00881F53">
      <w:pPr>
        <w:pStyle w:val="14"/>
      </w:pPr>
      <w:r>
        <w:rPr>
          <w:rFonts w:hint="eastAsia"/>
        </w:rPr>
        <w:t>图</w:t>
      </w:r>
      <w:r>
        <w:rPr>
          <w:rFonts w:hint="eastAsia"/>
        </w:rPr>
        <w:t>6-1</w:t>
      </w:r>
      <w:r w:rsidR="00FE00E2">
        <w:rPr>
          <w:rFonts w:hint="eastAsia"/>
        </w:rPr>
        <w:t>2</w:t>
      </w:r>
      <w:r>
        <w:rPr>
          <w:rFonts w:hint="eastAsia"/>
        </w:rPr>
        <w:t>是商品订单管理界面，管理员可以在此界面对用户购买的相关商品进行核销操作，通过核销码管理员可以快速核销商品，同时我们还有组队预约与场馆预约的相关管理界面，支持删除过期订单功能。</w:t>
      </w:r>
    </w:p>
    <w:p w14:paraId="3A301098" w14:textId="77777777" w:rsidR="00FD0703" w:rsidRDefault="00000000" w:rsidP="003E270A">
      <w:pPr>
        <w:pStyle w:val="31"/>
      </w:pPr>
      <w:bookmarkStart w:id="69" w:name="_Toc199513308"/>
      <w:r>
        <w:rPr>
          <w:rFonts w:hint="eastAsia"/>
        </w:rPr>
        <w:t>小程序端功能实现</w:t>
      </w:r>
      <w:bookmarkEnd w:id="69"/>
    </w:p>
    <w:p w14:paraId="60F9696A" w14:textId="231C152E" w:rsidR="00FD0703" w:rsidRDefault="00000000">
      <w:pPr>
        <w:pStyle w:val="41"/>
      </w:pPr>
      <w:r>
        <w:rPr>
          <w:rFonts w:hint="eastAsia"/>
        </w:rPr>
        <w:t>用户登录注册功能的实现</w:t>
      </w:r>
      <w:r w:rsidR="004E1FE2">
        <w:rPr>
          <w:rFonts w:hint="eastAsia"/>
        </w:rPr>
        <w:t xml:space="preserve">   </w:t>
      </w:r>
    </w:p>
    <w:p w14:paraId="09634357" w14:textId="77777777" w:rsidR="002D7072" w:rsidRPr="002D7072" w:rsidRDefault="002D7072" w:rsidP="002D7072"/>
    <w:p w14:paraId="5B4DEB50" w14:textId="465BFE2D" w:rsidR="00FD0703" w:rsidRDefault="008E5E54">
      <w:pPr>
        <w:jc w:val="center"/>
        <w:rPr>
          <w:noProof/>
        </w:rPr>
      </w:pPr>
      <w:r>
        <w:rPr>
          <w:noProof/>
        </w:rPr>
        <w:drawing>
          <wp:inline distT="0" distB="0" distL="0" distR="0" wp14:anchorId="241BF478" wp14:editId="5C33E0AD">
            <wp:extent cx="2647950" cy="2321263"/>
            <wp:effectExtent l="38100" t="38100" r="114300" b="117475"/>
            <wp:docPr id="4297475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7510" name="图片 42974751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69360" cy="234003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r>
        <w:rPr>
          <w:noProof/>
        </w:rPr>
        <w:t xml:space="preserve"> </w:t>
      </w:r>
    </w:p>
    <w:p w14:paraId="574933CD" w14:textId="7D15825C" w:rsidR="00FD0703" w:rsidRDefault="00E23524">
      <w:pPr>
        <w:pStyle w:val="ad"/>
        <w:jc w:val="center"/>
      </w:pPr>
      <w:r>
        <w:rPr>
          <w:rFonts w:hint="eastAsia"/>
        </w:rPr>
        <w:t>图</w:t>
      </w:r>
      <w:r>
        <w:rPr>
          <w:rFonts w:hint="eastAsia"/>
        </w:rPr>
        <w:t>6.1</w:t>
      </w:r>
      <w:r w:rsidR="00FE00E2">
        <w:rPr>
          <w:rFonts w:hint="eastAsia"/>
        </w:rPr>
        <w:t>3</w:t>
      </w:r>
      <w:r>
        <w:rPr>
          <w:rFonts w:hint="eastAsia"/>
        </w:rPr>
        <w:t>用户登录注册界面</w:t>
      </w:r>
    </w:p>
    <w:p w14:paraId="15C0D54F" w14:textId="77777777" w:rsidR="00FD0703" w:rsidRDefault="00000000" w:rsidP="00303049">
      <w:pPr>
        <w:pStyle w:val="14"/>
      </w:pPr>
      <w:r>
        <w:rPr>
          <w:rStyle w:val="afffffd"/>
          <w:rFonts w:hint="eastAsia"/>
        </w:rPr>
        <w:lastRenderedPageBreak/>
        <w:t>在小程序登录界面，</w:t>
      </w:r>
      <w:r>
        <w:rPr>
          <w:rStyle w:val="afffffd"/>
        </w:rPr>
        <w:t>用户可以通过用户名和密码进行登录</w:t>
      </w:r>
      <w:r>
        <w:rPr>
          <w:rStyle w:val="afffffd"/>
          <w:rFonts w:hint="eastAsia"/>
        </w:rPr>
        <w:t>，如果没有账号，</w:t>
      </w:r>
      <w:r>
        <w:rPr>
          <w:rStyle w:val="afffffd"/>
        </w:rPr>
        <w:t>需要提供用户名、密码、真实姓名、手机号和邮箱进行注册</w:t>
      </w:r>
      <w:r>
        <w:rPr>
          <w:rStyle w:val="afffffd"/>
          <w:rFonts w:hint="eastAsia"/>
        </w:rPr>
        <w:t>，注册成功之后会回到登录界面，登录完成用户即可进入小程序</w:t>
      </w:r>
      <w:r>
        <w:rPr>
          <w:rFonts w:hint="eastAsia"/>
        </w:rPr>
        <w:t>。</w:t>
      </w:r>
    </w:p>
    <w:p w14:paraId="7923DAEC" w14:textId="77777777" w:rsidR="002D7072" w:rsidRPr="002D7072" w:rsidRDefault="002D7072" w:rsidP="00303049">
      <w:pPr>
        <w:pStyle w:val="14"/>
      </w:pPr>
    </w:p>
    <w:p w14:paraId="21C3FB70" w14:textId="11B9EBFE" w:rsidR="00FD0703" w:rsidRDefault="0092217A">
      <w:pPr>
        <w:jc w:val="center"/>
        <w:rPr>
          <w:noProof/>
        </w:rPr>
      </w:pPr>
      <w:r>
        <w:rPr>
          <w:noProof/>
        </w:rPr>
        <w:drawing>
          <wp:inline distT="0" distB="0" distL="0" distR="0" wp14:anchorId="788E6A4D" wp14:editId="7CFB9FF1">
            <wp:extent cx="1437728" cy="2552700"/>
            <wp:effectExtent l="38100" t="38100" r="105410" b="11430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45733" cy="2566914"/>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691B2F4" w14:textId="01B86CB4" w:rsidR="00FD0703" w:rsidRDefault="00E23524">
      <w:pPr>
        <w:pStyle w:val="ad"/>
        <w:jc w:val="center"/>
      </w:pPr>
      <w:r>
        <w:rPr>
          <w:rFonts w:hint="eastAsia"/>
        </w:rPr>
        <w:t>图</w:t>
      </w:r>
      <w:r>
        <w:rPr>
          <w:rFonts w:hint="eastAsia"/>
        </w:rPr>
        <w:t>6.1</w:t>
      </w:r>
      <w:r w:rsidR="00FE00E2">
        <w:rPr>
          <w:rFonts w:hint="eastAsia"/>
        </w:rPr>
        <w:t>4</w:t>
      </w:r>
      <w:r>
        <w:rPr>
          <w:rFonts w:hint="eastAsia"/>
        </w:rPr>
        <w:t>小程序首页</w:t>
      </w:r>
    </w:p>
    <w:p w14:paraId="4E8B2E7B" w14:textId="77777777" w:rsidR="00FD0703" w:rsidRDefault="00FD0703">
      <w:pPr>
        <w:jc w:val="center"/>
      </w:pPr>
    </w:p>
    <w:p w14:paraId="4C82F7A1" w14:textId="77777777" w:rsidR="00FD0703" w:rsidRDefault="00000000" w:rsidP="00303049">
      <w:pPr>
        <w:pStyle w:val="14"/>
      </w:pPr>
      <w:r>
        <w:t>小程序首页最上方是轮插图，用户可以看到一些球馆的图片；轮插图下方的搜索框可以用来快速寻找已知的球馆，在球馆资讯页面用户可以查看管理员发布的球馆相关资讯，以便有用户了解球馆的最新动态；首页最下方排列的是已入驻的球馆，用户点击即可进入球馆详情界面</w:t>
      </w:r>
    </w:p>
    <w:p w14:paraId="5762B840" w14:textId="77777777" w:rsidR="00FD0703" w:rsidRDefault="00000000">
      <w:pPr>
        <w:pStyle w:val="41"/>
      </w:pPr>
      <w:r>
        <w:rPr>
          <w:rFonts w:hint="eastAsia"/>
        </w:rPr>
        <w:t>球馆详情的实现</w:t>
      </w:r>
    </w:p>
    <w:p w14:paraId="0FE6FA6F" w14:textId="77777777" w:rsidR="002D7072" w:rsidRPr="002D7072" w:rsidRDefault="002D7072" w:rsidP="002D7072"/>
    <w:p w14:paraId="01434426" w14:textId="1B843288" w:rsidR="00FD0703" w:rsidRDefault="009878E1">
      <w:pPr>
        <w:jc w:val="center"/>
        <w:rPr>
          <w:noProof/>
        </w:rPr>
      </w:pPr>
      <w:r>
        <w:rPr>
          <w:noProof/>
        </w:rPr>
        <w:drawing>
          <wp:inline distT="0" distB="0" distL="0" distR="0" wp14:anchorId="39933EBC" wp14:editId="0EF58BAA">
            <wp:extent cx="2614970" cy="2292350"/>
            <wp:effectExtent l="38100" t="38100" r="109220" b="107950"/>
            <wp:docPr id="15143587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8750" name="图片 151435875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28433" cy="230415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C9A1191" w14:textId="7393E834" w:rsidR="00FD0703" w:rsidRDefault="00E23524">
      <w:pPr>
        <w:pStyle w:val="ad"/>
        <w:jc w:val="center"/>
      </w:pPr>
      <w:r>
        <w:rPr>
          <w:rFonts w:hint="eastAsia"/>
        </w:rPr>
        <w:t>图</w:t>
      </w:r>
      <w:r>
        <w:rPr>
          <w:rFonts w:hint="eastAsia"/>
        </w:rPr>
        <w:t>6.1</w:t>
      </w:r>
      <w:r w:rsidR="00FE00E2">
        <w:rPr>
          <w:rFonts w:hint="eastAsia"/>
        </w:rPr>
        <w:t>5</w:t>
      </w:r>
      <w:r>
        <w:rPr>
          <w:rFonts w:hint="eastAsia"/>
        </w:rPr>
        <w:t>球馆详情界面</w:t>
      </w:r>
    </w:p>
    <w:p w14:paraId="7FB26862" w14:textId="77777777" w:rsidR="00FE00E2" w:rsidRDefault="00000000" w:rsidP="00303049">
      <w:pPr>
        <w:pStyle w:val="14"/>
      </w:pPr>
      <w:r>
        <w:lastRenderedPageBreak/>
        <w:t>在球馆详情页面，用户可以看到球馆的相关信息，如顶部展示球馆大幅展示图、馆地址、球馆联系人电话、球馆的营业时间等信息，</w:t>
      </w:r>
      <w:r>
        <w:rPr>
          <w:rFonts w:hint="eastAsia"/>
        </w:rPr>
        <w:t>在球馆名后面的星星是球馆的收藏功能，用户点击即可收藏球馆，再次点击可以取消收藏；</w:t>
      </w:r>
      <w:r>
        <w:t>同时在界面也集成了场地预约、球馆商城的入口；在页面的最下方用户也能够发表评论与回复他人评论。</w:t>
      </w:r>
    </w:p>
    <w:p w14:paraId="5D4CF145" w14:textId="3734CD3D" w:rsidR="00FD0703" w:rsidRDefault="00000000" w:rsidP="00FE00E2">
      <w:pPr>
        <w:pStyle w:val="41"/>
      </w:pPr>
      <w:r>
        <w:t>场馆预约功能的实现</w:t>
      </w:r>
    </w:p>
    <w:p w14:paraId="07B7CCE2" w14:textId="77777777" w:rsidR="002D7072" w:rsidRPr="002D7072" w:rsidRDefault="002D7072" w:rsidP="002D7072"/>
    <w:p w14:paraId="6BD0C1B9" w14:textId="3F4099FC" w:rsidR="00FD0703" w:rsidRDefault="0092217A">
      <w:pPr>
        <w:jc w:val="center"/>
        <w:rPr>
          <w:noProof/>
        </w:rPr>
      </w:pPr>
      <w:r>
        <w:rPr>
          <w:noProof/>
        </w:rPr>
        <w:drawing>
          <wp:inline distT="0" distB="0" distL="0" distR="0" wp14:anchorId="7933D007" wp14:editId="6C6CB0F8">
            <wp:extent cx="1509037" cy="2679700"/>
            <wp:effectExtent l="38100" t="38100" r="110490" b="12065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13512" cy="2687646"/>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2A4D85C" w14:textId="126B42FC" w:rsidR="00FD0703" w:rsidRDefault="00E23524">
      <w:pPr>
        <w:pStyle w:val="ad"/>
        <w:jc w:val="center"/>
      </w:pPr>
      <w:r>
        <w:rPr>
          <w:rFonts w:hint="eastAsia"/>
        </w:rPr>
        <w:t>图</w:t>
      </w:r>
      <w:r>
        <w:rPr>
          <w:rFonts w:hint="eastAsia"/>
        </w:rPr>
        <w:t>6.1</w:t>
      </w:r>
      <w:r w:rsidR="00FE00E2">
        <w:rPr>
          <w:rFonts w:hint="eastAsia"/>
        </w:rPr>
        <w:t>6</w:t>
      </w:r>
      <w:r>
        <w:rPr>
          <w:rFonts w:hint="eastAsia"/>
        </w:rPr>
        <w:t>球馆预约界面</w:t>
      </w:r>
    </w:p>
    <w:p w14:paraId="490D0887" w14:textId="77777777" w:rsidR="00FD0703" w:rsidRDefault="00FD0703">
      <w:pPr>
        <w:jc w:val="center"/>
      </w:pPr>
    </w:p>
    <w:p w14:paraId="140D0B59" w14:textId="79A4A281" w:rsidR="00FD0703" w:rsidRDefault="00000000" w:rsidP="00303049">
      <w:pPr>
        <w:pStyle w:val="14"/>
      </w:pPr>
      <w:r>
        <w:rPr>
          <w:rFonts w:hint="eastAsia"/>
        </w:rPr>
        <w:t>图</w:t>
      </w:r>
      <w:r>
        <w:rPr>
          <w:rFonts w:hint="eastAsia"/>
        </w:rPr>
        <w:t>6.</w:t>
      </w:r>
      <w:r w:rsidR="00FE00E2">
        <w:rPr>
          <w:rFonts w:hint="eastAsia"/>
        </w:rPr>
        <w:t>16</w:t>
      </w:r>
      <w:r>
        <w:rPr>
          <w:rFonts w:hint="eastAsia"/>
        </w:rPr>
        <w:t>是球馆的预约界面，用户在球馆详情界面点击场馆预约即可进入场馆预约界面，在这个界面用户可以选择从今天起的七天内任意连续时段的球场进行预约，系统将球场按照类型分类，确保用户可以选择到合适自己的球馆。</w:t>
      </w:r>
    </w:p>
    <w:p w14:paraId="537902D0" w14:textId="77777777" w:rsidR="00FD0703" w:rsidRDefault="00000000">
      <w:pPr>
        <w:pStyle w:val="41"/>
      </w:pPr>
      <w:r>
        <w:rPr>
          <w:rFonts w:hint="eastAsia"/>
        </w:rPr>
        <w:t>组队预约功能的实现</w:t>
      </w:r>
    </w:p>
    <w:p w14:paraId="1D84588D" w14:textId="77777777" w:rsidR="002D7072" w:rsidRPr="002D7072" w:rsidRDefault="002D7072" w:rsidP="002D7072"/>
    <w:p w14:paraId="646DC937" w14:textId="3C5B5A3E" w:rsidR="00FD0703" w:rsidRDefault="0092217A">
      <w:pPr>
        <w:jc w:val="center"/>
        <w:rPr>
          <w:noProof/>
        </w:rPr>
      </w:pPr>
      <w:r>
        <w:rPr>
          <w:noProof/>
        </w:rPr>
        <w:drawing>
          <wp:inline distT="0" distB="0" distL="0" distR="0" wp14:anchorId="53C08298" wp14:editId="73D64173">
            <wp:extent cx="4095750" cy="1811388"/>
            <wp:effectExtent l="38100" t="38100" r="114300" b="1130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111427" cy="1818321"/>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2CD3325" w14:textId="5EC9DBAB" w:rsidR="00FD0703" w:rsidRDefault="00E23524">
      <w:pPr>
        <w:pStyle w:val="ad"/>
        <w:jc w:val="center"/>
      </w:pPr>
      <w:r>
        <w:rPr>
          <w:rFonts w:hint="eastAsia"/>
        </w:rPr>
        <w:t>图</w:t>
      </w:r>
      <w:r>
        <w:rPr>
          <w:rFonts w:hint="eastAsia"/>
        </w:rPr>
        <w:t>6.1</w:t>
      </w:r>
      <w:r w:rsidR="00FE00E2">
        <w:rPr>
          <w:rFonts w:hint="eastAsia"/>
        </w:rPr>
        <w:t>7</w:t>
      </w:r>
      <w:r>
        <w:rPr>
          <w:rFonts w:hint="eastAsia"/>
        </w:rPr>
        <w:t>组队预约相关界面</w:t>
      </w:r>
    </w:p>
    <w:p w14:paraId="4FCC7B2C" w14:textId="7C2C7020" w:rsidR="00FD0703" w:rsidRDefault="00000000" w:rsidP="00303049">
      <w:pPr>
        <w:pStyle w:val="14"/>
      </w:pPr>
      <w:r>
        <w:rPr>
          <w:rFonts w:hint="eastAsia"/>
        </w:rPr>
        <w:lastRenderedPageBreak/>
        <w:t>图</w:t>
      </w:r>
      <w:r>
        <w:rPr>
          <w:rFonts w:hint="eastAsia"/>
        </w:rPr>
        <w:t>6.1</w:t>
      </w:r>
      <w:r w:rsidR="00FE00E2">
        <w:rPr>
          <w:rFonts w:hint="eastAsia"/>
        </w:rPr>
        <w:t>7</w:t>
      </w:r>
      <w:r>
        <w:rPr>
          <w:rFonts w:hint="eastAsia"/>
        </w:rPr>
        <w:t>为组队预约相关的界面，在用户点击组队预约之后，就会进入图一界面图，在该界面下用户可以选择创建组队或者是加入组队，选择创建组队则创建加入组队界面（图二），在该页面下用户需要选择组队预约的日期与时段以及组队人数（</w:t>
      </w:r>
      <w:r>
        <w:rPr>
          <w:rFonts w:hint="eastAsia"/>
        </w:rPr>
        <w:t>2-5</w:t>
      </w:r>
      <w:r>
        <w:rPr>
          <w:rFonts w:hint="eastAsia"/>
        </w:rPr>
        <w:t>人），系统将自动计算价格，这个时候还无法支付，需要有人通过加入组队（图四）加入相关队伍，直到达到预约人数才能进行支付操作，支付需要用户在订单功能中进行（图三），值得一提的是为了场馆的预约的正常进行与组队的成功率，组队预约只能预约两天后的球场，支付者也只能是发起者，其他参与者无需支付。</w:t>
      </w:r>
    </w:p>
    <w:p w14:paraId="729E3833" w14:textId="77777777" w:rsidR="00FD0703" w:rsidRDefault="00000000">
      <w:pPr>
        <w:pStyle w:val="41"/>
      </w:pPr>
      <w:r>
        <w:rPr>
          <w:rFonts w:hint="eastAsia"/>
        </w:rPr>
        <w:t>商城功能的实现</w:t>
      </w:r>
    </w:p>
    <w:p w14:paraId="614368AF" w14:textId="77777777" w:rsidR="002D7072" w:rsidRPr="002D7072" w:rsidRDefault="002D7072" w:rsidP="002D7072"/>
    <w:p w14:paraId="3ADEE7FA" w14:textId="5411A9B1" w:rsidR="00FD0703" w:rsidRDefault="0092217A">
      <w:pPr>
        <w:jc w:val="center"/>
        <w:rPr>
          <w:noProof/>
        </w:rPr>
      </w:pPr>
      <w:r>
        <w:rPr>
          <w:noProof/>
        </w:rPr>
        <w:drawing>
          <wp:inline distT="0" distB="0" distL="0" distR="0" wp14:anchorId="1B5EEA59" wp14:editId="7F301D05">
            <wp:extent cx="4914900" cy="2173665"/>
            <wp:effectExtent l="38100" t="38100" r="114300" b="11239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4923610" cy="2177517"/>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4762795" w14:textId="08615F1E" w:rsidR="00FD0703" w:rsidRDefault="00E23524">
      <w:pPr>
        <w:pStyle w:val="ad"/>
        <w:jc w:val="center"/>
      </w:pPr>
      <w:r>
        <w:rPr>
          <w:rFonts w:hint="eastAsia"/>
        </w:rPr>
        <w:t>图</w:t>
      </w:r>
      <w:r>
        <w:rPr>
          <w:rFonts w:hint="eastAsia"/>
        </w:rPr>
        <w:t>6.1</w:t>
      </w:r>
      <w:r w:rsidR="00FE00E2">
        <w:rPr>
          <w:rFonts w:hint="eastAsia"/>
        </w:rPr>
        <w:t>8</w:t>
      </w:r>
      <w:r>
        <w:rPr>
          <w:rFonts w:hint="eastAsia"/>
        </w:rPr>
        <w:t>球馆商城相关界面</w:t>
      </w:r>
    </w:p>
    <w:p w14:paraId="13D936BB" w14:textId="77777777" w:rsidR="00FD0703" w:rsidRDefault="00FD0703"/>
    <w:p w14:paraId="0F154EDF" w14:textId="77777777" w:rsidR="00FD0703" w:rsidRDefault="00000000" w:rsidP="00303049">
      <w:pPr>
        <w:pStyle w:val="14"/>
      </w:pPr>
      <w:r>
        <w:rPr>
          <w:rFonts w:hint="eastAsia"/>
        </w:rPr>
        <w:t>在球馆详情界面点击进入商城即可进入球馆球馆商城页面（图一）用户可以选择商品类别寻找商品也可以通过搜索功能快速寻找自己心仪的商品，点击商品图标可以跳转到商品详情页，这里有商品的相关信息，如库存、介绍等。用户可以在库存数量内购买任意数量的商品，在支付后将得到相关得核销码用于商品得核销。核销码在订单功能中也有记录，不用担心丢失。</w:t>
      </w:r>
    </w:p>
    <w:p w14:paraId="3F7F778F" w14:textId="77777777" w:rsidR="00FD0703" w:rsidRDefault="00000000" w:rsidP="00F02EB7">
      <w:pPr>
        <w:pStyle w:val="21"/>
        <w:rPr>
          <w:rFonts w:hint="eastAsia"/>
        </w:rPr>
      </w:pPr>
      <w:bookmarkStart w:id="70" w:name="_Toc199513309"/>
      <w:r>
        <w:rPr>
          <w:rFonts w:hint="eastAsia"/>
        </w:rPr>
        <w:t>关键技术和算法</w:t>
      </w:r>
      <w:bookmarkEnd w:id="70"/>
    </w:p>
    <w:p w14:paraId="181A8BC8" w14:textId="77777777" w:rsidR="00FD0703" w:rsidRDefault="00000000" w:rsidP="003E270A">
      <w:pPr>
        <w:pStyle w:val="31"/>
      </w:pPr>
      <w:bookmarkStart w:id="71" w:name="_Toc199513310"/>
      <w:r>
        <w:rPr>
          <w:rFonts w:hint="eastAsia"/>
        </w:rPr>
        <w:t>加密算法</w:t>
      </w:r>
      <w:bookmarkEnd w:id="71"/>
    </w:p>
    <w:p w14:paraId="4D714189" w14:textId="4028F80C" w:rsidR="00FD0703" w:rsidRDefault="00000000" w:rsidP="00303049">
      <w:pPr>
        <w:pStyle w:val="14"/>
      </w:pPr>
      <w:r>
        <w:rPr>
          <w:rFonts w:hint="eastAsia"/>
        </w:rPr>
        <w:t xml:space="preserve">Bcrypt </w:t>
      </w:r>
      <w:r>
        <w:rPr>
          <w:rFonts w:hint="eastAsia"/>
        </w:rPr>
        <w:t>是一种专为安全存储密码设计的抗暴力破解哈希算法</w:t>
      </w:r>
      <w:r w:rsidR="000A00AA" w:rsidRPr="000A00AA">
        <w:rPr>
          <w:vertAlign w:val="superscript"/>
        </w:rPr>
        <w:fldChar w:fldCharType="begin"/>
      </w:r>
      <w:r w:rsidR="000A00AA" w:rsidRPr="000A00AA">
        <w:rPr>
          <w:vertAlign w:val="superscript"/>
        </w:rPr>
        <w:instrText xml:space="preserve"> </w:instrText>
      </w:r>
      <w:r w:rsidR="000A00AA" w:rsidRPr="000A00AA">
        <w:rPr>
          <w:rFonts w:hint="eastAsia"/>
          <w:vertAlign w:val="superscript"/>
        </w:rPr>
        <w:instrText>REF _Ref198208454 \r \h</w:instrText>
      </w:r>
      <w:r w:rsidR="000A00AA" w:rsidRPr="000A00AA">
        <w:rPr>
          <w:vertAlign w:val="superscript"/>
        </w:rPr>
        <w:instrText xml:space="preserve"> </w:instrText>
      </w:r>
      <w:r w:rsidR="000A00AA">
        <w:rPr>
          <w:vertAlign w:val="superscript"/>
        </w:rPr>
        <w:instrText xml:space="preserve"> \* MERGEFORMAT </w:instrText>
      </w:r>
      <w:r w:rsidR="000A00AA" w:rsidRPr="000A00AA">
        <w:rPr>
          <w:vertAlign w:val="superscript"/>
        </w:rPr>
      </w:r>
      <w:r w:rsidR="000A00AA" w:rsidRPr="000A00AA">
        <w:rPr>
          <w:vertAlign w:val="superscript"/>
        </w:rPr>
        <w:fldChar w:fldCharType="separate"/>
      </w:r>
      <w:r w:rsidR="000A00AA" w:rsidRPr="000A00AA">
        <w:rPr>
          <w:vertAlign w:val="superscript"/>
        </w:rPr>
        <w:t>[11]</w:t>
      </w:r>
      <w:r w:rsidR="000A00AA" w:rsidRPr="000A00AA">
        <w:rPr>
          <w:vertAlign w:val="superscript"/>
        </w:rPr>
        <w:fldChar w:fldCharType="end"/>
      </w:r>
      <w:r>
        <w:rPr>
          <w:rFonts w:hint="eastAsia"/>
        </w:rPr>
        <w:t>，由</w:t>
      </w:r>
      <w:r>
        <w:rPr>
          <w:rFonts w:hint="eastAsia"/>
        </w:rPr>
        <w:t>Niels Provos</w:t>
      </w:r>
      <w:r>
        <w:rPr>
          <w:rFonts w:hint="eastAsia"/>
        </w:rPr>
        <w:t>和</w:t>
      </w:r>
      <w:r>
        <w:rPr>
          <w:rFonts w:hint="eastAsia"/>
        </w:rPr>
        <w:t>David Mazi</w:t>
      </w:r>
      <w:r>
        <w:rPr>
          <w:rFonts w:hint="eastAsia"/>
        </w:rPr>
        <w:t>è</w:t>
      </w:r>
      <w:r>
        <w:rPr>
          <w:rFonts w:hint="eastAsia"/>
        </w:rPr>
        <w:t>res</w:t>
      </w:r>
      <w:r>
        <w:rPr>
          <w:rFonts w:hint="eastAsia"/>
        </w:rPr>
        <w:t>于</w:t>
      </w:r>
      <w:r>
        <w:rPr>
          <w:rFonts w:hint="eastAsia"/>
        </w:rPr>
        <w:t>1999</w:t>
      </w:r>
      <w:r>
        <w:rPr>
          <w:rFonts w:hint="eastAsia"/>
        </w:rPr>
        <w:t>年提出，基于</w:t>
      </w:r>
      <w:r>
        <w:rPr>
          <w:rFonts w:hint="eastAsia"/>
        </w:rPr>
        <w:t>Blowfish</w:t>
      </w:r>
      <w:r>
        <w:rPr>
          <w:rFonts w:hint="eastAsia"/>
        </w:rPr>
        <w:t>加密算法改进而来。其核心思想是通过“慢哈希”机制大幅增加暴力破解的时间成本：算法在哈希过程中会引入盐值（</w:t>
      </w:r>
      <w:r>
        <w:rPr>
          <w:rFonts w:hint="eastAsia"/>
        </w:rPr>
        <w:t>Salt</w:t>
      </w:r>
      <w:r>
        <w:rPr>
          <w:rFonts w:hint="eastAsia"/>
        </w:rPr>
        <w:t>）（随机生成的字符串），与原始密码结合后，通过多轮（可配置次数）的</w:t>
      </w:r>
      <w:r>
        <w:rPr>
          <w:rFonts w:hint="eastAsia"/>
        </w:rPr>
        <w:t>Blowfish</w:t>
      </w:r>
      <w:r>
        <w:rPr>
          <w:rFonts w:hint="eastAsia"/>
        </w:rPr>
        <w:t>加密迭代生成最终哈希值。盐值的存在使得即使两个用户密码相同，其哈希</w:t>
      </w:r>
      <w:r>
        <w:rPr>
          <w:rFonts w:hint="eastAsia"/>
        </w:rPr>
        <w:lastRenderedPageBreak/>
        <w:t>结果也完全不同，有效抵御彩虹表攻击；而迭代次数（工作因子）可动态调整，允许随着计算设备性能提升增加计算复杂度，确保长期安全性。此外，</w:t>
      </w:r>
      <w:r>
        <w:rPr>
          <w:rFonts w:hint="eastAsia"/>
        </w:rPr>
        <w:t>Bcrypt</w:t>
      </w:r>
      <w:r>
        <w:rPr>
          <w:rFonts w:hint="eastAsia"/>
        </w:rPr>
        <w:t>生成的哈希结果中会自动包含盐值、迭代次数等信息，便于验证时直接提取参数进行匹配，无需额外存储。相较于传统哈希算法（如</w:t>
      </w:r>
      <w:r>
        <w:rPr>
          <w:rFonts w:hint="eastAsia"/>
        </w:rPr>
        <w:t>MD5</w:t>
      </w:r>
      <w:r>
        <w:rPr>
          <w:rFonts w:hint="eastAsia"/>
        </w:rPr>
        <w:t>、</w:t>
      </w:r>
      <w:r>
        <w:rPr>
          <w:rFonts w:hint="eastAsia"/>
        </w:rPr>
        <w:t>SHA-1</w:t>
      </w:r>
      <w:r>
        <w:rPr>
          <w:rFonts w:hint="eastAsia"/>
        </w:rPr>
        <w:t>），</w:t>
      </w:r>
      <w:r>
        <w:rPr>
          <w:rFonts w:hint="eastAsia"/>
        </w:rPr>
        <w:t>Bcrypt</w:t>
      </w:r>
      <w:r>
        <w:rPr>
          <w:rFonts w:hint="eastAsia"/>
        </w:rPr>
        <w:t>通过故意降低计算速度和资源消耗（如内存占用），显著提高了大规模并行破解（如</w:t>
      </w:r>
      <w:r>
        <w:rPr>
          <w:rFonts w:hint="eastAsia"/>
        </w:rPr>
        <w:t>GPU/ASIC</w:t>
      </w:r>
      <w:r>
        <w:rPr>
          <w:rFonts w:hint="eastAsia"/>
        </w:rPr>
        <w:t>攻击）的难度，成为密码存储领域的黄金标准之一，尤其适用于用户认证系统的密码保护场景。</w:t>
      </w:r>
    </w:p>
    <w:p w14:paraId="0CEC025C" w14:textId="77777777" w:rsidR="00FD0703" w:rsidRDefault="00000000" w:rsidP="00303049">
      <w:pPr>
        <w:pStyle w:val="14"/>
      </w:pPr>
      <w:r>
        <w:rPr>
          <w:rFonts w:hint="eastAsia"/>
        </w:rPr>
        <w:t>MD5</w:t>
      </w:r>
      <w:r>
        <w:rPr>
          <w:rFonts w:hint="eastAsia"/>
        </w:rPr>
        <w:t>（</w:t>
      </w:r>
      <w:r>
        <w:rPr>
          <w:rFonts w:hint="eastAsia"/>
        </w:rPr>
        <w:t>Message-Digest Algorithm 5</w:t>
      </w:r>
      <w:r>
        <w:rPr>
          <w:rFonts w:hint="eastAsia"/>
        </w:rPr>
        <w:t>）</w:t>
      </w:r>
      <w:r>
        <w:rPr>
          <w:rFonts w:hint="eastAsia"/>
        </w:rPr>
        <w:t xml:space="preserve"> </w:t>
      </w:r>
      <w:r>
        <w:rPr>
          <w:rFonts w:hint="eastAsia"/>
        </w:rPr>
        <w:t>是由密码学家</w:t>
      </w:r>
      <w:r>
        <w:rPr>
          <w:rFonts w:hint="eastAsia"/>
        </w:rPr>
        <w:t xml:space="preserve"> Ronald Rivest </w:t>
      </w:r>
      <w:r>
        <w:rPr>
          <w:rFonts w:hint="eastAsia"/>
        </w:rPr>
        <w:t>于</w:t>
      </w:r>
      <w:r>
        <w:rPr>
          <w:rFonts w:hint="eastAsia"/>
        </w:rPr>
        <w:t>1991</w:t>
      </w:r>
      <w:r>
        <w:rPr>
          <w:rFonts w:hint="eastAsia"/>
        </w:rPr>
        <w:t>年设计的一种广泛使用的哈希算法，用于生成</w:t>
      </w:r>
      <w:r>
        <w:rPr>
          <w:rFonts w:hint="eastAsia"/>
        </w:rPr>
        <w:t>128</w:t>
      </w:r>
      <w:r>
        <w:rPr>
          <w:rFonts w:hint="eastAsia"/>
        </w:rPr>
        <w:t>位（</w:t>
      </w:r>
      <w:r>
        <w:rPr>
          <w:rFonts w:hint="eastAsia"/>
        </w:rPr>
        <w:t>16</w:t>
      </w:r>
      <w:r>
        <w:rPr>
          <w:rFonts w:hint="eastAsia"/>
        </w:rPr>
        <w:t>字节）的固定长度哈希值，通常表示为</w:t>
      </w:r>
      <w:r>
        <w:rPr>
          <w:rFonts w:hint="eastAsia"/>
        </w:rPr>
        <w:t>32</w:t>
      </w:r>
      <w:r>
        <w:rPr>
          <w:rFonts w:hint="eastAsia"/>
        </w:rPr>
        <w:t>位十六进制字符串。其核心流程包括填充、分块处理、初始化缓冲区和四轮非线性循环运算（每轮</w:t>
      </w:r>
      <w:r>
        <w:rPr>
          <w:rFonts w:hint="eastAsia"/>
        </w:rPr>
        <w:t>16</w:t>
      </w:r>
      <w:r>
        <w:rPr>
          <w:rFonts w:hint="eastAsia"/>
        </w:rPr>
        <w:t>次操作，共</w:t>
      </w:r>
      <w:r>
        <w:rPr>
          <w:rFonts w:hint="eastAsia"/>
        </w:rPr>
        <w:t>64</w:t>
      </w:r>
      <w:r>
        <w:rPr>
          <w:rFonts w:hint="eastAsia"/>
        </w:rPr>
        <w:t>步），通过位操作、模加和逻辑函数（如</w:t>
      </w:r>
      <w:r>
        <w:rPr>
          <w:rFonts w:hint="eastAsia"/>
        </w:rPr>
        <w:t>F</w:t>
      </w:r>
      <w:r>
        <w:rPr>
          <w:rFonts w:hint="eastAsia"/>
        </w:rPr>
        <w:t>、</w:t>
      </w:r>
      <w:r>
        <w:rPr>
          <w:rFonts w:hint="eastAsia"/>
        </w:rPr>
        <w:t>G</w:t>
      </w:r>
      <w:r>
        <w:rPr>
          <w:rFonts w:hint="eastAsia"/>
        </w:rPr>
        <w:t>、</w:t>
      </w:r>
      <w:r>
        <w:rPr>
          <w:rFonts w:hint="eastAsia"/>
        </w:rPr>
        <w:t>H</w:t>
      </w:r>
      <w:r>
        <w:rPr>
          <w:rFonts w:hint="eastAsia"/>
        </w:rPr>
        <w:t>、</w:t>
      </w:r>
      <w:r>
        <w:rPr>
          <w:rFonts w:hint="eastAsia"/>
        </w:rPr>
        <w:t>I</w:t>
      </w:r>
      <w:r>
        <w:rPr>
          <w:rFonts w:hint="eastAsia"/>
        </w:rPr>
        <w:t>）将任意长度输入转换为唯一性看似较高的摘要。然而，</w:t>
      </w:r>
      <w:r>
        <w:rPr>
          <w:rFonts w:hint="eastAsia"/>
        </w:rPr>
        <w:t>MD5</w:t>
      </w:r>
      <w:r>
        <w:rPr>
          <w:rFonts w:hint="eastAsia"/>
        </w:rPr>
        <w:t>存在严重的安全缺陷：由于其算法设计的漏洞（如碰撞抵抗不足），攻击者可利用生日攻击或差分碰撞攻击（如</w:t>
      </w:r>
      <w:r>
        <w:rPr>
          <w:rFonts w:hint="eastAsia"/>
        </w:rPr>
        <w:t>2004</w:t>
      </w:r>
      <w:r>
        <w:rPr>
          <w:rFonts w:hint="eastAsia"/>
        </w:rPr>
        <w:t>年王小云团队公开的碰撞生成方法）快速构造出不同输入但哈希值相同的“碰撞对”，导致数据篡改风险。此外，</w:t>
      </w:r>
      <w:r>
        <w:rPr>
          <w:rFonts w:hint="eastAsia"/>
        </w:rPr>
        <w:t>MD5</w:t>
      </w:r>
      <w:r>
        <w:rPr>
          <w:rFonts w:hint="eastAsia"/>
        </w:rPr>
        <w:t>的短输出长度（</w:t>
      </w:r>
      <w:r>
        <w:rPr>
          <w:rFonts w:hint="eastAsia"/>
        </w:rPr>
        <w:t>128</w:t>
      </w:r>
      <w:r>
        <w:rPr>
          <w:rFonts w:hint="eastAsia"/>
        </w:rPr>
        <w:t>位）和快速计算特性使其易受彩虹表和暴力破解攻击。由于算法已被破解，使用起来并不安全。</w:t>
      </w:r>
    </w:p>
    <w:p w14:paraId="552331E0" w14:textId="77777777" w:rsidR="00FD0703" w:rsidRDefault="00000000" w:rsidP="00303049">
      <w:pPr>
        <w:pStyle w:val="14"/>
      </w:pPr>
      <w:r>
        <w:rPr>
          <w:rFonts w:hint="eastAsia"/>
        </w:rPr>
        <w:t>SHA</w:t>
      </w:r>
      <w:r>
        <w:rPr>
          <w:rFonts w:hint="eastAsia"/>
        </w:rPr>
        <w:t>（</w:t>
      </w:r>
      <w:r>
        <w:rPr>
          <w:rFonts w:hint="eastAsia"/>
        </w:rPr>
        <w:t>Secure Hash Algorithm</w:t>
      </w:r>
      <w:r>
        <w:rPr>
          <w:rFonts w:hint="eastAsia"/>
        </w:rPr>
        <w:t>）系列是由美国国家标准与技术研究院（</w:t>
      </w:r>
      <w:r>
        <w:rPr>
          <w:rFonts w:hint="eastAsia"/>
        </w:rPr>
        <w:t>NIST</w:t>
      </w:r>
      <w:r>
        <w:rPr>
          <w:rFonts w:hint="eastAsia"/>
        </w:rPr>
        <w:t>）主导设计的密码学哈希算法家族，旨在提供不同安全级别和场景的哈希方案。初代</w:t>
      </w:r>
      <w:r>
        <w:rPr>
          <w:rFonts w:hint="eastAsia"/>
        </w:rPr>
        <w:t>SHA-0</w:t>
      </w:r>
      <w:r>
        <w:rPr>
          <w:rFonts w:hint="eastAsia"/>
        </w:rPr>
        <w:t>（</w:t>
      </w:r>
      <w:r>
        <w:rPr>
          <w:rFonts w:hint="eastAsia"/>
        </w:rPr>
        <w:t>1993</w:t>
      </w:r>
      <w:r>
        <w:rPr>
          <w:rFonts w:hint="eastAsia"/>
        </w:rPr>
        <w:t>年）因漏洞被弃用，</w:t>
      </w:r>
      <w:r>
        <w:rPr>
          <w:rFonts w:hint="eastAsia"/>
        </w:rPr>
        <w:t>SHA-1</w:t>
      </w:r>
      <w:r>
        <w:rPr>
          <w:rFonts w:hint="eastAsia"/>
        </w:rPr>
        <w:t>（</w:t>
      </w:r>
      <w:r>
        <w:rPr>
          <w:rFonts w:hint="eastAsia"/>
        </w:rPr>
        <w:t>1995</w:t>
      </w:r>
      <w:r>
        <w:rPr>
          <w:rFonts w:hint="eastAsia"/>
        </w:rPr>
        <w:t>年）曾广泛用于</w:t>
      </w:r>
      <w:r>
        <w:rPr>
          <w:rFonts w:hint="eastAsia"/>
        </w:rPr>
        <w:t>SSL/TLS</w:t>
      </w:r>
      <w:r>
        <w:rPr>
          <w:rFonts w:hint="eastAsia"/>
        </w:rPr>
        <w:t>证书和数据完整性验证，但其</w:t>
      </w:r>
      <w:r>
        <w:rPr>
          <w:rFonts w:hint="eastAsia"/>
        </w:rPr>
        <w:t>160</w:t>
      </w:r>
      <w:r>
        <w:rPr>
          <w:rFonts w:hint="eastAsia"/>
        </w:rPr>
        <w:t>位哈希输出因碰撞攻击（如</w:t>
      </w:r>
      <w:r>
        <w:rPr>
          <w:rFonts w:hint="eastAsia"/>
        </w:rPr>
        <w:t>2017</w:t>
      </w:r>
      <w:r>
        <w:rPr>
          <w:rFonts w:hint="eastAsia"/>
        </w:rPr>
        <w:t>年</w:t>
      </w:r>
      <w:r>
        <w:rPr>
          <w:rFonts w:hint="eastAsia"/>
        </w:rPr>
        <w:t>Google</w:t>
      </w:r>
      <w:r>
        <w:rPr>
          <w:rFonts w:hint="eastAsia"/>
        </w:rPr>
        <w:t>实现的</w:t>
      </w:r>
      <w:r>
        <w:rPr>
          <w:rFonts w:hint="eastAsia"/>
        </w:rPr>
        <w:t>PDF</w:t>
      </w:r>
      <w:r>
        <w:rPr>
          <w:rFonts w:hint="eastAsia"/>
        </w:rPr>
        <w:t>碰撞实例）被证实不安全，逐步被淘汰。后续的</w:t>
      </w:r>
      <w:r>
        <w:rPr>
          <w:rFonts w:hint="eastAsia"/>
        </w:rPr>
        <w:t>SHA-2</w:t>
      </w:r>
      <w:r>
        <w:rPr>
          <w:rFonts w:hint="eastAsia"/>
        </w:rPr>
        <w:t>（</w:t>
      </w:r>
      <w:r>
        <w:rPr>
          <w:rFonts w:hint="eastAsia"/>
        </w:rPr>
        <w:t>2001</w:t>
      </w:r>
      <w:r>
        <w:rPr>
          <w:rFonts w:hint="eastAsia"/>
        </w:rPr>
        <w:t>年）通过增加哈希长度（如</w:t>
      </w:r>
      <w:r>
        <w:rPr>
          <w:rFonts w:hint="eastAsia"/>
        </w:rPr>
        <w:t>SHA-256</w:t>
      </w:r>
      <w:r>
        <w:rPr>
          <w:rFonts w:hint="eastAsia"/>
        </w:rPr>
        <w:t>、</w:t>
      </w:r>
      <w:r>
        <w:rPr>
          <w:rFonts w:hint="eastAsia"/>
        </w:rPr>
        <w:t>SHA-512</w:t>
      </w:r>
      <w:r>
        <w:rPr>
          <w:rFonts w:hint="eastAsia"/>
        </w:rPr>
        <w:t>）和优化迭代轮数（如</w:t>
      </w:r>
      <w:r>
        <w:rPr>
          <w:rFonts w:hint="eastAsia"/>
        </w:rPr>
        <w:t>SHA-256</w:t>
      </w:r>
      <w:r>
        <w:rPr>
          <w:rFonts w:hint="eastAsia"/>
        </w:rPr>
        <w:t>采用</w:t>
      </w:r>
      <w:r>
        <w:rPr>
          <w:rFonts w:hint="eastAsia"/>
        </w:rPr>
        <w:t>64</w:t>
      </w:r>
      <w:r>
        <w:rPr>
          <w:rFonts w:hint="eastAsia"/>
        </w:rPr>
        <w:t>轮压缩函数），显著提升抗碰撞性，成为当前主流（如比特币使用</w:t>
      </w:r>
      <w:r>
        <w:rPr>
          <w:rFonts w:hint="eastAsia"/>
        </w:rPr>
        <w:t>SHA-256</w:t>
      </w:r>
      <w:r>
        <w:rPr>
          <w:rFonts w:hint="eastAsia"/>
        </w:rPr>
        <w:t>）；其变体（</w:t>
      </w:r>
      <w:r>
        <w:rPr>
          <w:rFonts w:hint="eastAsia"/>
        </w:rPr>
        <w:t>SHA-224/384/512/512-224/512-256</w:t>
      </w:r>
      <w:r>
        <w:rPr>
          <w:rFonts w:hint="eastAsia"/>
        </w:rPr>
        <w:t>）进一步适配不同安全需求。</w:t>
      </w:r>
      <w:r>
        <w:rPr>
          <w:rFonts w:hint="eastAsia"/>
        </w:rPr>
        <w:t>SHA-3</w:t>
      </w:r>
      <w:r>
        <w:rPr>
          <w:rFonts w:hint="eastAsia"/>
        </w:rPr>
        <w:t>（</w:t>
      </w:r>
      <w:r>
        <w:rPr>
          <w:rFonts w:hint="eastAsia"/>
        </w:rPr>
        <w:t>2015</w:t>
      </w:r>
      <w:r>
        <w:rPr>
          <w:rFonts w:hint="eastAsia"/>
        </w:rPr>
        <w:t>年）基于完全不同的</w:t>
      </w:r>
      <w:r>
        <w:rPr>
          <w:rFonts w:hint="eastAsia"/>
        </w:rPr>
        <w:t>Keccak</w:t>
      </w:r>
      <w:r>
        <w:rPr>
          <w:rFonts w:hint="eastAsia"/>
        </w:rPr>
        <w:t>海绵结构设计（吸收</w:t>
      </w:r>
      <w:r>
        <w:rPr>
          <w:rFonts w:hint="eastAsia"/>
        </w:rPr>
        <w:t>-</w:t>
      </w:r>
      <w:r>
        <w:rPr>
          <w:rFonts w:hint="eastAsia"/>
        </w:rPr>
        <w:t>挤压模型），与</w:t>
      </w:r>
      <w:r>
        <w:rPr>
          <w:rFonts w:hint="eastAsia"/>
        </w:rPr>
        <w:t>SHA-2</w:t>
      </w:r>
      <w:r>
        <w:rPr>
          <w:rFonts w:hint="eastAsia"/>
        </w:rPr>
        <w:t>无算法继承关系，提供更灵活的输出长度（</w:t>
      </w:r>
      <w:r>
        <w:rPr>
          <w:rFonts w:hint="eastAsia"/>
        </w:rPr>
        <w:t>224/256/384/512</w:t>
      </w:r>
      <w:r>
        <w:rPr>
          <w:rFonts w:hint="eastAsia"/>
        </w:rPr>
        <w:t>位）和抗量子计算潜力，作为补充而非替代方案。</w:t>
      </w:r>
      <w:r>
        <w:rPr>
          <w:rFonts w:hint="eastAsia"/>
        </w:rPr>
        <w:t>SHA</w:t>
      </w:r>
      <w:r>
        <w:rPr>
          <w:rFonts w:hint="eastAsia"/>
        </w:rPr>
        <w:t>系列算法普遍应用于数字签名、区块链、密码存储（结合盐值）及数据指纹生成，但需注意</w:t>
      </w:r>
      <w:r>
        <w:rPr>
          <w:rFonts w:hint="eastAsia"/>
        </w:rPr>
        <w:t>SHA-1</w:t>
      </w:r>
      <w:r>
        <w:rPr>
          <w:rFonts w:hint="eastAsia"/>
        </w:rPr>
        <w:t>及更早版本已禁止用于安全敏感场景，推荐优先选择</w:t>
      </w:r>
      <w:r>
        <w:rPr>
          <w:rFonts w:hint="eastAsia"/>
        </w:rPr>
        <w:t>SHA-256</w:t>
      </w:r>
      <w:r>
        <w:rPr>
          <w:rFonts w:hint="eastAsia"/>
        </w:rPr>
        <w:t>或</w:t>
      </w:r>
      <w:r>
        <w:rPr>
          <w:rFonts w:hint="eastAsia"/>
        </w:rPr>
        <w:t>SHA-3</w:t>
      </w:r>
      <w:r>
        <w:rPr>
          <w:rFonts w:hint="eastAsia"/>
        </w:rPr>
        <w:t>以应对未来威胁。</w:t>
      </w:r>
    </w:p>
    <w:p w14:paraId="423D4FE4" w14:textId="77777777" w:rsidR="00FD0703" w:rsidRDefault="00000000" w:rsidP="00303049">
      <w:pPr>
        <w:pStyle w:val="14"/>
      </w:pPr>
      <w:r>
        <w:rPr>
          <w:rFonts w:hint="eastAsia"/>
        </w:rPr>
        <w:t>本系统使用的是</w:t>
      </w:r>
      <w:r>
        <w:rPr>
          <w:rFonts w:hint="eastAsia"/>
        </w:rPr>
        <w:t>Bcrypt</w:t>
      </w:r>
      <w:r>
        <w:rPr>
          <w:rFonts w:hint="eastAsia"/>
        </w:rPr>
        <w:t>算法对用户密码进行加密，首先它得安全性高，自带盐值每次加密使用不同盐值使得同一密码加密结果也有所不同，能够有效预防彩虹表得攻击，并且它易于使用，能与</w:t>
      </w:r>
      <w:r>
        <w:t>Spring Security</w:t>
      </w:r>
      <w:r>
        <w:rPr>
          <w:rFonts w:hint="eastAsia"/>
        </w:rPr>
        <w:t>无缝集成；验证速度适中，不会影响用户体验是被业界广泛使用得哈希值算法。</w:t>
      </w:r>
    </w:p>
    <w:p w14:paraId="452EBEC9" w14:textId="77777777" w:rsidR="00FD0703" w:rsidRDefault="00000000" w:rsidP="003E270A">
      <w:pPr>
        <w:pStyle w:val="31"/>
      </w:pPr>
      <w:bookmarkStart w:id="72" w:name="_Toc199513311"/>
      <w:r>
        <w:rPr>
          <w:rFonts w:hint="eastAsia"/>
        </w:rPr>
        <w:lastRenderedPageBreak/>
        <w:t>其他算法</w:t>
      </w:r>
      <w:bookmarkEnd w:id="72"/>
    </w:p>
    <w:p w14:paraId="2D5A0082" w14:textId="77777777" w:rsidR="00FD0703" w:rsidRDefault="00000000" w:rsidP="00303049">
      <w:pPr>
        <w:pStyle w:val="14"/>
      </w:pPr>
      <w:r>
        <w:rPr>
          <w:rFonts w:hint="eastAsia"/>
        </w:rPr>
        <w:t>雪花算法（</w:t>
      </w:r>
      <w:r>
        <w:rPr>
          <w:rFonts w:hint="eastAsia"/>
        </w:rPr>
        <w:t>Snowflake Algorithm</w:t>
      </w:r>
      <w:r>
        <w:rPr>
          <w:rFonts w:hint="eastAsia"/>
        </w:rPr>
        <w:t>）</w:t>
      </w:r>
      <w:r>
        <w:rPr>
          <w:rFonts w:hint="eastAsia"/>
        </w:rPr>
        <w:t xml:space="preserve"> </w:t>
      </w:r>
      <w:r>
        <w:rPr>
          <w:rFonts w:hint="eastAsia"/>
        </w:rPr>
        <w:t>是</w:t>
      </w:r>
      <w:r>
        <w:rPr>
          <w:rFonts w:hint="eastAsia"/>
        </w:rPr>
        <w:t>Twitter</w:t>
      </w:r>
      <w:r>
        <w:rPr>
          <w:rFonts w:hint="eastAsia"/>
        </w:rPr>
        <w:t>开源的一种分布式环境下生成全局唯一</w:t>
      </w:r>
      <w:r>
        <w:rPr>
          <w:rFonts w:hint="eastAsia"/>
        </w:rPr>
        <w:t>ID</w:t>
      </w:r>
      <w:r>
        <w:rPr>
          <w:rFonts w:hint="eastAsia"/>
        </w:rPr>
        <w:t>的高效方案，其核心思想是通过时间戳、工作机器</w:t>
      </w:r>
      <w:r>
        <w:rPr>
          <w:rFonts w:hint="eastAsia"/>
        </w:rPr>
        <w:t>ID</w:t>
      </w:r>
      <w:r>
        <w:rPr>
          <w:rFonts w:hint="eastAsia"/>
        </w:rPr>
        <w:t>、序列号三部分组合实现</w:t>
      </w:r>
      <w:r>
        <w:rPr>
          <w:rFonts w:hint="eastAsia"/>
        </w:rPr>
        <w:t>ID</w:t>
      </w:r>
      <w:r>
        <w:rPr>
          <w:rFonts w:hint="eastAsia"/>
        </w:rPr>
        <w:t>的唯一性和有序性。具体结构为：</w:t>
      </w:r>
      <w:r>
        <w:rPr>
          <w:rFonts w:hint="eastAsia"/>
        </w:rPr>
        <w:t>64</w:t>
      </w:r>
      <w:r>
        <w:rPr>
          <w:rFonts w:hint="eastAsia"/>
        </w:rPr>
        <w:t>位二进制</w:t>
      </w:r>
      <w:r>
        <w:rPr>
          <w:rFonts w:hint="eastAsia"/>
        </w:rPr>
        <w:t>ID</w:t>
      </w:r>
      <w:r>
        <w:rPr>
          <w:rFonts w:hint="eastAsia"/>
        </w:rPr>
        <w:t>划分为</w:t>
      </w:r>
      <w:r>
        <w:rPr>
          <w:rFonts w:hint="eastAsia"/>
        </w:rPr>
        <w:t xml:space="preserve"> 1</w:t>
      </w:r>
      <w:r>
        <w:rPr>
          <w:rFonts w:hint="eastAsia"/>
        </w:rPr>
        <w:t>位符号位（固定为</w:t>
      </w:r>
      <w:r>
        <w:rPr>
          <w:rFonts w:hint="eastAsia"/>
        </w:rPr>
        <w:t>0</w:t>
      </w:r>
      <w:r>
        <w:rPr>
          <w:rFonts w:hint="eastAsia"/>
        </w:rPr>
        <w:t>）</w:t>
      </w:r>
      <w:r>
        <w:rPr>
          <w:rFonts w:hint="eastAsia"/>
        </w:rPr>
        <w:t xml:space="preserve"> + 41</w:t>
      </w:r>
      <w:r>
        <w:rPr>
          <w:rFonts w:hint="eastAsia"/>
        </w:rPr>
        <w:t>位时间戳（毫秒级，支持约</w:t>
      </w:r>
      <w:r>
        <w:rPr>
          <w:rFonts w:hint="eastAsia"/>
        </w:rPr>
        <w:t>69</w:t>
      </w:r>
      <w:r>
        <w:rPr>
          <w:rFonts w:hint="eastAsia"/>
        </w:rPr>
        <w:t>年）</w:t>
      </w:r>
      <w:r>
        <w:rPr>
          <w:rFonts w:hint="eastAsia"/>
        </w:rPr>
        <w:t xml:space="preserve"> + 10</w:t>
      </w:r>
      <w:r>
        <w:rPr>
          <w:rFonts w:hint="eastAsia"/>
        </w:rPr>
        <w:t>位机器</w:t>
      </w:r>
      <w:r>
        <w:rPr>
          <w:rFonts w:hint="eastAsia"/>
        </w:rPr>
        <w:t>ID</w:t>
      </w:r>
      <w:r>
        <w:rPr>
          <w:rFonts w:hint="eastAsia"/>
        </w:rPr>
        <w:t>（最多</w:t>
      </w:r>
      <w:r>
        <w:rPr>
          <w:rFonts w:hint="eastAsia"/>
        </w:rPr>
        <w:t>1024</w:t>
      </w:r>
      <w:r>
        <w:rPr>
          <w:rFonts w:hint="eastAsia"/>
        </w:rPr>
        <w:t>台节点）</w:t>
      </w:r>
      <w:r>
        <w:rPr>
          <w:rFonts w:hint="eastAsia"/>
        </w:rPr>
        <w:t xml:space="preserve"> + 12</w:t>
      </w:r>
      <w:r>
        <w:rPr>
          <w:rFonts w:hint="eastAsia"/>
        </w:rPr>
        <w:t>位序列号（每毫秒可生成</w:t>
      </w:r>
      <w:r>
        <w:rPr>
          <w:rFonts w:hint="eastAsia"/>
        </w:rPr>
        <w:t>4096</w:t>
      </w:r>
      <w:r>
        <w:rPr>
          <w:rFonts w:hint="eastAsia"/>
        </w:rPr>
        <w:t>个</w:t>
      </w:r>
      <w:r>
        <w:rPr>
          <w:rFonts w:hint="eastAsia"/>
        </w:rPr>
        <w:t>ID</w:t>
      </w:r>
      <w:r>
        <w:rPr>
          <w:rFonts w:hint="eastAsia"/>
        </w:rPr>
        <w:t>）。算法运行时，同一毫秒内若请求超过序列号上限，则阻塞至下一时间窗口重新计数，确保</w:t>
      </w:r>
      <w:r>
        <w:rPr>
          <w:rFonts w:hint="eastAsia"/>
        </w:rPr>
        <w:t>ID</w:t>
      </w:r>
      <w:r>
        <w:rPr>
          <w:rFonts w:hint="eastAsia"/>
        </w:rPr>
        <w:t>全局唯一、趋势递增且无需依赖数据库。其优势在于轻量、低延迟（本地生成）、高吞吐量（百万级</w:t>
      </w:r>
      <w:r>
        <w:rPr>
          <w:rFonts w:hint="eastAsia"/>
        </w:rPr>
        <w:t>/</w:t>
      </w:r>
      <w:r>
        <w:rPr>
          <w:rFonts w:hint="eastAsia"/>
        </w:rPr>
        <w:t>秒），但需解决时钟回拨（如机器时间校准异常）可能导致</w:t>
      </w:r>
      <w:r>
        <w:rPr>
          <w:rFonts w:hint="eastAsia"/>
        </w:rPr>
        <w:t>ID</w:t>
      </w:r>
      <w:r>
        <w:rPr>
          <w:rFonts w:hint="eastAsia"/>
        </w:rPr>
        <w:t>重复的风险，通常通过记录最后时间戳或切换备用节点规避。广泛应用于分布式系统（如订单号、日志追踪）中替代</w:t>
      </w:r>
      <w:r>
        <w:rPr>
          <w:rFonts w:hint="eastAsia"/>
        </w:rPr>
        <w:t>UUID</w:t>
      </w:r>
      <w:r>
        <w:rPr>
          <w:rFonts w:hint="eastAsia"/>
        </w:rPr>
        <w:t>或数据库自增</w:t>
      </w:r>
      <w:r>
        <w:rPr>
          <w:rFonts w:hint="eastAsia"/>
        </w:rPr>
        <w:t>ID</w:t>
      </w:r>
      <w:r>
        <w:rPr>
          <w:rFonts w:hint="eastAsia"/>
        </w:rPr>
        <w:t>，衍生改进方案如百度</w:t>
      </w:r>
      <w:r>
        <w:rPr>
          <w:rFonts w:hint="eastAsia"/>
        </w:rPr>
        <w:t>UidGenerator</w:t>
      </w:r>
      <w:r>
        <w:rPr>
          <w:rFonts w:hint="eastAsia"/>
        </w:rPr>
        <w:t>、美团</w:t>
      </w:r>
      <w:r>
        <w:rPr>
          <w:rFonts w:hint="eastAsia"/>
        </w:rPr>
        <w:t>Leaf</w:t>
      </w:r>
      <w:r>
        <w:rPr>
          <w:rFonts w:hint="eastAsia"/>
        </w:rPr>
        <w:t>等进一步优化了时钟依赖与机器</w:t>
      </w:r>
      <w:r>
        <w:rPr>
          <w:rFonts w:hint="eastAsia"/>
        </w:rPr>
        <w:t>ID</w:t>
      </w:r>
      <w:r>
        <w:rPr>
          <w:rFonts w:hint="eastAsia"/>
        </w:rPr>
        <w:t>分配问题。</w:t>
      </w:r>
    </w:p>
    <w:p w14:paraId="70D24CBF" w14:textId="77777777" w:rsidR="00FD0703" w:rsidRDefault="00000000" w:rsidP="00303049">
      <w:pPr>
        <w:pStyle w:val="14"/>
      </w:pPr>
      <w:r>
        <w:rPr>
          <w:rFonts w:hint="eastAsia"/>
        </w:rPr>
        <w:t>但在系统实际使用中，因为当前</w:t>
      </w:r>
      <w:r>
        <w:t>规模较小</w:t>
      </w:r>
      <w:r>
        <w:rPr>
          <w:rFonts w:hint="eastAsia"/>
        </w:rPr>
        <w:t>，为了简化实现的复杂性与提升代码的可读性采用了简化时间戳</w:t>
      </w:r>
      <w:r>
        <w:rPr>
          <w:rFonts w:hint="eastAsia"/>
        </w:rPr>
        <w:t>+</w:t>
      </w:r>
      <w:r>
        <w:rPr>
          <w:rFonts w:hint="eastAsia"/>
        </w:rPr>
        <w:t>随机数的简化方案</w:t>
      </w:r>
    </w:p>
    <w:p w14:paraId="4ED72D34" w14:textId="77777777" w:rsidR="00FD0703" w:rsidRDefault="00000000" w:rsidP="00F02EB7">
      <w:pPr>
        <w:pStyle w:val="21"/>
        <w:rPr>
          <w:rFonts w:hint="eastAsia"/>
        </w:rPr>
      </w:pPr>
      <w:bookmarkStart w:id="73" w:name="_Toc199513312"/>
      <w:r>
        <w:rPr>
          <w:rFonts w:hint="eastAsia"/>
        </w:rPr>
        <w:t>开发环境和运行环境</w:t>
      </w:r>
      <w:bookmarkEnd w:id="73"/>
    </w:p>
    <w:p w14:paraId="2FEDFA6F" w14:textId="77777777" w:rsidR="00FD0703" w:rsidRDefault="00000000">
      <w:pPr>
        <w:pStyle w:val="afffff1"/>
        <w:numPr>
          <w:ilvl w:val="0"/>
          <w:numId w:val="15"/>
        </w:numPr>
        <w:ind w:left="440" w:firstLineChars="0"/>
      </w:pPr>
      <w:r>
        <w:rPr>
          <w:rFonts w:hint="eastAsia"/>
        </w:rPr>
        <w:t>Web</w:t>
      </w:r>
      <w:r>
        <w:rPr>
          <w:rFonts w:hint="eastAsia"/>
        </w:rPr>
        <w:t>端开发和运行环境：</w:t>
      </w:r>
    </w:p>
    <w:p w14:paraId="57AD464B" w14:textId="77777777" w:rsidR="00FD0703" w:rsidRDefault="00000000">
      <w:pPr>
        <w:numPr>
          <w:ilvl w:val="0"/>
          <w:numId w:val="16"/>
        </w:numPr>
        <w:ind w:leftChars="150" w:left="800"/>
      </w:pPr>
      <w:r>
        <w:rPr>
          <w:rFonts w:hint="eastAsia"/>
        </w:rPr>
        <w:t>集成开发环境：</w:t>
      </w:r>
      <w:r>
        <w:rPr>
          <w:rFonts w:hint="eastAsia"/>
        </w:rPr>
        <w:t>IntelliJ IDEA 2024.1.4</w:t>
      </w:r>
    </w:p>
    <w:p w14:paraId="2D6EA083" w14:textId="77777777" w:rsidR="00FD0703" w:rsidRDefault="00000000">
      <w:pPr>
        <w:numPr>
          <w:ilvl w:val="0"/>
          <w:numId w:val="16"/>
        </w:numPr>
        <w:ind w:leftChars="150" w:left="800"/>
      </w:pPr>
      <w:r>
        <w:rPr>
          <w:rFonts w:hint="eastAsia"/>
        </w:rPr>
        <w:t>数据库：</w:t>
      </w:r>
      <w:r>
        <w:rPr>
          <w:rFonts w:hint="eastAsia"/>
        </w:rPr>
        <w:t xml:space="preserve">MySQL </w:t>
      </w:r>
      <w:r>
        <w:t>8.0.28</w:t>
      </w:r>
    </w:p>
    <w:p w14:paraId="08107F56" w14:textId="77777777" w:rsidR="00FD0703" w:rsidRDefault="00000000">
      <w:pPr>
        <w:numPr>
          <w:ilvl w:val="0"/>
          <w:numId w:val="16"/>
        </w:numPr>
        <w:ind w:leftChars="150" w:left="800"/>
      </w:pPr>
      <w:r>
        <w:rPr>
          <w:rFonts w:hint="eastAsia"/>
        </w:rPr>
        <w:t>构建工具：</w:t>
      </w:r>
      <w:r>
        <w:rPr>
          <w:rFonts w:hint="eastAsia"/>
        </w:rPr>
        <w:t>Maven</w:t>
      </w:r>
      <w:r>
        <w:t xml:space="preserve"> </w:t>
      </w:r>
      <w:r>
        <w:rPr>
          <w:rFonts w:hint="eastAsia"/>
        </w:rPr>
        <w:t>4.0.0</w:t>
      </w:r>
    </w:p>
    <w:p w14:paraId="7BF1AD20" w14:textId="77777777" w:rsidR="00FD0703" w:rsidRDefault="00000000">
      <w:pPr>
        <w:numPr>
          <w:ilvl w:val="0"/>
          <w:numId w:val="16"/>
        </w:numPr>
        <w:ind w:leftChars="150" w:left="800"/>
      </w:pPr>
      <w:r>
        <w:rPr>
          <w:rFonts w:hint="eastAsia"/>
        </w:rPr>
        <w:t>Web</w:t>
      </w:r>
      <w:r>
        <w:rPr>
          <w:rFonts w:hint="eastAsia"/>
        </w:rPr>
        <w:t>服务器：</w:t>
      </w:r>
      <w:r>
        <w:t>T</w:t>
      </w:r>
      <w:r>
        <w:rPr>
          <w:rFonts w:hint="eastAsia"/>
        </w:rPr>
        <w:t>omcat 11</w:t>
      </w:r>
    </w:p>
    <w:p w14:paraId="018BAF3F" w14:textId="260107A4" w:rsidR="00FD0703" w:rsidRDefault="00000000">
      <w:pPr>
        <w:numPr>
          <w:ilvl w:val="0"/>
          <w:numId w:val="16"/>
        </w:numPr>
        <w:ind w:leftChars="150" w:left="800"/>
      </w:pPr>
      <w:r>
        <w:rPr>
          <w:rFonts w:hint="eastAsia"/>
        </w:rPr>
        <w:t>浏览器：谷歌浏览器（</w:t>
      </w:r>
      <w:r>
        <w:rPr>
          <w:rFonts w:hint="eastAsia"/>
        </w:rPr>
        <w:t>120.0.6099.225</w:t>
      </w:r>
      <w:r>
        <w:rPr>
          <w:rFonts w:hint="eastAsia"/>
        </w:rPr>
        <w:t>）、</w:t>
      </w:r>
      <w:r>
        <w:t>Microsoft Edge</w:t>
      </w:r>
      <w:r>
        <w:rPr>
          <w:rFonts w:hint="eastAsia"/>
        </w:rPr>
        <w:t>（</w:t>
      </w:r>
      <w:r w:rsidR="003D0176" w:rsidRPr="003D0176">
        <w:t>119.0.2151.97 </w:t>
      </w:r>
      <w:r>
        <w:rPr>
          <w:rFonts w:hint="eastAsia"/>
        </w:rPr>
        <w:t xml:space="preserve"> </w:t>
      </w:r>
      <w:r>
        <w:rPr>
          <w:rFonts w:hint="eastAsia"/>
        </w:rPr>
        <w:t>）</w:t>
      </w:r>
    </w:p>
    <w:p w14:paraId="66CEB8DC" w14:textId="77777777" w:rsidR="00FD0703" w:rsidRDefault="00000000">
      <w:pPr>
        <w:pStyle w:val="afffff1"/>
        <w:numPr>
          <w:ilvl w:val="0"/>
          <w:numId w:val="15"/>
        </w:numPr>
        <w:ind w:left="440" w:firstLineChars="0"/>
      </w:pPr>
      <w:r>
        <w:rPr>
          <w:rFonts w:hint="eastAsia"/>
        </w:rPr>
        <w:t>小程序端开发和运行环境：</w:t>
      </w:r>
    </w:p>
    <w:p w14:paraId="2396B9E0" w14:textId="27C39A93" w:rsidR="00FD0703" w:rsidRDefault="00000000">
      <w:pPr>
        <w:numPr>
          <w:ilvl w:val="0"/>
          <w:numId w:val="16"/>
        </w:numPr>
        <w:ind w:leftChars="150" w:left="800"/>
      </w:pPr>
      <w:r>
        <w:rPr>
          <w:rFonts w:hint="eastAsia"/>
        </w:rPr>
        <w:t>集成开发环境：</w:t>
      </w:r>
      <w:r>
        <w:rPr>
          <w:rFonts w:hint="eastAsia"/>
        </w:rPr>
        <w:t>Visual Studio Code 1.</w:t>
      </w:r>
      <w:r w:rsidR="006C4B49">
        <w:rPr>
          <w:rFonts w:hint="eastAsia"/>
        </w:rPr>
        <w:t>100</w:t>
      </w:r>
      <w:r>
        <w:rPr>
          <w:rFonts w:hint="eastAsia"/>
        </w:rPr>
        <w:t>.2</w:t>
      </w:r>
    </w:p>
    <w:p w14:paraId="68657F2B" w14:textId="77777777" w:rsidR="00FD0703" w:rsidRDefault="00000000">
      <w:pPr>
        <w:numPr>
          <w:ilvl w:val="0"/>
          <w:numId w:val="16"/>
        </w:numPr>
        <w:ind w:leftChars="150" w:left="800"/>
      </w:pPr>
      <w:r>
        <w:rPr>
          <w:rFonts w:hint="eastAsia"/>
        </w:rPr>
        <w:t>微信开发者工具：</w:t>
      </w:r>
      <w:r>
        <w:rPr>
          <w:rFonts w:hint="eastAsia"/>
        </w:rPr>
        <w:t>1.3.0.0</w:t>
      </w:r>
    </w:p>
    <w:p w14:paraId="18CC88B0" w14:textId="77777777" w:rsidR="00FD0703" w:rsidRDefault="00000000" w:rsidP="00F02EB7">
      <w:pPr>
        <w:pStyle w:val="21"/>
        <w:rPr>
          <w:rFonts w:hint="eastAsia"/>
        </w:rPr>
      </w:pPr>
      <w:bookmarkStart w:id="74" w:name="_Toc199513313"/>
      <w:r>
        <w:rPr>
          <w:rFonts w:hint="eastAsia"/>
        </w:rPr>
        <w:t>本章小结</w:t>
      </w:r>
      <w:bookmarkEnd w:id="74"/>
    </w:p>
    <w:p w14:paraId="79A48946" w14:textId="77777777" w:rsidR="00FD0703" w:rsidRDefault="00000000" w:rsidP="00303049">
      <w:pPr>
        <w:pStyle w:val="14"/>
      </w:pPr>
      <w:r>
        <w:rPr>
          <w:rFonts w:hint="eastAsia"/>
        </w:rPr>
        <w:t>本章全面阐述了系统的实现过程，基于</w:t>
      </w:r>
      <w:r>
        <w:rPr>
          <w:rFonts w:hint="eastAsia"/>
        </w:rPr>
        <w:t>Spring Boot</w:t>
      </w:r>
      <w:r>
        <w:rPr>
          <w:rFonts w:hint="eastAsia"/>
        </w:rPr>
        <w:t>和</w:t>
      </w:r>
      <w:r>
        <w:rPr>
          <w:rFonts w:hint="eastAsia"/>
        </w:rPr>
        <w:t>Vue.js</w:t>
      </w:r>
      <w:r>
        <w:rPr>
          <w:rFonts w:hint="eastAsia"/>
        </w:rPr>
        <w:t>构建了分层清晰、模块化设计的</w:t>
      </w:r>
      <w:r>
        <w:rPr>
          <w:rFonts w:hint="eastAsia"/>
        </w:rPr>
        <w:t>Web</w:t>
      </w:r>
      <w:r>
        <w:rPr>
          <w:rFonts w:hint="eastAsia"/>
        </w:rPr>
        <w:t>端架构，结合</w:t>
      </w:r>
      <w:r>
        <w:rPr>
          <w:rFonts w:hint="eastAsia"/>
        </w:rPr>
        <w:t>MVVM</w:t>
      </w:r>
      <w:r>
        <w:rPr>
          <w:rFonts w:hint="eastAsia"/>
        </w:rPr>
        <w:t>模式实现小程序端动态交互，完成了管理员后台管理（登录认证、球场配置、商品订单核销）与用户端功能（球馆预约、组队支付、商城购物）的开发，采用</w:t>
      </w:r>
      <w:r>
        <w:rPr>
          <w:rFonts w:hint="eastAsia"/>
        </w:rPr>
        <w:t>Bcrypt</w:t>
      </w:r>
      <w:r>
        <w:rPr>
          <w:rFonts w:hint="eastAsia"/>
        </w:rPr>
        <w:t>加密保障密码安全，通过全局异常处理与</w:t>
      </w:r>
      <w:r>
        <w:rPr>
          <w:rFonts w:hint="eastAsia"/>
        </w:rPr>
        <w:t>JWT</w:t>
      </w:r>
      <w:r>
        <w:rPr>
          <w:rFonts w:hint="eastAsia"/>
        </w:rPr>
        <w:t>认证增强系统稳定性，并在</w:t>
      </w:r>
      <w:r>
        <w:rPr>
          <w:rFonts w:hint="eastAsia"/>
        </w:rPr>
        <w:t>IntelliJ IDEA</w:t>
      </w:r>
      <w:r>
        <w:rPr>
          <w:rFonts w:hint="eastAsia"/>
        </w:rPr>
        <w:t>与微信开发者工具支持下实现了前后端协同开发，验证了系统架构与业务逻辑的可行性，为后续测试部署提供了完整的技术基础。</w:t>
      </w:r>
    </w:p>
    <w:p w14:paraId="38332B41" w14:textId="77777777" w:rsidR="00FD0703" w:rsidRDefault="00FD0703"/>
    <w:p w14:paraId="1E0F3AF3" w14:textId="77777777" w:rsidR="00FD0703" w:rsidRDefault="00000000">
      <w:pPr>
        <w:pStyle w:val="1"/>
        <w:rPr>
          <w:rFonts w:hint="eastAsia"/>
        </w:rPr>
      </w:pPr>
      <w:bookmarkStart w:id="75" w:name="_Toc199513314"/>
      <w:r>
        <w:rPr>
          <w:rFonts w:hint="eastAsia"/>
        </w:rPr>
        <w:lastRenderedPageBreak/>
        <w:t>系统测试</w:t>
      </w:r>
      <w:bookmarkEnd w:id="75"/>
    </w:p>
    <w:p w14:paraId="6806C364" w14:textId="7A437564" w:rsidR="00FD0703" w:rsidRDefault="00000000" w:rsidP="00D564CE">
      <w:pPr>
        <w:pStyle w:val="14"/>
      </w:pPr>
      <w:r>
        <w:rPr>
          <w:shd w:val="clear" w:color="auto" w:fill="FFFFFF"/>
        </w:rPr>
        <w:t>通过系统测试，可以评估系统的功能、性能、安全性等方面，确保软件能够满足用户需求并达到预期的质量标准。</w:t>
      </w:r>
      <w:r>
        <w:rPr>
          <w:rFonts w:hint="eastAsia"/>
          <w:shd w:val="clear" w:color="auto" w:fill="FFFFFF"/>
        </w:rPr>
        <w:t>本章主要从测试目的、方法、内容以及结论四方面来介绍基于</w:t>
      </w:r>
      <w:r>
        <w:rPr>
          <w:rFonts w:hint="eastAsia"/>
          <w:shd w:val="clear" w:color="auto" w:fill="FFFFFF"/>
        </w:rPr>
        <w:t>SpringBoot</w:t>
      </w:r>
      <w:r>
        <w:rPr>
          <w:rFonts w:hint="eastAsia"/>
          <w:shd w:val="clear" w:color="auto" w:fill="FFFFFF"/>
        </w:rPr>
        <w:t>和微信小程序的羽毛球馆管理系统的测试过程。</w:t>
      </w:r>
    </w:p>
    <w:p w14:paraId="6682B808" w14:textId="77777777" w:rsidR="00FD0703" w:rsidRDefault="00000000" w:rsidP="00F02EB7">
      <w:pPr>
        <w:pStyle w:val="21"/>
        <w:rPr>
          <w:rFonts w:hint="eastAsia"/>
        </w:rPr>
      </w:pPr>
      <w:bookmarkStart w:id="76" w:name="_Toc199513315"/>
      <w:r>
        <w:rPr>
          <w:rFonts w:hint="eastAsia"/>
        </w:rPr>
        <w:t>测试目的</w:t>
      </w:r>
      <w:bookmarkEnd w:id="76"/>
    </w:p>
    <w:p w14:paraId="3F386BE2" w14:textId="77777777" w:rsidR="00D564CE" w:rsidRDefault="00000000" w:rsidP="00303049">
      <w:pPr>
        <w:pStyle w:val="14"/>
        <w:rPr>
          <w:rStyle w:val="afffffd"/>
        </w:rPr>
      </w:pPr>
      <w:r>
        <w:rPr>
          <w:rStyle w:val="afffffd"/>
        </w:rPr>
        <w:t>系统测试是确保软件质量的核心环节，通过对功能、性能、安全及用户体验进行全面验证，能够发现开发阶段遗留的代码缺陷、逻辑漏洞或兼容性问题，避免因未经验证的错误导致线上事</w:t>
      </w:r>
      <w:r w:rsidR="00D564CE">
        <w:rPr>
          <w:rStyle w:val="afffffd"/>
          <w:rFonts w:hint="eastAsia"/>
        </w:rPr>
        <w:t>。</w:t>
      </w:r>
    </w:p>
    <w:p w14:paraId="3FDAE98B" w14:textId="06E5F6C4" w:rsidR="00FD0703" w:rsidRDefault="00000000" w:rsidP="00303049">
      <w:pPr>
        <w:pStyle w:val="14"/>
      </w:pPr>
      <w:r>
        <w:rPr>
          <w:rStyle w:val="afffffd"/>
        </w:rPr>
        <w:t>测试可验证系统是否准确满足需求设计（如球场预约规则、组队支付流程等），确保各模块协同运行稳定，并评估加密算法（如</w:t>
      </w:r>
      <w:r>
        <w:rPr>
          <w:rStyle w:val="afffffd"/>
        </w:rPr>
        <w:t>Bcrypt</w:t>
      </w:r>
      <w:r>
        <w:rPr>
          <w:rStyle w:val="afffffd"/>
        </w:rPr>
        <w:t>）、分布式</w:t>
      </w:r>
      <w:r>
        <w:rPr>
          <w:rStyle w:val="afffffd"/>
        </w:rPr>
        <w:t>ID</w:t>
      </w:r>
      <w:r>
        <w:rPr>
          <w:rStyle w:val="afffffd"/>
        </w:rPr>
        <w:t>生成等关键技术的实际效果，最终保障系统具备高可靠性、安全性及用户满意度。</w:t>
      </w:r>
    </w:p>
    <w:p w14:paraId="4C3E3CC8" w14:textId="77777777" w:rsidR="00FD0703" w:rsidRDefault="00000000" w:rsidP="00F02EB7">
      <w:pPr>
        <w:pStyle w:val="21"/>
        <w:rPr>
          <w:rFonts w:hint="eastAsia"/>
        </w:rPr>
      </w:pPr>
      <w:bookmarkStart w:id="77" w:name="_Toc199513316"/>
      <w:r>
        <w:rPr>
          <w:rFonts w:hint="eastAsia"/>
        </w:rPr>
        <w:t>测试方法</w:t>
      </w:r>
      <w:bookmarkEnd w:id="77"/>
    </w:p>
    <w:p w14:paraId="0AAEA2D8" w14:textId="0A8D027E" w:rsidR="00FD0703" w:rsidRDefault="00000000">
      <w:pPr>
        <w:ind w:firstLineChars="200" w:firstLine="480"/>
      </w:pPr>
      <w:r>
        <w:t>白盒测试是一种基于代码内部结构与逻辑设计的测试方法，适用于开发阶段对模块、函数或算法的验证</w:t>
      </w:r>
      <w:r w:rsidR="000A00AA" w:rsidRPr="000A00AA">
        <w:rPr>
          <w:vertAlign w:val="superscript"/>
        </w:rPr>
        <w:fldChar w:fldCharType="begin"/>
      </w:r>
      <w:r w:rsidR="000A00AA" w:rsidRPr="000A00AA">
        <w:rPr>
          <w:vertAlign w:val="superscript"/>
        </w:rPr>
        <w:instrText xml:space="preserve"> REF _Ref198208675 \r \h </w:instrText>
      </w:r>
      <w:r w:rsidR="000A00AA">
        <w:rPr>
          <w:vertAlign w:val="superscript"/>
        </w:rPr>
        <w:instrText xml:space="preserve"> \* MERGEFORMAT </w:instrText>
      </w:r>
      <w:r w:rsidR="000A00AA" w:rsidRPr="000A00AA">
        <w:rPr>
          <w:vertAlign w:val="superscript"/>
        </w:rPr>
      </w:r>
      <w:r w:rsidR="000A00AA" w:rsidRPr="000A00AA">
        <w:rPr>
          <w:vertAlign w:val="superscript"/>
        </w:rPr>
        <w:fldChar w:fldCharType="separate"/>
      </w:r>
      <w:r w:rsidR="000A00AA" w:rsidRPr="000A00AA">
        <w:rPr>
          <w:vertAlign w:val="superscript"/>
        </w:rPr>
        <w:t>[12]</w:t>
      </w:r>
      <w:r w:rsidR="000A00AA" w:rsidRPr="000A00AA">
        <w:rPr>
          <w:vertAlign w:val="superscript"/>
        </w:rPr>
        <w:fldChar w:fldCharType="end"/>
      </w:r>
      <w:r>
        <w:t>。测试人员需了解程序实现细节，通过设计覆盖代码路径的用例，检测潜在逻辑错误或边界问题。其特点是精准定位缺陷、测试深度高，但依赖代码知识且成本较高，常用于单元测试、代码审查或安全关键系统的验证。</w:t>
      </w:r>
    </w:p>
    <w:p w14:paraId="68A9F84E" w14:textId="3BEEE0C7" w:rsidR="00FD0703" w:rsidRDefault="00000000">
      <w:pPr>
        <w:ind w:firstLineChars="200" w:firstLine="480"/>
      </w:pPr>
      <w:r>
        <w:rPr>
          <w:rFonts w:hint="eastAsia"/>
        </w:rPr>
        <w:t>黑盒测试则聚焦于系统功能与需求符合性，无需关注内部实现。测试人员通过输入输出验证功能正确性，模拟用户操作场景（如球场预约流程、支付接口）</w:t>
      </w:r>
      <w:r w:rsidR="000A00AA" w:rsidRPr="000A00AA">
        <w:rPr>
          <w:vertAlign w:val="superscript"/>
        </w:rPr>
        <w:fldChar w:fldCharType="begin"/>
      </w:r>
      <w:r w:rsidR="000A00AA" w:rsidRPr="000A00AA">
        <w:rPr>
          <w:vertAlign w:val="superscript"/>
        </w:rPr>
        <w:instrText xml:space="preserve"> </w:instrText>
      </w:r>
      <w:r w:rsidR="000A00AA" w:rsidRPr="000A00AA">
        <w:rPr>
          <w:rFonts w:hint="eastAsia"/>
          <w:vertAlign w:val="superscript"/>
        </w:rPr>
        <w:instrText>REF _Ref198208675 \r \h</w:instrText>
      </w:r>
      <w:r w:rsidR="000A00AA" w:rsidRPr="000A00AA">
        <w:rPr>
          <w:vertAlign w:val="superscript"/>
        </w:rPr>
        <w:instrText xml:space="preserve"> </w:instrText>
      </w:r>
      <w:r w:rsidR="000A00AA">
        <w:rPr>
          <w:vertAlign w:val="superscript"/>
        </w:rPr>
        <w:instrText xml:space="preserve"> \* MERGEFORMAT </w:instrText>
      </w:r>
      <w:r w:rsidR="000A00AA" w:rsidRPr="000A00AA">
        <w:rPr>
          <w:vertAlign w:val="superscript"/>
        </w:rPr>
      </w:r>
      <w:r w:rsidR="000A00AA" w:rsidRPr="000A00AA">
        <w:rPr>
          <w:vertAlign w:val="superscript"/>
        </w:rPr>
        <w:fldChar w:fldCharType="separate"/>
      </w:r>
      <w:r w:rsidR="000A00AA" w:rsidRPr="000A00AA">
        <w:rPr>
          <w:vertAlign w:val="superscript"/>
        </w:rPr>
        <w:t>[12]</w:t>
      </w:r>
      <w:r w:rsidR="000A00AA" w:rsidRPr="000A00AA">
        <w:rPr>
          <w:vertAlign w:val="superscript"/>
        </w:rPr>
        <w:fldChar w:fldCharType="end"/>
      </w:r>
      <w:r>
        <w:rPr>
          <w:rFonts w:hint="eastAsia"/>
        </w:rPr>
        <w:t>。其特点是用户视角驱动、无需编程能力，但可能遗漏内部逻辑缺陷，常用于系统测试、验收测试及兼容性测试。</w:t>
      </w:r>
    </w:p>
    <w:p w14:paraId="5BA7BF3F" w14:textId="77777777" w:rsidR="00FD0703" w:rsidRDefault="00000000" w:rsidP="00F02EB7">
      <w:pPr>
        <w:pStyle w:val="21"/>
        <w:rPr>
          <w:rFonts w:hint="eastAsia"/>
        </w:rPr>
      </w:pPr>
      <w:bookmarkStart w:id="78" w:name="_Toc199513317"/>
      <w:r>
        <w:rPr>
          <w:rFonts w:hint="eastAsia"/>
        </w:rPr>
        <w:t>测试内容</w:t>
      </w:r>
      <w:bookmarkEnd w:id="78"/>
    </w:p>
    <w:p w14:paraId="4D60B7D7" w14:textId="77777777" w:rsidR="00FD0703" w:rsidRDefault="00000000" w:rsidP="003E270A">
      <w:pPr>
        <w:pStyle w:val="31"/>
      </w:pPr>
      <w:bookmarkStart w:id="79" w:name="_Toc199513318"/>
      <w:r>
        <w:rPr>
          <w:rFonts w:hint="eastAsia"/>
        </w:rPr>
        <w:t>功能测试</w:t>
      </w:r>
      <w:bookmarkEnd w:id="79"/>
    </w:p>
    <w:p w14:paraId="127998C9" w14:textId="2BB48B04" w:rsidR="00FD0703" w:rsidRDefault="00000000">
      <w:pPr>
        <w:ind w:firstLineChars="200" w:firstLine="480"/>
      </w:pPr>
      <w:r>
        <w:rPr>
          <w:rFonts w:hint="eastAsia"/>
        </w:rPr>
        <w:t>本小节将使用黑盒测试的方法对小程序以及管理员</w:t>
      </w:r>
      <w:r w:rsidR="00791AEE">
        <w:rPr>
          <w:rFonts w:hint="eastAsia"/>
        </w:rPr>
        <w:t>Web</w:t>
      </w:r>
      <w:r>
        <w:rPr>
          <w:rFonts w:hint="eastAsia"/>
        </w:rPr>
        <w:t>端相关功能进行测试。</w:t>
      </w:r>
    </w:p>
    <w:p w14:paraId="5DE71D27" w14:textId="77777777" w:rsidR="00FD0703" w:rsidRDefault="00000000">
      <w:pPr>
        <w:pStyle w:val="41"/>
      </w:pPr>
      <w:r>
        <w:rPr>
          <w:rFonts w:hint="eastAsia"/>
        </w:rPr>
        <w:t>用户登录退出功能测试</w:t>
      </w:r>
    </w:p>
    <w:p w14:paraId="33FA317F" w14:textId="77777777" w:rsidR="00D564CE" w:rsidRPr="00D564CE" w:rsidRDefault="00D564CE" w:rsidP="00D564CE"/>
    <w:p w14:paraId="06563B9C" w14:textId="77777777" w:rsidR="00FD0703" w:rsidRPr="00D564CE" w:rsidRDefault="00000000" w:rsidP="00D564CE">
      <w:pPr>
        <w:pStyle w:val="afffffb"/>
      </w:pPr>
      <w:r w:rsidRPr="00D564CE">
        <w:rPr>
          <w:rFonts w:hint="eastAsia"/>
        </w:rPr>
        <w:t>表</w:t>
      </w:r>
      <w:r w:rsidRPr="00D564CE">
        <w:rPr>
          <w:rFonts w:hint="eastAsia"/>
        </w:rPr>
        <w:t>7.1</w:t>
      </w:r>
      <w:r w:rsidRPr="00D564CE">
        <w:rPr>
          <w:rFonts w:hint="eastAsia"/>
        </w:rPr>
        <w:t>用户登录退出功能测试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03"/>
        <w:gridCol w:w="1166"/>
        <w:gridCol w:w="2786"/>
        <w:gridCol w:w="3018"/>
        <w:gridCol w:w="1397"/>
      </w:tblGrid>
      <w:tr w:rsidR="00FD0703" w14:paraId="72E06CAC" w14:textId="77777777" w:rsidTr="00D564CE">
        <w:trPr>
          <w:trHeight w:val="454"/>
          <w:jc w:val="center"/>
        </w:trPr>
        <w:tc>
          <w:tcPr>
            <w:tcW w:w="387" w:type="pct"/>
            <w:tcBorders>
              <w:top w:val="single" w:sz="12" w:space="0" w:color="auto"/>
              <w:left w:val="nil"/>
              <w:bottom w:val="single" w:sz="8" w:space="0" w:color="auto"/>
              <w:right w:val="nil"/>
              <w:tl2br w:val="nil"/>
              <w:tr2bl w:val="nil"/>
            </w:tcBorders>
            <w:vAlign w:val="center"/>
          </w:tcPr>
          <w:p w14:paraId="35398C5D" w14:textId="77777777" w:rsidR="00FD0703" w:rsidRDefault="00000000" w:rsidP="00D564CE">
            <w:pPr>
              <w:jc w:val="center"/>
              <w:rPr>
                <w:sz w:val="21"/>
                <w:szCs w:val="21"/>
              </w:rPr>
            </w:pPr>
            <w:r>
              <w:rPr>
                <w:rFonts w:hint="eastAsia"/>
                <w:sz w:val="21"/>
                <w:szCs w:val="21"/>
              </w:rPr>
              <w:t>序号</w:t>
            </w:r>
          </w:p>
        </w:tc>
        <w:tc>
          <w:tcPr>
            <w:tcW w:w="642" w:type="pct"/>
            <w:tcBorders>
              <w:top w:val="single" w:sz="12" w:space="0" w:color="auto"/>
              <w:left w:val="nil"/>
              <w:bottom w:val="single" w:sz="8" w:space="0" w:color="auto"/>
              <w:right w:val="nil"/>
              <w:tl2br w:val="nil"/>
              <w:tr2bl w:val="nil"/>
            </w:tcBorders>
            <w:vAlign w:val="center"/>
          </w:tcPr>
          <w:p w14:paraId="7BCAAA91" w14:textId="77777777" w:rsidR="00FD0703" w:rsidRDefault="00000000" w:rsidP="00D564CE">
            <w:pPr>
              <w:jc w:val="center"/>
              <w:rPr>
                <w:sz w:val="21"/>
                <w:szCs w:val="21"/>
              </w:rPr>
            </w:pPr>
            <w:r>
              <w:rPr>
                <w:rFonts w:hint="eastAsia"/>
                <w:sz w:val="21"/>
                <w:szCs w:val="21"/>
              </w:rPr>
              <w:t>测试用例</w:t>
            </w:r>
          </w:p>
        </w:tc>
        <w:tc>
          <w:tcPr>
            <w:tcW w:w="1536" w:type="pct"/>
            <w:tcBorders>
              <w:top w:val="single" w:sz="12" w:space="0" w:color="auto"/>
              <w:left w:val="nil"/>
              <w:bottom w:val="single" w:sz="8" w:space="0" w:color="auto"/>
              <w:right w:val="nil"/>
              <w:tl2br w:val="nil"/>
              <w:tr2bl w:val="nil"/>
            </w:tcBorders>
            <w:vAlign w:val="center"/>
          </w:tcPr>
          <w:p w14:paraId="28FE7443" w14:textId="77777777" w:rsidR="00FD0703" w:rsidRDefault="00000000" w:rsidP="00D564CE">
            <w:pPr>
              <w:jc w:val="center"/>
              <w:rPr>
                <w:sz w:val="21"/>
                <w:szCs w:val="21"/>
              </w:rPr>
            </w:pPr>
            <w:r>
              <w:rPr>
                <w:rFonts w:hint="eastAsia"/>
                <w:sz w:val="21"/>
                <w:szCs w:val="21"/>
              </w:rPr>
              <w:t>测试记录</w:t>
            </w:r>
          </w:p>
        </w:tc>
        <w:tc>
          <w:tcPr>
            <w:tcW w:w="1664" w:type="pct"/>
            <w:tcBorders>
              <w:top w:val="single" w:sz="12" w:space="0" w:color="auto"/>
              <w:left w:val="nil"/>
              <w:bottom w:val="single" w:sz="8" w:space="0" w:color="auto"/>
              <w:right w:val="nil"/>
              <w:tl2br w:val="nil"/>
              <w:tr2bl w:val="nil"/>
            </w:tcBorders>
            <w:vAlign w:val="center"/>
          </w:tcPr>
          <w:p w14:paraId="44BF0448" w14:textId="77777777" w:rsidR="00FD0703" w:rsidRDefault="00000000" w:rsidP="00D564CE">
            <w:pPr>
              <w:jc w:val="center"/>
              <w:rPr>
                <w:sz w:val="21"/>
                <w:szCs w:val="21"/>
              </w:rPr>
            </w:pPr>
            <w:r>
              <w:rPr>
                <w:rFonts w:hint="eastAsia"/>
                <w:sz w:val="21"/>
                <w:szCs w:val="21"/>
              </w:rPr>
              <w:t>预测结果</w:t>
            </w:r>
          </w:p>
        </w:tc>
        <w:tc>
          <w:tcPr>
            <w:tcW w:w="770" w:type="pct"/>
            <w:tcBorders>
              <w:top w:val="single" w:sz="12" w:space="0" w:color="auto"/>
              <w:left w:val="nil"/>
              <w:bottom w:val="single" w:sz="8" w:space="0" w:color="auto"/>
              <w:right w:val="nil"/>
              <w:tl2br w:val="nil"/>
              <w:tr2bl w:val="nil"/>
            </w:tcBorders>
            <w:vAlign w:val="center"/>
          </w:tcPr>
          <w:p w14:paraId="6F14251B" w14:textId="77777777" w:rsidR="00FD0703" w:rsidRDefault="00000000" w:rsidP="00D564CE">
            <w:pPr>
              <w:jc w:val="center"/>
              <w:rPr>
                <w:sz w:val="21"/>
                <w:szCs w:val="21"/>
              </w:rPr>
            </w:pPr>
            <w:r>
              <w:rPr>
                <w:rFonts w:hint="eastAsia"/>
                <w:sz w:val="21"/>
                <w:szCs w:val="21"/>
              </w:rPr>
              <w:t>实际结果</w:t>
            </w:r>
          </w:p>
        </w:tc>
      </w:tr>
      <w:tr w:rsidR="00FD0703" w14:paraId="1F3C264B" w14:textId="77777777" w:rsidTr="00D564CE">
        <w:trPr>
          <w:trHeight w:val="454"/>
          <w:jc w:val="center"/>
        </w:trPr>
        <w:tc>
          <w:tcPr>
            <w:tcW w:w="387" w:type="pct"/>
            <w:vAlign w:val="center"/>
          </w:tcPr>
          <w:p w14:paraId="26B60A08" w14:textId="77777777" w:rsidR="00FD0703" w:rsidRDefault="00000000" w:rsidP="00D564CE">
            <w:pPr>
              <w:jc w:val="center"/>
              <w:rPr>
                <w:sz w:val="21"/>
                <w:szCs w:val="21"/>
              </w:rPr>
            </w:pPr>
            <w:r>
              <w:rPr>
                <w:rFonts w:hint="eastAsia"/>
                <w:sz w:val="21"/>
                <w:szCs w:val="21"/>
              </w:rPr>
              <w:t>1</w:t>
            </w:r>
          </w:p>
        </w:tc>
        <w:tc>
          <w:tcPr>
            <w:tcW w:w="642" w:type="pct"/>
            <w:vAlign w:val="center"/>
          </w:tcPr>
          <w:p w14:paraId="30AB9F03" w14:textId="77777777" w:rsidR="00FD0703" w:rsidRDefault="00000000" w:rsidP="00D564CE">
            <w:pPr>
              <w:jc w:val="center"/>
              <w:rPr>
                <w:sz w:val="21"/>
                <w:szCs w:val="21"/>
              </w:rPr>
            </w:pPr>
            <w:r>
              <w:rPr>
                <w:rFonts w:hint="eastAsia"/>
                <w:sz w:val="21"/>
                <w:szCs w:val="21"/>
              </w:rPr>
              <w:t>登录成功</w:t>
            </w:r>
          </w:p>
        </w:tc>
        <w:tc>
          <w:tcPr>
            <w:tcW w:w="1536" w:type="pct"/>
            <w:vAlign w:val="center"/>
          </w:tcPr>
          <w:p w14:paraId="43000238" w14:textId="77777777" w:rsidR="00FD0703" w:rsidRDefault="00000000" w:rsidP="00D564CE">
            <w:pPr>
              <w:jc w:val="center"/>
              <w:rPr>
                <w:sz w:val="21"/>
                <w:szCs w:val="21"/>
              </w:rPr>
            </w:pPr>
            <w:r>
              <w:rPr>
                <w:rFonts w:hint="eastAsia"/>
                <w:sz w:val="21"/>
                <w:szCs w:val="21"/>
              </w:rPr>
              <w:t>输入正确用户名与密码</w:t>
            </w:r>
          </w:p>
        </w:tc>
        <w:tc>
          <w:tcPr>
            <w:tcW w:w="1664" w:type="pct"/>
            <w:vAlign w:val="center"/>
          </w:tcPr>
          <w:p w14:paraId="7261E6CC" w14:textId="77777777" w:rsidR="00FD0703" w:rsidRDefault="00000000" w:rsidP="00D564CE">
            <w:pPr>
              <w:jc w:val="center"/>
              <w:rPr>
                <w:sz w:val="21"/>
                <w:szCs w:val="21"/>
              </w:rPr>
            </w:pPr>
            <w:r>
              <w:rPr>
                <w:rFonts w:hint="eastAsia"/>
                <w:sz w:val="21"/>
                <w:szCs w:val="21"/>
              </w:rPr>
              <w:t>登录成功</w:t>
            </w:r>
          </w:p>
        </w:tc>
        <w:tc>
          <w:tcPr>
            <w:tcW w:w="770" w:type="pct"/>
            <w:vAlign w:val="center"/>
          </w:tcPr>
          <w:p w14:paraId="30E012C0" w14:textId="77777777" w:rsidR="00FD0703" w:rsidRDefault="00000000" w:rsidP="00D564CE">
            <w:pPr>
              <w:jc w:val="center"/>
              <w:rPr>
                <w:sz w:val="21"/>
                <w:szCs w:val="21"/>
              </w:rPr>
            </w:pPr>
            <w:r>
              <w:rPr>
                <w:rFonts w:hint="eastAsia"/>
                <w:sz w:val="21"/>
                <w:szCs w:val="21"/>
              </w:rPr>
              <w:t>与预期一致</w:t>
            </w:r>
          </w:p>
        </w:tc>
      </w:tr>
      <w:tr w:rsidR="00FD0703" w14:paraId="625FC132" w14:textId="77777777" w:rsidTr="00D564CE">
        <w:trPr>
          <w:trHeight w:val="454"/>
          <w:jc w:val="center"/>
        </w:trPr>
        <w:tc>
          <w:tcPr>
            <w:tcW w:w="387" w:type="pct"/>
            <w:vAlign w:val="center"/>
          </w:tcPr>
          <w:p w14:paraId="6195DD37" w14:textId="77777777" w:rsidR="00FD0703" w:rsidRDefault="00000000" w:rsidP="00D564CE">
            <w:pPr>
              <w:jc w:val="center"/>
              <w:rPr>
                <w:sz w:val="21"/>
                <w:szCs w:val="21"/>
              </w:rPr>
            </w:pPr>
            <w:r>
              <w:rPr>
                <w:rFonts w:hint="eastAsia"/>
                <w:sz w:val="21"/>
                <w:szCs w:val="21"/>
              </w:rPr>
              <w:t>2</w:t>
            </w:r>
          </w:p>
        </w:tc>
        <w:tc>
          <w:tcPr>
            <w:tcW w:w="642" w:type="pct"/>
            <w:vAlign w:val="center"/>
          </w:tcPr>
          <w:p w14:paraId="4D547C3E" w14:textId="77777777" w:rsidR="00FD0703" w:rsidRDefault="00000000" w:rsidP="00D564CE">
            <w:pPr>
              <w:jc w:val="center"/>
              <w:rPr>
                <w:sz w:val="21"/>
                <w:szCs w:val="21"/>
              </w:rPr>
            </w:pPr>
            <w:r>
              <w:rPr>
                <w:rFonts w:hint="eastAsia"/>
                <w:sz w:val="21"/>
                <w:szCs w:val="21"/>
              </w:rPr>
              <w:t>登录失败</w:t>
            </w:r>
          </w:p>
        </w:tc>
        <w:tc>
          <w:tcPr>
            <w:tcW w:w="1536" w:type="pct"/>
            <w:vAlign w:val="center"/>
          </w:tcPr>
          <w:p w14:paraId="3D2F3AA1" w14:textId="77777777" w:rsidR="00FD0703" w:rsidRDefault="00000000" w:rsidP="00D564CE">
            <w:pPr>
              <w:jc w:val="center"/>
              <w:rPr>
                <w:sz w:val="21"/>
                <w:szCs w:val="21"/>
              </w:rPr>
            </w:pPr>
            <w:r>
              <w:rPr>
                <w:rFonts w:hint="eastAsia"/>
                <w:sz w:val="21"/>
                <w:szCs w:val="21"/>
              </w:rPr>
              <w:t>输入错误的用户名或密码</w:t>
            </w:r>
          </w:p>
        </w:tc>
        <w:tc>
          <w:tcPr>
            <w:tcW w:w="1664" w:type="pct"/>
            <w:vAlign w:val="center"/>
          </w:tcPr>
          <w:p w14:paraId="57E8FFBD" w14:textId="77777777" w:rsidR="00FD0703" w:rsidRDefault="00000000" w:rsidP="00D564CE">
            <w:pPr>
              <w:jc w:val="center"/>
              <w:rPr>
                <w:sz w:val="21"/>
                <w:szCs w:val="21"/>
              </w:rPr>
            </w:pPr>
            <w:r>
              <w:rPr>
                <w:rFonts w:hint="eastAsia"/>
                <w:sz w:val="21"/>
                <w:szCs w:val="21"/>
              </w:rPr>
              <w:t>提示用户不存在或密码错误</w:t>
            </w:r>
          </w:p>
        </w:tc>
        <w:tc>
          <w:tcPr>
            <w:tcW w:w="770" w:type="pct"/>
            <w:vAlign w:val="center"/>
          </w:tcPr>
          <w:p w14:paraId="20A7D9EB" w14:textId="77777777" w:rsidR="00FD0703" w:rsidRDefault="00000000" w:rsidP="00D564CE">
            <w:pPr>
              <w:jc w:val="center"/>
              <w:rPr>
                <w:sz w:val="21"/>
                <w:szCs w:val="21"/>
              </w:rPr>
            </w:pPr>
            <w:r>
              <w:rPr>
                <w:rFonts w:hint="eastAsia"/>
                <w:sz w:val="21"/>
                <w:szCs w:val="21"/>
              </w:rPr>
              <w:t>与预期一致</w:t>
            </w:r>
          </w:p>
        </w:tc>
      </w:tr>
      <w:tr w:rsidR="00FD0703" w14:paraId="523F9737" w14:textId="77777777" w:rsidTr="00D564CE">
        <w:trPr>
          <w:trHeight w:val="454"/>
          <w:jc w:val="center"/>
        </w:trPr>
        <w:tc>
          <w:tcPr>
            <w:tcW w:w="387" w:type="pct"/>
            <w:vAlign w:val="center"/>
          </w:tcPr>
          <w:p w14:paraId="0E83772E" w14:textId="77777777" w:rsidR="00FD0703" w:rsidRDefault="00000000" w:rsidP="00D564CE">
            <w:pPr>
              <w:jc w:val="center"/>
              <w:rPr>
                <w:sz w:val="21"/>
                <w:szCs w:val="21"/>
              </w:rPr>
            </w:pPr>
            <w:r>
              <w:rPr>
                <w:rFonts w:hint="eastAsia"/>
                <w:sz w:val="21"/>
                <w:szCs w:val="21"/>
              </w:rPr>
              <w:t>3</w:t>
            </w:r>
          </w:p>
        </w:tc>
        <w:tc>
          <w:tcPr>
            <w:tcW w:w="642" w:type="pct"/>
            <w:vAlign w:val="center"/>
          </w:tcPr>
          <w:p w14:paraId="647FD548" w14:textId="77777777" w:rsidR="00FD0703" w:rsidRDefault="00000000" w:rsidP="00D564CE">
            <w:pPr>
              <w:jc w:val="center"/>
              <w:rPr>
                <w:sz w:val="21"/>
                <w:szCs w:val="21"/>
              </w:rPr>
            </w:pPr>
            <w:r>
              <w:rPr>
                <w:rFonts w:hint="eastAsia"/>
                <w:sz w:val="21"/>
                <w:szCs w:val="21"/>
              </w:rPr>
              <w:t>退出成功</w:t>
            </w:r>
          </w:p>
        </w:tc>
        <w:tc>
          <w:tcPr>
            <w:tcW w:w="1536" w:type="pct"/>
            <w:vAlign w:val="center"/>
          </w:tcPr>
          <w:p w14:paraId="1726267E" w14:textId="77777777" w:rsidR="00FD0703" w:rsidRDefault="00000000" w:rsidP="00D564CE">
            <w:pPr>
              <w:jc w:val="center"/>
              <w:rPr>
                <w:sz w:val="21"/>
                <w:szCs w:val="21"/>
              </w:rPr>
            </w:pPr>
            <w:r>
              <w:rPr>
                <w:rFonts w:hint="eastAsia"/>
                <w:sz w:val="21"/>
                <w:szCs w:val="21"/>
              </w:rPr>
              <w:t>点击退出按钮</w:t>
            </w:r>
          </w:p>
        </w:tc>
        <w:tc>
          <w:tcPr>
            <w:tcW w:w="1664" w:type="pct"/>
            <w:vAlign w:val="center"/>
          </w:tcPr>
          <w:p w14:paraId="2D9F6280" w14:textId="77777777" w:rsidR="00FD0703" w:rsidRDefault="00000000" w:rsidP="00D564CE">
            <w:pPr>
              <w:jc w:val="center"/>
              <w:rPr>
                <w:sz w:val="21"/>
                <w:szCs w:val="21"/>
              </w:rPr>
            </w:pPr>
            <w:r>
              <w:rPr>
                <w:rFonts w:hint="eastAsia"/>
                <w:sz w:val="21"/>
                <w:szCs w:val="21"/>
              </w:rPr>
              <w:t>退出成功</w:t>
            </w:r>
          </w:p>
        </w:tc>
        <w:tc>
          <w:tcPr>
            <w:tcW w:w="770" w:type="pct"/>
            <w:vAlign w:val="center"/>
          </w:tcPr>
          <w:p w14:paraId="5692A137" w14:textId="77777777" w:rsidR="00FD0703" w:rsidRDefault="00000000" w:rsidP="00D564CE">
            <w:pPr>
              <w:jc w:val="center"/>
              <w:rPr>
                <w:sz w:val="21"/>
                <w:szCs w:val="21"/>
              </w:rPr>
            </w:pPr>
            <w:r>
              <w:rPr>
                <w:rFonts w:hint="eastAsia"/>
                <w:sz w:val="21"/>
                <w:szCs w:val="21"/>
              </w:rPr>
              <w:t>与预期一致</w:t>
            </w:r>
          </w:p>
        </w:tc>
      </w:tr>
    </w:tbl>
    <w:p w14:paraId="461AAC42" w14:textId="77777777" w:rsidR="00FD0703" w:rsidRDefault="00000000">
      <w:pPr>
        <w:ind w:firstLineChars="200" w:firstLine="480"/>
        <w:rPr>
          <w:rFonts w:ascii="宋体" w:hAnsi="宋体" w:hint="eastAsia"/>
        </w:rPr>
      </w:pPr>
      <w:r>
        <w:rPr>
          <w:rFonts w:ascii="宋体" w:hAnsi="宋体" w:hint="eastAsia"/>
        </w:rPr>
        <w:lastRenderedPageBreak/>
        <w:t>表7.1是用户登录登出功能的相关测试，只有正确且相匹配的用户名与密码才能登录成功，其他错误均返回相应的错误提示。</w:t>
      </w:r>
    </w:p>
    <w:p w14:paraId="084F3A45" w14:textId="77777777" w:rsidR="00FD0703" w:rsidRDefault="00000000">
      <w:pPr>
        <w:pStyle w:val="41"/>
      </w:pPr>
      <w:r>
        <w:rPr>
          <w:rFonts w:hint="eastAsia"/>
        </w:rPr>
        <w:t>用户注册功能测试</w:t>
      </w:r>
    </w:p>
    <w:p w14:paraId="1DE186CF" w14:textId="77777777" w:rsidR="000508D0" w:rsidRDefault="000508D0" w:rsidP="000508D0">
      <w:pPr>
        <w:pStyle w:val="14"/>
      </w:pPr>
      <w:r>
        <w:rPr>
          <w:rFonts w:hint="eastAsia"/>
        </w:rPr>
        <w:t>表</w:t>
      </w:r>
      <w:r>
        <w:rPr>
          <w:rFonts w:hint="eastAsia"/>
        </w:rPr>
        <w:t>7.2</w:t>
      </w:r>
      <w:r>
        <w:rPr>
          <w:rFonts w:hint="eastAsia"/>
        </w:rPr>
        <w:t>是用户注册功能的相关测试用例，只有输入正确且未被注册的信息用户才能注册成功。</w:t>
      </w:r>
    </w:p>
    <w:p w14:paraId="20D1F2E2" w14:textId="77777777" w:rsidR="004E11F5" w:rsidRPr="000508D0" w:rsidRDefault="004E11F5" w:rsidP="004E11F5"/>
    <w:p w14:paraId="627B17D2" w14:textId="77777777" w:rsidR="00FD0703" w:rsidRDefault="00000000" w:rsidP="00D564CE">
      <w:pPr>
        <w:pStyle w:val="afffffb"/>
      </w:pPr>
      <w:r>
        <w:rPr>
          <w:rFonts w:hint="eastAsia"/>
        </w:rPr>
        <w:t>表</w:t>
      </w:r>
      <w:r>
        <w:rPr>
          <w:rFonts w:hint="eastAsia"/>
        </w:rPr>
        <w:t>7.2</w:t>
      </w:r>
      <w:r>
        <w:rPr>
          <w:rFonts w:hint="eastAsia"/>
        </w:rPr>
        <w:t>用户注册功能测试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637"/>
        <w:gridCol w:w="1058"/>
        <w:gridCol w:w="3370"/>
        <w:gridCol w:w="2739"/>
        <w:gridCol w:w="1266"/>
      </w:tblGrid>
      <w:tr w:rsidR="00FD0703" w14:paraId="0D6BE1FC" w14:textId="77777777" w:rsidTr="00711B9D">
        <w:trPr>
          <w:trHeight w:val="454"/>
          <w:jc w:val="center"/>
        </w:trPr>
        <w:tc>
          <w:tcPr>
            <w:tcW w:w="351" w:type="pct"/>
            <w:tcBorders>
              <w:top w:val="single" w:sz="12" w:space="0" w:color="auto"/>
              <w:left w:val="nil"/>
              <w:bottom w:val="single" w:sz="8" w:space="0" w:color="auto"/>
              <w:right w:val="nil"/>
              <w:tl2br w:val="nil"/>
              <w:tr2bl w:val="nil"/>
            </w:tcBorders>
            <w:vAlign w:val="center"/>
          </w:tcPr>
          <w:p w14:paraId="274DBA51" w14:textId="77777777" w:rsidR="00FD0703" w:rsidRDefault="00000000" w:rsidP="00711B9D">
            <w:pPr>
              <w:jc w:val="center"/>
              <w:rPr>
                <w:sz w:val="21"/>
                <w:szCs w:val="21"/>
              </w:rPr>
            </w:pPr>
            <w:r>
              <w:rPr>
                <w:rFonts w:hint="eastAsia"/>
                <w:sz w:val="21"/>
                <w:szCs w:val="21"/>
              </w:rPr>
              <w:t>序号</w:t>
            </w:r>
          </w:p>
        </w:tc>
        <w:tc>
          <w:tcPr>
            <w:tcW w:w="583" w:type="pct"/>
            <w:tcBorders>
              <w:top w:val="single" w:sz="12" w:space="0" w:color="auto"/>
              <w:left w:val="nil"/>
              <w:bottom w:val="single" w:sz="8" w:space="0" w:color="auto"/>
              <w:right w:val="nil"/>
              <w:tl2br w:val="nil"/>
              <w:tr2bl w:val="nil"/>
            </w:tcBorders>
            <w:vAlign w:val="center"/>
          </w:tcPr>
          <w:p w14:paraId="6BF185E5" w14:textId="77777777" w:rsidR="00FD0703" w:rsidRDefault="00000000" w:rsidP="00711B9D">
            <w:pPr>
              <w:jc w:val="center"/>
              <w:rPr>
                <w:sz w:val="21"/>
                <w:szCs w:val="21"/>
              </w:rPr>
            </w:pPr>
            <w:r>
              <w:rPr>
                <w:rFonts w:hint="eastAsia"/>
                <w:sz w:val="21"/>
                <w:szCs w:val="21"/>
              </w:rPr>
              <w:t>测试用例</w:t>
            </w:r>
          </w:p>
        </w:tc>
        <w:tc>
          <w:tcPr>
            <w:tcW w:w="1858" w:type="pct"/>
            <w:tcBorders>
              <w:top w:val="single" w:sz="12" w:space="0" w:color="auto"/>
              <w:left w:val="nil"/>
              <w:bottom w:val="single" w:sz="8" w:space="0" w:color="auto"/>
              <w:right w:val="nil"/>
              <w:tl2br w:val="nil"/>
              <w:tr2bl w:val="nil"/>
            </w:tcBorders>
            <w:vAlign w:val="center"/>
          </w:tcPr>
          <w:p w14:paraId="2BAAA58B" w14:textId="77777777" w:rsidR="00FD0703" w:rsidRDefault="00000000" w:rsidP="00711B9D">
            <w:pPr>
              <w:jc w:val="center"/>
              <w:rPr>
                <w:sz w:val="21"/>
                <w:szCs w:val="21"/>
              </w:rPr>
            </w:pPr>
            <w:r>
              <w:rPr>
                <w:rFonts w:hint="eastAsia"/>
                <w:sz w:val="21"/>
                <w:szCs w:val="21"/>
              </w:rPr>
              <w:t>测试记录</w:t>
            </w:r>
          </w:p>
        </w:tc>
        <w:tc>
          <w:tcPr>
            <w:tcW w:w="1510" w:type="pct"/>
            <w:tcBorders>
              <w:top w:val="single" w:sz="12" w:space="0" w:color="auto"/>
              <w:left w:val="nil"/>
              <w:bottom w:val="single" w:sz="8" w:space="0" w:color="auto"/>
              <w:right w:val="nil"/>
              <w:tl2br w:val="nil"/>
              <w:tr2bl w:val="nil"/>
            </w:tcBorders>
            <w:vAlign w:val="center"/>
          </w:tcPr>
          <w:p w14:paraId="4C9D8902" w14:textId="77777777" w:rsidR="00FD0703" w:rsidRDefault="00000000" w:rsidP="00711B9D">
            <w:pPr>
              <w:jc w:val="center"/>
              <w:rPr>
                <w:sz w:val="21"/>
                <w:szCs w:val="21"/>
              </w:rPr>
            </w:pPr>
            <w:r>
              <w:rPr>
                <w:rFonts w:hint="eastAsia"/>
                <w:sz w:val="21"/>
                <w:szCs w:val="21"/>
              </w:rPr>
              <w:t>预测结果</w:t>
            </w:r>
          </w:p>
        </w:tc>
        <w:tc>
          <w:tcPr>
            <w:tcW w:w="699" w:type="pct"/>
            <w:tcBorders>
              <w:top w:val="single" w:sz="12" w:space="0" w:color="auto"/>
              <w:left w:val="nil"/>
              <w:bottom w:val="single" w:sz="8" w:space="0" w:color="auto"/>
              <w:right w:val="nil"/>
              <w:tl2br w:val="nil"/>
              <w:tr2bl w:val="nil"/>
            </w:tcBorders>
            <w:vAlign w:val="center"/>
          </w:tcPr>
          <w:p w14:paraId="529DDE74" w14:textId="77777777" w:rsidR="00FD0703" w:rsidRDefault="00000000" w:rsidP="00711B9D">
            <w:pPr>
              <w:jc w:val="center"/>
              <w:rPr>
                <w:sz w:val="21"/>
                <w:szCs w:val="21"/>
              </w:rPr>
            </w:pPr>
            <w:r>
              <w:rPr>
                <w:rFonts w:hint="eastAsia"/>
                <w:sz w:val="21"/>
                <w:szCs w:val="21"/>
              </w:rPr>
              <w:t>实际结果</w:t>
            </w:r>
          </w:p>
        </w:tc>
      </w:tr>
      <w:tr w:rsidR="00FD0703" w14:paraId="11AB59F7" w14:textId="77777777" w:rsidTr="00711B9D">
        <w:trPr>
          <w:trHeight w:val="454"/>
          <w:jc w:val="center"/>
        </w:trPr>
        <w:tc>
          <w:tcPr>
            <w:tcW w:w="351" w:type="pct"/>
            <w:vAlign w:val="center"/>
          </w:tcPr>
          <w:p w14:paraId="7EC92BDA" w14:textId="77777777" w:rsidR="00FD0703" w:rsidRDefault="00000000" w:rsidP="00711B9D">
            <w:pPr>
              <w:jc w:val="center"/>
              <w:rPr>
                <w:sz w:val="21"/>
                <w:szCs w:val="21"/>
              </w:rPr>
            </w:pPr>
            <w:r>
              <w:rPr>
                <w:rFonts w:hint="eastAsia"/>
                <w:sz w:val="21"/>
                <w:szCs w:val="21"/>
              </w:rPr>
              <w:t>1</w:t>
            </w:r>
          </w:p>
        </w:tc>
        <w:tc>
          <w:tcPr>
            <w:tcW w:w="583" w:type="pct"/>
            <w:vAlign w:val="center"/>
          </w:tcPr>
          <w:p w14:paraId="06A449F4" w14:textId="77777777" w:rsidR="00FD0703" w:rsidRDefault="00000000" w:rsidP="00711B9D">
            <w:pPr>
              <w:jc w:val="center"/>
              <w:rPr>
                <w:sz w:val="21"/>
                <w:szCs w:val="21"/>
              </w:rPr>
            </w:pPr>
            <w:r>
              <w:rPr>
                <w:rFonts w:hint="eastAsia"/>
                <w:sz w:val="21"/>
                <w:szCs w:val="21"/>
              </w:rPr>
              <w:t>注册成功</w:t>
            </w:r>
          </w:p>
        </w:tc>
        <w:tc>
          <w:tcPr>
            <w:tcW w:w="1858" w:type="pct"/>
            <w:vAlign w:val="center"/>
          </w:tcPr>
          <w:p w14:paraId="67B5BD93" w14:textId="77777777" w:rsidR="00FD0703" w:rsidRDefault="00000000" w:rsidP="00711B9D">
            <w:pPr>
              <w:jc w:val="center"/>
              <w:rPr>
                <w:sz w:val="21"/>
                <w:szCs w:val="21"/>
              </w:rPr>
            </w:pPr>
            <w:r>
              <w:rPr>
                <w:rFonts w:hint="eastAsia"/>
                <w:sz w:val="21"/>
                <w:szCs w:val="21"/>
              </w:rPr>
              <w:t>输入符合要求的用户名密码等数据</w:t>
            </w:r>
          </w:p>
        </w:tc>
        <w:tc>
          <w:tcPr>
            <w:tcW w:w="1510" w:type="pct"/>
            <w:vAlign w:val="center"/>
          </w:tcPr>
          <w:p w14:paraId="4236A97D" w14:textId="77777777" w:rsidR="00FD0703" w:rsidRDefault="00000000" w:rsidP="00711B9D">
            <w:pPr>
              <w:jc w:val="center"/>
              <w:rPr>
                <w:sz w:val="21"/>
                <w:szCs w:val="21"/>
              </w:rPr>
            </w:pPr>
            <w:r>
              <w:rPr>
                <w:rFonts w:hint="eastAsia"/>
                <w:sz w:val="21"/>
                <w:szCs w:val="21"/>
              </w:rPr>
              <w:t>注册成功</w:t>
            </w:r>
          </w:p>
        </w:tc>
        <w:tc>
          <w:tcPr>
            <w:tcW w:w="699" w:type="pct"/>
            <w:vAlign w:val="center"/>
          </w:tcPr>
          <w:p w14:paraId="4610E844" w14:textId="77777777" w:rsidR="00FD0703" w:rsidRDefault="00000000" w:rsidP="00711B9D">
            <w:pPr>
              <w:jc w:val="center"/>
              <w:rPr>
                <w:sz w:val="21"/>
                <w:szCs w:val="21"/>
              </w:rPr>
            </w:pPr>
            <w:r>
              <w:rPr>
                <w:rFonts w:hint="eastAsia"/>
                <w:sz w:val="21"/>
                <w:szCs w:val="21"/>
              </w:rPr>
              <w:t>与预期一致</w:t>
            </w:r>
          </w:p>
        </w:tc>
      </w:tr>
      <w:tr w:rsidR="00FD0703" w14:paraId="57DC571C" w14:textId="77777777" w:rsidTr="00711B9D">
        <w:trPr>
          <w:trHeight w:val="454"/>
          <w:jc w:val="center"/>
        </w:trPr>
        <w:tc>
          <w:tcPr>
            <w:tcW w:w="351" w:type="pct"/>
            <w:vAlign w:val="center"/>
          </w:tcPr>
          <w:p w14:paraId="75A7035D" w14:textId="77777777" w:rsidR="00FD0703" w:rsidRDefault="00000000" w:rsidP="00711B9D">
            <w:pPr>
              <w:jc w:val="center"/>
              <w:rPr>
                <w:sz w:val="21"/>
                <w:szCs w:val="21"/>
              </w:rPr>
            </w:pPr>
            <w:r>
              <w:rPr>
                <w:rFonts w:hint="eastAsia"/>
                <w:sz w:val="21"/>
                <w:szCs w:val="21"/>
              </w:rPr>
              <w:t>2</w:t>
            </w:r>
          </w:p>
        </w:tc>
        <w:tc>
          <w:tcPr>
            <w:tcW w:w="583" w:type="pct"/>
            <w:vAlign w:val="center"/>
          </w:tcPr>
          <w:p w14:paraId="2338EE30"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5A167463" w14:textId="77777777" w:rsidR="00FD0703" w:rsidRDefault="00000000" w:rsidP="00711B9D">
            <w:pPr>
              <w:jc w:val="center"/>
              <w:rPr>
                <w:sz w:val="21"/>
                <w:szCs w:val="21"/>
              </w:rPr>
            </w:pPr>
            <w:r>
              <w:rPr>
                <w:rFonts w:hint="eastAsia"/>
                <w:sz w:val="21"/>
                <w:szCs w:val="21"/>
              </w:rPr>
              <w:t>密码位数小于六位</w:t>
            </w:r>
          </w:p>
        </w:tc>
        <w:tc>
          <w:tcPr>
            <w:tcW w:w="1510" w:type="pct"/>
            <w:vAlign w:val="center"/>
          </w:tcPr>
          <w:p w14:paraId="2A7BE8B6" w14:textId="77777777" w:rsidR="00FD0703" w:rsidRDefault="00000000" w:rsidP="00711B9D">
            <w:pPr>
              <w:jc w:val="center"/>
              <w:rPr>
                <w:sz w:val="21"/>
                <w:szCs w:val="21"/>
              </w:rPr>
            </w:pPr>
            <w:r>
              <w:rPr>
                <w:rFonts w:hint="eastAsia"/>
                <w:sz w:val="21"/>
                <w:szCs w:val="21"/>
              </w:rPr>
              <w:t>提示密码长度不能小于六位</w:t>
            </w:r>
          </w:p>
        </w:tc>
        <w:tc>
          <w:tcPr>
            <w:tcW w:w="699" w:type="pct"/>
            <w:vAlign w:val="center"/>
          </w:tcPr>
          <w:p w14:paraId="6E9B536C" w14:textId="77777777" w:rsidR="00FD0703" w:rsidRDefault="00000000" w:rsidP="00711B9D">
            <w:pPr>
              <w:jc w:val="center"/>
              <w:rPr>
                <w:sz w:val="21"/>
                <w:szCs w:val="21"/>
              </w:rPr>
            </w:pPr>
            <w:r>
              <w:rPr>
                <w:rFonts w:hint="eastAsia"/>
                <w:sz w:val="21"/>
                <w:szCs w:val="21"/>
              </w:rPr>
              <w:t>与预期一致</w:t>
            </w:r>
          </w:p>
        </w:tc>
      </w:tr>
      <w:tr w:rsidR="00FD0703" w14:paraId="427D3A93" w14:textId="77777777" w:rsidTr="00711B9D">
        <w:trPr>
          <w:trHeight w:val="454"/>
          <w:jc w:val="center"/>
        </w:trPr>
        <w:tc>
          <w:tcPr>
            <w:tcW w:w="351" w:type="pct"/>
            <w:vAlign w:val="center"/>
          </w:tcPr>
          <w:p w14:paraId="3B06B732" w14:textId="77777777" w:rsidR="00FD0703" w:rsidRDefault="00000000" w:rsidP="00711B9D">
            <w:pPr>
              <w:jc w:val="center"/>
              <w:rPr>
                <w:sz w:val="21"/>
                <w:szCs w:val="21"/>
              </w:rPr>
            </w:pPr>
            <w:r>
              <w:rPr>
                <w:rFonts w:hint="eastAsia"/>
                <w:sz w:val="21"/>
                <w:szCs w:val="21"/>
              </w:rPr>
              <w:t>3</w:t>
            </w:r>
          </w:p>
        </w:tc>
        <w:tc>
          <w:tcPr>
            <w:tcW w:w="583" w:type="pct"/>
            <w:vAlign w:val="center"/>
          </w:tcPr>
          <w:p w14:paraId="0BAED3D5"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4D013D9D" w14:textId="77777777" w:rsidR="00FD0703" w:rsidRDefault="00000000" w:rsidP="00711B9D">
            <w:pPr>
              <w:jc w:val="center"/>
              <w:rPr>
                <w:sz w:val="21"/>
                <w:szCs w:val="21"/>
              </w:rPr>
            </w:pPr>
            <w:r>
              <w:rPr>
                <w:rFonts w:hint="eastAsia"/>
                <w:sz w:val="21"/>
                <w:szCs w:val="21"/>
              </w:rPr>
              <w:t>两次密码输入不一致</w:t>
            </w:r>
          </w:p>
        </w:tc>
        <w:tc>
          <w:tcPr>
            <w:tcW w:w="1510" w:type="pct"/>
            <w:vAlign w:val="center"/>
          </w:tcPr>
          <w:p w14:paraId="43A58275" w14:textId="77777777" w:rsidR="00FD0703" w:rsidRDefault="00000000" w:rsidP="00711B9D">
            <w:pPr>
              <w:jc w:val="center"/>
              <w:rPr>
                <w:sz w:val="21"/>
                <w:szCs w:val="21"/>
              </w:rPr>
            </w:pPr>
            <w:r>
              <w:rPr>
                <w:rFonts w:hint="eastAsia"/>
                <w:sz w:val="21"/>
                <w:szCs w:val="21"/>
              </w:rPr>
              <w:t>提示两次密码输入不一致</w:t>
            </w:r>
          </w:p>
        </w:tc>
        <w:tc>
          <w:tcPr>
            <w:tcW w:w="699" w:type="pct"/>
            <w:vAlign w:val="center"/>
          </w:tcPr>
          <w:p w14:paraId="3F8A94DA" w14:textId="77777777" w:rsidR="00FD0703" w:rsidRDefault="00000000" w:rsidP="00711B9D">
            <w:pPr>
              <w:jc w:val="center"/>
              <w:rPr>
                <w:sz w:val="21"/>
                <w:szCs w:val="21"/>
              </w:rPr>
            </w:pPr>
            <w:r>
              <w:rPr>
                <w:rFonts w:hint="eastAsia"/>
                <w:sz w:val="21"/>
                <w:szCs w:val="21"/>
              </w:rPr>
              <w:t>与预期一致</w:t>
            </w:r>
          </w:p>
        </w:tc>
      </w:tr>
      <w:tr w:rsidR="00FD0703" w14:paraId="486E9C50" w14:textId="77777777" w:rsidTr="00711B9D">
        <w:trPr>
          <w:trHeight w:val="454"/>
          <w:jc w:val="center"/>
        </w:trPr>
        <w:tc>
          <w:tcPr>
            <w:tcW w:w="351" w:type="pct"/>
            <w:vAlign w:val="center"/>
          </w:tcPr>
          <w:p w14:paraId="593CE8E6" w14:textId="77777777" w:rsidR="00FD0703" w:rsidRDefault="00000000" w:rsidP="00711B9D">
            <w:pPr>
              <w:jc w:val="center"/>
              <w:rPr>
                <w:sz w:val="21"/>
                <w:szCs w:val="21"/>
              </w:rPr>
            </w:pPr>
            <w:r>
              <w:rPr>
                <w:rFonts w:hint="eastAsia"/>
                <w:sz w:val="21"/>
                <w:szCs w:val="21"/>
              </w:rPr>
              <w:t>4</w:t>
            </w:r>
          </w:p>
        </w:tc>
        <w:tc>
          <w:tcPr>
            <w:tcW w:w="583" w:type="pct"/>
            <w:vAlign w:val="center"/>
          </w:tcPr>
          <w:p w14:paraId="10BFB50C"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259139A5" w14:textId="77777777" w:rsidR="00FD0703" w:rsidRDefault="00000000" w:rsidP="00711B9D">
            <w:pPr>
              <w:jc w:val="center"/>
              <w:rPr>
                <w:sz w:val="21"/>
                <w:szCs w:val="21"/>
              </w:rPr>
            </w:pPr>
            <w:r>
              <w:rPr>
                <w:rFonts w:hint="eastAsia"/>
                <w:sz w:val="21"/>
                <w:szCs w:val="21"/>
              </w:rPr>
              <w:t>输入不符合要求的手机号</w:t>
            </w:r>
          </w:p>
        </w:tc>
        <w:tc>
          <w:tcPr>
            <w:tcW w:w="1510" w:type="pct"/>
            <w:vAlign w:val="center"/>
          </w:tcPr>
          <w:p w14:paraId="4F5D2FD4" w14:textId="77777777" w:rsidR="00FD0703" w:rsidRDefault="00000000" w:rsidP="00711B9D">
            <w:pPr>
              <w:jc w:val="center"/>
              <w:rPr>
                <w:sz w:val="21"/>
                <w:szCs w:val="21"/>
              </w:rPr>
            </w:pPr>
            <w:r>
              <w:rPr>
                <w:rFonts w:hint="eastAsia"/>
                <w:sz w:val="21"/>
                <w:szCs w:val="21"/>
              </w:rPr>
              <w:t>提示请输入正确手机号</w:t>
            </w:r>
          </w:p>
        </w:tc>
        <w:tc>
          <w:tcPr>
            <w:tcW w:w="699" w:type="pct"/>
            <w:vAlign w:val="center"/>
          </w:tcPr>
          <w:p w14:paraId="4500BD65" w14:textId="77777777" w:rsidR="00FD0703" w:rsidRDefault="00000000" w:rsidP="00711B9D">
            <w:pPr>
              <w:jc w:val="center"/>
              <w:rPr>
                <w:sz w:val="21"/>
                <w:szCs w:val="21"/>
              </w:rPr>
            </w:pPr>
            <w:r>
              <w:rPr>
                <w:rFonts w:hint="eastAsia"/>
                <w:sz w:val="21"/>
                <w:szCs w:val="21"/>
              </w:rPr>
              <w:t>与预期一致</w:t>
            </w:r>
          </w:p>
        </w:tc>
      </w:tr>
      <w:tr w:rsidR="00FD0703" w14:paraId="61CF5F87" w14:textId="77777777" w:rsidTr="00711B9D">
        <w:trPr>
          <w:trHeight w:val="454"/>
          <w:jc w:val="center"/>
        </w:trPr>
        <w:tc>
          <w:tcPr>
            <w:tcW w:w="351" w:type="pct"/>
            <w:vAlign w:val="center"/>
          </w:tcPr>
          <w:p w14:paraId="566F93FC" w14:textId="77777777" w:rsidR="00FD0703" w:rsidRDefault="00000000" w:rsidP="00711B9D">
            <w:pPr>
              <w:jc w:val="center"/>
              <w:rPr>
                <w:sz w:val="21"/>
                <w:szCs w:val="21"/>
              </w:rPr>
            </w:pPr>
            <w:r>
              <w:rPr>
                <w:rFonts w:hint="eastAsia"/>
                <w:sz w:val="21"/>
                <w:szCs w:val="21"/>
              </w:rPr>
              <w:t>5</w:t>
            </w:r>
          </w:p>
        </w:tc>
        <w:tc>
          <w:tcPr>
            <w:tcW w:w="583" w:type="pct"/>
            <w:vAlign w:val="center"/>
          </w:tcPr>
          <w:p w14:paraId="118D0C1B"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6B162E50" w14:textId="77777777" w:rsidR="00FD0703" w:rsidRDefault="00000000" w:rsidP="00711B9D">
            <w:pPr>
              <w:jc w:val="center"/>
              <w:rPr>
                <w:sz w:val="21"/>
                <w:szCs w:val="21"/>
              </w:rPr>
            </w:pPr>
            <w:r>
              <w:rPr>
                <w:rFonts w:hint="eastAsia"/>
                <w:sz w:val="21"/>
                <w:szCs w:val="21"/>
              </w:rPr>
              <w:t>输入错误格式邮箱</w:t>
            </w:r>
          </w:p>
        </w:tc>
        <w:tc>
          <w:tcPr>
            <w:tcW w:w="1510" w:type="pct"/>
            <w:vAlign w:val="center"/>
          </w:tcPr>
          <w:p w14:paraId="4CFBB058" w14:textId="77777777" w:rsidR="00FD0703" w:rsidRDefault="00000000" w:rsidP="00711B9D">
            <w:pPr>
              <w:jc w:val="center"/>
              <w:rPr>
                <w:sz w:val="21"/>
                <w:szCs w:val="21"/>
              </w:rPr>
            </w:pPr>
            <w:r>
              <w:rPr>
                <w:rFonts w:hint="eastAsia"/>
                <w:sz w:val="21"/>
                <w:szCs w:val="21"/>
              </w:rPr>
              <w:t>提示请输入正确邮箱</w:t>
            </w:r>
          </w:p>
        </w:tc>
        <w:tc>
          <w:tcPr>
            <w:tcW w:w="699" w:type="pct"/>
            <w:vAlign w:val="center"/>
          </w:tcPr>
          <w:p w14:paraId="6EA8EE6B" w14:textId="77777777" w:rsidR="00FD0703" w:rsidRDefault="00000000" w:rsidP="00711B9D">
            <w:pPr>
              <w:jc w:val="center"/>
              <w:rPr>
                <w:sz w:val="21"/>
                <w:szCs w:val="21"/>
              </w:rPr>
            </w:pPr>
            <w:r>
              <w:rPr>
                <w:rFonts w:hint="eastAsia"/>
                <w:sz w:val="21"/>
                <w:szCs w:val="21"/>
              </w:rPr>
              <w:t>与预期一致</w:t>
            </w:r>
          </w:p>
        </w:tc>
      </w:tr>
      <w:tr w:rsidR="00FD0703" w14:paraId="277FC609" w14:textId="77777777" w:rsidTr="00711B9D">
        <w:trPr>
          <w:trHeight w:val="454"/>
          <w:jc w:val="center"/>
        </w:trPr>
        <w:tc>
          <w:tcPr>
            <w:tcW w:w="351" w:type="pct"/>
            <w:vAlign w:val="center"/>
          </w:tcPr>
          <w:p w14:paraId="6B90A42B" w14:textId="77777777" w:rsidR="00FD0703" w:rsidRDefault="00000000" w:rsidP="00711B9D">
            <w:pPr>
              <w:jc w:val="center"/>
              <w:rPr>
                <w:sz w:val="21"/>
                <w:szCs w:val="21"/>
              </w:rPr>
            </w:pPr>
            <w:r>
              <w:rPr>
                <w:rFonts w:hint="eastAsia"/>
                <w:sz w:val="21"/>
                <w:szCs w:val="21"/>
              </w:rPr>
              <w:t>6</w:t>
            </w:r>
          </w:p>
        </w:tc>
        <w:tc>
          <w:tcPr>
            <w:tcW w:w="583" w:type="pct"/>
            <w:vAlign w:val="center"/>
          </w:tcPr>
          <w:p w14:paraId="26F6F591"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6B377D89" w14:textId="77777777" w:rsidR="00FD0703" w:rsidRDefault="00000000" w:rsidP="00711B9D">
            <w:pPr>
              <w:jc w:val="center"/>
              <w:rPr>
                <w:sz w:val="21"/>
                <w:szCs w:val="21"/>
              </w:rPr>
            </w:pPr>
            <w:r>
              <w:rPr>
                <w:rFonts w:hint="eastAsia"/>
                <w:sz w:val="21"/>
                <w:szCs w:val="21"/>
              </w:rPr>
              <w:t>输入已注册用户名</w:t>
            </w:r>
          </w:p>
        </w:tc>
        <w:tc>
          <w:tcPr>
            <w:tcW w:w="1510" w:type="pct"/>
            <w:vAlign w:val="center"/>
          </w:tcPr>
          <w:p w14:paraId="4AD7E402" w14:textId="77777777" w:rsidR="00FD0703" w:rsidRDefault="00000000" w:rsidP="00711B9D">
            <w:pPr>
              <w:jc w:val="center"/>
              <w:rPr>
                <w:sz w:val="21"/>
                <w:szCs w:val="21"/>
              </w:rPr>
            </w:pPr>
            <w:r>
              <w:rPr>
                <w:rFonts w:hint="eastAsia"/>
                <w:sz w:val="21"/>
                <w:szCs w:val="21"/>
              </w:rPr>
              <w:t>提示该用户已存在</w:t>
            </w:r>
          </w:p>
        </w:tc>
        <w:tc>
          <w:tcPr>
            <w:tcW w:w="699" w:type="pct"/>
            <w:vAlign w:val="center"/>
          </w:tcPr>
          <w:p w14:paraId="575308A7" w14:textId="77777777" w:rsidR="00FD0703" w:rsidRDefault="00000000" w:rsidP="00711B9D">
            <w:pPr>
              <w:jc w:val="center"/>
              <w:rPr>
                <w:sz w:val="21"/>
                <w:szCs w:val="21"/>
              </w:rPr>
            </w:pPr>
            <w:r>
              <w:rPr>
                <w:rFonts w:hint="eastAsia"/>
                <w:sz w:val="21"/>
                <w:szCs w:val="21"/>
              </w:rPr>
              <w:t>与预期一致</w:t>
            </w:r>
          </w:p>
        </w:tc>
      </w:tr>
      <w:tr w:rsidR="00FD0703" w14:paraId="401477EB" w14:textId="77777777" w:rsidTr="00711B9D">
        <w:trPr>
          <w:trHeight w:val="454"/>
          <w:jc w:val="center"/>
        </w:trPr>
        <w:tc>
          <w:tcPr>
            <w:tcW w:w="351" w:type="pct"/>
            <w:vAlign w:val="center"/>
          </w:tcPr>
          <w:p w14:paraId="6BDD192A" w14:textId="77777777" w:rsidR="00FD0703" w:rsidRDefault="00000000" w:rsidP="00711B9D">
            <w:pPr>
              <w:jc w:val="center"/>
              <w:rPr>
                <w:sz w:val="21"/>
                <w:szCs w:val="21"/>
              </w:rPr>
            </w:pPr>
            <w:r>
              <w:rPr>
                <w:rFonts w:hint="eastAsia"/>
                <w:sz w:val="21"/>
                <w:szCs w:val="21"/>
              </w:rPr>
              <w:t>7</w:t>
            </w:r>
          </w:p>
        </w:tc>
        <w:tc>
          <w:tcPr>
            <w:tcW w:w="583" w:type="pct"/>
            <w:vAlign w:val="center"/>
          </w:tcPr>
          <w:p w14:paraId="1C1B4E8E"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5EA15F72" w14:textId="77777777" w:rsidR="00FD0703" w:rsidRDefault="00000000" w:rsidP="00711B9D">
            <w:pPr>
              <w:jc w:val="center"/>
              <w:rPr>
                <w:sz w:val="21"/>
                <w:szCs w:val="21"/>
              </w:rPr>
            </w:pPr>
            <w:r>
              <w:rPr>
                <w:rFonts w:hint="eastAsia"/>
                <w:sz w:val="21"/>
                <w:szCs w:val="21"/>
              </w:rPr>
              <w:t>输入已注册手机号</w:t>
            </w:r>
          </w:p>
        </w:tc>
        <w:tc>
          <w:tcPr>
            <w:tcW w:w="1510" w:type="pct"/>
            <w:vAlign w:val="center"/>
          </w:tcPr>
          <w:p w14:paraId="6FD78BA7" w14:textId="77777777" w:rsidR="00FD0703" w:rsidRDefault="00000000" w:rsidP="00711B9D">
            <w:pPr>
              <w:jc w:val="center"/>
              <w:rPr>
                <w:sz w:val="21"/>
                <w:szCs w:val="21"/>
              </w:rPr>
            </w:pPr>
            <w:r>
              <w:rPr>
                <w:rFonts w:hint="eastAsia"/>
                <w:sz w:val="21"/>
                <w:szCs w:val="21"/>
              </w:rPr>
              <w:t>提示改手机号已注册</w:t>
            </w:r>
          </w:p>
        </w:tc>
        <w:tc>
          <w:tcPr>
            <w:tcW w:w="699" w:type="pct"/>
            <w:vAlign w:val="center"/>
          </w:tcPr>
          <w:p w14:paraId="3B156D72" w14:textId="77777777" w:rsidR="00FD0703" w:rsidRDefault="00000000" w:rsidP="00711B9D">
            <w:pPr>
              <w:jc w:val="center"/>
              <w:rPr>
                <w:sz w:val="21"/>
                <w:szCs w:val="21"/>
              </w:rPr>
            </w:pPr>
            <w:r>
              <w:rPr>
                <w:rFonts w:hint="eastAsia"/>
                <w:sz w:val="21"/>
                <w:szCs w:val="21"/>
              </w:rPr>
              <w:t>与预期一致</w:t>
            </w:r>
          </w:p>
        </w:tc>
      </w:tr>
      <w:tr w:rsidR="00FD0703" w14:paraId="65EED51F" w14:textId="77777777" w:rsidTr="00711B9D">
        <w:trPr>
          <w:trHeight w:val="454"/>
          <w:jc w:val="center"/>
        </w:trPr>
        <w:tc>
          <w:tcPr>
            <w:tcW w:w="351" w:type="pct"/>
            <w:vAlign w:val="center"/>
          </w:tcPr>
          <w:p w14:paraId="6C49537A" w14:textId="77777777" w:rsidR="00FD0703" w:rsidRDefault="00000000" w:rsidP="00711B9D">
            <w:pPr>
              <w:jc w:val="center"/>
              <w:rPr>
                <w:sz w:val="21"/>
                <w:szCs w:val="21"/>
              </w:rPr>
            </w:pPr>
            <w:r>
              <w:rPr>
                <w:rFonts w:hint="eastAsia"/>
                <w:sz w:val="21"/>
                <w:szCs w:val="21"/>
              </w:rPr>
              <w:t>8</w:t>
            </w:r>
          </w:p>
        </w:tc>
        <w:tc>
          <w:tcPr>
            <w:tcW w:w="583" w:type="pct"/>
            <w:vAlign w:val="center"/>
          </w:tcPr>
          <w:p w14:paraId="541458BE" w14:textId="77777777" w:rsidR="00FD0703" w:rsidRDefault="00000000" w:rsidP="00711B9D">
            <w:pPr>
              <w:jc w:val="center"/>
              <w:rPr>
                <w:sz w:val="21"/>
                <w:szCs w:val="21"/>
              </w:rPr>
            </w:pPr>
            <w:r>
              <w:rPr>
                <w:rFonts w:hint="eastAsia"/>
                <w:sz w:val="21"/>
                <w:szCs w:val="21"/>
              </w:rPr>
              <w:t>注册失败</w:t>
            </w:r>
          </w:p>
        </w:tc>
        <w:tc>
          <w:tcPr>
            <w:tcW w:w="1858" w:type="pct"/>
            <w:vAlign w:val="center"/>
          </w:tcPr>
          <w:p w14:paraId="2B9D60BE" w14:textId="77777777" w:rsidR="00FD0703" w:rsidRDefault="00000000" w:rsidP="00711B9D">
            <w:pPr>
              <w:jc w:val="center"/>
              <w:rPr>
                <w:sz w:val="21"/>
                <w:szCs w:val="21"/>
              </w:rPr>
            </w:pPr>
            <w:r>
              <w:rPr>
                <w:rFonts w:hint="eastAsia"/>
                <w:sz w:val="21"/>
                <w:szCs w:val="21"/>
              </w:rPr>
              <w:t>输入已注册邮箱</w:t>
            </w:r>
          </w:p>
        </w:tc>
        <w:tc>
          <w:tcPr>
            <w:tcW w:w="1510" w:type="pct"/>
            <w:vAlign w:val="center"/>
          </w:tcPr>
          <w:p w14:paraId="4F952C31" w14:textId="77777777" w:rsidR="00FD0703" w:rsidRDefault="00000000" w:rsidP="00711B9D">
            <w:pPr>
              <w:jc w:val="center"/>
              <w:rPr>
                <w:sz w:val="21"/>
                <w:szCs w:val="21"/>
              </w:rPr>
            </w:pPr>
            <w:r>
              <w:rPr>
                <w:rFonts w:hint="eastAsia"/>
                <w:sz w:val="21"/>
                <w:szCs w:val="21"/>
              </w:rPr>
              <w:t>提示该邮箱已注册</w:t>
            </w:r>
          </w:p>
        </w:tc>
        <w:tc>
          <w:tcPr>
            <w:tcW w:w="699" w:type="pct"/>
            <w:vAlign w:val="center"/>
          </w:tcPr>
          <w:p w14:paraId="28CD4578" w14:textId="77777777" w:rsidR="00FD0703" w:rsidRDefault="00000000" w:rsidP="00711B9D">
            <w:pPr>
              <w:jc w:val="center"/>
              <w:rPr>
                <w:sz w:val="21"/>
                <w:szCs w:val="21"/>
              </w:rPr>
            </w:pPr>
            <w:r>
              <w:rPr>
                <w:rFonts w:hint="eastAsia"/>
                <w:sz w:val="21"/>
                <w:szCs w:val="21"/>
              </w:rPr>
              <w:t>与预期一致</w:t>
            </w:r>
          </w:p>
        </w:tc>
      </w:tr>
    </w:tbl>
    <w:p w14:paraId="6B695DB4" w14:textId="77777777" w:rsidR="000508D0" w:rsidRDefault="000508D0" w:rsidP="000508D0"/>
    <w:p w14:paraId="1F7F14EE" w14:textId="6FFD81CC" w:rsidR="00FD0703" w:rsidRDefault="00000000">
      <w:pPr>
        <w:pStyle w:val="41"/>
      </w:pPr>
      <w:r>
        <w:rPr>
          <w:rFonts w:hint="eastAsia"/>
        </w:rPr>
        <w:t>用户修改密码功能测试</w:t>
      </w:r>
    </w:p>
    <w:p w14:paraId="50AE5368" w14:textId="77777777" w:rsidR="000508D0" w:rsidRDefault="000508D0" w:rsidP="000508D0">
      <w:pPr>
        <w:pStyle w:val="14"/>
      </w:pPr>
      <w:r>
        <w:rPr>
          <w:rFonts w:hint="eastAsia"/>
        </w:rPr>
        <w:t>表</w:t>
      </w:r>
      <w:r>
        <w:rPr>
          <w:rFonts w:hint="eastAsia"/>
        </w:rPr>
        <w:t>7.3</w:t>
      </w:r>
      <w:r>
        <w:rPr>
          <w:rFonts w:hint="eastAsia"/>
        </w:rPr>
        <w:t>是用户修改登录密码测试用例，用户需要输入原密码验证身份后才能成功修改密码。</w:t>
      </w:r>
    </w:p>
    <w:p w14:paraId="3781E986" w14:textId="77777777" w:rsidR="004E11F5" w:rsidRPr="000508D0" w:rsidRDefault="004E11F5" w:rsidP="004E11F5"/>
    <w:p w14:paraId="6952C214" w14:textId="77777777" w:rsidR="00FD0703" w:rsidRDefault="00000000" w:rsidP="00D564CE">
      <w:pPr>
        <w:pStyle w:val="afffffb"/>
      </w:pPr>
      <w:r>
        <w:rPr>
          <w:rFonts w:hint="eastAsia"/>
        </w:rPr>
        <w:t>表</w:t>
      </w:r>
      <w:r>
        <w:rPr>
          <w:rFonts w:hint="eastAsia"/>
        </w:rPr>
        <w:t>7.3</w:t>
      </w:r>
      <w:r>
        <w:rPr>
          <w:rFonts w:hint="eastAsia"/>
        </w:rPr>
        <w:t>用户修改密码功能测试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805"/>
        <w:gridCol w:w="1335"/>
        <w:gridCol w:w="3461"/>
        <w:gridCol w:w="1867"/>
        <w:gridCol w:w="1602"/>
      </w:tblGrid>
      <w:tr w:rsidR="00FD0703" w14:paraId="3BEDDAF2" w14:textId="77777777" w:rsidTr="00711B9D">
        <w:trPr>
          <w:trHeight w:val="454"/>
          <w:jc w:val="center"/>
        </w:trPr>
        <w:tc>
          <w:tcPr>
            <w:tcW w:w="444" w:type="pct"/>
            <w:tcBorders>
              <w:top w:val="single" w:sz="12" w:space="0" w:color="auto"/>
              <w:left w:val="nil"/>
              <w:bottom w:val="single" w:sz="8" w:space="0" w:color="auto"/>
              <w:right w:val="nil"/>
              <w:tl2br w:val="nil"/>
              <w:tr2bl w:val="nil"/>
            </w:tcBorders>
            <w:vAlign w:val="center"/>
          </w:tcPr>
          <w:p w14:paraId="26EC6E61" w14:textId="77777777" w:rsidR="00FD0703" w:rsidRDefault="00000000" w:rsidP="00711B9D">
            <w:pPr>
              <w:jc w:val="center"/>
              <w:rPr>
                <w:sz w:val="21"/>
                <w:szCs w:val="21"/>
              </w:rPr>
            </w:pPr>
            <w:r>
              <w:rPr>
                <w:rFonts w:hint="eastAsia"/>
                <w:sz w:val="21"/>
                <w:szCs w:val="21"/>
              </w:rPr>
              <w:t>序号</w:t>
            </w:r>
          </w:p>
        </w:tc>
        <w:tc>
          <w:tcPr>
            <w:tcW w:w="736" w:type="pct"/>
            <w:tcBorders>
              <w:top w:val="single" w:sz="12" w:space="0" w:color="auto"/>
              <w:left w:val="nil"/>
              <w:bottom w:val="single" w:sz="8" w:space="0" w:color="auto"/>
              <w:right w:val="nil"/>
              <w:tl2br w:val="nil"/>
              <w:tr2bl w:val="nil"/>
            </w:tcBorders>
            <w:vAlign w:val="center"/>
          </w:tcPr>
          <w:p w14:paraId="57535568" w14:textId="77777777" w:rsidR="00FD0703" w:rsidRDefault="00000000" w:rsidP="00711B9D">
            <w:pPr>
              <w:jc w:val="center"/>
              <w:rPr>
                <w:sz w:val="21"/>
                <w:szCs w:val="21"/>
              </w:rPr>
            </w:pPr>
            <w:r>
              <w:rPr>
                <w:rFonts w:hint="eastAsia"/>
                <w:sz w:val="21"/>
                <w:szCs w:val="21"/>
              </w:rPr>
              <w:t>测试用例</w:t>
            </w:r>
          </w:p>
        </w:tc>
        <w:tc>
          <w:tcPr>
            <w:tcW w:w="1908" w:type="pct"/>
            <w:tcBorders>
              <w:top w:val="single" w:sz="12" w:space="0" w:color="auto"/>
              <w:left w:val="nil"/>
              <w:bottom w:val="single" w:sz="8" w:space="0" w:color="auto"/>
              <w:right w:val="nil"/>
              <w:tl2br w:val="nil"/>
              <w:tr2bl w:val="nil"/>
            </w:tcBorders>
            <w:vAlign w:val="center"/>
          </w:tcPr>
          <w:p w14:paraId="33004C47" w14:textId="77777777" w:rsidR="00FD0703" w:rsidRDefault="00000000" w:rsidP="00711B9D">
            <w:pPr>
              <w:jc w:val="center"/>
              <w:rPr>
                <w:sz w:val="21"/>
                <w:szCs w:val="21"/>
              </w:rPr>
            </w:pPr>
            <w:r>
              <w:rPr>
                <w:rFonts w:hint="eastAsia"/>
                <w:sz w:val="21"/>
                <w:szCs w:val="21"/>
              </w:rPr>
              <w:t>测试记录</w:t>
            </w:r>
          </w:p>
        </w:tc>
        <w:tc>
          <w:tcPr>
            <w:tcW w:w="1029" w:type="pct"/>
            <w:tcBorders>
              <w:top w:val="single" w:sz="12" w:space="0" w:color="auto"/>
              <w:left w:val="nil"/>
              <w:bottom w:val="single" w:sz="8" w:space="0" w:color="auto"/>
              <w:right w:val="nil"/>
              <w:tl2br w:val="nil"/>
              <w:tr2bl w:val="nil"/>
            </w:tcBorders>
            <w:vAlign w:val="center"/>
          </w:tcPr>
          <w:p w14:paraId="2D7AFCF0" w14:textId="77777777" w:rsidR="00FD0703" w:rsidRDefault="00000000" w:rsidP="00711B9D">
            <w:pPr>
              <w:jc w:val="center"/>
              <w:rPr>
                <w:sz w:val="21"/>
                <w:szCs w:val="21"/>
              </w:rPr>
            </w:pPr>
            <w:r>
              <w:rPr>
                <w:rFonts w:hint="eastAsia"/>
                <w:sz w:val="21"/>
                <w:szCs w:val="21"/>
              </w:rPr>
              <w:t>预测结果</w:t>
            </w:r>
          </w:p>
        </w:tc>
        <w:tc>
          <w:tcPr>
            <w:tcW w:w="883" w:type="pct"/>
            <w:tcBorders>
              <w:top w:val="single" w:sz="12" w:space="0" w:color="auto"/>
              <w:left w:val="nil"/>
              <w:bottom w:val="single" w:sz="8" w:space="0" w:color="auto"/>
              <w:right w:val="nil"/>
              <w:tl2br w:val="nil"/>
              <w:tr2bl w:val="nil"/>
            </w:tcBorders>
            <w:vAlign w:val="center"/>
          </w:tcPr>
          <w:p w14:paraId="62463F0E" w14:textId="77777777" w:rsidR="00FD0703" w:rsidRDefault="00000000" w:rsidP="00711B9D">
            <w:pPr>
              <w:jc w:val="center"/>
              <w:rPr>
                <w:sz w:val="21"/>
                <w:szCs w:val="21"/>
              </w:rPr>
            </w:pPr>
            <w:r>
              <w:rPr>
                <w:rFonts w:hint="eastAsia"/>
                <w:sz w:val="21"/>
                <w:szCs w:val="21"/>
              </w:rPr>
              <w:t>实际结果</w:t>
            </w:r>
          </w:p>
        </w:tc>
      </w:tr>
      <w:tr w:rsidR="00FD0703" w14:paraId="7A6CC6BC" w14:textId="77777777" w:rsidTr="00711B9D">
        <w:trPr>
          <w:trHeight w:val="454"/>
          <w:jc w:val="center"/>
        </w:trPr>
        <w:tc>
          <w:tcPr>
            <w:tcW w:w="444" w:type="pct"/>
            <w:vAlign w:val="center"/>
          </w:tcPr>
          <w:p w14:paraId="2EF54E1B" w14:textId="77777777" w:rsidR="00FD0703" w:rsidRDefault="00000000" w:rsidP="00711B9D">
            <w:pPr>
              <w:jc w:val="center"/>
              <w:rPr>
                <w:sz w:val="21"/>
                <w:szCs w:val="21"/>
              </w:rPr>
            </w:pPr>
            <w:r>
              <w:rPr>
                <w:rFonts w:hint="eastAsia"/>
                <w:sz w:val="21"/>
                <w:szCs w:val="21"/>
              </w:rPr>
              <w:t>1</w:t>
            </w:r>
          </w:p>
        </w:tc>
        <w:tc>
          <w:tcPr>
            <w:tcW w:w="736" w:type="pct"/>
            <w:vAlign w:val="center"/>
          </w:tcPr>
          <w:p w14:paraId="13C233A2" w14:textId="77777777" w:rsidR="00FD0703" w:rsidRDefault="00000000" w:rsidP="00711B9D">
            <w:pPr>
              <w:jc w:val="center"/>
              <w:rPr>
                <w:sz w:val="21"/>
                <w:szCs w:val="21"/>
              </w:rPr>
            </w:pPr>
            <w:r>
              <w:rPr>
                <w:rFonts w:hint="eastAsia"/>
                <w:sz w:val="21"/>
                <w:szCs w:val="21"/>
              </w:rPr>
              <w:t>修改成功</w:t>
            </w:r>
          </w:p>
        </w:tc>
        <w:tc>
          <w:tcPr>
            <w:tcW w:w="1908" w:type="pct"/>
            <w:vAlign w:val="center"/>
          </w:tcPr>
          <w:p w14:paraId="1C438ED1" w14:textId="77777777" w:rsidR="00FD0703" w:rsidRDefault="00000000" w:rsidP="00711B9D">
            <w:pPr>
              <w:jc w:val="center"/>
              <w:rPr>
                <w:sz w:val="21"/>
                <w:szCs w:val="21"/>
              </w:rPr>
            </w:pPr>
            <w:r>
              <w:rPr>
                <w:rFonts w:hint="eastAsia"/>
                <w:sz w:val="21"/>
                <w:szCs w:val="21"/>
              </w:rPr>
              <w:t>输入正确的原密码与新密码</w:t>
            </w:r>
          </w:p>
        </w:tc>
        <w:tc>
          <w:tcPr>
            <w:tcW w:w="1029" w:type="pct"/>
            <w:vAlign w:val="center"/>
          </w:tcPr>
          <w:p w14:paraId="66CAADE8" w14:textId="77777777" w:rsidR="00FD0703" w:rsidRDefault="00000000" w:rsidP="00711B9D">
            <w:pPr>
              <w:jc w:val="center"/>
              <w:rPr>
                <w:sz w:val="21"/>
                <w:szCs w:val="21"/>
              </w:rPr>
            </w:pPr>
            <w:r>
              <w:rPr>
                <w:rFonts w:hint="eastAsia"/>
                <w:sz w:val="21"/>
                <w:szCs w:val="21"/>
              </w:rPr>
              <w:t>提示保存成功</w:t>
            </w:r>
          </w:p>
        </w:tc>
        <w:tc>
          <w:tcPr>
            <w:tcW w:w="883" w:type="pct"/>
            <w:vAlign w:val="center"/>
          </w:tcPr>
          <w:p w14:paraId="087E9026" w14:textId="77777777" w:rsidR="00FD0703" w:rsidRDefault="00000000" w:rsidP="00711B9D">
            <w:pPr>
              <w:jc w:val="center"/>
              <w:rPr>
                <w:sz w:val="21"/>
                <w:szCs w:val="21"/>
              </w:rPr>
            </w:pPr>
            <w:r>
              <w:rPr>
                <w:rFonts w:hint="eastAsia"/>
                <w:sz w:val="21"/>
                <w:szCs w:val="21"/>
              </w:rPr>
              <w:t>与预期一致</w:t>
            </w:r>
          </w:p>
        </w:tc>
      </w:tr>
      <w:tr w:rsidR="00FD0703" w14:paraId="0EA9D782" w14:textId="77777777" w:rsidTr="00711B9D">
        <w:trPr>
          <w:trHeight w:val="454"/>
          <w:jc w:val="center"/>
        </w:trPr>
        <w:tc>
          <w:tcPr>
            <w:tcW w:w="444" w:type="pct"/>
            <w:vAlign w:val="center"/>
          </w:tcPr>
          <w:p w14:paraId="3A111EB2" w14:textId="77777777" w:rsidR="00FD0703" w:rsidRDefault="00000000" w:rsidP="00711B9D">
            <w:pPr>
              <w:jc w:val="center"/>
              <w:rPr>
                <w:sz w:val="21"/>
                <w:szCs w:val="21"/>
              </w:rPr>
            </w:pPr>
            <w:r>
              <w:rPr>
                <w:rFonts w:hint="eastAsia"/>
                <w:sz w:val="21"/>
                <w:szCs w:val="21"/>
              </w:rPr>
              <w:t>2</w:t>
            </w:r>
          </w:p>
        </w:tc>
        <w:tc>
          <w:tcPr>
            <w:tcW w:w="736" w:type="pct"/>
            <w:vAlign w:val="center"/>
          </w:tcPr>
          <w:p w14:paraId="3DD36B01" w14:textId="77777777" w:rsidR="00FD0703" w:rsidRDefault="00000000" w:rsidP="00711B9D">
            <w:pPr>
              <w:jc w:val="center"/>
              <w:rPr>
                <w:sz w:val="21"/>
                <w:szCs w:val="21"/>
              </w:rPr>
            </w:pPr>
            <w:r>
              <w:rPr>
                <w:rFonts w:hint="eastAsia"/>
                <w:sz w:val="21"/>
                <w:szCs w:val="21"/>
              </w:rPr>
              <w:t>修改失败</w:t>
            </w:r>
          </w:p>
        </w:tc>
        <w:tc>
          <w:tcPr>
            <w:tcW w:w="1908" w:type="pct"/>
            <w:vAlign w:val="center"/>
          </w:tcPr>
          <w:p w14:paraId="72BCE51E" w14:textId="77777777" w:rsidR="00FD0703" w:rsidRDefault="00000000" w:rsidP="00711B9D">
            <w:pPr>
              <w:jc w:val="center"/>
              <w:rPr>
                <w:sz w:val="21"/>
                <w:szCs w:val="21"/>
              </w:rPr>
            </w:pPr>
            <w:r>
              <w:rPr>
                <w:rFonts w:hint="eastAsia"/>
                <w:sz w:val="21"/>
                <w:szCs w:val="21"/>
              </w:rPr>
              <w:t>输入错误的原密码与新密码</w:t>
            </w:r>
          </w:p>
        </w:tc>
        <w:tc>
          <w:tcPr>
            <w:tcW w:w="1029" w:type="pct"/>
            <w:vAlign w:val="center"/>
          </w:tcPr>
          <w:p w14:paraId="53AEB558" w14:textId="77777777" w:rsidR="00FD0703" w:rsidRDefault="00000000" w:rsidP="00711B9D">
            <w:pPr>
              <w:jc w:val="center"/>
              <w:rPr>
                <w:sz w:val="21"/>
                <w:szCs w:val="21"/>
              </w:rPr>
            </w:pPr>
            <w:r>
              <w:rPr>
                <w:rFonts w:hint="eastAsia"/>
                <w:sz w:val="21"/>
                <w:szCs w:val="21"/>
              </w:rPr>
              <w:t>提示保存失败</w:t>
            </w:r>
          </w:p>
        </w:tc>
        <w:tc>
          <w:tcPr>
            <w:tcW w:w="883" w:type="pct"/>
            <w:vAlign w:val="center"/>
          </w:tcPr>
          <w:p w14:paraId="706FDE23" w14:textId="77777777" w:rsidR="00FD0703" w:rsidRDefault="00000000" w:rsidP="00711B9D">
            <w:pPr>
              <w:jc w:val="center"/>
              <w:rPr>
                <w:sz w:val="21"/>
                <w:szCs w:val="21"/>
              </w:rPr>
            </w:pPr>
            <w:r>
              <w:rPr>
                <w:rFonts w:hint="eastAsia"/>
                <w:sz w:val="21"/>
                <w:szCs w:val="21"/>
              </w:rPr>
              <w:t>与预期一致</w:t>
            </w:r>
          </w:p>
        </w:tc>
      </w:tr>
    </w:tbl>
    <w:p w14:paraId="24BD5432" w14:textId="77777777" w:rsidR="00FD0703" w:rsidRDefault="00FD0703"/>
    <w:p w14:paraId="3DAB37E5" w14:textId="77777777" w:rsidR="00FD0703" w:rsidRDefault="00000000">
      <w:pPr>
        <w:pStyle w:val="41"/>
      </w:pPr>
      <w:r>
        <w:rPr>
          <w:rFonts w:hint="eastAsia"/>
        </w:rPr>
        <w:t>小程序首页功能相关测试</w:t>
      </w:r>
    </w:p>
    <w:p w14:paraId="068C50C6" w14:textId="77777777" w:rsidR="00356BDA" w:rsidRDefault="00356BDA" w:rsidP="00356BDA">
      <w:pPr>
        <w:pStyle w:val="14"/>
      </w:pPr>
      <w:r>
        <w:rPr>
          <w:rFonts w:hint="eastAsia"/>
        </w:rPr>
        <w:t>表</w:t>
      </w:r>
      <w:r>
        <w:rPr>
          <w:rFonts w:hint="eastAsia"/>
        </w:rPr>
        <w:t>7.4</w:t>
      </w:r>
      <w:r>
        <w:rPr>
          <w:rFonts w:hint="eastAsia"/>
        </w:rPr>
        <w:t>是小程序首页相关功能测试，轮插图、场馆资讯、球馆详情功能均可正常使用。</w:t>
      </w:r>
    </w:p>
    <w:p w14:paraId="2DE62D33" w14:textId="77777777" w:rsidR="004E11F5" w:rsidRPr="00356BDA" w:rsidRDefault="004E11F5" w:rsidP="004E11F5"/>
    <w:p w14:paraId="6C8C2880" w14:textId="77777777" w:rsidR="00FD0703" w:rsidRDefault="00000000" w:rsidP="00D564CE">
      <w:pPr>
        <w:pStyle w:val="afffffb"/>
      </w:pPr>
      <w:r>
        <w:rPr>
          <w:rFonts w:hint="eastAsia"/>
        </w:rPr>
        <w:lastRenderedPageBreak/>
        <w:t>表</w:t>
      </w:r>
      <w:r>
        <w:rPr>
          <w:rFonts w:hint="eastAsia"/>
        </w:rPr>
        <w:t>7.4</w:t>
      </w:r>
      <w:r>
        <w:rPr>
          <w:rFonts w:hint="eastAsia"/>
        </w:rPr>
        <w:t>小程序首页功能相关测试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81"/>
        <w:gridCol w:w="1814"/>
        <w:gridCol w:w="2331"/>
        <w:gridCol w:w="2589"/>
        <w:gridCol w:w="1555"/>
      </w:tblGrid>
      <w:tr w:rsidR="00FD0703" w14:paraId="2ADEDB7F" w14:textId="77777777" w:rsidTr="00356BDA">
        <w:trPr>
          <w:trHeight w:val="454"/>
          <w:tblHeader/>
          <w:jc w:val="center"/>
        </w:trPr>
        <w:tc>
          <w:tcPr>
            <w:tcW w:w="431" w:type="pct"/>
            <w:tcBorders>
              <w:top w:val="single" w:sz="12" w:space="0" w:color="auto"/>
              <w:left w:val="nil"/>
              <w:bottom w:val="single" w:sz="8" w:space="0" w:color="auto"/>
              <w:right w:val="nil"/>
              <w:tl2br w:val="nil"/>
              <w:tr2bl w:val="nil"/>
            </w:tcBorders>
            <w:vAlign w:val="center"/>
          </w:tcPr>
          <w:p w14:paraId="57FAAE4F" w14:textId="77777777" w:rsidR="00FD0703" w:rsidRDefault="00000000" w:rsidP="00711B9D">
            <w:pPr>
              <w:jc w:val="center"/>
              <w:rPr>
                <w:sz w:val="21"/>
                <w:szCs w:val="21"/>
              </w:rPr>
            </w:pPr>
            <w:r>
              <w:rPr>
                <w:rFonts w:hint="eastAsia"/>
                <w:sz w:val="21"/>
                <w:szCs w:val="21"/>
              </w:rPr>
              <w:t>序号</w:t>
            </w:r>
          </w:p>
        </w:tc>
        <w:tc>
          <w:tcPr>
            <w:tcW w:w="1000" w:type="pct"/>
            <w:tcBorders>
              <w:top w:val="single" w:sz="12" w:space="0" w:color="auto"/>
              <w:left w:val="nil"/>
              <w:bottom w:val="single" w:sz="8" w:space="0" w:color="auto"/>
              <w:right w:val="nil"/>
              <w:tl2br w:val="nil"/>
              <w:tr2bl w:val="nil"/>
            </w:tcBorders>
            <w:vAlign w:val="center"/>
          </w:tcPr>
          <w:p w14:paraId="46FDF79F" w14:textId="77777777" w:rsidR="00FD0703" w:rsidRDefault="00000000" w:rsidP="00711B9D">
            <w:pPr>
              <w:jc w:val="center"/>
              <w:rPr>
                <w:sz w:val="21"/>
                <w:szCs w:val="21"/>
              </w:rPr>
            </w:pPr>
            <w:r>
              <w:rPr>
                <w:rFonts w:hint="eastAsia"/>
                <w:sz w:val="21"/>
                <w:szCs w:val="21"/>
              </w:rPr>
              <w:t>测试用例</w:t>
            </w:r>
          </w:p>
        </w:tc>
        <w:tc>
          <w:tcPr>
            <w:tcW w:w="1285" w:type="pct"/>
            <w:tcBorders>
              <w:top w:val="single" w:sz="12" w:space="0" w:color="auto"/>
              <w:left w:val="nil"/>
              <w:bottom w:val="single" w:sz="8" w:space="0" w:color="auto"/>
              <w:right w:val="nil"/>
              <w:tl2br w:val="nil"/>
              <w:tr2bl w:val="nil"/>
            </w:tcBorders>
            <w:vAlign w:val="center"/>
          </w:tcPr>
          <w:p w14:paraId="18117052" w14:textId="77777777" w:rsidR="00FD0703" w:rsidRDefault="00000000" w:rsidP="00711B9D">
            <w:pPr>
              <w:jc w:val="center"/>
              <w:rPr>
                <w:sz w:val="21"/>
                <w:szCs w:val="21"/>
              </w:rPr>
            </w:pPr>
            <w:r>
              <w:rPr>
                <w:rFonts w:hint="eastAsia"/>
                <w:sz w:val="21"/>
                <w:szCs w:val="21"/>
              </w:rPr>
              <w:t>测试记录</w:t>
            </w:r>
          </w:p>
        </w:tc>
        <w:tc>
          <w:tcPr>
            <w:tcW w:w="1427" w:type="pct"/>
            <w:tcBorders>
              <w:top w:val="single" w:sz="12" w:space="0" w:color="auto"/>
              <w:left w:val="nil"/>
              <w:bottom w:val="single" w:sz="8" w:space="0" w:color="auto"/>
              <w:right w:val="nil"/>
              <w:tl2br w:val="nil"/>
              <w:tr2bl w:val="nil"/>
            </w:tcBorders>
            <w:vAlign w:val="center"/>
          </w:tcPr>
          <w:p w14:paraId="700EC04B" w14:textId="77777777" w:rsidR="00FD0703" w:rsidRDefault="00000000" w:rsidP="00711B9D">
            <w:pPr>
              <w:jc w:val="center"/>
              <w:rPr>
                <w:sz w:val="21"/>
                <w:szCs w:val="21"/>
              </w:rPr>
            </w:pPr>
            <w:r>
              <w:rPr>
                <w:rFonts w:hint="eastAsia"/>
                <w:sz w:val="21"/>
                <w:szCs w:val="21"/>
              </w:rPr>
              <w:t>预测结果</w:t>
            </w:r>
          </w:p>
        </w:tc>
        <w:tc>
          <w:tcPr>
            <w:tcW w:w="858" w:type="pct"/>
            <w:tcBorders>
              <w:top w:val="single" w:sz="12" w:space="0" w:color="auto"/>
              <w:left w:val="nil"/>
              <w:bottom w:val="single" w:sz="8" w:space="0" w:color="auto"/>
              <w:right w:val="nil"/>
              <w:tl2br w:val="nil"/>
              <w:tr2bl w:val="nil"/>
            </w:tcBorders>
            <w:vAlign w:val="center"/>
          </w:tcPr>
          <w:p w14:paraId="00F3FA88" w14:textId="77777777" w:rsidR="00FD0703" w:rsidRDefault="00000000" w:rsidP="00711B9D">
            <w:pPr>
              <w:jc w:val="center"/>
              <w:rPr>
                <w:sz w:val="21"/>
                <w:szCs w:val="21"/>
              </w:rPr>
            </w:pPr>
            <w:r>
              <w:rPr>
                <w:rFonts w:hint="eastAsia"/>
                <w:sz w:val="21"/>
                <w:szCs w:val="21"/>
              </w:rPr>
              <w:t>实际结果</w:t>
            </w:r>
          </w:p>
        </w:tc>
      </w:tr>
      <w:tr w:rsidR="00FD0703" w14:paraId="295E683B" w14:textId="77777777" w:rsidTr="00711B9D">
        <w:trPr>
          <w:trHeight w:val="454"/>
          <w:jc w:val="center"/>
        </w:trPr>
        <w:tc>
          <w:tcPr>
            <w:tcW w:w="431" w:type="pct"/>
            <w:vAlign w:val="center"/>
          </w:tcPr>
          <w:p w14:paraId="4297516F" w14:textId="77777777" w:rsidR="00FD0703" w:rsidRDefault="00000000" w:rsidP="00711B9D">
            <w:pPr>
              <w:jc w:val="center"/>
              <w:rPr>
                <w:sz w:val="21"/>
                <w:szCs w:val="21"/>
              </w:rPr>
            </w:pPr>
            <w:r>
              <w:rPr>
                <w:rFonts w:hint="eastAsia"/>
                <w:sz w:val="21"/>
                <w:szCs w:val="21"/>
              </w:rPr>
              <w:t>1</w:t>
            </w:r>
          </w:p>
        </w:tc>
        <w:tc>
          <w:tcPr>
            <w:tcW w:w="1000" w:type="pct"/>
            <w:vAlign w:val="center"/>
          </w:tcPr>
          <w:p w14:paraId="421BDA71" w14:textId="77777777" w:rsidR="00FD0703" w:rsidRDefault="00000000" w:rsidP="00711B9D">
            <w:pPr>
              <w:jc w:val="center"/>
              <w:rPr>
                <w:sz w:val="21"/>
                <w:szCs w:val="21"/>
              </w:rPr>
            </w:pPr>
            <w:r>
              <w:rPr>
                <w:rFonts w:hint="eastAsia"/>
                <w:sz w:val="21"/>
                <w:szCs w:val="21"/>
              </w:rPr>
              <w:t>轮插图查看</w:t>
            </w:r>
          </w:p>
        </w:tc>
        <w:tc>
          <w:tcPr>
            <w:tcW w:w="1285" w:type="pct"/>
            <w:vAlign w:val="center"/>
          </w:tcPr>
          <w:p w14:paraId="4197EB61" w14:textId="77777777" w:rsidR="00FD0703" w:rsidRDefault="00000000" w:rsidP="00711B9D">
            <w:pPr>
              <w:jc w:val="center"/>
              <w:rPr>
                <w:sz w:val="21"/>
                <w:szCs w:val="21"/>
              </w:rPr>
            </w:pPr>
            <w:r>
              <w:rPr>
                <w:rFonts w:hint="eastAsia"/>
                <w:sz w:val="21"/>
                <w:szCs w:val="21"/>
              </w:rPr>
              <w:t>管理员替换轮插图</w:t>
            </w:r>
          </w:p>
        </w:tc>
        <w:tc>
          <w:tcPr>
            <w:tcW w:w="1427" w:type="pct"/>
            <w:vAlign w:val="center"/>
          </w:tcPr>
          <w:p w14:paraId="7C2DC944" w14:textId="77777777" w:rsidR="00FD0703" w:rsidRDefault="00000000" w:rsidP="00711B9D">
            <w:pPr>
              <w:jc w:val="center"/>
              <w:rPr>
                <w:sz w:val="21"/>
                <w:szCs w:val="21"/>
              </w:rPr>
            </w:pPr>
            <w:r>
              <w:rPr>
                <w:rFonts w:hint="eastAsia"/>
                <w:sz w:val="21"/>
                <w:szCs w:val="21"/>
              </w:rPr>
              <w:t>小程序显示替换图片</w:t>
            </w:r>
          </w:p>
        </w:tc>
        <w:tc>
          <w:tcPr>
            <w:tcW w:w="858" w:type="pct"/>
            <w:vAlign w:val="center"/>
          </w:tcPr>
          <w:p w14:paraId="038F3E87" w14:textId="77777777" w:rsidR="00FD0703" w:rsidRDefault="00000000" w:rsidP="00711B9D">
            <w:pPr>
              <w:jc w:val="center"/>
              <w:rPr>
                <w:sz w:val="21"/>
                <w:szCs w:val="21"/>
              </w:rPr>
            </w:pPr>
            <w:r>
              <w:rPr>
                <w:rFonts w:hint="eastAsia"/>
                <w:sz w:val="21"/>
                <w:szCs w:val="21"/>
              </w:rPr>
              <w:t>与预期一致</w:t>
            </w:r>
          </w:p>
        </w:tc>
      </w:tr>
      <w:tr w:rsidR="00FD0703" w14:paraId="2086600E" w14:textId="77777777" w:rsidTr="00711B9D">
        <w:trPr>
          <w:trHeight w:val="454"/>
          <w:jc w:val="center"/>
        </w:trPr>
        <w:tc>
          <w:tcPr>
            <w:tcW w:w="431" w:type="pct"/>
            <w:vAlign w:val="center"/>
          </w:tcPr>
          <w:p w14:paraId="25D17933" w14:textId="77777777" w:rsidR="00FD0703" w:rsidRDefault="00000000" w:rsidP="00711B9D">
            <w:pPr>
              <w:jc w:val="center"/>
              <w:rPr>
                <w:sz w:val="21"/>
                <w:szCs w:val="21"/>
              </w:rPr>
            </w:pPr>
            <w:r>
              <w:rPr>
                <w:rFonts w:hint="eastAsia"/>
                <w:sz w:val="21"/>
                <w:szCs w:val="21"/>
              </w:rPr>
              <w:t>2</w:t>
            </w:r>
          </w:p>
        </w:tc>
        <w:tc>
          <w:tcPr>
            <w:tcW w:w="1000" w:type="pct"/>
            <w:vAlign w:val="center"/>
          </w:tcPr>
          <w:p w14:paraId="7023643A" w14:textId="77777777" w:rsidR="00FD0703" w:rsidRDefault="00000000" w:rsidP="00711B9D">
            <w:pPr>
              <w:jc w:val="center"/>
              <w:rPr>
                <w:sz w:val="21"/>
                <w:szCs w:val="21"/>
              </w:rPr>
            </w:pPr>
            <w:r>
              <w:rPr>
                <w:rFonts w:hint="eastAsia"/>
                <w:sz w:val="21"/>
                <w:szCs w:val="21"/>
              </w:rPr>
              <w:t>球馆资讯查看</w:t>
            </w:r>
          </w:p>
        </w:tc>
        <w:tc>
          <w:tcPr>
            <w:tcW w:w="1285" w:type="pct"/>
            <w:vAlign w:val="center"/>
          </w:tcPr>
          <w:p w14:paraId="18C908F2" w14:textId="77777777" w:rsidR="00FD0703" w:rsidRDefault="00000000" w:rsidP="00711B9D">
            <w:pPr>
              <w:jc w:val="center"/>
              <w:rPr>
                <w:sz w:val="21"/>
                <w:szCs w:val="21"/>
              </w:rPr>
            </w:pPr>
            <w:r>
              <w:rPr>
                <w:rFonts w:hint="eastAsia"/>
                <w:sz w:val="21"/>
                <w:szCs w:val="21"/>
              </w:rPr>
              <w:t>点击相关资讯</w:t>
            </w:r>
          </w:p>
        </w:tc>
        <w:tc>
          <w:tcPr>
            <w:tcW w:w="1427" w:type="pct"/>
            <w:vAlign w:val="center"/>
          </w:tcPr>
          <w:p w14:paraId="7368F9C3" w14:textId="77777777" w:rsidR="00FD0703" w:rsidRDefault="00000000" w:rsidP="00711B9D">
            <w:pPr>
              <w:jc w:val="center"/>
              <w:rPr>
                <w:sz w:val="21"/>
                <w:szCs w:val="21"/>
              </w:rPr>
            </w:pPr>
            <w:r>
              <w:rPr>
                <w:rFonts w:hint="eastAsia"/>
                <w:sz w:val="21"/>
                <w:szCs w:val="21"/>
              </w:rPr>
              <w:t>正常跳转</w:t>
            </w:r>
          </w:p>
        </w:tc>
        <w:tc>
          <w:tcPr>
            <w:tcW w:w="858" w:type="pct"/>
            <w:vAlign w:val="center"/>
          </w:tcPr>
          <w:p w14:paraId="1D42A37B" w14:textId="77777777" w:rsidR="00FD0703" w:rsidRDefault="00000000" w:rsidP="00711B9D">
            <w:pPr>
              <w:jc w:val="center"/>
              <w:rPr>
                <w:sz w:val="21"/>
                <w:szCs w:val="21"/>
              </w:rPr>
            </w:pPr>
            <w:r>
              <w:rPr>
                <w:rFonts w:hint="eastAsia"/>
                <w:sz w:val="21"/>
                <w:szCs w:val="21"/>
              </w:rPr>
              <w:t>与预期一致</w:t>
            </w:r>
          </w:p>
        </w:tc>
      </w:tr>
      <w:tr w:rsidR="00FD0703" w14:paraId="3E9737C8" w14:textId="77777777" w:rsidTr="00711B9D">
        <w:trPr>
          <w:trHeight w:val="454"/>
          <w:jc w:val="center"/>
        </w:trPr>
        <w:tc>
          <w:tcPr>
            <w:tcW w:w="431" w:type="pct"/>
            <w:vAlign w:val="center"/>
          </w:tcPr>
          <w:p w14:paraId="5E1FBFAB" w14:textId="77777777" w:rsidR="00FD0703" w:rsidRDefault="00000000" w:rsidP="00711B9D">
            <w:pPr>
              <w:jc w:val="center"/>
              <w:rPr>
                <w:sz w:val="21"/>
                <w:szCs w:val="21"/>
              </w:rPr>
            </w:pPr>
            <w:r>
              <w:rPr>
                <w:rFonts w:hint="eastAsia"/>
                <w:sz w:val="21"/>
                <w:szCs w:val="21"/>
              </w:rPr>
              <w:t>3</w:t>
            </w:r>
          </w:p>
        </w:tc>
        <w:tc>
          <w:tcPr>
            <w:tcW w:w="1000" w:type="pct"/>
            <w:vAlign w:val="center"/>
          </w:tcPr>
          <w:p w14:paraId="0308E103" w14:textId="77777777" w:rsidR="00FD0703" w:rsidRDefault="00000000" w:rsidP="00711B9D">
            <w:pPr>
              <w:jc w:val="center"/>
              <w:rPr>
                <w:sz w:val="21"/>
                <w:szCs w:val="21"/>
              </w:rPr>
            </w:pPr>
            <w:r>
              <w:rPr>
                <w:rFonts w:hint="eastAsia"/>
                <w:sz w:val="21"/>
                <w:szCs w:val="21"/>
              </w:rPr>
              <w:t>球馆详情查看</w:t>
            </w:r>
          </w:p>
        </w:tc>
        <w:tc>
          <w:tcPr>
            <w:tcW w:w="1285" w:type="pct"/>
            <w:vAlign w:val="center"/>
          </w:tcPr>
          <w:p w14:paraId="06ACD40F" w14:textId="77777777" w:rsidR="00FD0703" w:rsidRDefault="00000000" w:rsidP="00711B9D">
            <w:pPr>
              <w:jc w:val="center"/>
              <w:rPr>
                <w:sz w:val="21"/>
                <w:szCs w:val="21"/>
              </w:rPr>
            </w:pPr>
            <w:r>
              <w:rPr>
                <w:rFonts w:hint="eastAsia"/>
                <w:sz w:val="21"/>
                <w:szCs w:val="21"/>
              </w:rPr>
              <w:t>点击首页球馆</w:t>
            </w:r>
          </w:p>
        </w:tc>
        <w:tc>
          <w:tcPr>
            <w:tcW w:w="1427" w:type="pct"/>
            <w:vAlign w:val="center"/>
          </w:tcPr>
          <w:p w14:paraId="2F4FFE1F" w14:textId="77777777" w:rsidR="00FD0703" w:rsidRDefault="00000000" w:rsidP="00711B9D">
            <w:pPr>
              <w:jc w:val="center"/>
              <w:rPr>
                <w:sz w:val="21"/>
                <w:szCs w:val="21"/>
              </w:rPr>
            </w:pPr>
            <w:r>
              <w:rPr>
                <w:rFonts w:hint="eastAsia"/>
                <w:sz w:val="21"/>
                <w:szCs w:val="21"/>
              </w:rPr>
              <w:t>正常跳转</w:t>
            </w:r>
          </w:p>
        </w:tc>
        <w:tc>
          <w:tcPr>
            <w:tcW w:w="858" w:type="pct"/>
            <w:vAlign w:val="center"/>
          </w:tcPr>
          <w:p w14:paraId="2AD4BE59" w14:textId="77777777" w:rsidR="00FD0703" w:rsidRDefault="00000000" w:rsidP="00711B9D">
            <w:pPr>
              <w:jc w:val="center"/>
              <w:rPr>
                <w:sz w:val="21"/>
                <w:szCs w:val="21"/>
              </w:rPr>
            </w:pPr>
            <w:r>
              <w:rPr>
                <w:rFonts w:hint="eastAsia"/>
                <w:sz w:val="21"/>
                <w:szCs w:val="21"/>
              </w:rPr>
              <w:t>与预期一致</w:t>
            </w:r>
          </w:p>
        </w:tc>
      </w:tr>
    </w:tbl>
    <w:p w14:paraId="4A43D4E0" w14:textId="77777777" w:rsidR="00FD0703" w:rsidRDefault="00FD0703"/>
    <w:p w14:paraId="63721E1B" w14:textId="77777777" w:rsidR="00FD0703" w:rsidRDefault="00000000">
      <w:pPr>
        <w:pStyle w:val="41"/>
      </w:pPr>
      <w:r>
        <w:rPr>
          <w:rFonts w:hint="eastAsia"/>
        </w:rPr>
        <w:t>小程序场馆相关功能测试</w:t>
      </w:r>
    </w:p>
    <w:p w14:paraId="2D9C688D" w14:textId="77777777" w:rsidR="00356BDA" w:rsidRDefault="00356BDA" w:rsidP="00356BDA">
      <w:pPr>
        <w:pStyle w:val="14"/>
      </w:pPr>
      <w:r>
        <w:rPr>
          <w:rFonts w:hint="eastAsia"/>
        </w:rPr>
        <w:t>表</w:t>
      </w:r>
      <w:r>
        <w:rPr>
          <w:rFonts w:hint="eastAsia"/>
        </w:rPr>
        <w:t>7.5</w:t>
      </w:r>
      <w:r>
        <w:rPr>
          <w:rFonts w:hint="eastAsia"/>
        </w:rPr>
        <w:t>是小程序场馆相关的功能测试，测试在小程序购买商品、预约球馆、发起组队、加入组队以及支付方面均成功通过。</w:t>
      </w:r>
    </w:p>
    <w:p w14:paraId="0347FB78" w14:textId="77777777" w:rsidR="004E11F5" w:rsidRPr="00356BDA" w:rsidRDefault="004E11F5" w:rsidP="004E11F5"/>
    <w:p w14:paraId="2BF9E221" w14:textId="77777777" w:rsidR="00FD0703" w:rsidRDefault="00000000" w:rsidP="00D564CE">
      <w:pPr>
        <w:pStyle w:val="afffffb"/>
      </w:pPr>
      <w:r>
        <w:rPr>
          <w:rFonts w:hint="eastAsia"/>
        </w:rPr>
        <w:t>表</w:t>
      </w:r>
      <w:r>
        <w:rPr>
          <w:rFonts w:hint="eastAsia"/>
        </w:rPr>
        <w:t>7.5</w:t>
      </w:r>
      <w:r>
        <w:rPr>
          <w:rFonts w:hint="eastAsia"/>
        </w:rPr>
        <w:t>小程序场馆相关功能相关测试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40"/>
        <w:gridCol w:w="1961"/>
        <w:gridCol w:w="3670"/>
        <w:gridCol w:w="1228"/>
        <w:gridCol w:w="1471"/>
      </w:tblGrid>
      <w:tr w:rsidR="00FD0703" w14:paraId="3E3DF9CB" w14:textId="77777777" w:rsidTr="00711B9D">
        <w:trPr>
          <w:trHeight w:val="454"/>
          <w:jc w:val="center"/>
        </w:trPr>
        <w:tc>
          <w:tcPr>
            <w:tcW w:w="408" w:type="pct"/>
            <w:tcBorders>
              <w:top w:val="single" w:sz="12" w:space="0" w:color="auto"/>
              <w:left w:val="nil"/>
              <w:bottom w:val="single" w:sz="8" w:space="0" w:color="auto"/>
              <w:right w:val="nil"/>
              <w:tl2br w:val="nil"/>
              <w:tr2bl w:val="nil"/>
            </w:tcBorders>
            <w:vAlign w:val="center"/>
          </w:tcPr>
          <w:p w14:paraId="2C64CA2E" w14:textId="77777777" w:rsidR="00FD0703" w:rsidRDefault="00000000" w:rsidP="00711B9D">
            <w:pPr>
              <w:jc w:val="center"/>
              <w:rPr>
                <w:sz w:val="21"/>
                <w:szCs w:val="21"/>
              </w:rPr>
            </w:pPr>
            <w:r>
              <w:rPr>
                <w:rFonts w:hint="eastAsia"/>
                <w:sz w:val="21"/>
                <w:szCs w:val="21"/>
              </w:rPr>
              <w:t>序号</w:t>
            </w:r>
          </w:p>
        </w:tc>
        <w:tc>
          <w:tcPr>
            <w:tcW w:w="1081" w:type="pct"/>
            <w:tcBorders>
              <w:top w:val="single" w:sz="12" w:space="0" w:color="auto"/>
              <w:left w:val="nil"/>
              <w:bottom w:val="single" w:sz="8" w:space="0" w:color="auto"/>
              <w:right w:val="nil"/>
              <w:tl2br w:val="nil"/>
              <w:tr2bl w:val="nil"/>
            </w:tcBorders>
            <w:vAlign w:val="center"/>
          </w:tcPr>
          <w:p w14:paraId="31AD1769" w14:textId="77777777" w:rsidR="00FD0703" w:rsidRDefault="00000000" w:rsidP="00711B9D">
            <w:pPr>
              <w:jc w:val="center"/>
              <w:rPr>
                <w:sz w:val="21"/>
                <w:szCs w:val="21"/>
              </w:rPr>
            </w:pPr>
            <w:r>
              <w:rPr>
                <w:rFonts w:hint="eastAsia"/>
                <w:sz w:val="21"/>
                <w:szCs w:val="21"/>
              </w:rPr>
              <w:t>测试用例</w:t>
            </w:r>
          </w:p>
        </w:tc>
        <w:tc>
          <w:tcPr>
            <w:tcW w:w="2023" w:type="pct"/>
            <w:tcBorders>
              <w:top w:val="single" w:sz="12" w:space="0" w:color="auto"/>
              <w:left w:val="nil"/>
              <w:bottom w:val="single" w:sz="8" w:space="0" w:color="auto"/>
              <w:right w:val="nil"/>
              <w:tl2br w:val="nil"/>
              <w:tr2bl w:val="nil"/>
            </w:tcBorders>
            <w:vAlign w:val="center"/>
          </w:tcPr>
          <w:p w14:paraId="5867E2AC" w14:textId="77777777" w:rsidR="00FD0703" w:rsidRDefault="00000000" w:rsidP="00711B9D">
            <w:pPr>
              <w:jc w:val="center"/>
              <w:rPr>
                <w:sz w:val="21"/>
                <w:szCs w:val="21"/>
              </w:rPr>
            </w:pPr>
            <w:r>
              <w:rPr>
                <w:rFonts w:hint="eastAsia"/>
                <w:sz w:val="21"/>
                <w:szCs w:val="21"/>
              </w:rPr>
              <w:t>测试记录</w:t>
            </w:r>
          </w:p>
        </w:tc>
        <w:tc>
          <w:tcPr>
            <w:tcW w:w="677" w:type="pct"/>
            <w:tcBorders>
              <w:top w:val="single" w:sz="12" w:space="0" w:color="auto"/>
              <w:left w:val="nil"/>
              <w:bottom w:val="single" w:sz="8" w:space="0" w:color="auto"/>
              <w:right w:val="nil"/>
              <w:tl2br w:val="nil"/>
              <w:tr2bl w:val="nil"/>
            </w:tcBorders>
            <w:vAlign w:val="center"/>
          </w:tcPr>
          <w:p w14:paraId="246FBDEC" w14:textId="77777777" w:rsidR="00FD0703" w:rsidRDefault="00000000" w:rsidP="00711B9D">
            <w:pPr>
              <w:jc w:val="center"/>
              <w:rPr>
                <w:sz w:val="21"/>
                <w:szCs w:val="21"/>
              </w:rPr>
            </w:pPr>
            <w:r>
              <w:rPr>
                <w:rFonts w:hint="eastAsia"/>
                <w:sz w:val="21"/>
                <w:szCs w:val="21"/>
              </w:rPr>
              <w:t>预测结果</w:t>
            </w:r>
          </w:p>
        </w:tc>
        <w:tc>
          <w:tcPr>
            <w:tcW w:w="812" w:type="pct"/>
            <w:tcBorders>
              <w:top w:val="single" w:sz="12" w:space="0" w:color="auto"/>
              <w:left w:val="nil"/>
              <w:bottom w:val="single" w:sz="8" w:space="0" w:color="auto"/>
              <w:right w:val="nil"/>
              <w:tl2br w:val="nil"/>
              <w:tr2bl w:val="nil"/>
            </w:tcBorders>
            <w:vAlign w:val="center"/>
          </w:tcPr>
          <w:p w14:paraId="6DD5CD9D" w14:textId="77777777" w:rsidR="00FD0703" w:rsidRDefault="00000000" w:rsidP="00711B9D">
            <w:pPr>
              <w:jc w:val="center"/>
              <w:rPr>
                <w:sz w:val="21"/>
                <w:szCs w:val="21"/>
              </w:rPr>
            </w:pPr>
            <w:r>
              <w:rPr>
                <w:rFonts w:hint="eastAsia"/>
                <w:sz w:val="21"/>
                <w:szCs w:val="21"/>
              </w:rPr>
              <w:t>实际结果</w:t>
            </w:r>
          </w:p>
        </w:tc>
      </w:tr>
      <w:tr w:rsidR="00FD0703" w14:paraId="4B3153D3" w14:textId="77777777" w:rsidTr="00711B9D">
        <w:trPr>
          <w:trHeight w:val="454"/>
          <w:jc w:val="center"/>
        </w:trPr>
        <w:tc>
          <w:tcPr>
            <w:tcW w:w="408" w:type="pct"/>
            <w:vAlign w:val="center"/>
          </w:tcPr>
          <w:p w14:paraId="6AA4C107" w14:textId="77777777" w:rsidR="00FD0703" w:rsidRDefault="00000000" w:rsidP="00711B9D">
            <w:pPr>
              <w:jc w:val="center"/>
              <w:rPr>
                <w:sz w:val="21"/>
                <w:szCs w:val="21"/>
              </w:rPr>
            </w:pPr>
            <w:r>
              <w:rPr>
                <w:rFonts w:hint="eastAsia"/>
                <w:sz w:val="21"/>
                <w:szCs w:val="21"/>
              </w:rPr>
              <w:t>1</w:t>
            </w:r>
          </w:p>
        </w:tc>
        <w:tc>
          <w:tcPr>
            <w:tcW w:w="1081" w:type="pct"/>
            <w:vAlign w:val="center"/>
          </w:tcPr>
          <w:p w14:paraId="4D8E130B" w14:textId="77777777" w:rsidR="00FD0703" w:rsidRDefault="00000000" w:rsidP="00711B9D">
            <w:pPr>
              <w:jc w:val="center"/>
              <w:rPr>
                <w:sz w:val="21"/>
                <w:szCs w:val="21"/>
              </w:rPr>
            </w:pPr>
            <w:r>
              <w:rPr>
                <w:rFonts w:hint="eastAsia"/>
                <w:sz w:val="21"/>
                <w:szCs w:val="21"/>
              </w:rPr>
              <w:t>场馆预约成功</w:t>
            </w:r>
          </w:p>
        </w:tc>
        <w:tc>
          <w:tcPr>
            <w:tcW w:w="2023" w:type="pct"/>
            <w:vAlign w:val="center"/>
          </w:tcPr>
          <w:p w14:paraId="5E7D5D3E" w14:textId="77777777" w:rsidR="00FD0703" w:rsidRDefault="00000000" w:rsidP="00711B9D">
            <w:pPr>
              <w:jc w:val="center"/>
              <w:rPr>
                <w:sz w:val="21"/>
                <w:szCs w:val="21"/>
              </w:rPr>
            </w:pPr>
            <w:r>
              <w:rPr>
                <w:rFonts w:hint="eastAsia"/>
                <w:sz w:val="21"/>
                <w:szCs w:val="21"/>
              </w:rPr>
              <w:t>选择连续时段预约支付</w:t>
            </w:r>
          </w:p>
        </w:tc>
        <w:tc>
          <w:tcPr>
            <w:tcW w:w="677" w:type="pct"/>
            <w:vAlign w:val="center"/>
          </w:tcPr>
          <w:p w14:paraId="0A6F01F9" w14:textId="77777777" w:rsidR="00FD0703" w:rsidRDefault="00000000" w:rsidP="00711B9D">
            <w:pPr>
              <w:jc w:val="center"/>
              <w:rPr>
                <w:sz w:val="21"/>
                <w:szCs w:val="21"/>
              </w:rPr>
            </w:pPr>
            <w:r>
              <w:rPr>
                <w:rFonts w:hint="eastAsia"/>
                <w:sz w:val="21"/>
                <w:szCs w:val="21"/>
              </w:rPr>
              <w:t>预约成功</w:t>
            </w:r>
          </w:p>
        </w:tc>
        <w:tc>
          <w:tcPr>
            <w:tcW w:w="812" w:type="pct"/>
            <w:vAlign w:val="center"/>
          </w:tcPr>
          <w:p w14:paraId="5FAB56E4" w14:textId="77777777" w:rsidR="00FD0703" w:rsidRDefault="00000000" w:rsidP="00711B9D">
            <w:pPr>
              <w:jc w:val="center"/>
              <w:rPr>
                <w:sz w:val="21"/>
                <w:szCs w:val="21"/>
              </w:rPr>
            </w:pPr>
            <w:r>
              <w:rPr>
                <w:rFonts w:hint="eastAsia"/>
                <w:sz w:val="21"/>
                <w:szCs w:val="21"/>
              </w:rPr>
              <w:t>与预期一致</w:t>
            </w:r>
          </w:p>
        </w:tc>
      </w:tr>
      <w:tr w:rsidR="00FD0703" w14:paraId="787AC834" w14:textId="77777777" w:rsidTr="00711B9D">
        <w:trPr>
          <w:trHeight w:val="454"/>
          <w:jc w:val="center"/>
        </w:trPr>
        <w:tc>
          <w:tcPr>
            <w:tcW w:w="408" w:type="pct"/>
            <w:vAlign w:val="center"/>
          </w:tcPr>
          <w:p w14:paraId="3E69AE2D" w14:textId="77777777" w:rsidR="00FD0703" w:rsidRDefault="00000000" w:rsidP="00711B9D">
            <w:pPr>
              <w:jc w:val="center"/>
              <w:rPr>
                <w:sz w:val="21"/>
                <w:szCs w:val="21"/>
              </w:rPr>
            </w:pPr>
            <w:r>
              <w:rPr>
                <w:rFonts w:hint="eastAsia"/>
                <w:sz w:val="21"/>
                <w:szCs w:val="21"/>
              </w:rPr>
              <w:t>2</w:t>
            </w:r>
          </w:p>
        </w:tc>
        <w:tc>
          <w:tcPr>
            <w:tcW w:w="1081" w:type="pct"/>
            <w:vAlign w:val="center"/>
          </w:tcPr>
          <w:p w14:paraId="774BDD18" w14:textId="77777777" w:rsidR="00FD0703" w:rsidRDefault="00000000" w:rsidP="00711B9D">
            <w:pPr>
              <w:jc w:val="center"/>
              <w:rPr>
                <w:sz w:val="21"/>
                <w:szCs w:val="21"/>
              </w:rPr>
            </w:pPr>
            <w:r>
              <w:rPr>
                <w:rFonts w:hint="eastAsia"/>
                <w:sz w:val="21"/>
                <w:szCs w:val="21"/>
              </w:rPr>
              <w:t>组队预约的创建</w:t>
            </w:r>
          </w:p>
        </w:tc>
        <w:tc>
          <w:tcPr>
            <w:tcW w:w="2023" w:type="pct"/>
            <w:vAlign w:val="center"/>
          </w:tcPr>
          <w:p w14:paraId="346DDF60" w14:textId="77777777" w:rsidR="00FD0703" w:rsidRDefault="00000000" w:rsidP="00711B9D">
            <w:pPr>
              <w:jc w:val="center"/>
              <w:rPr>
                <w:sz w:val="21"/>
                <w:szCs w:val="21"/>
              </w:rPr>
            </w:pPr>
            <w:r>
              <w:rPr>
                <w:rFonts w:hint="eastAsia"/>
                <w:sz w:val="21"/>
                <w:szCs w:val="21"/>
              </w:rPr>
              <w:t>选择连续时段创建组队</w:t>
            </w:r>
          </w:p>
        </w:tc>
        <w:tc>
          <w:tcPr>
            <w:tcW w:w="677" w:type="pct"/>
            <w:vAlign w:val="center"/>
          </w:tcPr>
          <w:p w14:paraId="761F30E0" w14:textId="77777777" w:rsidR="00FD0703" w:rsidRDefault="00000000" w:rsidP="00711B9D">
            <w:pPr>
              <w:jc w:val="center"/>
              <w:rPr>
                <w:sz w:val="21"/>
                <w:szCs w:val="21"/>
              </w:rPr>
            </w:pPr>
            <w:r>
              <w:rPr>
                <w:rFonts w:hint="eastAsia"/>
                <w:sz w:val="21"/>
                <w:szCs w:val="21"/>
              </w:rPr>
              <w:t>创建成功</w:t>
            </w:r>
          </w:p>
        </w:tc>
        <w:tc>
          <w:tcPr>
            <w:tcW w:w="812" w:type="pct"/>
            <w:vAlign w:val="center"/>
          </w:tcPr>
          <w:p w14:paraId="25A2FAC3" w14:textId="77777777" w:rsidR="00FD0703" w:rsidRDefault="00000000" w:rsidP="00711B9D">
            <w:pPr>
              <w:jc w:val="center"/>
              <w:rPr>
                <w:sz w:val="21"/>
                <w:szCs w:val="21"/>
              </w:rPr>
            </w:pPr>
            <w:r>
              <w:rPr>
                <w:rFonts w:hint="eastAsia"/>
                <w:sz w:val="21"/>
                <w:szCs w:val="21"/>
              </w:rPr>
              <w:t>与预期一致</w:t>
            </w:r>
          </w:p>
        </w:tc>
      </w:tr>
      <w:tr w:rsidR="00FD0703" w14:paraId="770AE4EE" w14:textId="77777777" w:rsidTr="00711B9D">
        <w:trPr>
          <w:trHeight w:val="454"/>
          <w:jc w:val="center"/>
        </w:trPr>
        <w:tc>
          <w:tcPr>
            <w:tcW w:w="408" w:type="pct"/>
            <w:vAlign w:val="center"/>
          </w:tcPr>
          <w:p w14:paraId="195F6A08" w14:textId="77777777" w:rsidR="00FD0703" w:rsidRDefault="00000000" w:rsidP="00711B9D">
            <w:pPr>
              <w:jc w:val="center"/>
              <w:rPr>
                <w:sz w:val="21"/>
                <w:szCs w:val="21"/>
              </w:rPr>
            </w:pPr>
            <w:r>
              <w:rPr>
                <w:rFonts w:hint="eastAsia"/>
                <w:sz w:val="21"/>
                <w:szCs w:val="21"/>
              </w:rPr>
              <w:t>3</w:t>
            </w:r>
          </w:p>
        </w:tc>
        <w:tc>
          <w:tcPr>
            <w:tcW w:w="1081" w:type="pct"/>
            <w:vAlign w:val="center"/>
          </w:tcPr>
          <w:p w14:paraId="7C73612F" w14:textId="77777777" w:rsidR="00FD0703" w:rsidRDefault="00000000" w:rsidP="00711B9D">
            <w:pPr>
              <w:jc w:val="center"/>
              <w:rPr>
                <w:sz w:val="21"/>
                <w:szCs w:val="21"/>
              </w:rPr>
            </w:pPr>
            <w:r>
              <w:rPr>
                <w:rFonts w:hint="eastAsia"/>
                <w:sz w:val="21"/>
                <w:szCs w:val="21"/>
              </w:rPr>
              <w:t>加入组队</w:t>
            </w:r>
          </w:p>
        </w:tc>
        <w:tc>
          <w:tcPr>
            <w:tcW w:w="2023" w:type="pct"/>
            <w:vAlign w:val="center"/>
          </w:tcPr>
          <w:p w14:paraId="716455B0" w14:textId="77777777" w:rsidR="00FD0703" w:rsidRDefault="00000000" w:rsidP="00711B9D">
            <w:pPr>
              <w:jc w:val="center"/>
              <w:rPr>
                <w:sz w:val="21"/>
                <w:szCs w:val="21"/>
              </w:rPr>
            </w:pPr>
            <w:r>
              <w:rPr>
                <w:rFonts w:hint="eastAsia"/>
                <w:sz w:val="21"/>
                <w:szCs w:val="21"/>
              </w:rPr>
              <w:t>在加入组队页面加入已创建组队</w:t>
            </w:r>
          </w:p>
        </w:tc>
        <w:tc>
          <w:tcPr>
            <w:tcW w:w="677" w:type="pct"/>
            <w:vAlign w:val="center"/>
          </w:tcPr>
          <w:p w14:paraId="31382677" w14:textId="77777777" w:rsidR="00FD0703" w:rsidRDefault="00000000" w:rsidP="00711B9D">
            <w:pPr>
              <w:jc w:val="center"/>
              <w:rPr>
                <w:sz w:val="21"/>
                <w:szCs w:val="21"/>
              </w:rPr>
            </w:pPr>
            <w:r>
              <w:rPr>
                <w:rFonts w:hint="eastAsia"/>
                <w:sz w:val="21"/>
                <w:szCs w:val="21"/>
              </w:rPr>
              <w:t>加入成功</w:t>
            </w:r>
          </w:p>
        </w:tc>
        <w:tc>
          <w:tcPr>
            <w:tcW w:w="812" w:type="pct"/>
            <w:vAlign w:val="center"/>
          </w:tcPr>
          <w:p w14:paraId="522881DD" w14:textId="77777777" w:rsidR="00FD0703" w:rsidRDefault="00000000" w:rsidP="00711B9D">
            <w:pPr>
              <w:jc w:val="center"/>
              <w:rPr>
                <w:sz w:val="21"/>
                <w:szCs w:val="21"/>
              </w:rPr>
            </w:pPr>
            <w:r>
              <w:rPr>
                <w:rFonts w:hint="eastAsia"/>
                <w:sz w:val="21"/>
                <w:szCs w:val="21"/>
              </w:rPr>
              <w:t>与预期一致</w:t>
            </w:r>
          </w:p>
        </w:tc>
      </w:tr>
      <w:tr w:rsidR="00FD0703" w14:paraId="4EB36BFF" w14:textId="77777777" w:rsidTr="00711B9D">
        <w:trPr>
          <w:trHeight w:val="454"/>
          <w:jc w:val="center"/>
        </w:trPr>
        <w:tc>
          <w:tcPr>
            <w:tcW w:w="408" w:type="pct"/>
            <w:vAlign w:val="center"/>
          </w:tcPr>
          <w:p w14:paraId="77FD8302" w14:textId="77777777" w:rsidR="00FD0703" w:rsidRDefault="00000000" w:rsidP="00711B9D">
            <w:pPr>
              <w:jc w:val="center"/>
              <w:rPr>
                <w:sz w:val="21"/>
                <w:szCs w:val="21"/>
              </w:rPr>
            </w:pPr>
            <w:r>
              <w:rPr>
                <w:rFonts w:hint="eastAsia"/>
                <w:sz w:val="21"/>
                <w:szCs w:val="21"/>
              </w:rPr>
              <w:t>4</w:t>
            </w:r>
          </w:p>
        </w:tc>
        <w:tc>
          <w:tcPr>
            <w:tcW w:w="1081" w:type="pct"/>
            <w:vAlign w:val="center"/>
          </w:tcPr>
          <w:p w14:paraId="5397CA01" w14:textId="77777777" w:rsidR="00FD0703" w:rsidRDefault="00000000" w:rsidP="00711B9D">
            <w:pPr>
              <w:jc w:val="center"/>
              <w:rPr>
                <w:sz w:val="21"/>
                <w:szCs w:val="21"/>
              </w:rPr>
            </w:pPr>
            <w:r>
              <w:rPr>
                <w:rFonts w:hint="eastAsia"/>
                <w:sz w:val="21"/>
                <w:szCs w:val="21"/>
              </w:rPr>
              <w:t>组队预约支付</w:t>
            </w:r>
          </w:p>
        </w:tc>
        <w:tc>
          <w:tcPr>
            <w:tcW w:w="2023" w:type="pct"/>
            <w:vAlign w:val="center"/>
          </w:tcPr>
          <w:p w14:paraId="012D5FF5" w14:textId="77777777" w:rsidR="00FD0703" w:rsidRDefault="00000000" w:rsidP="00711B9D">
            <w:pPr>
              <w:jc w:val="center"/>
              <w:rPr>
                <w:sz w:val="21"/>
                <w:szCs w:val="21"/>
              </w:rPr>
            </w:pPr>
            <w:r>
              <w:rPr>
                <w:rFonts w:hint="eastAsia"/>
                <w:sz w:val="21"/>
                <w:szCs w:val="21"/>
              </w:rPr>
              <w:t>组队成功后支付组队费用</w:t>
            </w:r>
          </w:p>
        </w:tc>
        <w:tc>
          <w:tcPr>
            <w:tcW w:w="677" w:type="pct"/>
            <w:vAlign w:val="center"/>
          </w:tcPr>
          <w:p w14:paraId="44C6FA71" w14:textId="77777777" w:rsidR="00FD0703" w:rsidRDefault="00000000" w:rsidP="00711B9D">
            <w:pPr>
              <w:jc w:val="center"/>
              <w:rPr>
                <w:sz w:val="21"/>
                <w:szCs w:val="21"/>
              </w:rPr>
            </w:pPr>
            <w:r>
              <w:rPr>
                <w:rFonts w:hint="eastAsia"/>
                <w:sz w:val="21"/>
                <w:szCs w:val="21"/>
              </w:rPr>
              <w:t>支付成功</w:t>
            </w:r>
          </w:p>
        </w:tc>
        <w:tc>
          <w:tcPr>
            <w:tcW w:w="812" w:type="pct"/>
            <w:vAlign w:val="center"/>
          </w:tcPr>
          <w:p w14:paraId="2082A2FC" w14:textId="77777777" w:rsidR="00FD0703" w:rsidRDefault="00000000" w:rsidP="00711B9D">
            <w:pPr>
              <w:jc w:val="center"/>
              <w:rPr>
                <w:sz w:val="21"/>
                <w:szCs w:val="21"/>
              </w:rPr>
            </w:pPr>
            <w:r>
              <w:rPr>
                <w:rFonts w:hint="eastAsia"/>
                <w:sz w:val="21"/>
                <w:szCs w:val="21"/>
              </w:rPr>
              <w:t>与预期一致</w:t>
            </w:r>
          </w:p>
        </w:tc>
      </w:tr>
      <w:tr w:rsidR="00FD0703" w14:paraId="02770971" w14:textId="77777777" w:rsidTr="00711B9D">
        <w:trPr>
          <w:trHeight w:val="454"/>
          <w:jc w:val="center"/>
        </w:trPr>
        <w:tc>
          <w:tcPr>
            <w:tcW w:w="408" w:type="pct"/>
            <w:vAlign w:val="center"/>
          </w:tcPr>
          <w:p w14:paraId="5442F64B" w14:textId="77777777" w:rsidR="00FD0703" w:rsidRDefault="00000000" w:rsidP="00711B9D">
            <w:pPr>
              <w:jc w:val="center"/>
              <w:rPr>
                <w:sz w:val="21"/>
                <w:szCs w:val="21"/>
              </w:rPr>
            </w:pPr>
            <w:r>
              <w:rPr>
                <w:rFonts w:hint="eastAsia"/>
                <w:sz w:val="21"/>
                <w:szCs w:val="21"/>
              </w:rPr>
              <w:t>5</w:t>
            </w:r>
          </w:p>
        </w:tc>
        <w:tc>
          <w:tcPr>
            <w:tcW w:w="1081" w:type="pct"/>
            <w:vAlign w:val="center"/>
          </w:tcPr>
          <w:p w14:paraId="27EF813A" w14:textId="77777777" w:rsidR="00FD0703" w:rsidRDefault="00000000" w:rsidP="00711B9D">
            <w:pPr>
              <w:jc w:val="center"/>
              <w:rPr>
                <w:sz w:val="21"/>
                <w:szCs w:val="21"/>
              </w:rPr>
            </w:pPr>
            <w:r>
              <w:rPr>
                <w:rFonts w:hint="eastAsia"/>
                <w:sz w:val="21"/>
                <w:szCs w:val="21"/>
              </w:rPr>
              <w:t>商品购买</w:t>
            </w:r>
          </w:p>
        </w:tc>
        <w:tc>
          <w:tcPr>
            <w:tcW w:w="2023" w:type="pct"/>
            <w:vAlign w:val="center"/>
          </w:tcPr>
          <w:p w14:paraId="2A3D49B7" w14:textId="77777777" w:rsidR="00FD0703" w:rsidRDefault="00000000" w:rsidP="00711B9D">
            <w:pPr>
              <w:jc w:val="center"/>
              <w:rPr>
                <w:sz w:val="21"/>
                <w:szCs w:val="21"/>
              </w:rPr>
            </w:pPr>
            <w:r>
              <w:rPr>
                <w:rFonts w:hint="eastAsia"/>
                <w:sz w:val="21"/>
                <w:szCs w:val="21"/>
              </w:rPr>
              <w:t>点击球馆商城购买商品</w:t>
            </w:r>
          </w:p>
        </w:tc>
        <w:tc>
          <w:tcPr>
            <w:tcW w:w="677" w:type="pct"/>
            <w:vAlign w:val="center"/>
          </w:tcPr>
          <w:p w14:paraId="0C41BB70" w14:textId="77777777" w:rsidR="00FD0703" w:rsidRDefault="00000000" w:rsidP="00711B9D">
            <w:pPr>
              <w:jc w:val="center"/>
              <w:rPr>
                <w:sz w:val="21"/>
                <w:szCs w:val="21"/>
              </w:rPr>
            </w:pPr>
            <w:r>
              <w:rPr>
                <w:rFonts w:hint="eastAsia"/>
                <w:sz w:val="21"/>
                <w:szCs w:val="21"/>
              </w:rPr>
              <w:t>购买成功</w:t>
            </w:r>
          </w:p>
        </w:tc>
        <w:tc>
          <w:tcPr>
            <w:tcW w:w="812" w:type="pct"/>
            <w:vAlign w:val="center"/>
          </w:tcPr>
          <w:p w14:paraId="50C075E1" w14:textId="77777777" w:rsidR="00FD0703" w:rsidRDefault="00000000" w:rsidP="00711B9D">
            <w:pPr>
              <w:jc w:val="center"/>
              <w:rPr>
                <w:sz w:val="21"/>
                <w:szCs w:val="21"/>
              </w:rPr>
            </w:pPr>
            <w:r>
              <w:rPr>
                <w:rFonts w:hint="eastAsia"/>
                <w:sz w:val="21"/>
                <w:szCs w:val="21"/>
              </w:rPr>
              <w:t>与预期一致</w:t>
            </w:r>
          </w:p>
        </w:tc>
      </w:tr>
    </w:tbl>
    <w:p w14:paraId="2BB1D937" w14:textId="77777777" w:rsidR="00FD0703" w:rsidRDefault="00FD0703"/>
    <w:p w14:paraId="16A216C2" w14:textId="77777777" w:rsidR="00FD0703" w:rsidRDefault="00000000">
      <w:pPr>
        <w:pStyle w:val="41"/>
      </w:pPr>
      <w:r>
        <w:rPr>
          <w:rFonts w:hint="eastAsia"/>
        </w:rPr>
        <w:t>管理员球馆管理相关功能</w:t>
      </w:r>
    </w:p>
    <w:p w14:paraId="60818287" w14:textId="77777777" w:rsidR="00356BDA" w:rsidRDefault="00356BDA" w:rsidP="00356BDA">
      <w:pPr>
        <w:pStyle w:val="14"/>
      </w:pPr>
      <w:r>
        <w:rPr>
          <w:rFonts w:hint="eastAsia"/>
        </w:rPr>
        <w:t>表</w:t>
      </w:r>
      <w:r>
        <w:rPr>
          <w:rFonts w:hint="eastAsia"/>
        </w:rPr>
        <w:t>7.6</w:t>
      </w:r>
      <w:r>
        <w:rPr>
          <w:rFonts w:hint="eastAsia"/>
        </w:rPr>
        <w:t>是管理员对场馆相关功能的测试，在场馆的添加、场地的设置、商品的上架以及场馆的相关管理上都获得了令人满意的结果。</w:t>
      </w:r>
    </w:p>
    <w:p w14:paraId="003BA7A2" w14:textId="77777777" w:rsidR="004E11F5" w:rsidRPr="00356BDA" w:rsidRDefault="004E11F5" w:rsidP="004E11F5"/>
    <w:p w14:paraId="634FDACE" w14:textId="77777777" w:rsidR="00FD0703" w:rsidRDefault="00000000" w:rsidP="00D564CE">
      <w:pPr>
        <w:pStyle w:val="afffffb"/>
      </w:pPr>
      <w:r>
        <w:rPr>
          <w:rFonts w:hint="eastAsia"/>
        </w:rPr>
        <w:t>表</w:t>
      </w:r>
      <w:r>
        <w:rPr>
          <w:rFonts w:hint="eastAsia"/>
        </w:rPr>
        <w:t>7.6</w:t>
      </w:r>
      <w:r>
        <w:rPr>
          <w:rFonts w:hint="eastAsia"/>
        </w:rPr>
        <w:t>小程序管理员球馆和管理功能相关测试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40"/>
        <w:gridCol w:w="2449"/>
        <w:gridCol w:w="3182"/>
        <w:gridCol w:w="1228"/>
        <w:gridCol w:w="1471"/>
      </w:tblGrid>
      <w:tr w:rsidR="00FD0703" w14:paraId="0F505A30" w14:textId="77777777" w:rsidTr="00711B9D">
        <w:trPr>
          <w:trHeight w:val="454"/>
          <w:jc w:val="center"/>
        </w:trPr>
        <w:tc>
          <w:tcPr>
            <w:tcW w:w="408" w:type="pct"/>
            <w:tcBorders>
              <w:top w:val="single" w:sz="12" w:space="0" w:color="auto"/>
              <w:left w:val="nil"/>
              <w:bottom w:val="single" w:sz="8" w:space="0" w:color="auto"/>
              <w:right w:val="nil"/>
              <w:tl2br w:val="nil"/>
              <w:tr2bl w:val="nil"/>
            </w:tcBorders>
            <w:vAlign w:val="center"/>
          </w:tcPr>
          <w:p w14:paraId="0989F1DF" w14:textId="77777777" w:rsidR="00FD0703" w:rsidRDefault="00000000" w:rsidP="00711B9D">
            <w:pPr>
              <w:jc w:val="center"/>
            </w:pPr>
            <w:r>
              <w:rPr>
                <w:rFonts w:hint="eastAsia"/>
                <w:sz w:val="21"/>
                <w:szCs w:val="21"/>
              </w:rPr>
              <w:t>序号</w:t>
            </w:r>
          </w:p>
        </w:tc>
        <w:tc>
          <w:tcPr>
            <w:tcW w:w="1350" w:type="pct"/>
            <w:tcBorders>
              <w:top w:val="single" w:sz="12" w:space="0" w:color="auto"/>
              <w:left w:val="nil"/>
              <w:bottom w:val="single" w:sz="8" w:space="0" w:color="auto"/>
              <w:right w:val="nil"/>
              <w:tl2br w:val="nil"/>
              <w:tr2bl w:val="nil"/>
            </w:tcBorders>
            <w:vAlign w:val="center"/>
          </w:tcPr>
          <w:p w14:paraId="0C10B41C" w14:textId="77777777" w:rsidR="00FD0703" w:rsidRDefault="00000000" w:rsidP="00711B9D">
            <w:pPr>
              <w:jc w:val="center"/>
            </w:pPr>
            <w:r>
              <w:rPr>
                <w:rFonts w:hint="eastAsia"/>
                <w:sz w:val="21"/>
                <w:szCs w:val="21"/>
              </w:rPr>
              <w:t>测试用例</w:t>
            </w:r>
          </w:p>
        </w:tc>
        <w:tc>
          <w:tcPr>
            <w:tcW w:w="1754" w:type="pct"/>
            <w:tcBorders>
              <w:top w:val="single" w:sz="12" w:space="0" w:color="auto"/>
              <w:left w:val="nil"/>
              <w:bottom w:val="single" w:sz="8" w:space="0" w:color="auto"/>
              <w:right w:val="nil"/>
              <w:tl2br w:val="nil"/>
              <w:tr2bl w:val="nil"/>
            </w:tcBorders>
            <w:vAlign w:val="center"/>
          </w:tcPr>
          <w:p w14:paraId="77DA3D35" w14:textId="77777777" w:rsidR="00FD0703" w:rsidRDefault="00000000" w:rsidP="00711B9D">
            <w:pPr>
              <w:jc w:val="center"/>
            </w:pPr>
            <w:r>
              <w:rPr>
                <w:rFonts w:hint="eastAsia"/>
                <w:sz w:val="21"/>
                <w:szCs w:val="21"/>
              </w:rPr>
              <w:t>测试记录</w:t>
            </w:r>
          </w:p>
        </w:tc>
        <w:tc>
          <w:tcPr>
            <w:tcW w:w="677" w:type="pct"/>
            <w:tcBorders>
              <w:top w:val="single" w:sz="12" w:space="0" w:color="auto"/>
              <w:left w:val="nil"/>
              <w:bottom w:val="single" w:sz="8" w:space="0" w:color="auto"/>
              <w:right w:val="nil"/>
              <w:tl2br w:val="nil"/>
              <w:tr2bl w:val="nil"/>
            </w:tcBorders>
            <w:vAlign w:val="center"/>
          </w:tcPr>
          <w:p w14:paraId="0A6B0C73" w14:textId="77777777" w:rsidR="00FD0703" w:rsidRDefault="00000000" w:rsidP="00711B9D">
            <w:pPr>
              <w:jc w:val="center"/>
            </w:pPr>
            <w:r>
              <w:rPr>
                <w:rFonts w:hint="eastAsia"/>
                <w:sz w:val="21"/>
                <w:szCs w:val="21"/>
              </w:rPr>
              <w:t>预测结果</w:t>
            </w:r>
          </w:p>
        </w:tc>
        <w:tc>
          <w:tcPr>
            <w:tcW w:w="812" w:type="pct"/>
            <w:tcBorders>
              <w:top w:val="single" w:sz="12" w:space="0" w:color="auto"/>
              <w:left w:val="nil"/>
              <w:bottom w:val="single" w:sz="8" w:space="0" w:color="auto"/>
              <w:right w:val="nil"/>
              <w:tl2br w:val="nil"/>
              <w:tr2bl w:val="nil"/>
            </w:tcBorders>
            <w:vAlign w:val="center"/>
          </w:tcPr>
          <w:p w14:paraId="47C9445C" w14:textId="77777777" w:rsidR="00FD0703" w:rsidRDefault="00000000" w:rsidP="00711B9D">
            <w:pPr>
              <w:jc w:val="center"/>
            </w:pPr>
            <w:r>
              <w:rPr>
                <w:rFonts w:hint="eastAsia"/>
                <w:sz w:val="21"/>
                <w:szCs w:val="21"/>
              </w:rPr>
              <w:t>实际结果</w:t>
            </w:r>
          </w:p>
        </w:tc>
      </w:tr>
      <w:tr w:rsidR="00FD0703" w14:paraId="6B90038D" w14:textId="77777777" w:rsidTr="00711B9D">
        <w:trPr>
          <w:trHeight w:val="454"/>
          <w:jc w:val="center"/>
        </w:trPr>
        <w:tc>
          <w:tcPr>
            <w:tcW w:w="408" w:type="pct"/>
            <w:vAlign w:val="center"/>
          </w:tcPr>
          <w:p w14:paraId="18A091F8" w14:textId="77777777" w:rsidR="00FD0703" w:rsidRDefault="00000000" w:rsidP="00711B9D">
            <w:pPr>
              <w:jc w:val="center"/>
              <w:rPr>
                <w:sz w:val="21"/>
                <w:szCs w:val="21"/>
              </w:rPr>
            </w:pPr>
            <w:r>
              <w:rPr>
                <w:rFonts w:hint="eastAsia"/>
                <w:sz w:val="21"/>
                <w:szCs w:val="21"/>
              </w:rPr>
              <w:t>1</w:t>
            </w:r>
          </w:p>
        </w:tc>
        <w:tc>
          <w:tcPr>
            <w:tcW w:w="1350" w:type="pct"/>
            <w:vAlign w:val="center"/>
          </w:tcPr>
          <w:p w14:paraId="630CA937" w14:textId="77777777" w:rsidR="00FD0703" w:rsidRDefault="00000000" w:rsidP="00711B9D">
            <w:pPr>
              <w:jc w:val="center"/>
              <w:rPr>
                <w:sz w:val="21"/>
                <w:szCs w:val="21"/>
              </w:rPr>
            </w:pPr>
            <w:r>
              <w:rPr>
                <w:rFonts w:hint="eastAsia"/>
                <w:sz w:val="21"/>
                <w:szCs w:val="21"/>
              </w:rPr>
              <w:t>添加球馆</w:t>
            </w:r>
          </w:p>
        </w:tc>
        <w:tc>
          <w:tcPr>
            <w:tcW w:w="1754" w:type="pct"/>
            <w:vAlign w:val="center"/>
          </w:tcPr>
          <w:p w14:paraId="77C47FD0" w14:textId="77777777" w:rsidR="00FD0703" w:rsidRDefault="00000000" w:rsidP="00711B9D">
            <w:pPr>
              <w:jc w:val="center"/>
              <w:rPr>
                <w:sz w:val="21"/>
                <w:szCs w:val="21"/>
              </w:rPr>
            </w:pPr>
            <w:r>
              <w:rPr>
                <w:rFonts w:hint="eastAsia"/>
                <w:sz w:val="21"/>
                <w:szCs w:val="21"/>
              </w:rPr>
              <w:t>输入球馆相关信息</w:t>
            </w:r>
          </w:p>
        </w:tc>
        <w:tc>
          <w:tcPr>
            <w:tcW w:w="677" w:type="pct"/>
            <w:vAlign w:val="center"/>
          </w:tcPr>
          <w:p w14:paraId="486850CA" w14:textId="77777777" w:rsidR="00FD0703" w:rsidRDefault="00000000" w:rsidP="00711B9D">
            <w:pPr>
              <w:jc w:val="center"/>
              <w:rPr>
                <w:sz w:val="21"/>
                <w:szCs w:val="21"/>
              </w:rPr>
            </w:pPr>
            <w:r>
              <w:rPr>
                <w:rFonts w:hint="eastAsia"/>
                <w:sz w:val="21"/>
                <w:szCs w:val="21"/>
              </w:rPr>
              <w:t>添加成功</w:t>
            </w:r>
          </w:p>
        </w:tc>
        <w:tc>
          <w:tcPr>
            <w:tcW w:w="812" w:type="pct"/>
            <w:vAlign w:val="center"/>
          </w:tcPr>
          <w:p w14:paraId="64F02388" w14:textId="77777777" w:rsidR="00FD0703" w:rsidRDefault="00000000" w:rsidP="00711B9D">
            <w:pPr>
              <w:jc w:val="center"/>
              <w:rPr>
                <w:sz w:val="21"/>
                <w:szCs w:val="21"/>
              </w:rPr>
            </w:pPr>
            <w:r>
              <w:rPr>
                <w:rFonts w:hint="eastAsia"/>
                <w:sz w:val="21"/>
                <w:szCs w:val="21"/>
              </w:rPr>
              <w:t>与预期一致</w:t>
            </w:r>
          </w:p>
        </w:tc>
      </w:tr>
      <w:tr w:rsidR="00FD0703" w14:paraId="46CCFB51" w14:textId="77777777" w:rsidTr="00711B9D">
        <w:trPr>
          <w:trHeight w:val="454"/>
          <w:jc w:val="center"/>
        </w:trPr>
        <w:tc>
          <w:tcPr>
            <w:tcW w:w="408" w:type="pct"/>
            <w:vAlign w:val="center"/>
          </w:tcPr>
          <w:p w14:paraId="0EE52EB0" w14:textId="77777777" w:rsidR="00FD0703" w:rsidRDefault="00000000" w:rsidP="00711B9D">
            <w:pPr>
              <w:jc w:val="center"/>
              <w:rPr>
                <w:sz w:val="21"/>
                <w:szCs w:val="21"/>
              </w:rPr>
            </w:pPr>
            <w:r>
              <w:rPr>
                <w:rFonts w:hint="eastAsia"/>
                <w:sz w:val="21"/>
                <w:szCs w:val="21"/>
              </w:rPr>
              <w:t>2</w:t>
            </w:r>
          </w:p>
        </w:tc>
        <w:tc>
          <w:tcPr>
            <w:tcW w:w="1350" w:type="pct"/>
            <w:vAlign w:val="center"/>
          </w:tcPr>
          <w:p w14:paraId="093CD029" w14:textId="77777777" w:rsidR="00FD0703" w:rsidRDefault="00000000" w:rsidP="00711B9D">
            <w:pPr>
              <w:jc w:val="center"/>
              <w:rPr>
                <w:sz w:val="21"/>
                <w:szCs w:val="21"/>
              </w:rPr>
            </w:pPr>
            <w:r>
              <w:rPr>
                <w:rFonts w:hint="eastAsia"/>
                <w:sz w:val="21"/>
                <w:szCs w:val="21"/>
              </w:rPr>
              <w:t>为球馆添加场地成功</w:t>
            </w:r>
          </w:p>
        </w:tc>
        <w:tc>
          <w:tcPr>
            <w:tcW w:w="1754" w:type="pct"/>
            <w:vAlign w:val="center"/>
          </w:tcPr>
          <w:p w14:paraId="7D0A6D89" w14:textId="77777777" w:rsidR="00FD0703" w:rsidRDefault="00000000" w:rsidP="00711B9D">
            <w:pPr>
              <w:jc w:val="center"/>
              <w:rPr>
                <w:sz w:val="21"/>
                <w:szCs w:val="21"/>
              </w:rPr>
            </w:pPr>
            <w:r>
              <w:rPr>
                <w:rFonts w:hint="eastAsia"/>
                <w:sz w:val="21"/>
                <w:szCs w:val="21"/>
              </w:rPr>
              <w:t>输入场地名并选择场地类型</w:t>
            </w:r>
          </w:p>
        </w:tc>
        <w:tc>
          <w:tcPr>
            <w:tcW w:w="677" w:type="pct"/>
            <w:vAlign w:val="center"/>
          </w:tcPr>
          <w:p w14:paraId="14192D43" w14:textId="77777777" w:rsidR="00FD0703" w:rsidRDefault="00000000" w:rsidP="00711B9D">
            <w:pPr>
              <w:jc w:val="center"/>
              <w:rPr>
                <w:sz w:val="21"/>
                <w:szCs w:val="21"/>
              </w:rPr>
            </w:pPr>
            <w:r>
              <w:rPr>
                <w:rFonts w:hint="eastAsia"/>
                <w:sz w:val="21"/>
                <w:szCs w:val="21"/>
              </w:rPr>
              <w:t>添加成功</w:t>
            </w:r>
          </w:p>
        </w:tc>
        <w:tc>
          <w:tcPr>
            <w:tcW w:w="812" w:type="pct"/>
            <w:vAlign w:val="center"/>
          </w:tcPr>
          <w:p w14:paraId="24EA2CFF" w14:textId="77777777" w:rsidR="00FD0703" w:rsidRDefault="00000000" w:rsidP="00711B9D">
            <w:pPr>
              <w:jc w:val="center"/>
              <w:rPr>
                <w:sz w:val="21"/>
                <w:szCs w:val="21"/>
              </w:rPr>
            </w:pPr>
            <w:r>
              <w:rPr>
                <w:rFonts w:hint="eastAsia"/>
                <w:sz w:val="21"/>
                <w:szCs w:val="21"/>
              </w:rPr>
              <w:t>与预期一致</w:t>
            </w:r>
          </w:p>
        </w:tc>
      </w:tr>
      <w:tr w:rsidR="00FD0703" w14:paraId="49D43C88" w14:textId="77777777" w:rsidTr="00711B9D">
        <w:trPr>
          <w:trHeight w:val="454"/>
          <w:jc w:val="center"/>
        </w:trPr>
        <w:tc>
          <w:tcPr>
            <w:tcW w:w="408" w:type="pct"/>
            <w:vAlign w:val="center"/>
          </w:tcPr>
          <w:p w14:paraId="40D2339C" w14:textId="77777777" w:rsidR="00FD0703" w:rsidRDefault="00000000" w:rsidP="00711B9D">
            <w:pPr>
              <w:jc w:val="center"/>
              <w:rPr>
                <w:sz w:val="21"/>
                <w:szCs w:val="21"/>
              </w:rPr>
            </w:pPr>
            <w:r>
              <w:rPr>
                <w:rFonts w:hint="eastAsia"/>
                <w:sz w:val="21"/>
                <w:szCs w:val="21"/>
              </w:rPr>
              <w:t>3</w:t>
            </w:r>
          </w:p>
        </w:tc>
        <w:tc>
          <w:tcPr>
            <w:tcW w:w="1350" w:type="pct"/>
            <w:vAlign w:val="center"/>
          </w:tcPr>
          <w:p w14:paraId="5B12B1B3" w14:textId="77777777" w:rsidR="00FD0703" w:rsidRDefault="00000000" w:rsidP="00711B9D">
            <w:pPr>
              <w:jc w:val="center"/>
              <w:rPr>
                <w:sz w:val="21"/>
                <w:szCs w:val="21"/>
              </w:rPr>
            </w:pPr>
            <w:r>
              <w:rPr>
                <w:rFonts w:hint="eastAsia"/>
                <w:sz w:val="21"/>
                <w:szCs w:val="21"/>
              </w:rPr>
              <w:t>为场地时段进行定价</w:t>
            </w:r>
          </w:p>
        </w:tc>
        <w:tc>
          <w:tcPr>
            <w:tcW w:w="1754" w:type="pct"/>
            <w:vAlign w:val="center"/>
          </w:tcPr>
          <w:p w14:paraId="77380B8C" w14:textId="77777777" w:rsidR="00FD0703" w:rsidRDefault="00000000" w:rsidP="00711B9D">
            <w:pPr>
              <w:jc w:val="center"/>
              <w:rPr>
                <w:sz w:val="21"/>
                <w:szCs w:val="21"/>
              </w:rPr>
            </w:pPr>
            <w:r>
              <w:rPr>
                <w:rFonts w:hint="eastAsia"/>
                <w:sz w:val="21"/>
                <w:szCs w:val="21"/>
              </w:rPr>
              <w:t>初始化时段并设置价格</w:t>
            </w:r>
          </w:p>
        </w:tc>
        <w:tc>
          <w:tcPr>
            <w:tcW w:w="677" w:type="pct"/>
            <w:vAlign w:val="center"/>
          </w:tcPr>
          <w:p w14:paraId="3C1FECCD" w14:textId="77777777" w:rsidR="00FD0703" w:rsidRDefault="00000000" w:rsidP="00711B9D">
            <w:pPr>
              <w:jc w:val="center"/>
              <w:rPr>
                <w:sz w:val="21"/>
                <w:szCs w:val="21"/>
              </w:rPr>
            </w:pPr>
            <w:r>
              <w:rPr>
                <w:rFonts w:hint="eastAsia"/>
                <w:sz w:val="21"/>
                <w:szCs w:val="21"/>
              </w:rPr>
              <w:t>设置成功</w:t>
            </w:r>
          </w:p>
        </w:tc>
        <w:tc>
          <w:tcPr>
            <w:tcW w:w="812" w:type="pct"/>
            <w:vAlign w:val="center"/>
          </w:tcPr>
          <w:p w14:paraId="2FCC4087" w14:textId="77777777" w:rsidR="00FD0703" w:rsidRDefault="00000000" w:rsidP="00711B9D">
            <w:pPr>
              <w:jc w:val="center"/>
              <w:rPr>
                <w:sz w:val="21"/>
                <w:szCs w:val="21"/>
              </w:rPr>
            </w:pPr>
            <w:r>
              <w:rPr>
                <w:rFonts w:hint="eastAsia"/>
                <w:sz w:val="21"/>
                <w:szCs w:val="21"/>
              </w:rPr>
              <w:t>与预期一致</w:t>
            </w:r>
          </w:p>
        </w:tc>
      </w:tr>
      <w:tr w:rsidR="00FD0703" w14:paraId="5699001E" w14:textId="77777777" w:rsidTr="00711B9D">
        <w:trPr>
          <w:trHeight w:val="454"/>
          <w:jc w:val="center"/>
        </w:trPr>
        <w:tc>
          <w:tcPr>
            <w:tcW w:w="408" w:type="pct"/>
            <w:vAlign w:val="center"/>
          </w:tcPr>
          <w:p w14:paraId="6E22FDCD" w14:textId="77777777" w:rsidR="00FD0703" w:rsidRDefault="00000000" w:rsidP="00711B9D">
            <w:pPr>
              <w:jc w:val="center"/>
              <w:rPr>
                <w:sz w:val="21"/>
                <w:szCs w:val="21"/>
              </w:rPr>
            </w:pPr>
            <w:r>
              <w:rPr>
                <w:rFonts w:hint="eastAsia"/>
                <w:sz w:val="21"/>
                <w:szCs w:val="21"/>
              </w:rPr>
              <w:t>4</w:t>
            </w:r>
          </w:p>
        </w:tc>
        <w:tc>
          <w:tcPr>
            <w:tcW w:w="1350" w:type="pct"/>
            <w:vAlign w:val="center"/>
          </w:tcPr>
          <w:p w14:paraId="4F6F9DDA" w14:textId="77777777" w:rsidR="00FD0703" w:rsidRDefault="00000000" w:rsidP="00711B9D">
            <w:pPr>
              <w:jc w:val="center"/>
              <w:rPr>
                <w:sz w:val="21"/>
                <w:szCs w:val="21"/>
              </w:rPr>
            </w:pPr>
            <w:r>
              <w:rPr>
                <w:rFonts w:hint="eastAsia"/>
                <w:sz w:val="21"/>
                <w:szCs w:val="21"/>
              </w:rPr>
              <w:t>回复球馆评论</w:t>
            </w:r>
          </w:p>
        </w:tc>
        <w:tc>
          <w:tcPr>
            <w:tcW w:w="1754" w:type="pct"/>
            <w:vAlign w:val="center"/>
          </w:tcPr>
          <w:p w14:paraId="0807A21E" w14:textId="77777777" w:rsidR="00FD0703" w:rsidRDefault="00000000" w:rsidP="00711B9D">
            <w:pPr>
              <w:jc w:val="center"/>
              <w:rPr>
                <w:sz w:val="21"/>
                <w:szCs w:val="21"/>
              </w:rPr>
            </w:pPr>
            <w:r>
              <w:rPr>
                <w:rFonts w:hint="eastAsia"/>
                <w:sz w:val="21"/>
                <w:szCs w:val="21"/>
              </w:rPr>
              <w:t>点击用户评论的回复按钮</w:t>
            </w:r>
          </w:p>
        </w:tc>
        <w:tc>
          <w:tcPr>
            <w:tcW w:w="677" w:type="pct"/>
            <w:vAlign w:val="center"/>
          </w:tcPr>
          <w:p w14:paraId="27E31E49" w14:textId="77777777" w:rsidR="00FD0703" w:rsidRDefault="00000000" w:rsidP="00711B9D">
            <w:pPr>
              <w:jc w:val="center"/>
              <w:rPr>
                <w:sz w:val="21"/>
                <w:szCs w:val="21"/>
              </w:rPr>
            </w:pPr>
            <w:r>
              <w:rPr>
                <w:rFonts w:hint="eastAsia"/>
                <w:sz w:val="21"/>
                <w:szCs w:val="21"/>
              </w:rPr>
              <w:t>回复成功</w:t>
            </w:r>
          </w:p>
        </w:tc>
        <w:tc>
          <w:tcPr>
            <w:tcW w:w="812" w:type="pct"/>
            <w:vAlign w:val="center"/>
          </w:tcPr>
          <w:p w14:paraId="4F0D91A3" w14:textId="77777777" w:rsidR="00FD0703" w:rsidRDefault="00000000" w:rsidP="00711B9D">
            <w:pPr>
              <w:jc w:val="center"/>
              <w:rPr>
                <w:sz w:val="21"/>
                <w:szCs w:val="21"/>
              </w:rPr>
            </w:pPr>
            <w:r>
              <w:rPr>
                <w:rFonts w:hint="eastAsia"/>
                <w:sz w:val="21"/>
                <w:szCs w:val="21"/>
              </w:rPr>
              <w:t>与预期一致</w:t>
            </w:r>
          </w:p>
        </w:tc>
      </w:tr>
      <w:tr w:rsidR="00FD0703" w14:paraId="30A7805F" w14:textId="77777777" w:rsidTr="00711B9D">
        <w:trPr>
          <w:trHeight w:val="454"/>
          <w:jc w:val="center"/>
        </w:trPr>
        <w:tc>
          <w:tcPr>
            <w:tcW w:w="408" w:type="pct"/>
            <w:vAlign w:val="center"/>
          </w:tcPr>
          <w:p w14:paraId="46A659F0" w14:textId="77777777" w:rsidR="00FD0703" w:rsidRDefault="00000000" w:rsidP="00711B9D">
            <w:pPr>
              <w:jc w:val="center"/>
              <w:rPr>
                <w:sz w:val="21"/>
                <w:szCs w:val="21"/>
              </w:rPr>
            </w:pPr>
            <w:r>
              <w:rPr>
                <w:rFonts w:hint="eastAsia"/>
                <w:sz w:val="21"/>
                <w:szCs w:val="21"/>
              </w:rPr>
              <w:t>5</w:t>
            </w:r>
          </w:p>
        </w:tc>
        <w:tc>
          <w:tcPr>
            <w:tcW w:w="1350" w:type="pct"/>
            <w:vAlign w:val="center"/>
          </w:tcPr>
          <w:p w14:paraId="76D51A42" w14:textId="77777777" w:rsidR="00FD0703" w:rsidRDefault="00000000" w:rsidP="00711B9D">
            <w:pPr>
              <w:jc w:val="center"/>
              <w:rPr>
                <w:sz w:val="21"/>
                <w:szCs w:val="21"/>
              </w:rPr>
            </w:pPr>
            <w:r>
              <w:rPr>
                <w:rFonts w:hint="eastAsia"/>
                <w:sz w:val="21"/>
                <w:szCs w:val="21"/>
              </w:rPr>
              <w:t>为球馆添加商品</w:t>
            </w:r>
          </w:p>
        </w:tc>
        <w:tc>
          <w:tcPr>
            <w:tcW w:w="1754" w:type="pct"/>
            <w:vAlign w:val="center"/>
          </w:tcPr>
          <w:p w14:paraId="685D6084" w14:textId="77777777" w:rsidR="00FD0703" w:rsidRDefault="00000000" w:rsidP="00711B9D">
            <w:pPr>
              <w:jc w:val="center"/>
              <w:rPr>
                <w:sz w:val="21"/>
                <w:szCs w:val="21"/>
              </w:rPr>
            </w:pPr>
            <w:r>
              <w:rPr>
                <w:rFonts w:hint="eastAsia"/>
                <w:sz w:val="21"/>
                <w:szCs w:val="21"/>
              </w:rPr>
              <w:t>输入商品信息</w:t>
            </w:r>
          </w:p>
        </w:tc>
        <w:tc>
          <w:tcPr>
            <w:tcW w:w="677" w:type="pct"/>
            <w:vAlign w:val="center"/>
          </w:tcPr>
          <w:p w14:paraId="614CA29C" w14:textId="77777777" w:rsidR="00FD0703" w:rsidRDefault="00000000" w:rsidP="00711B9D">
            <w:pPr>
              <w:jc w:val="center"/>
              <w:rPr>
                <w:sz w:val="21"/>
                <w:szCs w:val="21"/>
              </w:rPr>
            </w:pPr>
            <w:r>
              <w:rPr>
                <w:rFonts w:hint="eastAsia"/>
                <w:sz w:val="21"/>
                <w:szCs w:val="21"/>
              </w:rPr>
              <w:t>添加成功</w:t>
            </w:r>
          </w:p>
        </w:tc>
        <w:tc>
          <w:tcPr>
            <w:tcW w:w="812" w:type="pct"/>
            <w:vAlign w:val="center"/>
          </w:tcPr>
          <w:p w14:paraId="540721C6" w14:textId="77777777" w:rsidR="00FD0703" w:rsidRDefault="00000000" w:rsidP="00711B9D">
            <w:pPr>
              <w:jc w:val="center"/>
              <w:rPr>
                <w:sz w:val="21"/>
                <w:szCs w:val="21"/>
              </w:rPr>
            </w:pPr>
            <w:r>
              <w:rPr>
                <w:rFonts w:hint="eastAsia"/>
                <w:sz w:val="21"/>
                <w:szCs w:val="21"/>
              </w:rPr>
              <w:t>与预期一致</w:t>
            </w:r>
          </w:p>
        </w:tc>
      </w:tr>
      <w:tr w:rsidR="00FD0703" w14:paraId="102FD88B" w14:textId="77777777" w:rsidTr="00711B9D">
        <w:trPr>
          <w:trHeight w:val="454"/>
          <w:jc w:val="center"/>
        </w:trPr>
        <w:tc>
          <w:tcPr>
            <w:tcW w:w="408" w:type="pct"/>
            <w:vAlign w:val="center"/>
          </w:tcPr>
          <w:p w14:paraId="24F49561" w14:textId="77777777" w:rsidR="00FD0703" w:rsidRDefault="00000000" w:rsidP="00711B9D">
            <w:pPr>
              <w:jc w:val="center"/>
              <w:rPr>
                <w:sz w:val="21"/>
                <w:szCs w:val="21"/>
              </w:rPr>
            </w:pPr>
            <w:r>
              <w:rPr>
                <w:rFonts w:hint="eastAsia"/>
                <w:sz w:val="21"/>
                <w:szCs w:val="21"/>
              </w:rPr>
              <w:t>6</w:t>
            </w:r>
          </w:p>
        </w:tc>
        <w:tc>
          <w:tcPr>
            <w:tcW w:w="1350" w:type="pct"/>
            <w:vAlign w:val="center"/>
          </w:tcPr>
          <w:p w14:paraId="56136E0C" w14:textId="77777777" w:rsidR="00FD0703" w:rsidRDefault="00000000" w:rsidP="00711B9D">
            <w:pPr>
              <w:jc w:val="center"/>
              <w:rPr>
                <w:sz w:val="21"/>
                <w:szCs w:val="21"/>
              </w:rPr>
            </w:pPr>
            <w:r>
              <w:rPr>
                <w:rFonts w:hint="eastAsia"/>
                <w:sz w:val="21"/>
                <w:szCs w:val="21"/>
              </w:rPr>
              <w:t>修改商品库存</w:t>
            </w:r>
          </w:p>
        </w:tc>
        <w:tc>
          <w:tcPr>
            <w:tcW w:w="1754" w:type="pct"/>
            <w:vAlign w:val="center"/>
          </w:tcPr>
          <w:p w14:paraId="4271AAF6" w14:textId="77777777" w:rsidR="00FD0703" w:rsidRDefault="00000000" w:rsidP="00711B9D">
            <w:pPr>
              <w:jc w:val="center"/>
              <w:rPr>
                <w:sz w:val="21"/>
                <w:szCs w:val="21"/>
              </w:rPr>
            </w:pPr>
            <w:r>
              <w:rPr>
                <w:rFonts w:hint="eastAsia"/>
                <w:sz w:val="21"/>
                <w:szCs w:val="21"/>
              </w:rPr>
              <w:t>进入商品详情设置库存</w:t>
            </w:r>
          </w:p>
        </w:tc>
        <w:tc>
          <w:tcPr>
            <w:tcW w:w="677" w:type="pct"/>
            <w:vAlign w:val="center"/>
          </w:tcPr>
          <w:p w14:paraId="1DB868B9" w14:textId="77777777" w:rsidR="00FD0703" w:rsidRDefault="00000000" w:rsidP="00711B9D">
            <w:pPr>
              <w:jc w:val="center"/>
              <w:rPr>
                <w:sz w:val="21"/>
                <w:szCs w:val="21"/>
              </w:rPr>
            </w:pPr>
            <w:r>
              <w:rPr>
                <w:rFonts w:hint="eastAsia"/>
                <w:sz w:val="21"/>
                <w:szCs w:val="21"/>
              </w:rPr>
              <w:t>添加成功</w:t>
            </w:r>
          </w:p>
        </w:tc>
        <w:tc>
          <w:tcPr>
            <w:tcW w:w="812" w:type="pct"/>
            <w:vAlign w:val="center"/>
          </w:tcPr>
          <w:p w14:paraId="46965461" w14:textId="77777777" w:rsidR="00FD0703" w:rsidRDefault="00000000" w:rsidP="00711B9D">
            <w:pPr>
              <w:jc w:val="center"/>
              <w:rPr>
                <w:sz w:val="21"/>
                <w:szCs w:val="21"/>
              </w:rPr>
            </w:pPr>
            <w:r>
              <w:rPr>
                <w:rFonts w:hint="eastAsia"/>
                <w:sz w:val="21"/>
                <w:szCs w:val="21"/>
              </w:rPr>
              <w:t>与预期一致</w:t>
            </w:r>
          </w:p>
        </w:tc>
      </w:tr>
    </w:tbl>
    <w:p w14:paraId="16931508" w14:textId="77777777" w:rsidR="00FD0703" w:rsidRDefault="00FD0703"/>
    <w:p w14:paraId="6405CC70" w14:textId="77777777" w:rsidR="00FD0703" w:rsidRDefault="00000000">
      <w:pPr>
        <w:pStyle w:val="41"/>
      </w:pPr>
      <w:r>
        <w:rPr>
          <w:rFonts w:hint="eastAsia"/>
        </w:rPr>
        <w:lastRenderedPageBreak/>
        <w:t>管理员资讯管理测试</w:t>
      </w:r>
    </w:p>
    <w:p w14:paraId="437FFB7C" w14:textId="77777777" w:rsidR="00356BDA" w:rsidRDefault="00356BDA" w:rsidP="00356BDA">
      <w:pPr>
        <w:pStyle w:val="14"/>
      </w:pPr>
      <w:r>
        <w:rPr>
          <w:rFonts w:hint="eastAsia"/>
        </w:rPr>
        <w:t>表</w:t>
      </w:r>
      <w:r>
        <w:rPr>
          <w:rFonts w:hint="eastAsia"/>
        </w:rPr>
        <w:t>7.7</w:t>
      </w:r>
      <w:r>
        <w:rPr>
          <w:rFonts w:hint="eastAsia"/>
        </w:rPr>
        <w:t>是管理员资讯管理的相关测试，对于轮插图的修改于删除以及球馆资讯的增删查改均在小程序端正常显示。</w:t>
      </w:r>
    </w:p>
    <w:p w14:paraId="438F3E2D" w14:textId="77777777" w:rsidR="004E11F5" w:rsidRPr="00356BDA" w:rsidRDefault="004E11F5" w:rsidP="004E11F5"/>
    <w:p w14:paraId="4D80DEBF" w14:textId="77777777" w:rsidR="00FD0703" w:rsidRDefault="00000000" w:rsidP="00D564CE">
      <w:pPr>
        <w:pStyle w:val="afffffb"/>
      </w:pPr>
      <w:r>
        <w:rPr>
          <w:rFonts w:hint="eastAsia"/>
        </w:rPr>
        <w:t>表</w:t>
      </w:r>
      <w:r>
        <w:rPr>
          <w:rFonts w:hint="eastAsia"/>
        </w:rPr>
        <w:t>7.7</w:t>
      </w:r>
      <w:r>
        <w:rPr>
          <w:rFonts w:hint="eastAsia"/>
        </w:rPr>
        <w:t>管理员资讯管理功能相关测试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82"/>
        <w:gridCol w:w="1556"/>
        <w:gridCol w:w="3104"/>
        <w:gridCol w:w="2072"/>
        <w:gridCol w:w="1556"/>
      </w:tblGrid>
      <w:tr w:rsidR="00FD0703" w14:paraId="253115D9" w14:textId="77777777" w:rsidTr="00711B9D">
        <w:trPr>
          <w:trHeight w:val="454"/>
          <w:jc w:val="center"/>
        </w:trPr>
        <w:tc>
          <w:tcPr>
            <w:tcW w:w="431" w:type="pct"/>
            <w:tcBorders>
              <w:top w:val="single" w:sz="12" w:space="0" w:color="auto"/>
              <w:left w:val="nil"/>
              <w:bottom w:val="single" w:sz="8" w:space="0" w:color="auto"/>
              <w:right w:val="nil"/>
              <w:tl2br w:val="nil"/>
              <w:tr2bl w:val="nil"/>
            </w:tcBorders>
            <w:vAlign w:val="center"/>
          </w:tcPr>
          <w:p w14:paraId="63EE1B1A" w14:textId="77777777" w:rsidR="00FD0703" w:rsidRDefault="00000000" w:rsidP="00711B9D">
            <w:pPr>
              <w:jc w:val="center"/>
              <w:rPr>
                <w:sz w:val="21"/>
                <w:szCs w:val="21"/>
              </w:rPr>
            </w:pPr>
            <w:r>
              <w:rPr>
                <w:rFonts w:hint="eastAsia"/>
                <w:sz w:val="21"/>
                <w:szCs w:val="21"/>
              </w:rPr>
              <w:t>序号</w:t>
            </w:r>
          </w:p>
        </w:tc>
        <w:tc>
          <w:tcPr>
            <w:tcW w:w="858" w:type="pct"/>
            <w:tcBorders>
              <w:top w:val="single" w:sz="12" w:space="0" w:color="auto"/>
              <w:left w:val="nil"/>
              <w:bottom w:val="single" w:sz="8" w:space="0" w:color="auto"/>
              <w:right w:val="nil"/>
              <w:tl2br w:val="nil"/>
              <w:tr2bl w:val="nil"/>
            </w:tcBorders>
            <w:vAlign w:val="center"/>
          </w:tcPr>
          <w:p w14:paraId="4092ACDB" w14:textId="77777777" w:rsidR="00FD0703" w:rsidRDefault="00000000" w:rsidP="00711B9D">
            <w:pPr>
              <w:jc w:val="center"/>
              <w:rPr>
                <w:sz w:val="21"/>
                <w:szCs w:val="21"/>
              </w:rPr>
            </w:pPr>
            <w:r>
              <w:rPr>
                <w:rFonts w:hint="eastAsia"/>
                <w:sz w:val="21"/>
                <w:szCs w:val="21"/>
              </w:rPr>
              <w:t>测试用例</w:t>
            </w:r>
          </w:p>
        </w:tc>
        <w:tc>
          <w:tcPr>
            <w:tcW w:w="1711" w:type="pct"/>
            <w:tcBorders>
              <w:top w:val="single" w:sz="12" w:space="0" w:color="auto"/>
              <w:left w:val="nil"/>
              <w:bottom w:val="single" w:sz="8" w:space="0" w:color="auto"/>
              <w:right w:val="nil"/>
              <w:tl2br w:val="nil"/>
              <w:tr2bl w:val="nil"/>
            </w:tcBorders>
            <w:vAlign w:val="center"/>
          </w:tcPr>
          <w:p w14:paraId="55FE236D" w14:textId="77777777" w:rsidR="00FD0703" w:rsidRDefault="00000000" w:rsidP="00711B9D">
            <w:pPr>
              <w:jc w:val="center"/>
              <w:rPr>
                <w:sz w:val="21"/>
                <w:szCs w:val="21"/>
              </w:rPr>
            </w:pPr>
            <w:r>
              <w:rPr>
                <w:rFonts w:hint="eastAsia"/>
                <w:sz w:val="21"/>
                <w:szCs w:val="21"/>
              </w:rPr>
              <w:t>测试记录</w:t>
            </w:r>
          </w:p>
        </w:tc>
        <w:tc>
          <w:tcPr>
            <w:tcW w:w="1142" w:type="pct"/>
            <w:tcBorders>
              <w:top w:val="single" w:sz="12" w:space="0" w:color="auto"/>
              <w:left w:val="nil"/>
              <w:bottom w:val="single" w:sz="8" w:space="0" w:color="auto"/>
              <w:right w:val="nil"/>
              <w:tl2br w:val="nil"/>
              <w:tr2bl w:val="nil"/>
            </w:tcBorders>
            <w:vAlign w:val="center"/>
          </w:tcPr>
          <w:p w14:paraId="11A1EC95" w14:textId="77777777" w:rsidR="00FD0703" w:rsidRDefault="00000000" w:rsidP="00711B9D">
            <w:pPr>
              <w:jc w:val="center"/>
              <w:rPr>
                <w:sz w:val="21"/>
                <w:szCs w:val="21"/>
              </w:rPr>
            </w:pPr>
            <w:r>
              <w:rPr>
                <w:rFonts w:hint="eastAsia"/>
                <w:sz w:val="21"/>
                <w:szCs w:val="21"/>
              </w:rPr>
              <w:t>预测结果</w:t>
            </w:r>
          </w:p>
        </w:tc>
        <w:tc>
          <w:tcPr>
            <w:tcW w:w="858" w:type="pct"/>
            <w:tcBorders>
              <w:top w:val="single" w:sz="12" w:space="0" w:color="auto"/>
              <w:left w:val="nil"/>
              <w:bottom w:val="single" w:sz="8" w:space="0" w:color="auto"/>
              <w:right w:val="nil"/>
              <w:tl2br w:val="nil"/>
              <w:tr2bl w:val="nil"/>
            </w:tcBorders>
            <w:vAlign w:val="center"/>
          </w:tcPr>
          <w:p w14:paraId="0BFDDDC2" w14:textId="77777777" w:rsidR="00FD0703" w:rsidRDefault="00000000" w:rsidP="00711B9D">
            <w:pPr>
              <w:jc w:val="center"/>
              <w:rPr>
                <w:sz w:val="21"/>
                <w:szCs w:val="21"/>
              </w:rPr>
            </w:pPr>
            <w:r>
              <w:rPr>
                <w:rFonts w:hint="eastAsia"/>
                <w:sz w:val="21"/>
                <w:szCs w:val="21"/>
              </w:rPr>
              <w:t>实际结果</w:t>
            </w:r>
          </w:p>
        </w:tc>
      </w:tr>
      <w:tr w:rsidR="00FD0703" w14:paraId="19FCCC49" w14:textId="77777777" w:rsidTr="00711B9D">
        <w:trPr>
          <w:trHeight w:val="454"/>
          <w:jc w:val="center"/>
        </w:trPr>
        <w:tc>
          <w:tcPr>
            <w:tcW w:w="431" w:type="pct"/>
            <w:vAlign w:val="center"/>
          </w:tcPr>
          <w:p w14:paraId="671FEC6A" w14:textId="77777777" w:rsidR="00FD0703" w:rsidRDefault="00000000" w:rsidP="00711B9D">
            <w:pPr>
              <w:jc w:val="center"/>
              <w:rPr>
                <w:sz w:val="21"/>
                <w:szCs w:val="21"/>
              </w:rPr>
            </w:pPr>
            <w:r>
              <w:rPr>
                <w:rFonts w:hint="eastAsia"/>
                <w:sz w:val="21"/>
                <w:szCs w:val="21"/>
              </w:rPr>
              <w:t>1</w:t>
            </w:r>
          </w:p>
        </w:tc>
        <w:tc>
          <w:tcPr>
            <w:tcW w:w="858" w:type="pct"/>
            <w:vAlign w:val="center"/>
          </w:tcPr>
          <w:p w14:paraId="4EBD7C64" w14:textId="77777777" w:rsidR="00FD0703" w:rsidRDefault="00000000" w:rsidP="00711B9D">
            <w:pPr>
              <w:jc w:val="center"/>
              <w:rPr>
                <w:sz w:val="21"/>
                <w:szCs w:val="21"/>
              </w:rPr>
            </w:pPr>
            <w:r>
              <w:rPr>
                <w:rFonts w:hint="eastAsia"/>
                <w:sz w:val="21"/>
                <w:szCs w:val="21"/>
              </w:rPr>
              <w:t>轮插图管理</w:t>
            </w:r>
          </w:p>
        </w:tc>
        <w:tc>
          <w:tcPr>
            <w:tcW w:w="1711" w:type="pct"/>
            <w:vAlign w:val="center"/>
          </w:tcPr>
          <w:p w14:paraId="5659F905" w14:textId="77777777" w:rsidR="00FD0703" w:rsidRDefault="00000000" w:rsidP="00711B9D">
            <w:pPr>
              <w:jc w:val="center"/>
              <w:rPr>
                <w:sz w:val="21"/>
                <w:szCs w:val="21"/>
              </w:rPr>
            </w:pPr>
            <w:r>
              <w:rPr>
                <w:rFonts w:hint="eastAsia"/>
                <w:sz w:val="21"/>
                <w:szCs w:val="21"/>
              </w:rPr>
              <w:t>对轮插图进行修改、调整</w:t>
            </w:r>
          </w:p>
        </w:tc>
        <w:tc>
          <w:tcPr>
            <w:tcW w:w="1142" w:type="pct"/>
            <w:vAlign w:val="center"/>
          </w:tcPr>
          <w:p w14:paraId="54B315D9" w14:textId="77777777" w:rsidR="00FD0703" w:rsidRDefault="00000000" w:rsidP="00711B9D">
            <w:pPr>
              <w:jc w:val="center"/>
              <w:rPr>
                <w:sz w:val="21"/>
                <w:szCs w:val="21"/>
              </w:rPr>
            </w:pPr>
            <w:r>
              <w:rPr>
                <w:rFonts w:hint="eastAsia"/>
                <w:sz w:val="21"/>
                <w:szCs w:val="21"/>
              </w:rPr>
              <w:t>小程序正常显示</w:t>
            </w:r>
          </w:p>
        </w:tc>
        <w:tc>
          <w:tcPr>
            <w:tcW w:w="858" w:type="pct"/>
            <w:vAlign w:val="center"/>
          </w:tcPr>
          <w:p w14:paraId="755A0849" w14:textId="77777777" w:rsidR="00FD0703" w:rsidRDefault="00000000" w:rsidP="00711B9D">
            <w:pPr>
              <w:jc w:val="center"/>
              <w:rPr>
                <w:sz w:val="21"/>
                <w:szCs w:val="21"/>
              </w:rPr>
            </w:pPr>
            <w:r>
              <w:rPr>
                <w:rFonts w:hint="eastAsia"/>
                <w:sz w:val="21"/>
                <w:szCs w:val="21"/>
              </w:rPr>
              <w:t>与预期一致</w:t>
            </w:r>
          </w:p>
        </w:tc>
      </w:tr>
      <w:tr w:rsidR="00FD0703" w14:paraId="22AEEB52" w14:textId="77777777" w:rsidTr="00711B9D">
        <w:trPr>
          <w:trHeight w:val="454"/>
          <w:jc w:val="center"/>
        </w:trPr>
        <w:tc>
          <w:tcPr>
            <w:tcW w:w="431" w:type="pct"/>
            <w:vAlign w:val="center"/>
          </w:tcPr>
          <w:p w14:paraId="1235D86D" w14:textId="77777777" w:rsidR="00FD0703" w:rsidRDefault="00000000" w:rsidP="00711B9D">
            <w:pPr>
              <w:jc w:val="center"/>
              <w:rPr>
                <w:sz w:val="21"/>
                <w:szCs w:val="21"/>
              </w:rPr>
            </w:pPr>
            <w:r>
              <w:rPr>
                <w:rFonts w:hint="eastAsia"/>
                <w:sz w:val="21"/>
                <w:szCs w:val="21"/>
              </w:rPr>
              <w:t>2</w:t>
            </w:r>
          </w:p>
        </w:tc>
        <w:tc>
          <w:tcPr>
            <w:tcW w:w="858" w:type="pct"/>
            <w:vAlign w:val="center"/>
          </w:tcPr>
          <w:p w14:paraId="36BC8126" w14:textId="77777777" w:rsidR="00FD0703" w:rsidRDefault="00000000" w:rsidP="00711B9D">
            <w:pPr>
              <w:jc w:val="center"/>
              <w:rPr>
                <w:sz w:val="21"/>
                <w:szCs w:val="21"/>
              </w:rPr>
            </w:pPr>
            <w:r>
              <w:rPr>
                <w:rFonts w:hint="eastAsia"/>
                <w:sz w:val="21"/>
                <w:szCs w:val="21"/>
              </w:rPr>
              <w:t>资讯管理</w:t>
            </w:r>
          </w:p>
        </w:tc>
        <w:tc>
          <w:tcPr>
            <w:tcW w:w="1711" w:type="pct"/>
            <w:vAlign w:val="center"/>
          </w:tcPr>
          <w:p w14:paraId="78B36771" w14:textId="77777777" w:rsidR="00FD0703" w:rsidRDefault="00000000" w:rsidP="00711B9D">
            <w:pPr>
              <w:jc w:val="center"/>
              <w:rPr>
                <w:sz w:val="21"/>
                <w:szCs w:val="21"/>
              </w:rPr>
            </w:pPr>
            <w:r>
              <w:rPr>
                <w:rFonts w:hint="eastAsia"/>
                <w:sz w:val="21"/>
                <w:szCs w:val="21"/>
              </w:rPr>
              <w:t>发布</w:t>
            </w:r>
            <w:r>
              <w:rPr>
                <w:rFonts w:hint="eastAsia"/>
                <w:sz w:val="21"/>
                <w:szCs w:val="21"/>
              </w:rPr>
              <w:t>/</w:t>
            </w:r>
            <w:r>
              <w:rPr>
                <w:rFonts w:hint="eastAsia"/>
                <w:sz w:val="21"/>
                <w:szCs w:val="21"/>
              </w:rPr>
              <w:t>删除资讯</w:t>
            </w:r>
          </w:p>
        </w:tc>
        <w:tc>
          <w:tcPr>
            <w:tcW w:w="1142" w:type="pct"/>
            <w:vAlign w:val="center"/>
          </w:tcPr>
          <w:p w14:paraId="159455AF" w14:textId="77777777" w:rsidR="00FD0703" w:rsidRDefault="00000000" w:rsidP="00711B9D">
            <w:pPr>
              <w:jc w:val="center"/>
              <w:rPr>
                <w:sz w:val="21"/>
                <w:szCs w:val="21"/>
              </w:rPr>
            </w:pPr>
            <w:r>
              <w:rPr>
                <w:rFonts w:hint="eastAsia"/>
                <w:sz w:val="21"/>
                <w:szCs w:val="21"/>
              </w:rPr>
              <w:t>小程序正常显示</w:t>
            </w:r>
          </w:p>
        </w:tc>
        <w:tc>
          <w:tcPr>
            <w:tcW w:w="858" w:type="pct"/>
            <w:vAlign w:val="center"/>
          </w:tcPr>
          <w:p w14:paraId="76A7E952" w14:textId="77777777" w:rsidR="00FD0703" w:rsidRDefault="00000000" w:rsidP="00711B9D">
            <w:pPr>
              <w:jc w:val="center"/>
              <w:rPr>
                <w:sz w:val="21"/>
                <w:szCs w:val="21"/>
              </w:rPr>
            </w:pPr>
            <w:r>
              <w:rPr>
                <w:rFonts w:hint="eastAsia"/>
                <w:sz w:val="21"/>
                <w:szCs w:val="21"/>
              </w:rPr>
              <w:t>与预期一致</w:t>
            </w:r>
          </w:p>
        </w:tc>
      </w:tr>
    </w:tbl>
    <w:p w14:paraId="2B867E6F" w14:textId="77777777" w:rsidR="00FD0703" w:rsidRDefault="00FD0703"/>
    <w:p w14:paraId="4C99D068" w14:textId="77777777" w:rsidR="00FD0703" w:rsidRDefault="00000000" w:rsidP="003E270A">
      <w:pPr>
        <w:pStyle w:val="31"/>
      </w:pPr>
      <w:bookmarkStart w:id="80" w:name="_Toc199513319"/>
      <w:r>
        <w:rPr>
          <w:rFonts w:hint="eastAsia"/>
        </w:rPr>
        <w:t>非功能测试</w:t>
      </w:r>
      <w:bookmarkEnd w:id="80"/>
    </w:p>
    <w:p w14:paraId="43DD0564" w14:textId="77777777" w:rsidR="00FD0703" w:rsidRDefault="00000000">
      <w:pPr>
        <w:pStyle w:val="41"/>
      </w:pPr>
      <w:r>
        <w:rPr>
          <w:rFonts w:hint="eastAsia"/>
        </w:rPr>
        <w:t>屏幕适配测试</w:t>
      </w:r>
    </w:p>
    <w:p w14:paraId="687E0768" w14:textId="0CC452EE" w:rsidR="004E11F5" w:rsidRPr="00C802EA" w:rsidRDefault="00C802EA" w:rsidP="00C802EA">
      <w:pPr>
        <w:pStyle w:val="14"/>
      </w:pPr>
      <w:r>
        <w:rPr>
          <w:rFonts w:hint="eastAsia"/>
        </w:rPr>
        <w:t>经过微信开发者工具的相关适配机型的模拟测试，证明小程序支持绝大多数的屏幕。</w:t>
      </w:r>
    </w:p>
    <w:p w14:paraId="11249E7B" w14:textId="77777777" w:rsidR="00FD0703" w:rsidRDefault="00000000" w:rsidP="00D564CE">
      <w:pPr>
        <w:pStyle w:val="afffffb"/>
      </w:pPr>
      <w:r>
        <w:rPr>
          <w:rFonts w:hint="eastAsia"/>
        </w:rPr>
        <w:t>表</w:t>
      </w:r>
      <w:r>
        <w:rPr>
          <w:rFonts w:hint="eastAsia"/>
        </w:rPr>
        <w:t>7.8</w:t>
      </w:r>
      <w:r>
        <w:rPr>
          <w:rFonts w:hint="eastAsia"/>
        </w:rPr>
        <w:t>小程序屏幕适配测试表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919"/>
        <w:gridCol w:w="4925"/>
        <w:gridCol w:w="1553"/>
        <w:gridCol w:w="1673"/>
      </w:tblGrid>
      <w:tr w:rsidR="00FD0703" w14:paraId="62F1FAAA" w14:textId="77777777" w:rsidTr="00711B9D">
        <w:trPr>
          <w:trHeight w:val="454"/>
          <w:jc w:val="center"/>
        </w:trPr>
        <w:tc>
          <w:tcPr>
            <w:tcW w:w="507" w:type="pct"/>
            <w:tcBorders>
              <w:top w:val="single" w:sz="12" w:space="0" w:color="auto"/>
              <w:left w:val="nil"/>
              <w:bottom w:val="single" w:sz="8" w:space="0" w:color="auto"/>
              <w:right w:val="nil"/>
              <w:tl2br w:val="nil"/>
              <w:tr2bl w:val="nil"/>
            </w:tcBorders>
            <w:vAlign w:val="center"/>
          </w:tcPr>
          <w:p w14:paraId="44E07D4B" w14:textId="77777777" w:rsidR="00FD0703" w:rsidRDefault="00000000" w:rsidP="00711B9D">
            <w:pPr>
              <w:jc w:val="center"/>
            </w:pPr>
            <w:r>
              <w:rPr>
                <w:rFonts w:hint="eastAsia"/>
              </w:rPr>
              <w:t>编号</w:t>
            </w:r>
          </w:p>
        </w:tc>
        <w:tc>
          <w:tcPr>
            <w:tcW w:w="2715" w:type="pct"/>
            <w:tcBorders>
              <w:top w:val="single" w:sz="12" w:space="0" w:color="auto"/>
              <w:left w:val="nil"/>
              <w:bottom w:val="single" w:sz="8" w:space="0" w:color="auto"/>
              <w:right w:val="nil"/>
              <w:tl2br w:val="nil"/>
              <w:tr2bl w:val="nil"/>
            </w:tcBorders>
            <w:vAlign w:val="center"/>
          </w:tcPr>
          <w:p w14:paraId="73339151" w14:textId="77777777" w:rsidR="00FD0703" w:rsidRDefault="00000000" w:rsidP="00711B9D">
            <w:pPr>
              <w:jc w:val="center"/>
            </w:pPr>
            <w:r>
              <w:rPr>
                <w:rFonts w:hint="eastAsia"/>
              </w:rPr>
              <w:t>屏幕</w:t>
            </w:r>
          </w:p>
        </w:tc>
        <w:tc>
          <w:tcPr>
            <w:tcW w:w="856" w:type="pct"/>
            <w:tcBorders>
              <w:top w:val="single" w:sz="12" w:space="0" w:color="auto"/>
              <w:left w:val="nil"/>
              <w:bottom w:val="single" w:sz="8" w:space="0" w:color="auto"/>
              <w:right w:val="nil"/>
              <w:tl2br w:val="nil"/>
              <w:tr2bl w:val="nil"/>
            </w:tcBorders>
            <w:vAlign w:val="center"/>
          </w:tcPr>
          <w:p w14:paraId="1C5ABFEC" w14:textId="77777777" w:rsidR="00FD0703" w:rsidRDefault="00000000" w:rsidP="00711B9D">
            <w:pPr>
              <w:jc w:val="center"/>
            </w:pPr>
            <w:r>
              <w:rPr>
                <w:rFonts w:hint="eastAsia"/>
              </w:rPr>
              <w:t>预期结果</w:t>
            </w:r>
          </w:p>
        </w:tc>
        <w:tc>
          <w:tcPr>
            <w:tcW w:w="922" w:type="pct"/>
            <w:tcBorders>
              <w:top w:val="single" w:sz="12" w:space="0" w:color="auto"/>
              <w:left w:val="nil"/>
              <w:bottom w:val="single" w:sz="8" w:space="0" w:color="auto"/>
              <w:right w:val="nil"/>
              <w:tl2br w:val="nil"/>
              <w:tr2bl w:val="nil"/>
            </w:tcBorders>
            <w:vAlign w:val="center"/>
          </w:tcPr>
          <w:p w14:paraId="60817F00" w14:textId="77777777" w:rsidR="00FD0703" w:rsidRDefault="00000000" w:rsidP="00711B9D">
            <w:pPr>
              <w:jc w:val="center"/>
            </w:pPr>
            <w:r>
              <w:rPr>
                <w:rFonts w:hint="eastAsia"/>
              </w:rPr>
              <w:t>实际结果</w:t>
            </w:r>
          </w:p>
        </w:tc>
      </w:tr>
      <w:tr w:rsidR="00FD0703" w14:paraId="6A9D57E9" w14:textId="77777777" w:rsidTr="00711B9D">
        <w:trPr>
          <w:trHeight w:val="454"/>
          <w:jc w:val="center"/>
        </w:trPr>
        <w:tc>
          <w:tcPr>
            <w:tcW w:w="507" w:type="pct"/>
            <w:vAlign w:val="center"/>
          </w:tcPr>
          <w:p w14:paraId="782A3986" w14:textId="77777777" w:rsidR="00FD0703" w:rsidRDefault="00000000" w:rsidP="00711B9D">
            <w:pPr>
              <w:jc w:val="center"/>
              <w:rPr>
                <w:sz w:val="21"/>
                <w:szCs w:val="21"/>
              </w:rPr>
            </w:pPr>
            <w:r>
              <w:rPr>
                <w:rFonts w:hint="eastAsia"/>
                <w:sz w:val="21"/>
                <w:szCs w:val="21"/>
              </w:rPr>
              <w:t>1</w:t>
            </w:r>
          </w:p>
        </w:tc>
        <w:tc>
          <w:tcPr>
            <w:tcW w:w="2715" w:type="pct"/>
            <w:vAlign w:val="center"/>
          </w:tcPr>
          <w:p w14:paraId="06EDCDDB" w14:textId="77777777" w:rsidR="00FD0703" w:rsidRDefault="00000000" w:rsidP="00711B9D">
            <w:pPr>
              <w:jc w:val="center"/>
              <w:rPr>
                <w:sz w:val="21"/>
                <w:szCs w:val="21"/>
              </w:rPr>
            </w:pPr>
            <w:r>
              <w:rPr>
                <w:sz w:val="21"/>
                <w:szCs w:val="21"/>
              </w:rPr>
              <w:t>iPhone 5 (320 x568|Dpr:2)</w:t>
            </w:r>
          </w:p>
        </w:tc>
        <w:tc>
          <w:tcPr>
            <w:tcW w:w="856" w:type="pct"/>
            <w:vAlign w:val="center"/>
          </w:tcPr>
          <w:p w14:paraId="6BFF0DEB"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32C5D587" w14:textId="77777777" w:rsidR="00FD0703" w:rsidRDefault="00000000" w:rsidP="00711B9D">
            <w:pPr>
              <w:jc w:val="center"/>
              <w:rPr>
                <w:sz w:val="21"/>
                <w:szCs w:val="21"/>
              </w:rPr>
            </w:pPr>
            <w:r>
              <w:rPr>
                <w:rFonts w:hint="eastAsia"/>
                <w:sz w:val="21"/>
                <w:szCs w:val="21"/>
              </w:rPr>
              <w:t>与预期一致</w:t>
            </w:r>
          </w:p>
        </w:tc>
      </w:tr>
      <w:tr w:rsidR="00FD0703" w14:paraId="158784A8" w14:textId="77777777" w:rsidTr="00711B9D">
        <w:trPr>
          <w:trHeight w:val="454"/>
          <w:jc w:val="center"/>
        </w:trPr>
        <w:tc>
          <w:tcPr>
            <w:tcW w:w="507" w:type="pct"/>
            <w:vAlign w:val="center"/>
          </w:tcPr>
          <w:p w14:paraId="31426481" w14:textId="77777777" w:rsidR="00FD0703" w:rsidRDefault="00000000" w:rsidP="00711B9D">
            <w:pPr>
              <w:jc w:val="center"/>
              <w:rPr>
                <w:sz w:val="21"/>
                <w:szCs w:val="21"/>
              </w:rPr>
            </w:pPr>
            <w:r>
              <w:rPr>
                <w:rFonts w:hint="eastAsia"/>
                <w:sz w:val="21"/>
                <w:szCs w:val="21"/>
              </w:rPr>
              <w:t>2</w:t>
            </w:r>
          </w:p>
        </w:tc>
        <w:tc>
          <w:tcPr>
            <w:tcW w:w="2715" w:type="pct"/>
            <w:vAlign w:val="center"/>
          </w:tcPr>
          <w:p w14:paraId="5B16810D" w14:textId="77777777" w:rsidR="00FD0703" w:rsidRDefault="00000000" w:rsidP="00711B9D">
            <w:pPr>
              <w:jc w:val="center"/>
              <w:rPr>
                <w:sz w:val="21"/>
                <w:szCs w:val="21"/>
              </w:rPr>
            </w:pPr>
            <w:r>
              <w:rPr>
                <w:sz w:val="21"/>
                <w:szCs w:val="21"/>
              </w:rPr>
              <w:t>iPhone 6/7/8 (375 x667|Dpr:2)</w:t>
            </w:r>
          </w:p>
        </w:tc>
        <w:tc>
          <w:tcPr>
            <w:tcW w:w="856" w:type="pct"/>
            <w:vAlign w:val="center"/>
          </w:tcPr>
          <w:p w14:paraId="0961C7E9"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073EF69C" w14:textId="77777777" w:rsidR="00FD0703" w:rsidRDefault="00000000" w:rsidP="00711B9D">
            <w:pPr>
              <w:jc w:val="center"/>
              <w:rPr>
                <w:sz w:val="21"/>
                <w:szCs w:val="21"/>
              </w:rPr>
            </w:pPr>
            <w:r>
              <w:rPr>
                <w:rFonts w:hint="eastAsia"/>
                <w:sz w:val="21"/>
                <w:szCs w:val="21"/>
              </w:rPr>
              <w:t>与预期一致</w:t>
            </w:r>
          </w:p>
        </w:tc>
      </w:tr>
      <w:tr w:rsidR="00FD0703" w14:paraId="5A131813" w14:textId="77777777" w:rsidTr="00711B9D">
        <w:trPr>
          <w:trHeight w:val="454"/>
          <w:jc w:val="center"/>
        </w:trPr>
        <w:tc>
          <w:tcPr>
            <w:tcW w:w="507" w:type="pct"/>
            <w:vAlign w:val="center"/>
          </w:tcPr>
          <w:p w14:paraId="0AF8ED89" w14:textId="77777777" w:rsidR="00FD0703" w:rsidRDefault="00000000" w:rsidP="00711B9D">
            <w:pPr>
              <w:jc w:val="center"/>
              <w:rPr>
                <w:sz w:val="21"/>
                <w:szCs w:val="21"/>
              </w:rPr>
            </w:pPr>
            <w:r>
              <w:rPr>
                <w:rFonts w:hint="eastAsia"/>
                <w:sz w:val="21"/>
                <w:szCs w:val="21"/>
              </w:rPr>
              <w:t>3</w:t>
            </w:r>
          </w:p>
        </w:tc>
        <w:tc>
          <w:tcPr>
            <w:tcW w:w="2715" w:type="pct"/>
            <w:vAlign w:val="center"/>
          </w:tcPr>
          <w:p w14:paraId="0ABD65B5" w14:textId="77777777" w:rsidR="00FD0703" w:rsidRDefault="00000000" w:rsidP="00711B9D">
            <w:pPr>
              <w:jc w:val="center"/>
              <w:rPr>
                <w:sz w:val="21"/>
                <w:szCs w:val="21"/>
              </w:rPr>
            </w:pPr>
            <w:r>
              <w:rPr>
                <w:sz w:val="21"/>
                <w:szCs w:val="21"/>
              </w:rPr>
              <w:t>iPhone 6/7/8 Plus (414x736 | Dpr:3)</w:t>
            </w:r>
          </w:p>
        </w:tc>
        <w:tc>
          <w:tcPr>
            <w:tcW w:w="856" w:type="pct"/>
            <w:vAlign w:val="center"/>
          </w:tcPr>
          <w:p w14:paraId="1EF3886E"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7FC595DC" w14:textId="77777777" w:rsidR="00FD0703" w:rsidRDefault="00000000" w:rsidP="00711B9D">
            <w:pPr>
              <w:jc w:val="center"/>
              <w:rPr>
                <w:sz w:val="21"/>
                <w:szCs w:val="21"/>
              </w:rPr>
            </w:pPr>
            <w:r>
              <w:rPr>
                <w:rFonts w:hint="eastAsia"/>
                <w:sz w:val="21"/>
                <w:szCs w:val="21"/>
              </w:rPr>
              <w:t>与预期一致</w:t>
            </w:r>
          </w:p>
        </w:tc>
      </w:tr>
      <w:tr w:rsidR="00FD0703" w14:paraId="0C49C642" w14:textId="77777777" w:rsidTr="00711B9D">
        <w:trPr>
          <w:trHeight w:val="454"/>
          <w:jc w:val="center"/>
        </w:trPr>
        <w:tc>
          <w:tcPr>
            <w:tcW w:w="507" w:type="pct"/>
            <w:vAlign w:val="center"/>
          </w:tcPr>
          <w:p w14:paraId="298F742F" w14:textId="77777777" w:rsidR="00FD0703" w:rsidRDefault="00000000" w:rsidP="00711B9D">
            <w:pPr>
              <w:jc w:val="center"/>
              <w:rPr>
                <w:sz w:val="21"/>
                <w:szCs w:val="21"/>
              </w:rPr>
            </w:pPr>
            <w:r>
              <w:rPr>
                <w:rFonts w:hint="eastAsia"/>
                <w:sz w:val="21"/>
                <w:szCs w:val="21"/>
              </w:rPr>
              <w:t>4</w:t>
            </w:r>
          </w:p>
        </w:tc>
        <w:tc>
          <w:tcPr>
            <w:tcW w:w="2715" w:type="pct"/>
            <w:vAlign w:val="center"/>
          </w:tcPr>
          <w:p w14:paraId="7F68FC66" w14:textId="77777777" w:rsidR="00FD0703" w:rsidRDefault="00000000" w:rsidP="00711B9D">
            <w:pPr>
              <w:jc w:val="center"/>
              <w:rPr>
                <w:sz w:val="21"/>
                <w:szCs w:val="21"/>
              </w:rPr>
            </w:pPr>
            <w:r>
              <w:rPr>
                <w:sz w:val="21"/>
                <w:szCs w:val="21"/>
              </w:rPr>
              <w:t>iPhone X (375 x812 Dpr:3)</w:t>
            </w:r>
          </w:p>
        </w:tc>
        <w:tc>
          <w:tcPr>
            <w:tcW w:w="856" w:type="pct"/>
            <w:vAlign w:val="center"/>
          </w:tcPr>
          <w:p w14:paraId="79A7C046"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33883AF0" w14:textId="77777777" w:rsidR="00FD0703" w:rsidRDefault="00000000" w:rsidP="00711B9D">
            <w:pPr>
              <w:jc w:val="center"/>
              <w:rPr>
                <w:sz w:val="21"/>
                <w:szCs w:val="21"/>
              </w:rPr>
            </w:pPr>
            <w:r>
              <w:rPr>
                <w:rFonts w:hint="eastAsia"/>
                <w:sz w:val="21"/>
                <w:szCs w:val="21"/>
              </w:rPr>
              <w:t>与预期一致</w:t>
            </w:r>
          </w:p>
        </w:tc>
      </w:tr>
      <w:tr w:rsidR="00FD0703" w14:paraId="7CD9EA69" w14:textId="77777777" w:rsidTr="00711B9D">
        <w:trPr>
          <w:trHeight w:val="454"/>
          <w:jc w:val="center"/>
        </w:trPr>
        <w:tc>
          <w:tcPr>
            <w:tcW w:w="507" w:type="pct"/>
            <w:vAlign w:val="center"/>
          </w:tcPr>
          <w:p w14:paraId="054786E1" w14:textId="77777777" w:rsidR="00FD0703" w:rsidRDefault="00000000" w:rsidP="00711B9D">
            <w:pPr>
              <w:jc w:val="center"/>
              <w:rPr>
                <w:sz w:val="21"/>
                <w:szCs w:val="21"/>
              </w:rPr>
            </w:pPr>
            <w:r>
              <w:rPr>
                <w:rFonts w:hint="eastAsia"/>
                <w:sz w:val="21"/>
                <w:szCs w:val="21"/>
              </w:rPr>
              <w:t>5</w:t>
            </w:r>
          </w:p>
        </w:tc>
        <w:tc>
          <w:tcPr>
            <w:tcW w:w="2715" w:type="pct"/>
            <w:vAlign w:val="center"/>
          </w:tcPr>
          <w:p w14:paraId="240E225B" w14:textId="77777777" w:rsidR="00FD0703" w:rsidRDefault="00000000" w:rsidP="00711B9D">
            <w:pPr>
              <w:jc w:val="center"/>
              <w:rPr>
                <w:sz w:val="21"/>
                <w:szCs w:val="21"/>
              </w:rPr>
            </w:pPr>
            <w:r>
              <w:rPr>
                <w:sz w:val="21"/>
                <w:szCs w:val="21"/>
              </w:rPr>
              <w:t>iPhone XR (414 x896 |Dpr:2)</w:t>
            </w:r>
          </w:p>
        </w:tc>
        <w:tc>
          <w:tcPr>
            <w:tcW w:w="856" w:type="pct"/>
            <w:vAlign w:val="center"/>
          </w:tcPr>
          <w:p w14:paraId="4D48D4E0"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7E1B6AB7" w14:textId="77777777" w:rsidR="00FD0703" w:rsidRDefault="00000000" w:rsidP="00711B9D">
            <w:pPr>
              <w:jc w:val="center"/>
              <w:rPr>
                <w:sz w:val="21"/>
                <w:szCs w:val="21"/>
              </w:rPr>
            </w:pPr>
            <w:r>
              <w:rPr>
                <w:rFonts w:hint="eastAsia"/>
                <w:sz w:val="21"/>
                <w:szCs w:val="21"/>
              </w:rPr>
              <w:t>与预期一致</w:t>
            </w:r>
          </w:p>
        </w:tc>
      </w:tr>
      <w:tr w:rsidR="00FD0703" w14:paraId="1A218A4B" w14:textId="77777777" w:rsidTr="00711B9D">
        <w:trPr>
          <w:trHeight w:val="454"/>
          <w:jc w:val="center"/>
        </w:trPr>
        <w:tc>
          <w:tcPr>
            <w:tcW w:w="507" w:type="pct"/>
            <w:vAlign w:val="center"/>
          </w:tcPr>
          <w:p w14:paraId="4F02A8C4" w14:textId="77777777" w:rsidR="00FD0703" w:rsidRDefault="00000000" w:rsidP="00711B9D">
            <w:pPr>
              <w:jc w:val="center"/>
              <w:rPr>
                <w:sz w:val="21"/>
                <w:szCs w:val="21"/>
              </w:rPr>
            </w:pPr>
            <w:r>
              <w:rPr>
                <w:rFonts w:hint="eastAsia"/>
                <w:sz w:val="21"/>
                <w:szCs w:val="21"/>
              </w:rPr>
              <w:t>6</w:t>
            </w:r>
          </w:p>
        </w:tc>
        <w:tc>
          <w:tcPr>
            <w:tcW w:w="2715" w:type="pct"/>
            <w:vAlign w:val="center"/>
          </w:tcPr>
          <w:p w14:paraId="34115353" w14:textId="77777777" w:rsidR="00FD0703" w:rsidRDefault="00000000" w:rsidP="00711B9D">
            <w:pPr>
              <w:jc w:val="center"/>
              <w:rPr>
                <w:sz w:val="21"/>
                <w:szCs w:val="21"/>
              </w:rPr>
            </w:pPr>
            <w:r>
              <w:rPr>
                <w:sz w:val="21"/>
                <w:szCs w:val="21"/>
              </w:rPr>
              <w:t>iPhone Xs Max (414 x 896 |Dpr:3)</w:t>
            </w:r>
          </w:p>
        </w:tc>
        <w:tc>
          <w:tcPr>
            <w:tcW w:w="856" w:type="pct"/>
            <w:vAlign w:val="center"/>
          </w:tcPr>
          <w:p w14:paraId="17B6751D"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4DB7AAD5" w14:textId="77777777" w:rsidR="00FD0703" w:rsidRDefault="00000000" w:rsidP="00711B9D">
            <w:pPr>
              <w:jc w:val="center"/>
              <w:rPr>
                <w:sz w:val="21"/>
                <w:szCs w:val="21"/>
              </w:rPr>
            </w:pPr>
            <w:r>
              <w:rPr>
                <w:rFonts w:hint="eastAsia"/>
                <w:sz w:val="21"/>
                <w:szCs w:val="21"/>
              </w:rPr>
              <w:t>与预期一致</w:t>
            </w:r>
          </w:p>
        </w:tc>
      </w:tr>
      <w:tr w:rsidR="00FD0703" w14:paraId="6623FB03" w14:textId="77777777" w:rsidTr="00711B9D">
        <w:trPr>
          <w:trHeight w:val="454"/>
          <w:jc w:val="center"/>
        </w:trPr>
        <w:tc>
          <w:tcPr>
            <w:tcW w:w="507" w:type="pct"/>
            <w:vAlign w:val="center"/>
          </w:tcPr>
          <w:p w14:paraId="13C31BB7" w14:textId="77777777" w:rsidR="00FD0703" w:rsidRDefault="00000000" w:rsidP="00711B9D">
            <w:pPr>
              <w:jc w:val="center"/>
              <w:rPr>
                <w:sz w:val="21"/>
                <w:szCs w:val="21"/>
              </w:rPr>
            </w:pPr>
            <w:r>
              <w:rPr>
                <w:rFonts w:hint="eastAsia"/>
                <w:sz w:val="21"/>
                <w:szCs w:val="21"/>
              </w:rPr>
              <w:t>7</w:t>
            </w:r>
          </w:p>
        </w:tc>
        <w:tc>
          <w:tcPr>
            <w:tcW w:w="2715" w:type="pct"/>
            <w:vAlign w:val="center"/>
          </w:tcPr>
          <w:p w14:paraId="3F0B055C" w14:textId="77777777" w:rsidR="00FD0703" w:rsidRDefault="00000000" w:rsidP="00711B9D">
            <w:pPr>
              <w:jc w:val="center"/>
              <w:rPr>
                <w:sz w:val="21"/>
                <w:szCs w:val="21"/>
              </w:rPr>
            </w:pPr>
            <w:r>
              <w:rPr>
                <w:sz w:val="21"/>
                <w:szCs w:val="21"/>
              </w:rPr>
              <w:t>iPhone 12/13 mini (375 x 812 |Dpr:3)</w:t>
            </w:r>
          </w:p>
        </w:tc>
        <w:tc>
          <w:tcPr>
            <w:tcW w:w="856" w:type="pct"/>
            <w:vAlign w:val="center"/>
          </w:tcPr>
          <w:p w14:paraId="24D97802"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45DDB98C" w14:textId="77777777" w:rsidR="00FD0703" w:rsidRDefault="00000000" w:rsidP="00711B9D">
            <w:pPr>
              <w:jc w:val="center"/>
              <w:rPr>
                <w:sz w:val="21"/>
                <w:szCs w:val="21"/>
              </w:rPr>
            </w:pPr>
            <w:r>
              <w:rPr>
                <w:rFonts w:hint="eastAsia"/>
                <w:sz w:val="21"/>
                <w:szCs w:val="21"/>
              </w:rPr>
              <w:t>与预期一致</w:t>
            </w:r>
          </w:p>
        </w:tc>
      </w:tr>
      <w:tr w:rsidR="00FD0703" w14:paraId="00372A10" w14:textId="77777777" w:rsidTr="00711B9D">
        <w:trPr>
          <w:trHeight w:val="454"/>
          <w:jc w:val="center"/>
        </w:trPr>
        <w:tc>
          <w:tcPr>
            <w:tcW w:w="507" w:type="pct"/>
            <w:vAlign w:val="center"/>
          </w:tcPr>
          <w:p w14:paraId="0D61830D" w14:textId="77777777" w:rsidR="00FD0703" w:rsidRDefault="00000000" w:rsidP="00711B9D">
            <w:pPr>
              <w:jc w:val="center"/>
              <w:rPr>
                <w:sz w:val="21"/>
                <w:szCs w:val="21"/>
              </w:rPr>
            </w:pPr>
            <w:r>
              <w:rPr>
                <w:rFonts w:hint="eastAsia"/>
                <w:sz w:val="21"/>
                <w:szCs w:val="21"/>
              </w:rPr>
              <w:t>8</w:t>
            </w:r>
          </w:p>
        </w:tc>
        <w:tc>
          <w:tcPr>
            <w:tcW w:w="2715" w:type="pct"/>
            <w:vAlign w:val="center"/>
          </w:tcPr>
          <w:p w14:paraId="70ED3ED8" w14:textId="77777777" w:rsidR="00FD0703" w:rsidRDefault="00000000" w:rsidP="00711B9D">
            <w:pPr>
              <w:jc w:val="center"/>
              <w:rPr>
                <w:sz w:val="21"/>
                <w:szCs w:val="21"/>
              </w:rPr>
            </w:pPr>
            <w:r>
              <w:rPr>
                <w:sz w:val="21"/>
                <w:szCs w:val="21"/>
              </w:rPr>
              <w:t>iPhone 12/13 (Pro)(390 x 844 |Dpr:3)</w:t>
            </w:r>
          </w:p>
        </w:tc>
        <w:tc>
          <w:tcPr>
            <w:tcW w:w="856" w:type="pct"/>
            <w:vAlign w:val="center"/>
          </w:tcPr>
          <w:p w14:paraId="5890DC5A"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48625A83" w14:textId="77777777" w:rsidR="00FD0703" w:rsidRDefault="00000000" w:rsidP="00711B9D">
            <w:pPr>
              <w:jc w:val="center"/>
              <w:rPr>
                <w:sz w:val="21"/>
                <w:szCs w:val="21"/>
              </w:rPr>
            </w:pPr>
            <w:r>
              <w:rPr>
                <w:rFonts w:hint="eastAsia"/>
                <w:sz w:val="21"/>
                <w:szCs w:val="21"/>
              </w:rPr>
              <w:t>与预期一致</w:t>
            </w:r>
          </w:p>
        </w:tc>
      </w:tr>
      <w:tr w:rsidR="00FD0703" w14:paraId="5F677435" w14:textId="77777777" w:rsidTr="00711B9D">
        <w:trPr>
          <w:trHeight w:val="454"/>
          <w:jc w:val="center"/>
        </w:trPr>
        <w:tc>
          <w:tcPr>
            <w:tcW w:w="507" w:type="pct"/>
            <w:vAlign w:val="center"/>
          </w:tcPr>
          <w:p w14:paraId="5F554C73" w14:textId="77777777" w:rsidR="00FD0703" w:rsidRDefault="00000000" w:rsidP="00711B9D">
            <w:pPr>
              <w:jc w:val="center"/>
              <w:rPr>
                <w:sz w:val="21"/>
                <w:szCs w:val="21"/>
              </w:rPr>
            </w:pPr>
            <w:r>
              <w:rPr>
                <w:rFonts w:hint="eastAsia"/>
                <w:sz w:val="21"/>
                <w:szCs w:val="21"/>
              </w:rPr>
              <w:t>9</w:t>
            </w:r>
          </w:p>
        </w:tc>
        <w:tc>
          <w:tcPr>
            <w:tcW w:w="2715" w:type="pct"/>
            <w:vAlign w:val="center"/>
          </w:tcPr>
          <w:p w14:paraId="6662D129" w14:textId="77777777" w:rsidR="00FD0703" w:rsidRDefault="00000000" w:rsidP="00711B9D">
            <w:pPr>
              <w:jc w:val="center"/>
              <w:rPr>
                <w:sz w:val="21"/>
                <w:szCs w:val="21"/>
              </w:rPr>
            </w:pPr>
            <w:r>
              <w:rPr>
                <w:sz w:val="21"/>
                <w:szCs w:val="21"/>
              </w:rPr>
              <w:t>iPhone 12/13 Pro Max (428 x926 | Dpr:3)</w:t>
            </w:r>
          </w:p>
        </w:tc>
        <w:tc>
          <w:tcPr>
            <w:tcW w:w="856" w:type="pct"/>
            <w:vAlign w:val="center"/>
          </w:tcPr>
          <w:p w14:paraId="77FF0402"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0D49B312" w14:textId="77777777" w:rsidR="00FD0703" w:rsidRDefault="00000000" w:rsidP="00711B9D">
            <w:pPr>
              <w:jc w:val="center"/>
              <w:rPr>
                <w:sz w:val="21"/>
                <w:szCs w:val="21"/>
              </w:rPr>
            </w:pPr>
            <w:r>
              <w:rPr>
                <w:rFonts w:hint="eastAsia"/>
                <w:sz w:val="21"/>
                <w:szCs w:val="21"/>
              </w:rPr>
              <w:t>与预期一致</w:t>
            </w:r>
          </w:p>
        </w:tc>
      </w:tr>
      <w:tr w:rsidR="00FD0703" w14:paraId="673BE8B9" w14:textId="77777777" w:rsidTr="00711B9D">
        <w:trPr>
          <w:trHeight w:val="454"/>
          <w:jc w:val="center"/>
        </w:trPr>
        <w:tc>
          <w:tcPr>
            <w:tcW w:w="507" w:type="pct"/>
            <w:vAlign w:val="center"/>
          </w:tcPr>
          <w:p w14:paraId="1EE1F7B6" w14:textId="77777777" w:rsidR="00FD0703" w:rsidRDefault="00000000" w:rsidP="00711B9D">
            <w:pPr>
              <w:jc w:val="center"/>
              <w:rPr>
                <w:sz w:val="21"/>
                <w:szCs w:val="21"/>
              </w:rPr>
            </w:pPr>
            <w:r>
              <w:rPr>
                <w:rFonts w:hint="eastAsia"/>
                <w:sz w:val="21"/>
                <w:szCs w:val="21"/>
              </w:rPr>
              <w:t>10</w:t>
            </w:r>
          </w:p>
        </w:tc>
        <w:tc>
          <w:tcPr>
            <w:tcW w:w="2715" w:type="pct"/>
            <w:vAlign w:val="center"/>
          </w:tcPr>
          <w:p w14:paraId="5DE8CE84" w14:textId="77777777" w:rsidR="00FD0703" w:rsidRDefault="00000000" w:rsidP="00711B9D">
            <w:pPr>
              <w:jc w:val="center"/>
              <w:rPr>
                <w:sz w:val="21"/>
                <w:szCs w:val="21"/>
              </w:rPr>
            </w:pPr>
            <w:r>
              <w:rPr>
                <w:sz w:val="21"/>
                <w:szCs w:val="21"/>
              </w:rPr>
              <w:t>iPhone 14 Pro Max (430 x 932 | Dpr:3)</w:t>
            </w:r>
          </w:p>
        </w:tc>
        <w:tc>
          <w:tcPr>
            <w:tcW w:w="856" w:type="pct"/>
            <w:vAlign w:val="center"/>
          </w:tcPr>
          <w:p w14:paraId="47479025"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1F71AE64" w14:textId="77777777" w:rsidR="00FD0703" w:rsidRDefault="00000000" w:rsidP="00711B9D">
            <w:pPr>
              <w:jc w:val="center"/>
              <w:rPr>
                <w:sz w:val="21"/>
                <w:szCs w:val="21"/>
              </w:rPr>
            </w:pPr>
            <w:r>
              <w:rPr>
                <w:rFonts w:hint="eastAsia"/>
                <w:sz w:val="21"/>
                <w:szCs w:val="21"/>
              </w:rPr>
              <w:t>与预期一致</w:t>
            </w:r>
          </w:p>
        </w:tc>
      </w:tr>
      <w:tr w:rsidR="00FD0703" w14:paraId="7653153C" w14:textId="77777777" w:rsidTr="00711B9D">
        <w:trPr>
          <w:trHeight w:val="454"/>
          <w:jc w:val="center"/>
        </w:trPr>
        <w:tc>
          <w:tcPr>
            <w:tcW w:w="507" w:type="pct"/>
            <w:vAlign w:val="center"/>
          </w:tcPr>
          <w:p w14:paraId="005BFC78" w14:textId="77777777" w:rsidR="00FD0703" w:rsidRDefault="00000000" w:rsidP="00711B9D">
            <w:pPr>
              <w:jc w:val="center"/>
              <w:rPr>
                <w:sz w:val="21"/>
                <w:szCs w:val="21"/>
              </w:rPr>
            </w:pPr>
            <w:r>
              <w:rPr>
                <w:rFonts w:hint="eastAsia"/>
                <w:sz w:val="21"/>
                <w:szCs w:val="21"/>
              </w:rPr>
              <w:t>11</w:t>
            </w:r>
          </w:p>
        </w:tc>
        <w:tc>
          <w:tcPr>
            <w:tcW w:w="2715" w:type="pct"/>
            <w:vAlign w:val="center"/>
          </w:tcPr>
          <w:p w14:paraId="63F1335A" w14:textId="77777777" w:rsidR="00FD0703" w:rsidRDefault="00000000" w:rsidP="00711B9D">
            <w:pPr>
              <w:jc w:val="center"/>
              <w:rPr>
                <w:sz w:val="21"/>
                <w:szCs w:val="21"/>
              </w:rPr>
            </w:pPr>
            <w:r>
              <w:rPr>
                <w:sz w:val="21"/>
                <w:szCs w:val="21"/>
              </w:rPr>
              <w:t>iPhone 15 Pro Max(430 x932 | Dpr:3)</w:t>
            </w:r>
          </w:p>
        </w:tc>
        <w:tc>
          <w:tcPr>
            <w:tcW w:w="856" w:type="pct"/>
            <w:vAlign w:val="center"/>
          </w:tcPr>
          <w:p w14:paraId="374BE089" w14:textId="77777777" w:rsidR="00FD0703" w:rsidRDefault="00000000" w:rsidP="00711B9D">
            <w:pPr>
              <w:jc w:val="center"/>
              <w:rPr>
                <w:sz w:val="21"/>
                <w:szCs w:val="21"/>
              </w:rPr>
            </w:pPr>
            <w:r>
              <w:rPr>
                <w:rFonts w:hint="eastAsia"/>
                <w:sz w:val="21"/>
                <w:szCs w:val="21"/>
              </w:rPr>
              <w:t>正常显示</w:t>
            </w:r>
          </w:p>
        </w:tc>
        <w:tc>
          <w:tcPr>
            <w:tcW w:w="922" w:type="pct"/>
            <w:vAlign w:val="center"/>
          </w:tcPr>
          <w:p w14:paraId="74F1ABA7" w14:textId="77777777" w:rsidR="00FD0703" w:rsidRDefault="00000000" w:rsidP="00711B9D">
            <w:pPr>
              <w:jc w:val="center"/>
              <w:rPr>
                <w:sz w:val="21"/>
                <w:szCs w:val="21"/>
              </w:rPr>
            </w:pPr>
            <w:r>
              <w:rPr>
                <w:rFonts w:hint="eastAsia"/>
                <w:sz w:val="21"/>
                <w:szCs w:val="21"/>
              </w:rPr>
              <w:t>与预期一致</w:t>
            </w:r>
          </w:p>
        </w:tc>
      </w:tr>
    </w:tbl>
    <w:p w14:paraId="6EE9DB19" w14:textId="77777777" w:rsidR="00E40AE4" w:rsidRDefault="00E40AE4" w:rsidP="00303049">
      <w:pPr>
        <w:pStyle w:val="14"/>
      </w:pPr>
    </w:p>
    <w:p w14:paraId="584BEDC7" w14:textId="77777777" w:rsidR="00FD0703" w:rsidRDefault="00000000">
      <w:pPr>
        <w:pStyle w:val="41"/>
      </w:pPr>
      <w:r>
        <w:rPr>
          <w:rFonts w:hint="eastAsia"/>
        </w:rPr>
        <w:t>系统兼容性测试</w:t>
      </w:r>
    </w:p>
    <w:p w14:paraId="6308931E" w14:textId="77777777" w:rsidR="00C802EA" w:rsidRDefault="00C802EA" w:rsidP="00C802EA">
      <w:pPr>
        <w:pStyle w:val="14"/>
      </w:pPr>
      <w:r>
        <w:rPr>
          <w:rFonts w:hint="eastAsia"/>
        </w:rPr>
        <w:t>经过</w:t>
      </w:r>
      <w:r>
        <w:rPr>
          <w:rFonts w:hint="eastAsia"/>
        </w:rPr>
        <w:t>iOS</w:t>
      </w:r>
      <w:r>
        <w:rPr>
          <w:rFonts w:hint="eastAsia"/>
        </w:rPr>
        <w:t>模拟环境的相关测试与</w:t>
      </w:r>
      <w:r>
        <w:rPr>
          <w:rFonts w:hint="eastAsia"/>
        </w:rPr>
        <w:t>Android</w:t>
      </w:r>
      <w:r>
        <w:rPr>
          <w:rFonts w:hint="eastAsia"/>
        </w:rPr>
        <w:t>系统的真机测试，小程序功能运行良好。</w:t>
      </w:r>
    </w:p>
    <w:p w14:paraId="7D4229B9" w14:textId="77777777" w:rsidR="004E11F5" w:rsidRPr="00C802EA" w:rsidRDefault="004E11F5" w:rsidP="004E11F5"/>
    <w:p w14:paraId="73EDC8CD" w14:textId="77777777" w:rsidR="00FD0703" w:rsidRDefault="00000000" w:rsidP="00D564CE">
      <w:pPr>
        <w:pStyle w:val="afffffb"/>
      </w:pPr>
      <w:r>
        <w:rPr>
          <w:rFonts w:hint="eastAsia"/>
        </w:rPr>
        <w:lastRenderedPageBreak/>
        <w:t>表</w:t>
      </w:r>
      <w:r>
        <w:rPr>
          <w:rFonts w:hint="eastAsia"/>
        </w:rPr>
        <w:t>7.9</w:t>
      </w:r>
      <w:r>
        <w:rPr>
          <w:rFonts w:hint="eastAsia"/>
        </w:rPr>
        <w:t>系统兼容性测试表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328"/>
        <w:gridCol w:w="2899"/>
        <w:gridCol w:w="2204"/>
        <w:gridCol w:w="2639"/>
      </w:tblGrid>
      <w:tr w:rsidR="00FD0703" w14:paraId="4B3B8C19" w14:textId="77777777" w:rsidTr="00711B9D">
        <w:trPr>
          <w:trHeight w:val="454"/>
          <w:jc w:val="center"/>
        </w:trPr>
        <w:tc>
          <w:tcPr>
            <w:tcW w:w="732" w:type="pct"/>
            <w:tcBorders>
              <w:top w:val="single" w:sz="12" w:space="0" w:color="auto"/>
              <w:left w:val="nil"/>
              <w:bottom w:val="single" w:sz="8" w:space="0" w:color="auto"/>
              <w:right w:val="nil"/>
              <w:tl2br w:val="nil"/>
              <w:tr2bl w:val="nil"/>
            </w:tcBorders>
            <w:vAlign w:val="center"/>
          </w:tcPr>
          <w:p w14:paraId="043D54B1" w14:textId="77777777" w:rsidR="00FD0703" w:rsidRDefault="00000000" w:rsidP="00711B9D">
            <w:pPr>
              <w:jc w:val="center"/>
              <w:rPr>
                <w:sz w:val="21"/>
                <w:szCs w:val="21"/>
              </w:rPr>
            </w:pPr>
            <w:r>
              <w:rPr>
                <w:rFonts w:hint="eastAsia"/>
                <w:sz w:val="21"/>
                <w:szCs w:val="21"/>
              </w:rPr>
              <w:t>编号</w:t>
            </w:r>
          </w:p>
        </w:tc>
        <w:tc>
          <w:tcPr>
            <w:tcW w:w="1598" w:type="pct"/>
            <w:tcBorders>
              <w:top w:val="single" w:sz="12" w:space="0" w:color="auto"/>
              <w:left w:val="nil"/>
              <w:bottom w:val="single" w:sz="8" w:space="0" w:color="auto"/>
              <w:right w:val="nil"/>
              <w:tl2br w:val="nil"/>
              <w:tr2bl w:val="nil"/>
            </w:tcBorders>
            <w:vAlign w:val="center"/>
          </w:tcPr>
          <w:p w14:paraId="3FE6B349" w14:textId="77777777" w:rsidR="00FD0703" w:rsidRDefault="00000000" w:rsidP="00711B9D">
            <w:pPr>
              <w:jc w:val="center"/>
              <w:rPr>
                <w:sz w:val="21"/>
                <w:szCs w:val="21"/>
              </w:rPr>
            </w:pPr>
            <w:r>
              <w:rPr>
                <w:rFonts w:hint="eastAsia"/>
                <w:sz w:val="21"/>
                <w:szCs w:val="21"/>
              </w:rPr>
              <w:t>系统</w:t>
            </w:r>
          </w:p>
        </w:tc>
        <w:tc>
          <w:tcPr>
            <w:tcW w:w="1215" w:type="pct"/>
            <w:tcBorders>
              <w:top w:val="single" w:sz="12" w:space="0" w:color="auto"/>
              <w:left w:val="nil"/>
              <w:bottom w:val="single" w:sz="8" w:space="0" w:color="auto"/>
              <w:right w:val="nil"/>
              <w:tl2br w:val="nil"/>
              <w:tr2bl w:val="nil"/>
            </w:tcBorders>
            <w:vAlign w:val="center"/>
          </w:tcPr>
          <w:p w14:paraId="1078DF13" w14:textId="77777777" w:rsidR="00FD0703" w:rsidRDefault="00000000" w:rsidP="00711B9D">
            <w:pPr>
              <w:jc w:val="center"/>
              <w:rPr>
                <w:sz w:val="21"/>
                <w:szCs w:val="21"/>
              </w:rPr>
            </w:pPr>
            <w:r>
              <w:rPr>
                <w:rFonts w:hint="eastAsia"/>
                <w:sz w:val="21"/>
                <w:szCs w:val="21"/>
              </w:rPr>
              <w:t>预期结果</w:t>
            </w:r>
          </w:p>
        </w:tc>
        <w:tc>
          <w:tcPr>
            <w:tcW w:w="1456" w:type="pct"/>
            <w:tcBorders>
              <w:top w:val="single" w:sz="12" w:space="0" w:color="auto"/>
              <w:left w:val="nil"/>
              <w:bottom w:val="single" w:sz="8" w:space="0" w:color="auto"/>
              <w:right w:val="nil"/>
              <w:tl2br w:val="nil"/>
              <w:tr2bl w:val="nil"/>
            </w:tcBorders>
            <w:vAlign w:val="center"/>
          </w:tcPr>
          <w:p w14:paraId="0812906E" w14:textId="77777777" w:rsidR="00FD0703" w:rsidRDefault="00000000" w:rsidP="00711B9D">
            <w:pPr>
              <w:jc w:val="center"/>
              <w:rPr>
                <w:sz w:val="21"/>
                <w:szCs w:val="21"/>
              </w:rPr>
            </w:pPr>
            <w:r>
              <w:rPr>
                <w:rFonts w:hint="eastAsia"/>
                <w:sz w:val="21"/>
                <w:szCs w:val="21"/>
              </w:rPr>
              <w:t>实际结果</w:t>
            </w:r>
          </w:p>
        </w:tc>
      </w:tr>
      <w:tr w:rsidR="00FD0703" w14:paraId="0EA95AE2" w14:textId="77777777" w:rsidTr="00711B9D">
        <w:trPr>
          <w:trHeight w:val="454"/>
          <w:jc w:val="center"/>
        </w:trPr>
        <w:tc>
          <w:tcPr>
            <w:tcW w:w="732" w:type="pct"/>
            <w:vAlign w:val="center"/>
          </w:tcPr>
          <w:p w14:paraId="467A8781" w14:textId="77777777" w:rsidR="00FD0703" w:rsidRDefault="00000000" w:rsidP="00711B9D">
            <w:pPr>
              <w:jc w:val="center"/>
              <w:rPr>
                <w:sz w:val="21"/>
                <w:szCs w:val="21"/>
              </w:rPr>
            </w:pPr>
            <w:r>
              <w:rPr>
                <w:rFonts w:hint="eastAsia"/>
                <w:sz w:val="21"/>
                <w:szCs w:val="21"/>
              </w:rPr>
              <w:t>1</w:t>
            </w:r>
          </w:p>
        </w:tc>
        <w:tc>
          <w:tcPr>
            <w:tcW w:w="1598" w:type="pct"/>
            <w:vAlign w:val="center"/>
          </w:tcPr>
          <w:p w14:paraId="65AD3355" w14:textId="77777777" w:rsidR="00FD0703" w:rsidRDefault="00000000" w:rsidP="00711B9D">
            <w:pPr>
              <w:jc w:val="center"/>
              <w:rPr>
                <w:sz w:val="21"/>
                <w:szCs w:val="21"/>
              </w:rPr>
            </w:pPr>
            <w:r>
              <w:rPr>
                <w:rFonts w:hint="eastAsia"/>
                <w:sz w:val="21"/>
                <w:szCs w:val="21"/>
              </w:rPr>
              <w:t>iOS</w:t>
            </w:r>
            <w:r>
              <w:rPr>
                <w:rFonts w:hint="eastAsia"/>
                <w:sz w:val="21"/>
                <w:szCs w:val="21"/>
              </w:rPr>
              <w:t>系统</w:t>
            </w:r>
          </w:p>
        </w:tc>
        <w:tc>
          <w:tcPr>
            <w:tcW w:w="1215" w:type="pct"/>
            <w:vAlign w:val="center"/>
          </w:tcPr>
          <w:p w14:paraId="40972B0E" w14:textId="77777777" w:rsidR="00FD0703" w:rsidRDefault="00000000" w:rsidP="00711B9D">
            <w:pPr>
              <w:jc w:val="center"/>
              <w:rPr>
                <w:sz w:val="21"/>
                <w:szCs w:val="21"/>
              </w:rPr>
            </w:pPr>
            <w:r>
              <w:rPr>
                <w:rFonts w:hint="eastAsia"/>
                <w:sz w:val="21"/>
                <w:szCs w:val="21"/>
              </w:rPr>
              <w:t>正常显示</w:t>
            </w:r>
          </w:p>
        </w:tc>
        <w:tc>
          <w:tcPr>
            <w:tcW w:w="1456" w:type="pct"/>
            <w:vAlign w:val="center"/>
          </w:tcPr>
          <w:p w14:paraId="025B9680" w14:textId="77777777" w:rsidR="00FD0703" w:rsidRDefault="00000000" w:rsidP="00711B9D">
            <w:pPr>
              <w:jc w:val="center"/>
              <w:rPr>
                <w:sz w:val="21"/>
                <w:szCs w:val="21"/>
              </w:rPr>
            </w:pPr>
            <w:r>
              <w:rPr>
                <w:rFonts w:hint="eastAsia"/>
                <w:sz w:val="21"/>
                <w:szCs w:val="21"/>
              </w:rPr>
              <w:t>与预期一致</w:t>
            </w:r>
          </w:p>
        </w:tc>
      </w:tr>
      <w:tr w:rsidR="00FD0703" w14:paraId="41EBD010" w14:textId="77777777" w:rsidTr="00711B9D">
        <w:trPr>
          <w:trHeight w:val="454"/>
          <w:jc w:val="center"/>
        </w:trPr>
        <w:tc>
          <w:tcPr>
            <w:tcW w:w="732" w:type="pct"/>
            <w:vAlign w:val="center"/>
          </w:tcPr>
          <w:p w14:paraId="1210544B" w14:textId="77777777" w:rsidR="00FD0703" w:rsidRDefault="00000000" w:rsidP="00711B9D">
            <w:pPr>
              <w:jc w:val="center"/>
              <w:rPr>
                <w:sz w:val="21"/>
                <w:szCs w:val="21"/>
              </w:rPr>
            </w:pPr>
            <w:r>
              <w:rPr>
                <w:rFonts w:hint="eastAsia"/>
                <w:sz w:val="21"/>
                <w:szCs w:val="21"/>
              </w:rPr>
              <w:t>2</w:t>
            </w:r>
          </w:p>
        </w:tc>
        <w:tc>
          <w:tcPr>
            <w:tcW w:w="1598" w:type="pct"/>
            <w:vAlign w:val="center"/>
          </w:tcPr>
          <w:p w14:paraId="177E709B" w14:textId="77777777" w:rsidR="00FD0703" w:rsidRDefault="00000000" w:rsidP="00711B9D">
            <w:pPr>
              <w:jc w:val="center"/>
              <w:rPr>
                <w:sz w:val="21"/>
                <w:szCs w:val="21"/>
              </w:rPr>
            </w:pPr>
            <w:r>
              <w:rPr>
                <w:sz w:val="21"/>
                <w:szCs w:val="21"/>
              </w:rPr>
              <w:t>Android</w:t>
            </w:r>
            <w:r>
              <w:rPr>
                <w:rFonts w:hint="eastAsia"/>
                <w:sz w:val="21"/>
                <w:szCs w:val="21"/>
              </w:rPr>
              <w:t>系统</w:t>
            </w:r>
          </w:p>
        </w:tc>
        <w:tc>
          <w:tcPr>
            <w:tcW w:w="1215" w:type="pct"/>
            <w:vAlign w:val="center"/>
          </w:tcPr>
          <w:p w14:paraId="68B295FD" w14:textId="77777777" w:rsidR="00FD0703" w:rsidRDefault="00000000" w:rsidP="00711B9D">
            <w:pPr>
              <w:jc w:val="center"/>
              <w:rPr>
                <w:sz w:val="21"/>
                <w:szCs w:val="21"/>
              </w:rPr>
            </w:pPr>
            <w:r>
              <w:rPr>
                <w:rFonts w:hint="eastAsia"/>
                <w:sz w:val="21"/>
                <w:szCs w:val="21"/>
              </w:rPr>
              <w:t>正常显示</w:t>
            </w:r>
          </w:p>
        </w:tc>
        <w:tc>
          <w:tcPr>
            <w:tcW w:w="1456" w:type="pct"/>
            <w:vAlign w:val="center"/>
          </w:tcPr>
          <w:p w14:paraId="26310725" w14:textId="77777777" w:rsidR="00FD0703" w:rsidRDefault="00000000" w:rsidP="00711B9D">
            <w:pPr>
              <w:jc w:val="center"/>
              <w:rPr>
                <w:sz w:val="21"/>
                <w:szCs w:val="21"/>
              </w:rPr>
            </w:pPr>
            <w:r>
              <w:rPr>
                <w:rFonts w:hint="eastAsia"/>
                <w:sz w:val="21"/>
                <w:szCs w:val="21"/>
              </w:rPr>
              <w:t>与预期一致</w:t>
            </w:r>
          </w:p>
        </w:tc>
      </w:tr>
    </w:tbl>
    <w:p w14:paraId="0E99C371" w14:textId="77777777" w:rsidR="00FD0703" w:rsidRDefault="00FD0703"/>
    <w:p w14:paraId="54AA75D1" w14:textId="77777777" w:rsidR="00FD0703" w:rsidRDefault="00000000" w:rsidP="00F02EB7">
      <w:pPr>
        <w:pStyle w:val="21"/>
        <w:rPr>
          <w:rFonts w:hint="eastAsia"/>
        </w:rPr>
      </w:pPr>
      <w:bookmarkStart w:id="81" w:name="_Toc199513320"/>
      <w:r>
        <w:rPr>
          <w:rFonts w:hint="eastAsia"/>
        </w:rPr>
        <w:t>测试结论</w:t>
      </w:r>
      <w:bookmarkEnd w:id="81"/>
    </w:p>
    <w:p w14:paraId="2A76B0D0" w14:textId="77777777" w:rsidR="00FD0703" w:rsidRDefault="00000000" w:rsidP="00303049">
      <w:pPr>
        <w:pStyle w:val="14"/>
      </w:pPr>
      <w:r>
        <w:t>经过全面的功能测试与非功能测试验证，系统所有核心功能（如用户登录注册、场馆预约、组队支付、商品管理）均满足需求设计，测试用例实际结果与预期一致，未发现重大逻辑缺陷；非功能测试中，小程序在主流</w:t>
      </w:r>
      <w:r>
        <w:t>iOS</w:t>
      </w:r>
      <w:r>
        <w:t>与</w:t>
      </w:r>
      <w:r>
        <w:t>Android</w:t>
      </w:r>
      <w:r>
        <w:t>设备及多分辨率屏幕下均正常显示，兼容性良好，且加密算法（</w:t>
      </w:r>
      <w:r>
        <w:t>Bcrypt</w:t>
      </w:r>
      <w:r>
        <w:t>）与分布式</w:t>
      </w:r>
      <w:r>
        <w:t>ID</w:t>
      </w:r>
      <w:r>
        <w:t>生成方案运行稳定。</w:t>
      </w:r>
    </w:p>
    <w:p w14:paraId="2669E5E5" w14:textId="77777777" w:rsidR="00FD0703" w:rsidRDefault="00000000" w:rsidP="00F02EB7">
      <w:pPr>
        <w:pStyle w:val="21"/>
        <w:rPr>
          <w:rFonts w:hint="eastAsia"/>
        </w:rPr>
      </w:pPr>
      <w:bookmarkStart w:id="82" w:name="_Toc199513321"/>
      <w:r>
        <w:rPr>
          <w:rFonts w:hint="eastAsia"/>
        </w:rPr>
        <w:t>本章小结</w:t>
      </w:r>
      <w:bookmarkEnd w:id="82"/>
    </w:p>
    <w:p w14:paraId="47A53CDC" w14:textId="77777777" w:rsidR="00FD0703" w:rsidRDefault="00000000" w:rsidP="00303049">
      <w:pPr>
        <w:pStyle w:val="14"/>
      </w:pPr>
      <w:r>
        <w:t>本章通过黑盒测试验证了系统功能完整性，结合白盒测试确保代码逻辑严谨性，并借助兼容性测试覆盖多设备与操作系统环境，全面评估了系统的用户交互、安全性能及稳定性。测试结果表明，基于</w:t>
      </w:r>
      <w:r>
        <w:t>Spring Boot</w:t>
      </w:r>
      <w:r>
        <w:t>和微信小程序的羽毛球馆管理系统在功能实现、界面适配及技术选型上均达到预期目标，为后续上线运行奠定了坚实的质量基础，同时为未来扩展性优化提供了数据支持。</w:t>
      </w:r>
    </w:p>
    <w:p w14:paraId="6994BE0E" w14:textId="77777777" w:rsidR="000A2766" w:rsidRDefault="000A2766" w:rsidP="00303049">
      <w:pPr>
        <w:pStyle w:val="14"/>
      </w:pPr>
    </w:p>
    <w:p w14:paraId="291CA661" w14:textId="77777777" w:rsidR="00FD0703" w:rsidRDefault="00000000">
      <w:pPr>
        <w:pStyle w:val="afffff9"/>
        <w:rPr>
          <w:rFonts w:hint="eastAsia"/>
        </w:rPr>
      </w:pPr>
      <w:bookmarkStart w:id="83" w:name="_Toc199513322"/>
      <w:r>
        <w:rPr>
          <w:rFonts w:hint="eastAsia"/>
        </w:rPr>
        <w:lastRenderedPageBreak/>
        <w:t>结 论</w:t>
      </w:r>
      <w:bookmarkEnd w:id="83"/>
    </w:p>
    <w:p w14:paraId="4B27A4A4" w14:textId="502D4ACE" w:rsidR="00FD0703" w:rsidRPr="00C773FE" w:rsidRDefault="00000000" w:rsidP="008B1E5F">
      <w:pPr>
        <w:ind w:firstLineChars="200" w:firstLine="480"/>
      </w:pPr>
      <w:r w:rsidRPr="00C773FE">
        <w:rPr>
          <w:rFonts w:hint="eastAsia"/>
        </w:rPr>
        <w:t>本次</w:t>
      </w:r>
      <w:r w:rsidR="004E7EF9">
        <w:rPr>
          <w:rFonts w:hint="eastAsia"/>
        </w:rPr>
        <w:t>毕业</w:t>
      </w:r>
      <w:r w:rsidRPr="00C773FE">
        <w:rPr>
          <w:rFonts w:hint="eastAsia"/>
        </w:rPr>
        <w:t>设计目的是为了打造一个线上的羽毛球预约系统，致力解决传统线下管理方式存在效率低下、资源浪费等问题，为用户提出高效、省心的预约方案，本系统采用包含</w:t>
      </w:r>
      <w:r w:rsidR="00791AEE">
        <w:rPr>
          <w:rFonts w:hint="eastAsia"/>
        </w:rPr>
        <w:t>Web</w:t>
      </w:r>
      <w:r w:rsidRPr="00C773FE">
        <w:rPr>
          <w:rFonts w:hint="eastAsia"/>
        </w:rPr>
        <w:t>端与小程序端双平台构建，满足球馆方与羽毛球爱好者的不同需求。通过这个项目，球馆方能够轻松将球馆信息推送到顾客手中以便顾客充分利用球馆资源，为顾客带来更好的打球体验。</w:t>
      </w:r>
    </w:p>
    <w:p w14:paraId="4AE3F368" w14:textId="77777777" w:rsidR="00FD0703" w:rsidRPr="00C773FE" w:rsidRDefault="00000000" w:rsidP="008B1E5F">
      <w:pPr>
        <w:ind w:firstLineChars="200" w:firstLine="480"/>
      </w:pPr>
      <w:r w:rsidRPr="00C773FE">
        <w:rPr>
          <w:rFonts w:hint="eastAsia"/>
        </w:rPr>
        <w:t>在系统的开发初期，通过实地体验羽毛球馆的线下使用与线上预约的相关过程，了解了现在羽毛球相关小程序存在功能单一、不能覆盖球馆全部服务等问题，经过查询资料与对其他相关预约小程序的分析，决定从线上商城入手让用户对羽毛球馆的相关服务有个全面的了解，并为只有一个人但热爱打球的人设计了组队预约的相关方案。最后通过分析国内外研究现状，明确了系统的创新性与应用价值，并从技术、经济、法律、应用四个维度论证了项目的可行性，为后续开发奠定了理论基础。</w:t>
      </w:r>
    </w:p>
    <w:p w14:paraId="25FDAFBB" w14:textId="6A8DA41D" w:rsidR="00FD0703" w:rsidRPr="00C773FE" w:rsidRDefault="00000000" w:rsidP="008B1E5F">
      <w:pPr>
        <w:ind w:firstLineChars="200" w:firstLine="480"/>
      </w:pPr>
      <w:r w:rsidRPr="00C773FE">
        <w:rPr>
          <w:rFonts w:hint="eastAsia"/>
        </w:rPr>
        <w:t>为了满足球馆方与羽毛球爱好者的不同需求，通过分析球馆管理人员的工作环境与相关互联网的智识水平，为其设计了</w:t>
      </w:r>
      <w:r w:rsidR="00791AEE">
        <w:rPr>
          <w:rFonts w:hint="eastAsia"/>
        </w:rPr>
        <w:t>Web</w:t>
      </w:r>
      <w:r w:rsidRPr="00C773FE">
        <w:rPr>
          <w:rFonts w:hint="eastAsia"/>
        </w:rPr>
        <w:t>端的管理系统，同时也为球馆用户设计小程序的使用方案最终决定后端采用</w:t>
      </w:r>
      <w:r w:rsidRPr="00C773FE">
        <w:rPr>
          <w:rFonts w:hint="eastAsia"/>
        </w:rPr>
        <w:t>Spring Boot</w:t>
      </w:r>
      <w:r w:rsidRPr="00C773FE">
        <w:rPr>
          <w:rFonts w:hint="eastAsia"/>
        </w:rPr>
        <w:t>框架实现快速构建与高效服务，结合</w:t>
      </w:r>
      <w:r w:rsidRPr="00C773FE">
        <w:rPr>
          <w:rFonts w:hint="eastAsia"/>
        </w:rPr>
        <w:t>JWT</w:t>
      </w:r>
      <w:r w:rsidRPr="00C773FE">
        <w:rPr>
          <w:rFonts w:hint="eastAsia"/>
        </w:rPr>
        <w:t>保障安全认证；前端基于</w:t>
      </w:r>
      <w:r w:rsidRPr="00C773FE">
        <w:rPr>
          <w:rFonts w:hint="eastAsia"/>
        </w:rPr>
        <w:t>Vue.js</w:t>
      </w:r>
      <w:r w:rsidRPr="00C773FE">
        <w:rPr>
          <w:rFonts w:hint="eastAsia"/>
        </w:rPr>
        <w:t>与</w:t>
      </w:r>
      <w:r w:rsidRPr="00C773FE">
        <w:rPr>
          <w:rFonts w:hint="eastAsia"/>
        </w:rPr>
        <w:t>Element-UI</w:t>
      </w:r>
      <w:r w:rsidRPr="00C773FE">
        <w:rPr>
          <w:rFonts w:hint="eastAsia"/>
        </w:rPr>
        <w:t>实现动态交互；小程序端通过微信原生与</w:t>
      </w:r>
      <w:r w:rsidRPr="00C773FE">
        <w:rPr>
          <w:rFonts w:hint="eastAsia"/>
        </w:rPr>
        <w:t>Uni-app</w:t>
      </w:r>
      <w:r w:rsidRPr="00C773FE">
        <w:rPr>
          <w:rFonts w:hint="eastAsia"/>
        </w:rPr>
        <w:t>框架完成跨平台适配。并使用</w:t>
      </w:r>
      <w:r w:rsidRPr="00C773FE">
        <w:rPr>
          <w:rFonts w:hint="eastAsia"/>
        </w:rPr>
        <w:t>MySQL</w:t>
      </w:r>
      <w:r w:rsidRPr="00C773FE">
        <w:rPr>
          <w:rFonts w:hint="eastAsia"/>
        </w:rPr>
        <w:t>数据库对用户以及球馆的相关数据进行存储的初步设想</w:t>
      </w:r>
    </w:p>
    <w:p w14:paraId="104B4F56" w14:textId="77777777" w:rsidR="00FD0703" w:rsidRPr="00C773FE" w:rsidRDefault="00000000" w:rsidP="008B1E5F">
      <w:pPr>
        <w:ind w:firstLineChars="200" w:firstLine="480"/>
      </w:pPr>
      <w:r w:rsidRPr="00C773FE">
        <w:rPr>
          <w:rFonts w:hint="eastAsia"/>
        </w:rPr>
        <w:t>随后通过用户角色划分（管理员与普通用户）、功能用例建模（如预约、组队、商品购买）及业务流程时序图（如预约核销、组队支付）的绘制，明确了系统的核心功能需求。同时从安全性（加密存储与权限控制）、性能（响应速度与并发处理）及界面设计（多端适配）三方面提出了非功能需求，并定义了软硬件运行环境要求，为系统设计提供了全面指导。</w:t>
      </w:r>
    </w:p>
    <w:p w14:paraId="342F44C6" w14:textId="77777777" w:rsidR="00FD0703" w:rsidRPr="00C773FE" w:rsidRDefault="00000000" w:rsidP="008B1E5F">
      <w:pPr>
        <w:ind w:firstLineChars="200" w:firstLine="480"/>
      </w:pPr>
      <w:r w:rsidRPr="00C773FE">
        <w:rPr>
          <w:rFonts w:hint="eastAsia"/>
        </w:rPr>
        <w:t>完成了系统需求的分析，随后需要进行详细的系统设计。本章基于需求分析结果，确立了双平台（</w:t>
      </w:r>
      <w:r w:rsidRPr="00C773FE">
        <w:rPr>
          <w:rFonts w:hint="eastAsia"/>
        </w:rPr>
        <w:t>Web</w:t>
      </w:r>
      <w:r w:rsidRPr="00C773FE">
        <w:rPr>
          <w:rFonts w:hint="eastAsia"/>
        </w:rPr>
        <w:t>管理端</w:t>
      </w:r>
      <w:r w:rsidRPr="00C773FE">
        <w:rPr>
          <w:rFonts w:hint="eastAsia"/>
        </w:rPr>
        <w:t>+</w:t>
      </w:r>
      <w:r w:rsidRPr="00C773FE">
        <w:rPr>
          <w:rFonts w:hint="eastAsia"/>
        </w:rPr>
        <w:t>小程序用户端）总体架构，采用</w:t>
      </w:r>
      <w:r w:rsidRPr="00C773FE">
        <w:rPr>
          <w:rFonts w:hint="eastAsia"/>
        </w:rPr>
        <w:t>MVC</w:t>
      </w:r>
      <w:r w:rsidRPr="00C773FE">
        <w:rPr>
          <w:rFonts w:hint="eastAsia"/>
        </w:rPr>
        <w:t>四层模型与前后端分离设计实现高内聚低耦合。功能模块设计覆盖场馆管理、订单处理与用户服务，非功能模块通过</w:t>
      </w:r>
      <w:r w:rsidRPr="00C773FE">
        <w:rPr>
          <w:rFonts w:hint="eastAsia"/>
        </w:rPr>
        <w:t>JWT</w:t>
      </w:r>
      <w:r w:rsidRPr="00C773FE">
        <w:rPr>
          <w:rFonts w:hint="eastAsia"/>
        </w:rPr>
        <w:t>认证、</w:t>
      </w:r>
      <w:r w:rsidRPr="00C773FE">
        <w:rPr>
          <w:rFonts w:hint="eastAsia"/>
        </w:rPr>
        <w:t>BCrypt</w:t>
      </w:r>
      <w:r w:rsidRPr="00C773FE">
        <w:rPr>
          <w:rFonts w:hint="eastAsia"/>
        </w:rPr>
        <w:t>加密与</w:t>
      </w:r>
      <w:r w:rsidRPr="00C773FE">
        <w:rPr>
          <w:rFonts w:hint="eastAsia"/>
        </w:rPr>
        <w:t>Redis</w:t>
      </w:r>
      <w:r w:rsidRPr="00C773FE">
        <w:rPr>
          <w:rFonts w:hint="eastAsia"/>
        </w:rPr>
        <w:t>缓存保障安全与性能。结合</w:t>
      </w:r>
      <w:r w:rsidRPr="00C773FE">
        <w:rPr>
          <w:rFonts w:hint="eastAsia"/>
        </w:rPr>
        <w:t>MVVM</w:t>
      </w:r>
      <w:r w:rsidRPr="00C773FE">
        <w:rPr>
          <w:rFonts w:hint="eastAsia"/>
        </w:rPr>
        <w:t>模式优化交互逻辑，最终形成兼顾高效性、可扩展性与用户体验的综合解决方案。</w:t>
      </w:r>
    </w:p>
    <w:p w14:paraId="146E320E" w14:textId="77777777" w:rsidR="00FD0703" w:rsidRPr="00C773FE" w:rsidRDefault="00000000" w:rsidP="008B1E5F">
      <w:pPr>
        <w:ind w:firstLineChars="200" w:firstLine="480"/>
      </w:pPr>
      <w:r w:rsidRPr="00C773FE">
        <w:rPr>
          <w:rFonts w:hint="eastAsia"/>
        </w:rPr>
        <w:t>为了完成系统相关功能，数据库表是必不可少的，通过全局</w:t>
      </w:r>
      <w:r w:rsidRPr="00C773FE">
        <w:rPr>
          <w:rFonts w:hint="eastAsia"/>
        </w:rPr>
        <w:t>E-R</w:t>
      </w:r>
      <w:r w:rsidRPr="00C773FE">
        <w:rPr>
          <w:rFonts w:hint="eastAsia"/>
        </w:rPr>
        <w:t>图构建了用户、场馆、订单等核心实体关系模型，并完成物理表结构设计（如用户表、商品订单表、组队预约表），规范字段类型、约束条件与索引策略。引入</w:t>
      </w:r>
      <w:r w:rsidRPr="00C773FE">
        <w:rPr>
          <w:rFonts w:hint="eastAsia"/>
        </w:rPr>
        <w:t>MySQL</w:t>
      </w:r>
      <w:r w:rsidRPr="00C773FE">
        <w:rPr>
          <w:rFonts w:hint="eastAsia"/>
        </w:rPr>
        <w:t>逻辑备份与定时任务机制保障数据安全，通过缓存设计优化高频查询性能，为系统数据层的高效运作提供可靠</w:t>
      </w:r>
      <w:r w:rsidRPr="00C773FE">
        <w:rPr>
          <w:rFonts w:hint="eastAsia"/>
        </w:rPr>
        <w:lastRenderedPageBreak/>
        <w:t>支撑。</w:t>
      </w:r>
    </w:p>
    <w:p w14:paraId="6282F98F" w14:textId="77777777" w:rsidR="00FD0703" w:rsidRPr="00C773FE" w:rsidRDefault="00000000" w:rsidP="008B1E5F">
      <w:pPr>
        <w:ind w:firstLineChars="200" w:firstLine="480"/>
      </w:pPr>
      <w:r w:rsidRPr="00C773FE">
        <w:rPr>
          <w:rFonts w:hint="eastAsia"/>
        </w:rPr>
        <w:t>随后完成了系统分层架构，具体实现为：后端基于</w:t>
      </w:r>
      <w:r w:rsidRPr="00C773FE">
        <w:rPr>
          <w:rFonts w:hint="eastAsia"/>
        </w:rPr>
        <w:t>Spring Boot</w:t>
      </w:r>
      <w:r w:rsidRPr="00C773FE">
        <w:rPr>
          <w:rFonts w:hint="eastAsia"/>
        </w:rPr>
        <w:t>整合</w:t>
      </w:r>
      <w:r w:rsidRPr="00C773FE">
        <w:rPr>
          <w:rFonts w:hint="eastAsia"/>
        </w:rPr>
        <w:t>MyBatis</w:t>
      </w:r>
      <w:r w:rsidRPr="00C773FE">
        <w:rPr>
          <w:rFonts w:hint="eastAsia"/>
        </w:rPr>
        <w:t>与安全框架，前端通过</w:t>
      </w:r>
      <w:r w:rsidRPr="00C773FE">
        <w:rPr>
          <w:rFonts w:hint="eastAsia"/>
        </w:rPr>
        <w:t>Vue.js</w:t>
      </w:r>
      <w:r w:rsidRPr="00C773FE">
        <w:rPr>
          <w:rFonts w:hint="eastAsia"/>
        </w:rPr>
        <w:t>与</w:t>
      </w:r>
      <w:r w:rsidRPr="00C773FE">
        <w:rPr>
          <w:rFonts w:hint="eastAsia"/>
        </w:rPr>
        <w:t>Element-UI</w:t>
      </w:r>
      <w:r w:rsidRPr="00C773FE">
        <w:rPr>
          <w:rFonts w:hint="eastAsia"/>
        </w:rPr>
        <w:t>构建管理界面，小程序端采用</w:t>
      </w:r>
      <w:r w:rsidRPr="00C773FE">
        <w:rPr>
          <w:rFonts w:hint="eastAsia"/>
        </w:rPr>
        <w:t>uni-app</w:t>
      </w:r>
      <w:r w:rsidRPr="00C773FE">
        <w:rPr>
          <w:rFonts w:hint="eastAsia"/>
        </w:rPr>
        <w:t>实现跨端适配。完成了管理员后台管理（登录认证、球场配置、商品订单核销等）与用户端功能（球馆预约、组队支付、商城购物等）的开发，此外通过</w:t>
      </w:r>
      <w:r w:rsidRPr="00C773FE">
        <w:rPr>
          <w:rFonts w:hint="eastAsia"/>
        </w:rPr>
        <w:t>Bcrypt</w:t>
      </w:r>
      <w:r w:rsidRPr="00C773FE">
        <w:rPr>
          <w:rFonts w:hint="eastAsia"/>
        </w:rPr>
        <w:t>加密保障用户密码安全以及其他相关核心算法共同构建处强壮的系统。</w:t>
      </w:r>
    </w:p>
    <w:p w14:paraId="55ACBECF" w14:textId="77777777" w:rsidR="00FD0703" w:rsidRPr="00C773FE" w:rsidRDefault="00000000" w:rsidP="008B1E5F">
      <w:pPr>
        <w:ind w:firstLineChars="200" w:firstLine="480"/>
      </w:pPr>
      <w:r w:rsidRPr="00C773FE">
        <w:rPr>
          <w:rFonts w:hint="eastAsia"/>
        </w:rPr>
        <w:t>在系统测试中通过黑盒测试验证了用户注册登录、场馆预约、商品核销等核心功能，结合白盒测试确保代码逻辑严谨性。非功能测试涵盖多设备屏幕适配与系统兼容性验证，结果表明系统功能完整、运行稳定，满足设计需求。测试结论确认系统具备上线条件，并为后续优化提供了改进方向。</w:t>
      </w:r>
    </w:p>
    <w:p w14:paraId="5F20FF90" w14:textId="77777777" w:rsidR="00FD0703" w:rsidRPr="00C773FE" w:rsidRDefault="00000000" w:rsidP="008B1E5F">
      <w:pPr>
        <w:ind w:firstLineChars="200" w:firstLine="480"/>
      </w:pPr>
      <w:r w:rsidRPr="00C773FE">
        <w:t>本</w:t>
      </w:r>
      <w:r w:rsidRPr="00C773FE">
        <w:rPr>
          <w:rFonts w:hint="eastAsia"/>
        </w:rPr>
        <w:t>系统</w:t>
      </w:r>
      <w:r w:rsidRPr="00C773FE">
        <w:t>以</w:t>
      </w:r>
      <w:r w:rsidRPr="00C773FE">
        <w:t>"</w:t>
      </w:r>
      <w:r w:rsidRPr="00C773FE">
        <w:t>互联网</w:t>
      </w:r>
      <w:r w:rsidRPr="00C773FE">
        <w:t>+</w:t>
      </w:r>
      <w:r w:rsidRPr="00C773FE">
        <w:t>体育服务</w:t>
      </w:r>
      <w:r w:rsidRPr="00C773FE">
        <w:t>"</w:t>
      </w:r>
      <w:r w:rsidRPr="00C773FE">
        <w:t>为核心理念，突破传统线下管理模式的技术壁垒，提出</w:t>
      </w:r>
      <w:r w:rsidRPr="00C773FE">
        <w:t>"</w:t>
      </w:r>
      <w:r w:rsidRPr="00C773FE">
        <w:t>双端协同</w:t>
      </w:r>
      <w:r w:rsidRPr="00C773FE">
        <w:t>+</w:t>
      </w:r>
      <w:r w:rsidRPr="00C773FE">
        <w:t>业务闭环</w:t>
      </w:r>
      <w:r w:rsidRPr="00C773FE">
        <w:t>"</w:t>
      </w:r>
      <w:r w:rsidRPr="00C773FE">
        <w:t>的创新架构。通过整合微信小程序的轻量化优势与</w:t>
      </w:r>
      <w:r w:rsidRPr="00C773FE">
        <w:t>Spring Boot</w:t>
      </w:r>
      <w:r w:rsidRPr="00C773FE">
        <w:t>的高效开发特性，实现了用户移动端即时预约与管理端精细化运营的无缝衔接。相比现有第三方预约平台，系统创新性地引入组队预约机制与动态定价模型，解决了用户临时变动导致的资源浪费问题，同时通过商品核销一体化设计拓展了场馆收入渠道，</w:t>
      </w:r>
      <w:r w:rsidRPr="00C773FE">
        <w:rPr>
          <w:rFonts w:hint="eastAsia"/>
        </w:rPr>
        <w:t>满足了球馆与用户售卖与购买的双重需求。</w:t>
      </w:r>
    </w:p>
    <w:p w14:paraId="0FF91487" w14:textId="77777777" w:rsidR="00FD0703" w:rsidRPr="00C773FE" w:rsidRDefault="00000000" w:rsidP="008B1E5F">
      <w:pPr>
        <w:ind w:firstLineChars="200" w:firstLine="480"/>
      </w:pPr>
      <w:r w:rsidRPr="00C773FE">
        <w:rPr>
          <w:rFonts w:hint="eastAsia"/>
        </w:rPr>
        <w:t>但是系统依旧有不完善的地方，例如未能实现个性化的球馆推荐模型、组队预约的相关支付逻辑并不完善，在前后端的数据传输中未能集成</w:t>
      </w:r>
      <w:r w:rsidRPr="00C773FE">
        <w:rPr>
          <w:rFonts w:hint="eastAsia"/>
        </w:rPr>
        <w:t>https</w:t>
      </w:r>
      <w:r w:rsidRPr="00C773FE">
        <w:rPr>
          <w:rFonts w:hint="eastAsia"/>
        </w:rPr>
        <w:t>传输协议，使得系统的安全性还存在一些问题等，其次在实际的使用中如何让用户熟知小程序的功能，如何吸引用户的使用也存在相关的问题。</w:t>
      </w:r>
    </w:p>
    <w:p w14:paraId="61953105" w14:textId="77777777" w:rsidR="00FD0703" w:rsidRPr="00C773FE" w:rsidRDefault="00000000" w:rsidP="008B1E5F">
      <w:pPr>
        <w:ind w:firstLineChars="200" w:firstLine="480"/>
      </w:pPr>
      <w:r w:rsidRPr="00C773FE">
        <w:rPr>
          <w:rFonts w:hint="eastAsia"/>
        </w:rPr>
        <w:t>最后在未来我们可以采取相关措施一步一步完善系统相关功能，加入推荐算法</w:t>
      </w:r>
      <w:r w:rsidRPr="00C773FE">
        <w:t>集成协同过滤模型实现个性化场馆推荐</w:t>
      </w:r>
      <w:r w:rsidRPr="00C773FE">
        <w:rPr>
          <w:rFonts w:hint="eastAsia"/>
        </w:rPr>
        <w:t>；通过加入企业</w:t>
      </w:r>
      <w:r w:rsidRPr="00C773FE">
        <w:rPr>
          <w:rFonts w:hint="eastAsia"/>
        </w:rPr>
        <w:t>https</w:t>
      </w:r>
      <w:r w:rsidRPr="00C773FE">
        <w:rPr>
          <w:rFonts w:hint="eastAsia"/>
        </w:rPr>
        <w:t>协议进行数据传输全方位保障用户信息安全；通过微服务化改造提升系统扩展性，结合物联网技术实现场地设备的智能联动控制，解放球馆方人力成本。建立完善的客服反馈机制不断对系统进行更新迭代改进用户体验使系统适应不同人群与时代变化。</w:t>
      </w:r>
    </w:p>
    <w:p w14:paraId="33866C93" w14:textId="77777777" w:rsidR="00FD0703" w:rsidRDefault="00FD0703"/>
    <w:p w14:paraId="4700227C" w14:textId="1B40C624" w:rsidR="00FD0703" w:rsidRDefault="00000000">
      <w:pPr>
        <w:pStyle w:val="afffff9"/>
        <w:rPr>
          <w:rFonts w:hint="eastAsia"/>
        </w:rPr>
      </w:pPr>
      <w:bookmarkStart w:id="84" w:name="_Toc199513323"/>
      <w:r>
        <w:rPr>
          <w:rFonts w:hint="eastAsia"/>
        </w:rPr>
        <w:lastRenderedPageBreak/>
        <w:t>参考文献</w:t>
      </w:r>
      <w:bookmarkEnd w:id="84"/>
    </w:p>
    <w:p w14:paraId="184D84EC" w14:textId="77777777" w:rsidR="00DA3CC7" w:rsidRPr="00395D3F" w:rsidRDefault="00DA3CC7" w:rsidP="00DA3CC7">
      <w:pPr>
        <w:numPr>
          <w:ilvl w:val="0"/>
          <w:numId w:val="17"/>
        </w:numPr>
        <w:rPr>
          <w:sz w:val="21"/>
        </w:rPr>
      </w:pPr>
      <w:bookmarkStart w:id="85" w:name="_Ref198149000"/>
      <w:r w:rsidRPr="00395D3F">
        <w:rPr>
          <w:rFonts w:hint="eastAsia"/>
          <w:sz w:val="21"/>
        </w:rPr>
        <w:t>孔祥冰</w:t>
      </w:r>
      <w:r w:rsidRPr="00395D3F">
        <w:rPr>
          <w:rFonts w:hint="eastAsia"/>
          <w:sz w:val="21"/>
        </w:rPr>
        <w:t>.</w:t>
      </w:r>
      <w:r w:rsidRPr="00395D3F">
        <w:rPr>
          <w:rFonts w:hint="eastAsia"/>
          <w:sz w:val="21"/>
        </w:rPr>
        <w:t>“互联网</w:t>
      </w:r>
      <w:r w:rsidRPr="00395D3F">
        <w:rPr>
          <w:rFonts w:hint="eastAsia"/>
          <w:sz w:val="21"/>
        </w:rPr>
        <w:t>+</w:t>
      </w:r>
      <w:r w:rsidRPr="00395D3F">
        <w:rPr>
          <w:rFonts w:hint="eastAsia"/>
          <w:sz w:val="21"/>
        </w:rPr>
        <w:t>”背景下对实体经济发展的影响分析</w:t>
      </w:r>
      <w:r w:rsidRPr="00395D3F">
        <w:rPr>
          <w:rFonts w:hint="eastAsia"/>
          <w:sz w:val="21"/>
        </w:rPr>
        <w:t>[J].</w:t>
      </w:r>
      <w:r w:rsidRPr="00395D3F">
        <w:rPr>
          <w:rFonts w:hint="eastAsia"/>
          <w:sz w:val="21"/>
        </w:rPr>
        <w:t>老字号品牌营销</w:t>
      </w:r>
      <w:r w:rsidRPr="00395D3F">
        <w:rPr>
          <w:rFonts w:hint="eastAsia"/>
          <w:sz w:val="21"/>
        </w:rPr>
        <w:t>,2024,(10):55-57.</w:t>
      </w:r>
      <w:bookmarkEnd w:id="85"/>
    </w:p>
    <w:p w14:paraId="4C2B983A" w14:textId="1D46026A" w:rsidR="008B629D" w:rsidRPr="00395D3F" w:rsidRDefault="008B629D" w:rsidP="008B629D">
      <w:pPr>
        <w:numPr>
          <w:ilvl w:val="0"/>
          <w:numId w:val="17"/>
        </w:numPr>
        <w:rPr>
          <w:sz w:val="21"/>
        </w:rPr>
      </w:pPr>
      <w:bookmarkStart w:id="86" w:name="_Ref198149888"/>
      <w:r w:rsidRPr="00395D3F">
        <w:rPr>
          <w:rFonts w:hint="eastAsia"/>
          <w:sz w:val="21"/>
        </w:rPr>
        <w:t>朱海霞</w:t>
      </w:r>
      <w:r w:rsidRPr="00395D3F">
        <w:rPr>
          <w:rFonts w:hint="eastAsia"/>
          <w:sz w:val="21"/>
        </w:rPr>
        <w:t>.</w:t>
      </w:r>
      <w:r w:rsidRPr="00395D3F">
        <w:rPr>
          <w:rFonts w:hint="eastAsia"/>
          <w:sz w:val="21"/>
        </w:rPr>
        <w:t>全民健身背景下羽毛球运动发展路径探析</w:t>
      </w:r>
      <w:r w:rsidRPr="00395D3F">
        <w:rPr>
          <w:rFonts w:hint="eastAsia"/>
          <w:sz w:val="21"/>
        </w:rPr>
        <w:t>[J].</w:t>
      </w:r>
      <w:r w:rsidRPr="00395D3F">
        <w:rPr>
          <w:rFonts w:hint="eastAsia"/>
          <w:sz w:val="21"/>
        </w:rPr>
        <w:t>文体用品与科技</w:t>
      </w:r>
      <w:r w:rsidRPr="00395D3F">
        <w:rPr>
          <w:rFonts w:hint="eastAsia"/>
          <w:sz w:val="21"/>
        </w:rPr>
        <w:t>,2023,(18):37-39.</w:t>
      </w:r>
      <w:bookmarkEnd w:id="86"/>
    </w:p>
    <w:p w14:paraId="1C7011D0" w14:textId="2BDFF34B" w:rsidR="008B629D" w:rsidRPr="00395D3F" w:rsidRDefault="008B629D" w:rsidP="008B629D">
      <w:pPr>
        <w:numPr>
          <w:ilvl w:val="0"/>
          <w:numId w:val="17"/>
        </w:numPr>
        <w:rPr>
          <w:sz w:val="21"/>
        </w:rPr>
      </w:pPr>
      <w:bookmarkStart w:id="87" w:name="_Ref198150102"/>
      <w:r w:rsidRPr="00395D3F">
        <w:rPr>
          <w:rFonts w:hint="eastAsia"/>
          <w:sz w:val="21"/>
        </w:rPr>
        <w:t>黄慈义</w:t>
      </w:r>
      <w:r w:rsidRPr="00395D3F">
        <w:rPr>
          <w:rFonts w:hint="eastAsia"/>
          <w:sz w:val="21"/>
        </w:rPr>
        <w:t>,</w:t>
      </w:r>
      <w:r w:rsidRPr="00395D3F">
        <w:rPr>
          <w:rFonts w:hint="eastAsia"/>
          <w:sz w:val="21"/>
        </w:rPr>
        <w:t>黄建利</w:t>
      </w:r>
      <w:r w:rsidRPr="00395D3F">
        <w:rPr>
          <w:rFonts w:hint="eastAsia"/>
          <w:sz w:val="21"/>
        </w:rPr>
        <w:t>.</w:t>
      </w:r>
      <w:r w:rsidRPr="00395D3F">
        <w:rPr>
          <w:rFonts w:hint="eastAsia"/>
          <w:sz w:val="21"/>
        </w:rPr>
        <w:t>基于医院系统与微信小程序对接的复诊改约设计与实现</w:t>
      </w:r>
      <w:r w:rsidRPr="00395D3F">
        <w:rPr>
          <w:rFonts w:hint="eastAsia"/>
          <w:sz w:val="21"/>
        </w:rPr>
        <w:t>[J].</w:t>
      </w:r>
      <w:r w:rsidRPr="00395D3F">
        <w:rPr>
          <w:rFonts w:hint="eastAsia"/>
          <w:sz w:val="21"/>
        </w:rPr>
        <w:t>现代信息科技</w:t>
      </w:r>
      <w:r w:rsidRPr="00395D3F">
        <w:rPr>
          <w:rFonts w:hint="eastAsia"/>
          <w:sz w:val="21"/>
        </w:rPr>
        <w:t>,2025,9(07)</w:t>
      </w:r>
      <w:bookmarkEnd w:id="87"/>
    </w:p>
    <w:p w14:paraId="7DC05311" w14:textId="0CC1ED6E" w:rsidR="00AD1AB6" w:rsidRPr="00395D3F" w:rsidRDefault="00AD1AB6" w:rsidP="00AD1AB6">
      <w:pPr>
        <w:numPr>
          <w:ilvl w:val="0"/>
          <w:numId w:val="17"/>
        </w:numPr>
        <w:rPr>
          <w:sz w:val="21"/>
        </w:rPr>
      </w:pPr>
      <w:bookmarkStart w:id="88" w:name="_Ref198207953"/>
      <w:r w:rsidRPr="00395D3F">
        <w:rPr>
          <w:rFonts w:hint="eastAsia"/>
          <w:sz w:val="21"/>
        </w:rPr>
        <w:t>于子桐</w:t>
      </w:r>
      <w:r w:rsidRPr="00395D3F">
        <w:rPr>
          <w:rFonts w:hint="eastAsia"/>
          <w:sz w:val="21"/>
        </w:rPr>
        <w:t>,</w:t>
      </w:r>
      <w:r w:rsidRPr="00395D3F">
        <w:rPr>
          <w:rFonts w:hint="eastAsia"/>
          <w:sz w:val="21"/>
        </w:rPr>
        <w:t>邵志豪</w:t>
      </w:r>
      <w:r w:rsidRPr="00395D3F">
        <w:rPr>
          <w:rFonts w:hint="eastAsia"/>
          <w:sz w:val="21"/>
        </w:rPr>
        <w:t>.</w:t>
      </w:r>
      <w:r w:rsidRPr="00395D3F">
        <w:rPr>
          <w:rFonts w:hint="eastAsia"/>
          <w:sz w:val="21"/>
        </w:rPr>
        <w:t>智慧体育场馆预约系统的研究与设计</w:t>
      </w:r>
      <w:r w:rsidRPr="00395D3F">
        <w:rPr>
          <w:rFonts w:hint="eastAsia"/>
          <w:sz w:val="21"/>
        </w:rPr>
        <w:t>[J].</w:t>
      </w:r>
      <w:r w:rsidRPr="00395D3F">
        <w:rPr>
          <w:rFonts w:hint="eastAsia"/>
          <w:sz w:val="21"/>
        </w:rPr>
        <w:t>电脑编程技巧与维护</w:t>
      </w:r>
      <w:r w:rsidRPr="00395D3F">
        <w:rPr>
          <w:rFonts w:hint="eastAsia"/>
          <w:sz w:val="21"/>
        </w:rPr>
        <w:t>,2022,(07):94-96.</w:t>
      </w:r>
      <w:bookmarkEnd w:id="88"/>
    </w:p>
    <w:p w14:paraId="1C76697D" w14:textId="42AC71FB" w:rsidR="00287305" w:rsidRPr="00395D3F" w:rsidRDefault="00287305" w:rsidP="008B629D">
      <w:pPr>
        <w:numPr>
          <w:ilvl w:val="0"/>
          <w:numId w:val="17"/>
        </w:numPr>
        <w:rPr>
          <w:sz w:val="21"/>
        </w:rPr>
      </w:pPr>
      <w:bookmarkStart w:id="89" w:name="_Ref198196927"/>
      <w:r w:rsidRPr="00395D3F">
        <w:rPr>
          <w:rFonts w:hint="eastAsia"/>
          <w:sz w:val="21"/>
        </w:rPr>
        <w:t>周雨</w:t>
      </w:r>
      <w:r w:rsidRPr="00395D3F">
        <w:rPr>
          <w:rFonts w:hint="eastAsia"/>
          <w:sz w:val="21"/>
        </w:rPr>
        <w:t>,</w:t>
      </w:r>
      <w:r w:rsidRPr="00395D3F">
        <w:rPr>
          <w:rFonts w:hint="eastAsia"/>
          <w:sz w:val="21"/>
        </w:rPr>
        <w:t>富仁杰</w:t>
      </w:r>
      <w:r w:rsidRPr="00395D3F">
        <w:rPr>
          <w:rFonts w:hint="eastAsia"/>
          <w:sz w:val="21"/>
        </w:rPr>
        <w:t>,</w:t>
      </w:r>
      <w:r w:rsidRPr="00395D3F">
        <w:rPr>
          <w:rFonts w:hint="eastAsia"/>
          <w:sz w:val="21"/>
        </w:rPr>
        <w:t>徐蔼彦</w:t>
      </w:r>
      <w:r w:rsidRPr="00395D3F">
        <w:rPr>
          <w:rFonts w:hint="eastAsia"/>
          <w:sz w:val="21"/>
        </w:rPr>
        <w:t>,</w:t>
      </w:r>
      <w:r w:rsidRPr="00395D3F">
        <w:rPr>
          <w:rFonts w:hint="eastAsia"/>
          <w:sz w:val="21"/>
        </w:rPr>
        <w:t>等</w:t>
      </w:r>
      <w:r w:rsidRPr="00395D3F">
        <w:rPr>
          <w:rFonts w:hint="eastAsia"/>
          <w:sz w:val="21"/>
        </w:rPr>
        <w:t>.</w:t>
      </w:r>
      <w:r w:rsidRPr="00395D3F">
        <w:rPr>
          <w:rFonts w:hint="eastAsia"/>
          <w:sz w:val="21"/>
        </w:rPr>
        <w:t>绿色体育馆能耗及碳排放分析</w:t>
      </w:r>
      <w:r w:rsidRPr="00395D3F">
        <w:rPr>
          <w:rFonts w:hint="eastAsia"/>
          <w:sz w:val="21"/>
        </w:rPr>
        <w:t>[J].</w:t>
      </w:r>
      <w:r w:rsidRPr="00395D3F">
        <w:rPr>
          <w:rFonts w:hint="eastAsia"/>
          <w:sz w:val="21"/>
        </w:rPr>
        <w:t>西安理工大学学报</w:t>
      </w:r>
      <w:r w:rsidRPr="00395D3F">
        <w:rPr>
          <w:rFonts w:hint="eastAsia"/>
          <w:sz w:val="21"/>
        </w:rPr>
        <w:t>,2024,40(04)</w:t>
      </w:r>
      <w:bookmarkEnd w:id="89"/>
    </w:p>
    <w:p w14:paraId="72C4BBF7" w14:textId="13C31945" w:rsidR="00287305" w:rsidRPr="00395D3F" w:rsidRDefault="00287305" w:rsidP="008B629D">
      <w:pPr>
        <w:numPr>
          <w:ilvl w:val="0"/>
          <w:numId w:val="17"/>
        </w:numPr>
        <w:rPr>
          <w:sz w:val="21"/>
        </w:rPr>
      </w:pPr>
      <w:bookmarkStart w:id="90" w:name="_Ref198197207"/>
      <w:r w:rsidRPr="00395D3F">
        <w:rPr>
          <w:rFonts w:hint="eastAsia"/>
          <w:sz w:val="21"/>
        </w:rPr>
        <w:t>张强</w:t>
      </w:r>
      <w:r w:rsidRPr="00395D3F">
        <w:rPr>
          <w:rFonts w:hint="eastAsia"/>
          <w:sz w:val="21"/>
        </w:rPr>
        <w:t>,</w:t>
      </w:r>
      <w:r w:rsidRPr="00395D3F">
        <w:rPr>
          <w:rFonts w:hint="eastAsia"/>
          <w:sz w:val="21"/>
        </w:rPr>
        <w:t>陈元欣</w:t>
      </w:r>
      <w:r w:rsidRPr="00395D3F">
        <w:rPr>
          <w:rFonts w:hint="eastAsia"/>
          <w:sz w:val="21"/>
        </w:rPr>
        <w:t>.</w:t>
      </w:r>
      <w:r w:rsidRPr="00395D3F">
        <w:rPr>
          <w:rFonts w:hint="eastAsia"/>
          <w:sz w:val="21"/>
        </w:rPr>
        <w:t>国外智慧体育场馆：转型诉求、实践模式及本土启示</w:t>
      </w:r>
      <w:r w:rsidRPr="00395D3F">
        <w:rPr>
          <w:rFonts w:hint="eastAsia"/>
          <w:sz w:val="21"/>
        </w:rPr>
        <w:t>[J].</w:t>
      </w:r>
      <w:r w:rsidRPr="00395D3F">
        <w:rPr>
          <w:rFonts w:hint="eastAsia"/>
          <w:sz w:val="21"/>
        </w:rPr>
        <w:t>西安体育学院学报</w:t>
      </w:r>
      <w:r w:rsidRPr="00395D3F">
        <w:rPr>
          <w:rFonts w:hint="eastAsia"/>
          <w:sz w:val="21"/>
        </w:rPr>
        <w:t>,2023,40(01)</w:t>
      </w:r>
      <w:bookmarkEnd w:id="90"/>
    </w:p>
    <w:p w14:paraId="319D20FC" w14:textId="27466871" w:rsidR="006809A0" w:rsidRPr="00395D3F" w:rsidRDefault="006809A0" w:rsidP="008B629D">
      <w:pPr>
        <w:numPr>
          <w:ilvl w:val="0"/>
          <w:numId w:val="17"/>
        </w:numPr>
        <w:rPr>
          <w:sz w:val="21"/>
        </w:rPr>
      </w:pPr>
      <w:bookmarkStart w:id="91" w:name="_Ref198198751"/>
      <w:r w:rsidRPr="00395D3F">
        <w:rPr>
          <w:rFonts w:hint="eastAsia"/>
          <w:sz w:val="21"/>
        </w:rPr>
        <w:t>郑传杰</w:t>
      </w:r>
      <w:r w:rsidRPr="00395D3F">
        <w:rPr>
          <w:rFonts w:hint="eastAsia"/>
          <w:sz w:val="21"/>
        </w:rPr>
        <w:t>.</w:t>
      </w:r>
      <w:r w:rsidRPr="00395D3F">
        <w:rPr>
          <w:rFonts w:hint="eastAsia"/>
          <w:sz w:val="21"/>
        </w:rPr>
        <w:t>面向零售行业客户数据分析系统的设计与实现</w:t>
      </w:r>
      <w:r w:rsidRPr="00395D3F">
        <w:rPr>
          <w:rFonts w:hint="eastAsia"/>
          <w:sz w:val="21"/>
        </w:rPr>
        <w:t>[D].</w:t>
      </w:r>
      <w:r w:rsidR="007866C9">
        <w:rPr>
          <w:rFonts w:hint="eastAsia"/>
          <w:sz w:val="21"/>
        </w:rPr>
        <w:t>北京</w:t>
      </w:r>
      <w:r w:rsidR="007866C9">
        <w:rPr>
          <w:rFonts w:hint="eastAsia"/>
          <w:sz w:val="21"/>
        </w:rPr>
        <w:t>:</w:t>
      </w:r>
      <w:r w:rsidRPr="00395D3F">
        <w:rPr>
          <w:rFonts w:hint="eastAsia"/>
          <w:sz w:val="21"/>
        </w:rPr>
        <w:t>北京交通大学</w:t>
      </w:r>
      <w:r w:rsidRPr="00395D3F">
        <w:rPr>
          <w:rFonts w:hint="eastAsia"/>
          <w:sz w:val="21"/>
        </w:rPr>
        <w:t>,2024.</w:t>
      </w:r>
      <w:bookmarkEnd w:id="91"/>
    </w:p>
    <w:p w14:paraId="3C133FD7" w14:textId="6712EB8C" w:rsidR="00AD1AB6" w:rsidRPr="00395D3F" w:rsidRDefault="008469C9" w:rsidP="00AD1AB6">
      <w:pPr>
        <w:numPr>
          <w:ilvl w:val="0"/>
          <w:numId w:val="17"/>
        </w:numPr>
        <w:rPr>
          <w:sz w:val="21"/>
        </w:rPr>
      </w:pPr>
      <w:bookmarkStart w:id="92" w:name="_Ref198198923"/>
      <w:r w:rsidRPr="00395D3F">
        <w:rPr>
          <w:rFonts w:hint="eastAsia"/>
          <w:sz w:val="21"/>
        </w:rPr>
        <w:t>赵珣</w:t>
      </w:r>
      <w:r w:rsidRPr="00395D3F">
        <w:rPr>
          <w:rFonts w:hint="eastAsia"/>
          <w:sz w:val="21"/>
        </w:rPr>
        <w:t>.</w:t>
      </w:r>
      <w:r w:rsidRPr="00395D3F">
        <w:rPr>
          <w:rFonts w:hint="eastAsia"/>
          <w:sz w:val="21"/>
        </w:rPr>
        <w:t>基于浏览器指纹的用户身份验证技术研究</w:t>
      </w:r>
      <w:r w:rsidRPr="00395D3F">
        <w:rPr>
          <w:rFonts w:hint="eastAsia"/>
          <w:sz w:val="21"/>
        </w:rPr>
        <w:t>[D].</w:t>
      </w:r>
      <w:r w:rsidR="007866C9">
        <w:rPr>
          <w:rFonts w:hint="eastAsia"/>
          <w:sz w:val="21"/>
        </w:rPr>
        <w:t>北京</w:t>
      </w:r>
      <w:r w:rsidR="007866C9">
        <w:rPr>
          <w:rFonts w:hint="eastAsia"/>
          <w:sz w:val="21"/>
        </w:rPr>
        <w:t>:</w:t>
      </w:r>
      <w:r w:rsidRPr="00395D3F">
        <w:rPr>
          <w:rFonts w:hint="eastAsia"/>
          <w:sz w:val="21"/>
        </w:rPr>
        <w:t>华北电力大学</w:t>
      </w:r>
      <w:r w:rsidRPr="00395D3F">
        <w:rPr>
          <w:rFonts w:hint="eastAsia"/>
          <w:sz w:val="21"/>
        </w:rPr>
        <w:t>,2024.</w:t>
      </w:r>
      <w:bookmarkStart w:id="93" w:name="_Ref198199176"/>
      <w:bookmarkEnd w:id="92"/>
    </w:p>
    <w:p w14:paraId="1F0325EA" w14:textId="3D0D2362" w:rsidR="008469C9" w:rsidRPr="00395D3F" w:rsidRDefault="008469C9" w:rsidP="008B629D">
      <w:pPr>
        <w:numPr>
          <w:ilvl w:val="0"/>
          <w:numId w:val="17"/>
        </w:numPr>
        <w:rPr>
          <w:sz w:val="21"/>
        </w:rPr>
      </w:pPr>
      <w:bookmarkStart w:id="94" w:name="_Ref198208239"/>
      <w:r w:rsidRPr="00395D3F">
        <w:rPr>
          <w:rFonts w:hint="eastAsia"/>
          <w:sz w:val="21"/>
        </w:rPr>
        <w:t>徐栋</w:t>
      </w:r>
      <w:r w:rsidRPr="00395D3F">
        <w:rPr>
          <w:rFonts w:hint="eastAsia"/>
          <w:sz w:val="21"/>
        </w:rPr>
        <w:t>.</w:t>
      </w:r>
      <w:r w:rsidRPr="00395D3F">
        <w:rPr>
          <w:rFonts w:hint="eastAsia"/>
          <w:sz w:val="21"/>
        </w:rPr>
        <w:t>基于</w:t>
      </w:r>
      <w:r w:rsidRPr="00395D3F">
        <w:rPr>
          <w:rFonts w:hint="eastAsia"/>
          <w:sz w:val="21"/>
        </w:rPr>
        <w:t>B/S</w:t>
      </w:r>
      <w:r w:rsidRPr="00395D3F">
        <w:rPr>
          <w:rFonts w:hint="eastAsia"/>
          <w:sz w:val="21"/>
        </w:rPr>
        <w:t>架构的高校毕业设计管理系统设计与实现</w:t>
      </w:r>
      <w:r w:rsidRPr="00395D3F">
        <w:rPr>
          <w:rFonts w:hint="eastAsia"/>
          <w:sz w:val="21"/>
        </w:rPr>
        <w:t>[J].</w:t>
      </w:r>
      <w:r w:rsidRPr="00395D3F">
        <w:rPr>
          <w:rFonts w:hint="eastAsia"/>
          <w:sz w:val="21"/>
        </w:rPr>
        <w:t>电脑知识与技术</w:t>
      </w:r>
      <w:r w:rsidRPr="00395D3F">
        <w:rPr>
          <w:rFonts w:hint="eastAsia"/>
          <w:sz w:val="21"/>
        </w:rPr>
        <w:t>,2025,21(09)</w:t>
      </w:r>
      <w:bookmarkEnd w:id="93"/>
      <w:bookmarkEnd w:id="94"/>
    </w:p>
    <w:p w14:paraId="235B3501" w14:textId="5CC3C570" w:rsidR="00573EA5" w:rsidRPr="00395D3F" w:rsidRDefault="00573EA5" w:rsidP="008B629D">
      <w:pPr>
        <w:numPr>
          <w:ilvl w:val="0"/>
          <w:numId w:val="17"/>
        </w:numPr>
        <w:rPr>
          <w:sz w:val="21"/>
        </w:rPr>
      </w:pPr>
      <w:bookmarkStart w:id="95" w:name="_Ref198204700"/>
      <w:r w:rsidRPr="00395D3F">
        <w:rPr>
          <w:rFonts w:hint="eastAsia"/>
          <w:sz w:val="21"/>
        </w:rPr>
        <w:t>马建宇</w:t>
      </w:r>
      <w:r w:rsidRPr="00395D3F">
        <w:rPr>
          <w:rFonts w:hint="eastAsia"/>
          <w:sz w:val="21"/>
        </w:rPr>
        <w:t>.</w:t>
      </w:r>
      <w:r w:rsidRPr="00395D3F">
        <w:rPr>
          <w:rFonts w:hint="eastAsia"/>
          <w:sz w:val="21"/>
        </w:rPr>
        <w:t>法宝小程序的设计与实现</w:t>
      </w:r>
      <w:r w:rsidRPr="00395D3F">
        <w:rPr>
          <w:rFonts w:hint="eastAsia"/>
          <w:sz w:val="21"/>
        </w:rPr>
        <w:t>[J].</w:t>
      </w:r>
      <w:r w:rsidRPr="00395D3F">
        <w:rPr>
          <w:rFonts w:hint="eastAsia"/>
          <w:sz w:val="21"/>
        </w:rPr>
        <w:t>信息与电脑</w:t>
      </w:r>
      <w:r w:rsidRPr="00395D3F">
        <w:rPr>
          <w:rFonts w:hint="eastAsia"/>
          <w:sz w:val="21"/>
        </w:rPr>
        <w:t>,2024,36(23):10-12.</w:t>
      </w:r>
      <w:bookmarkEnd w:id="95"/>
    </w:p>
    <w:p w14:paraId="1677A006" w14:textId="314F9DEA" w:rsidR="000A00AA" w:rsidRPr="00395D3F" w:rsidRDefault="000A00AA" w:rsidP="008B629D">
      <w:pPr>
        <w:numPr>
          <w:ilvl w:val="0"/>
          <w:numId w:val="17"/>
        </w:numPr>
        <w:rPr>
          <w:sz w:val="21"/>
        </w:rPr>
      </w:pPr>
      <w:bookmarkStart w:id="96" w:name="_Ref198208454"/>
      <w:r w:rsidRPr="00395D3F">
        <w:rPr>
          <w:rFonts w:hint="eastAsia"/>
          <w:sz w:val="21"/>
        </w:rPr>
        <w:t>扈玮</w:t>
      </w:r>
      <w:r w:rsidRPr="00395D3F">
        <w:rPr>
          <w:rFonts w:hint="eastAsia"/>
          <w:sz w:val="21"/>
        </w:rPr>
        <w:t>,</w:t>
      </w:r>
      <w:r w:rsidRPr="00395D3F">
        <w:rPr>
          <w:rFonts w:hint="eastAsia"/>
          <w:sz w:val="21"/>
        </w:rPr>
        <w:t>王立华</w:t>
      </w:r>
      <w:r w:rsidRPr="00395D3F">
        <w:rPr>
          <w:rFonts w:hint="eastAsia"/>
          <w:sz w:val="21"/>
        </w:rPr>
        <w:t>.</w:t>
      </w:r>
      <w:r w:rsidRPr="00395D3F">
        <w:rPr>
          <w:rFonts w:hint="eastAsia"/>
          <w:sz w:val="21"/>
        </w:rPr>
        <w:t>基于加盐</w:t>
      </w:r>
      <w:r w:rsidRPr="00395D3F">
        <w:rPr>
          <w:rFonts w:hint="eastAsia"/>
          <w:sz w:val="21"/>
        </w:rPr>
        <w:t>BCrypt</w:t>
      </w:r>
      <w:r w:rsidRPr="00395D3F">
        <w:rPr>
          <w:rFonts w:hint="eastAsia"/>
          <w:sz w:val="21"/>
        </w:rPr>
        <w:t>算法的电商安全模块设计及实现</w:t>
      </w:r>
      <w:r w:rsidRPr="00395D3F">
        <w:rPr>
          <w:rFonts w:hint="eastAsia"/>
          <w:sz w:val="21"/>
        </w:rPr>
        <w:t>[J].</w:t>
      </w:r>
      <w:r w:rsidRPr="00395D3F">
        <w:rPr>
          <w:rFonts w:hint="eastAsia"/>
          <w:sz w:val="21"/>
        </w:rPr>
        <w:t>计算机系统应用</w:t>
      </w:r>
      <w:r w:rsidRPr="00395D3F">
        <w:rPr>
          <w:rFonts w:hint="eastAsia"/>
          <w:sz w:val="21"/>
        </w:rPr>
        <w:t>,2019,28(10)</w:t>
      </w:r>
      <w:bookmarkEnd w:id="96"/>
    </w:p>
    <w:p w14:paraId="7EB28DA5" w14:textId="42D17383" w:rsidR="00FD0703" w:rsidRPr="00395D3F" w:rsidRDefault="000A00AA" w:rsidP="00F94032">
      <w:pPr>
        <w:numPr>
          <w:ilvl w:val="0"/>
          <w:numId w:val="17"/>
        </w:numPr>
        <w:rPr>
          <w:sz w:val="21"/>
        </w:rPr>
      </w:pPr>
      <w:bookmarkStart w:id="97" w:name="_Ref198208675"/>
      <w:r w:rsidRPr="00395D3F">
        <w:rPr>
          <w:rFonts w:hint="eastAsia"/>
          <w:sz w:val="21"/>
        </w:rPr>
        <w:t>宫云战</w:t>
      </w:r>
      <w:r w:rsidRPr="00395D3F">
        <w:rPr>
          <w:rFonts w:hint="eastAsia"/>
          <w:sz w:val="21"/>
        </w:rPr>
        <w:t>.</w:t>
      </w:r>
      <w:r w:rsidRPr="00395D3F">
        <w:rPr>
          <w:rFonts w:hint="eastAsia"/>
          <w:sz w:val="21"/>
        </w:rPr>
        <w:t>软件测试教程</w:t>
      </w:r>
      <w:r w:rsidRPr="00395D3F">
        <w:rPr>
          <w:rFonts w:hint="eastAsia"/>
          <w:sz w:val="21"/>
        </w:rPr>
        <w:t>[M].</w:t>
      </w:r>
      <w:r w:rsidR="00686016">
        <w:rPr>
          <w:rFonts w:hint="eastAsia"/>
          <w:sz w:val="21"/>
        </w:rPr>
        <w:t>北京</w:t>
      </w:r>
      <w:r w:rsidR="00686016">
        <w:rPr>
          <w:rFonts w:hint="eastAsia"/>
          <w:sz w:val="21"/>
        </w:rPr>
        <w:t>:</w:t>
      </w:r>
      <w:r w:rsidRPr="00395D3F">
        <w:rPr>
          <w:rFonts w:hint="eastAsia"/>
          <w:sz w:val="21"/>
        </w:rPr>
        <w:t>机械工业出版社</w:t>
      </w:r>
      <w:r w:rsidRPr="00395D3F">
        <w:rPr>
          <w:rFonts w:hint="eastAsia"/>
          <w:sz w:val="21"/>
        </w:rPr>
        <w:t>:202302.725.</w:t>
      </w:r>
      <w:bookmarkEnd w:id="97"/>
    </w:p>
    <w:p w14:paraId="34DEF6C6" w14:textId="253FBE82" w:rsidR="00F94032" w:rsidRPr="00395D3F" w:rsidRDefault="005D22E2" w:rsidP="00F94032">
      <w:pPr>
        <w:numPr>
          <w:ilvl w:val="0"/>
          <w:numId w:val="17"/>
        </w:numPr>
        <w:rPr>
          <w:sz w:val="21"/>
        </w:rPr>
      </w:pPr>
      <w:r w:rsidRPr="00395D3F">
        <w:rPr>
          <w:rFonts w:hint="eastAsia"/>
          <w:sz w:val="21"/>
        </w:rPr>
        <w:t>Guo T ,Xue Z .Design and Implementation of Interactive Platform for Sharing Travel Guide Based on Spring Boot[J].Academic Journal of Computing &amp; Information Science,2024,7(7):</w:t>
      </w:r>
      <w:r w:rsidR="00BD1512">
        <w:rPr>
          <w:rFonts w:hint="eastAsia"/>
          <w:sz w:val="21"/>
        </w:rPr>
        <w:t>1-8</w:t>
      </w:r>
    </w:p>
    <w:p w14:paraId="69D87649" w14:textId="1FCD37CE" w:rsidR="005D22E2" w:rsidRPr="00395D3F" w:rsidRDefault="00581D24" w:rsidP="00F94032">
      <w:pPr>
        <w:numPr>
          <w:ilvl w:val="0"/>
          <w:numId w:val="17"/>
        </w:numPr>
        <w:rPr>
          <w:sz w:val="21"/>
        </w:rPr>
      </w:pPr>
      <w:r w:rsidRPr="00395D3F">
        <w:rPr>
          <w:rFonts w:hint="eastAsia"/>
          <w:sz w:val="21"/>
        </w:rPr>
        <w:t>Zhao L .Application Analysis of Visual Design Elements of WeChat Mini Program[J].Journal of Physics: Conference Series,2019,1345(6):062045-062045.</w:t>
      </w:r>
    </w:p>
    <w:p w14:paraId="745CA758" w14:textId="106BFEB3" w:rsidR="00581D24" w:rsidRPr="00395D3F" w:rsidRDefault="00FF6D2A" w:rsidP="00F94032">
      <w:pPr>
        <w:numPr>
          <w:ilvl w:val="0"/>
          <w:numId w:val="17"/>
        </w:numPr>
        <w:rPr>
          <w:sz w:val="21"/>
        </w:rPr>
      </w:pPr>
      <w:bookmarkStart w:id="98" w:name="_Ref198211405"/>
      <w:r w:rsidRPr="00395D3F">
        <w:rPr>
          <w:rFonts w:hint="eastAsia"/>
          <w:sz w:val="21"/>
        </w:rPr>
        <w:t>Nian L ,Bo Z .The Research on Single Page Application Front-end development Based on Vue[J].Journal of Physics: Conference Series,2021,1883(1):</w:t>
      </w:r>
      <w:bookmarkEnd w:id="98"/>
    </w:p>
    <w:p w14:paraId="54AC6D0D" w14:textId="6C05BBF5" w:rsidR="00FF6D2A" w:rsidRPr="00395D3F" w:rsidRDefault="00FF6D2A" w:rsidP="00F94032">
      <w:pPr>
        <w:numPr>
          <w:ilvl w:val="0"/>
          <w:numId w:val="17"/>
        </w:numPr>
        <w:rPr>
          <w:sz w:val="21"/>
        </w:rPr>
      </w:pPr>
      <w:r w:rsidRPr="00395D3F">
        <w:rPr>
          <w:rFonts w:hint="eastAsia"/>
          <w:sz w:val="21"/>
        </w:rPr>
        <w:t>Shingala K.</w:t>
      </w:r>
      <w:r w:rsidR="00686016">
        <w:rPr>
          <w:rFonts w:hint="eastAsia"/>
          <w:sz w:val="21"/>
        </w:rPr>
        <w:t xml:space="preserve"> </w:t>
      </w:r>
      <w:r w:rsidRPr="00395D3F">
        <w:rPr>
          <w:rFonts w:hint="eastAsia"/>
          <w:sz w:val="21"/>
        </w:rPr>
        <w:t>JSON Web Token (JWT) based client authentication in Message Queuing Telemetry Transport (MQTT)[J].CoRR,2019,abs/1903.02895</w:t>
      </w:r>
    </w:p>
    <w:p w14:paraId="701CB871" w14:textId="42080397" w:rsidR="00FF6D2A" w:rsidRPr="00395D3F" w:rsidRDefault="00323304" w:rsidP="00F94032">
      <w:pPr>
        <w:numPr>
          <w:ilvl w:val="0"/>
          <w:numId w:val="17"/>
        </w:numPr>
        <w:rPr>
          <w:sz w:val="21"/>
        </w:rPr>
      </w:pPr>
      <w:r w:rsidRPr="00395D3F">
        <w:rPr>
          <w:rFonts w:hint="eastAsia"/>
          <w:sz w:val="21"/>
        </w:rPr>
        <w:t>Hou Y.</w:t>
      </w:r>
      <w:r w:rsidR="00186681">
        <w:rPr>
          <w:rFonts w:hint="eastAsia"/>
          <w:sz w:val="21"/>
        </w:rPr>
        <w:t xml:space="preserve"> </w:t>
      </w:r>
      <w:r w:rsidRPr="00395D3F">
        <w:rPr>
          <w:rFonts w:hint="eastAsia"/>
          <w:sz w:val="21"/>
        </w:rPr>
        <w:t>The design and implementation of the framework for Spring+SpringMVC+MyBatis in the development of Web application[C]//Institute of Management Science and Industrial Engineering.</w:t>
      </w:r>
      <w:r w:rsidR="00186681">
        <w:rPr>
          <w:rFonts w:hint="eastAsia"/>
          <w:sz w:val="21"/>
        </w:rPr>
        <w:t xml:space="preserve"> </w:t>
      </w:r>
      <w:r w:rsidRPr="00395D3F">
        <w:rPr>
          <w:rFonts w:hint="eastAsia"/>
          <w:sz w:val="21"/>
        </w:rPr>
        <w:t>Proceedings of 2019 4th International Industrial Informatics and Computer Engineering Conference(IIICEC 2019).Nanchang Institute of Science &amp; Technology;,2019:369-374.</w:t>
      </w:r>
    </w:p>
    <w:p w14:paraId="22F0EC1A" w14:textId="77777777" w:rsidR="00FD0703" w:rsidRDefault="00000000">
      <w:pPr>
        <w:pStyle w:val="afffff9"/>
        <w:rPr>
          <w:rFonts w:hint="eastAsia"/>
        </w:rPr>
      </w:pPr>
      <w:bookmarkStart w:id="99" w:name="_Toc199513324"/>
      <w:r>
        <w:rPr>
          <w:rFonts w:hint="eastAsia"/>
        </w:rPr>
        <w:lastRenderedPageBreak/>
        <w:t>致 谢</w:t>
      </w:r>
      <w:bookmarkEnd w:id="99"/>
    </w:p>
    <w:bookmarkEnd w:id="0"/>
    <w:bookmarkEnd w:id="1"/>
    <w:p w14:paraId="0F9E7059" w14:textId="77777777" w:rsidR="00FD0703" w:rsidRDefault="00000000" w:rsidP="00303049">
      <w:pPr>
        <w:pStyle w:val="14"/>
      </w:pPr>
      <w:r>
        <w:rPr>
          <w:rFonts w:hint="eastAsia"/>
        </w:rPr>
        <w:t>时间从不为任何人而停留，一转眼大学四年便走向了尾声，每一次的日升日落都是大学生活中最后的影子。虽依旧留恋过去的时光，却依旧向光前行，回忆是支撑我们前进的力量。</w:t>
      </w:r>
    </w:p>
    <w:p w14:paraId="4C48C413" w14:textId="77777777" w:rsidR="00FD0703" w:rsidRDefault="00000000" w:rsidP="00303049">
      <w:pPr>
        <w:pStyle w:val="14"/>
      </w:pPr>
      <w:r>
        <w:rPr>
          <w:rFonts w:hint="eastAsia"/>
        </w:rPr>
        <w:t>书山虽有路，仍需引路人。非常幸运能遇到聂莉莎导师，在我对毕设与论文还一头雾水的时候如黑暗的一道光指引着正确的方向，每一次的交流总会让我受益良多。同时也很感激四年以来为我们传道解惑的老师们，让我认知到自身的缺点，一点点的成长为更完美的自己。</w:t>
      </w:r>
    </w:p>
    <w:p w14:paraId="1E96DA28" w14:textId="77777777" w:rsidR="00FD0703" w:rsidRDefault="00000000" w:rsidP="00303049">
      <w:pPr>
        <w:pStyle w:val="14"/>
      </w:pPr>
      <w:r>
        <w:rPr>
          <w:rFonts w:hint="eastAsia"/>
        </w:rPr>
        <w:t>漫漫求知路，诸君伴我行。命运将我们聚集在这个学校，我们来自五湖四海，我们在此相知相伴，虽是人生短暂的相遇却已是生命中的一笔重彩。我亲爱的同学，我手足般的室友，即便是离别在即，即使是相隔天涯，同窗的情谊依旧会点亮黑夜中的灯塔。</w:t>
      </w:r>
    </w:p>
    <w:p w14:paraId="1C3BEE6D" w14:textId="77777777" w:rsidR="00FD0703" w:rsidRDefault="00000000" w:rsidP="00303049">
      <w:pPr>
        <w:pStyle w:val="14"/>
      </w:pPr>
      <w:r>
        <w:rPr>
          <w:rFonts w:hint="eastAsia"/>
        </w:rPr>
        <w:t>家永远是我们的港湾。虽然在学校的时间远远大于在家的时光，但家里永远有着守望你的家人，感谢我的母亲一直支持者我，永远支持者我的任何决定，愿我们明天见。同时也缅怀我的父亲，希望你能看到我成长的轨迹。</w:t>
      </w:r>
    </w:p>
    <w:p w14:paraId="4236806C" w14:textId="77777777" w:rsidR="00FD0703" w:rsidRDefault="00000000" w:rsidP="00303049">
      <w:pPr>
        <w:pStyle w:val="14"/>
      </w:pPr>
      <w:r>
        <w:rPr>
          <w:rFonts w:hint="eastAsia"/>
        </w:rPr>
        <w:t>山水流转，一切恍如昨日。我们即将走向社会，我们将宣告离别。最后向参与我毕业答辩与论文审稿的各位老师表示诚挚的谢意。</w:t>
      </w:r>
    </w:p>
    <w:sectPr w:rsidR="00FD0703">
      <w:footerReference w:type="default" r:id="rId59"/>
      <w:pgSz w:w="11906" w:h="16838"/>
      <w:pgMar w:top="2268" w:right="1418" w:bottom="1418" w:left="1418" w:header="851" w:footer="851" w:gutter="0"/>
      <w:pgNumType w:start="1"/>
      <w:cols w:space="720"/>
      <w:docGrid w:type="lines" w:linePitch="318"/>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C0">
      <wne:acd wne:acdName="acd4"/>
    </wne:keymap>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A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CBE6" w14:textId="77777777" w:rsidR="00937F78" w:rsidRDefault="00937F78">
      <w:pPr>
        <w:spacing w:line="240" w:lineRule="auto"/>
      </w:pPr>
      <w:r>
        <w:separator/>
      </w:r>
    </w:p>
  </w:endnote>
  <w:endnote w:type="continuationSeparator" w:id="0">
    <w:p w14:paraId="15200AC7" w14:textId="77777777" w:rsidR="00937F78" w:rsidRDefault="00937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书宋简体">
    <w:altName w:val="宋体"/>
    <w:charset w:val="86"/>
    <w:family w:val="script"/>
    <w:pitch w:val="default"/>
    <w:sig w:usb0="00000001" w:usb1="080E0000" w:usb2="00000010" w:usb3="00000000" w:csb0="00040000" w:csb1="00000000"/>
  </w:font>
  <w:font w:name="方正黑体简体">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DA70" w14:textId="77777777" w:rsidR="00FD0703" w:rsidRDefault="00FD0703">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5C78" w14:textId="77777777" w:rsidR="00FD0703" w:rsidRDefault="00FD0703">
    <w:pPr>
      <w:pStyle w:val="af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6C27" w14:textId="77777777" w:rsidR="00FD0703" w:rsidRDefault="00FD0703">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1A3C" w14:textId="77777777" w:rsidR="00FD0703" w:rsidRDefault="00000000">
    <w:pPr>
      <w:pStyle w:val="aff6"/>
      <w:jc w:val="center"/>
    </w:pPr>
    <w:r>
      <w:fldChar w:fldCharType="begin"/>
    </w:r>
    <w:r>
      <w:instrText>PAGE   \* MERGEFORMAT</w:instrText>
    </w:r>
    <w:r>
      <w:fldChar w:fldCharType="separate"/>
    </w:r>
    <w:r>
      <w:rPr>
        <w:lang w:val="zh-CN"/>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55F6" w14:textId="77777777" w:rsidR="00FD0703" w:rsidRDefault="00000000">
    <w:pPr>
      <w:pStyle w:val="aff6"/>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1793A" w14:textId="77777777" w:rsidR="00937F78" w:rsidRDefault="00937F78">
      <w:r>
        <w:separator/>
      </w:r>
    </w:p>
  </w:footnote>
  <w:footnote w:type="continuationSeparator" w:id="0">
    <w:p w14:paraId="5F2B9499" w14:textId="77777777" w:rsidR="00937F78" w:rsidRDefault="00937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4E3E" w14:textId="77777777" w:rsidR="00FD0703" w:rsidRDefault="00FD0703">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7043" w14:textId="77777777" w:rsidR="00FD0703" w:rsidRDefault="00000000">
    <w:pPr>
      <w:pStyle w:val="aff9"/>
      <w:pBdr>
        <w:bottom w:val="single" w:sz="4" w:space="1" w:color="auto"/>
      </w:pBdr>
    </w:pPr>
    <w:r>
      <w:rPr>
        <w:rFonts w:hint="eastAsia"/>
      </w:rPr>
      <w:t>成都大学本科毕业设计（论文）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742D" w14:textId="77777777" w:rsidR="00FD0703" w:rsidRDefault="00000000">
    <w:pPr>
      <w:pStyle w:val="aff9"/>
      <w:pBdr>
        <w:bottom w:val="single" w:sz="4" w:space="1" w:color="auto"/>
      </w:pBdr>
    </w:pPr>
    <w:r>
      <w:rPr>
        <w:rFonts w:hint="eastAsia"/>
      </w:rPr>
      <w:t>成都大学本科毕业设计（论文）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771A" w14:textId="77777777" w:rsidR="00FD0703" w:rsidRDefault="00000000">
    <w:pPr>
      <w:pStyle w:val="aff9"/>
      <w:pBdr>
        <w:bottom w:val="single" w:sz="4" w:space="1" w:color="auto"/>
      </w:pBdr>
    </w:pPr>
    <w:r>
      <w:rPr>
        <w:rFonts w:hint="eastAsia"/>
      </w:rPr>
      <w:t>成都大学本科毕业设计（论文）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F37D" w14:textId="77777777" w:rsidR="00FD0703" w:rsidRDefault="00000000">
    <w:pPr>
      <w:pStyle w:val="aff9"/>
      <w:pBdr>
        <w:bottom w:val="single" w:sz="4" w:space="0" w:color="auto"/>
      </w:pBdr>
    </w:pPr>
    <w:r>
      <w:rPr>
        <w:rFonts w:hint="eastAsia"/>
      </w:rPr>
      <w:t>成都大学本科毕业设计（论文）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00D9333F"/>
    <w:multiLevelType w:val="multilevel"/>
    <w:tmpl w:val="00D9333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21E62915"/>
    <w:multiLevelType w:val="multilevel"/>
    <w:tmpl w:val="21E62915"/>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12" w15:restartNumberingAfterBreak="0">
    <w:nsid w:val="40681E60"/>
    <w:multiLevelType w:val="multilevel"/>
    <w:tmpl w:val="3276633A"/>
    <w:lvl w:ilvl="0">
      <w:start w:val="1"/>
      <w:numFmt w:val="decimal"/>
      <w:pStyle w:val="1"/>
      <w:suff w:val="space"/>
      <w:lvlText w:val="%1"/>
      <w:lvlJc w:val="left"/>
      <w:pPr>
        <w:ind w:left="432" w:hanging="432"/>
      </w:pPr>
      <w:rPr>
        <w:rFonts w:hint="eastAsia"/>
      </w:rPr>
    </w:lvl>
    <w:lvl w:ilvl="1">
      <w:start w:val="1"/>
      <w:numFmt w:val="decimal"/>
      <w:pStyle w:val="21"/>
      <w:suff w:val="space"/>
      <w:lvlText w:val="%1.%2"/>
      <w:lvlJc w:val="left"/>
      <w:pPr>
        <w:ind w:left="576" w:hanging="576"/>
      </w:pPr>
      <w:rPr>
        <w:rFonts w:hint="eastAsia"/>
      </w:rPr>
    </w:lvl>
    <w:lvl w:ilvl="2">
      <w:start w:val="1"/>
      <w:numFmt w:val="decimal"/>
      <w:pStyle w:val="31"/>
      <w:suff w:val="space"/>
      <w:lvlText w:val="%1.%2.%3"/>
      <w:lvlJc w:val="left"/>
      <w:pPr>
        <w:ind w:left="1712" w:hanging="720"/>
      </w:pPr>
      <w:rPr>
        <w:rFonts w:hint="eastAsia"/>
      </w:rPr>
    </w:lvl>
    <w:lvl w:ilvl="3">
      <w:start w:val="1"/>
      <w:numFmt w:val="decimal"/>
      <w:pStyle w:val="41"/>
      <w:suff w:val="space"/>
      <w:lvlText w:val="(%4)"/>
      <w:lvlJc w:val="left"/>
      <w:pPr>
        <w:ind w:left="0" w:firstLine="0"/>
      </w:pPr>
      <w:rPr>
        <w:rFonts w:hint="eastAsia"/>
      </w:rPr>
    </w:lvl>
    <w:lvl w:ilvl="4">
      <w:start w:val="1"/>
      <w:numFmt w:val="decimal"/>
      <w:pStyle w:val="51"/>
      <w:suff w:val="space"/>
      <w:lvlText w:val="%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3" w15:restartNumberingAfterBreak="0">
    <w:nsid w:val="47C35597"/>
    <w:multiLevelType w:val="multilevel"/>
    <w:tmpl w:val="D2CEA5A2"/>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571C26E3"/>
    <w:multiLevelType w:val="multilevel"/>
    <w:tmpl w:val="571C26E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5" w15:restartNumberingAfterBreak="0">
    <w:nsid w:val="6A580F8E"/>
    <w:multiLevelType w:val="multilevel"/>
    <w:tmpl w:val="6A580F8E"/>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76ED28F8"/>
    <w:multiLevelType w:val="multilevel"/>
    <w:tmpl w:val="76ED28F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num w:numId="1" w16cid:durableId="621036753">
    <w:abstractNumId w:val="12"/>
  </w:num>
  <w:num w:numId="2" w16cid:durableId="983122162">
    <w:abstractNumId w:val="3"/>
  </w:num>
  <w:num w:numId="3" w16cid:durableId="1849900436">
    <w:abstractNumId w:val="5"/>
  </w:num>
  <w:num w:numId="4" w16cid:durableId="1220020372">
    <w:abstractNumId w:val="8"/>
  </w:num>
  <w:num w:numId="5" w16cid:durableId="353071099">
    <w:abstractNumId w:val="9"/>
  </w:num>
  <w:num w:numId="6" w16cid:durableId="1152987055">
    <w:abstractNumId w:val="6"/>
  </w:num>
  <w:num w:numId="7" w16cid:durableId="1446846344">
    <w:abstractNumId w:val="2"/>
  </w:num>
  <w:num w:numId="8" w16cid:durableId="64422389">
    <w:abstractNumId w:val="7"/>
  </w:num>
  <w:num w:numId="9" w16cid:durableId="156772717">
    <w:abstractNumId w:val="4"/>
  </w:num>
  <w:num w:numId="10" w16cid:durableId="1130586603">
    <w:abstractNumId w:val="1"/>
  </w:num>
  <w:num w:numId="11" w16cid:durableId="384987693">
    <w:abstractNumId w:val="0"/>
  </w:num>
  <w:num w:numId="12" w16cid:durableId="1137065308">
    <w:abstractNumId w:val="10"/>
  </w:num>
  <w:num w:numId="13" w16cid:durableId="1567379209">
    <w:abstractNumId w:val="16"/>
  </w:num>
  <w:num w:numId="14" w16cid:durableId="553740435">
    <w:abstractNumId w:val="14"/>
  </w:num>
  <w:num w:numId="15" w16cid:durableId="1506359538">
    <w:abstractNumId w:val="15"/>
  </w:num>
  <w:num w:numId="16" w16cid:durableId="1270624308">
    <w:abstractNumId w:val="11"/>
  </w:num>
  <w:num w:numId="17" w16cid:durableId="18196089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3ZWRhY2ZiMTIzMzc1YjE0MTIwYzY1NzQwZmVjY2EifQ=="/>
  </w:docVars>
  <w:rsids>
    <w:rsidRoot w:val="6D9400DF"/>
    <w:rsid w:val="0000333E"/>
    <w:rsid w:val="00003A42"/>
    <w:rsid w:val="000059B0"/>
    <w:rsid w:val="00011370"/>
    <w:rsid w:val="00017DB7"/>
    <w:rsid w:val="00032F0B"/>
    <w:rsid w:val="00033691"/>
    <w:rsid w:val="000338CC"/>
    <w:rsid w:val="0003598A"/>
    <w:rsid w:val="00036469"/>
    <w:rsid w:val="00036B00"/>
    <w:rsid w:val="0003727A"/>
    <w:rsid w:val="000508D0"/>
    <w:rsid w:val="000512ED"/>
    <w:rsid w:val="0005158B"/>
    <w:rsid w:val="00055272"/>
    <w:rsid w:val="000567E1"/>
    <w:rsid w:val="0006189F"/>
    <w:rsid w:val="00063595"/>
    <w:rsid w:val="00064DC6"/>
    <w:rsid w:val="00071AEB"/>
    <w:rsid w:val="00072EE3"/>
    <w:rsid w:val="000808E7"/>
    <w:rsid w:val="00083A82"/>
    <w:rsid w:val="00094B61"/>
    <w:rsid w:val="000956B1"/>
    <w:rsid w:val="00095EC3"/>
    <w:rsid w:val="000A00AA"/>
    <w:rsid w:val="000A049C"/>
    <w:rsid w:val="000A2766"/>
    <w:rsid w:val="000A27F8"/>
    <w:rsid w:val="000A352F"/>
    <w:rsid w:val="000A67DE"/>
    <w:rsid w:val="000B03BB"/>
    <w:rsid w:val="000B60A6"/>
    <w:rsid w:val="000B7873"/>
    <w:rsid w:val="000C3A66"/>
    <w:rsid w:val="000C5598"/>
    <w:rsid w:val="000C5D6F"/>
    <w:rsid w:val="000C6184"/>
    <w:rsid w:val="000D009B"/>
    <w:rsid w:val="000D1BCE"/>
    <w:rsid w:val="000D3434"/>
    <w:rsid w:val="000D3697"/>
    <w:rsid w:val="000D5702"/>
    <w:rsid w:val="000D7CDB"/>
    <w:rsid w:val="000E1CF5"/>
    <w:rsid w:val="000E4AF9"/>
    <w:rsid w:val="000E4BFC"/>
    <w:rsid w:val="000E7909"/>
    <w:rsid w:val="000F0B96"/>
    <w:rsid w:val="000F1FF7"/>
    <w:rsid w:val="00103FD8"/>
    <w:rsid w:val="001045F9"/>
    <w:rsid w:val="00104630"/>
    <w:rsid w:val="001128A7"/>
    <w:rsid w:val="00114CF5"/>
    <w:rsid w:val="001204F2"/>
    <w:rsid w:val="00120512"/>
    <w:rsid w:val="00120DEA"/>
    <w:rsid w:val="00124A41"/>
    <w:rsid w:val="00124AD4"/>
    <w:rsid w:val="00127735"/>
    <w:rsid w:val="00130203"/>
    <w:rsid w:val="001322B6"/>
    <w:rsid w:val="00133AA4"/>
    <w:rsid w:val="00134D68"/>
    <w:rsid w:val="00134FEF"/>
    <w:rsid w:val="00144BF1"/>
    <w:rsid w:val="00147E56"/>
    <w:rsid w:val="00153ACD"/>
    <w:rsid w:val="001543F3"/>
    <w:rsid w:val="00156594"/>
    <w:rsid w:val="00162374"/>
    <w:rsid w:val="00163136"/>
    <w:rsid w:val="0016415E"/>
    <w:rsid w:val="00165070"/>
    <w:rsid w:val="0016660D"/>
    <w:rsid w:val="001719D3"/>
    <w:rsid w:val="001851F6"/>
    <w:rsid w:val="00186681"/>
    <w:rsid w:val="00193699"/>
    <w:rsid w:val="001940C0"/>
    <w:rsid w:val="0019486B"/>
    <w:rsid w:val="001A2547"/>
    <w:rsid w:val="001A2D4F"/>
    <w:rsid w:val="001A5A64"/>
    <w:rsid w:val="001A5D9D"/>
    <w:rsid w:val="001A7039"/>
    <w:rsid w:val="001B3153"/>
    <w:rsid w:val="001B6F24"/>
    <w:rsid w:val="001B7233"/>
    <w:rsid w:val="001C060A"/>
    <w:rsid w:val="001C1245"/>
    <w:rsid w:val="001D0E77"/>
    <w:rsid w:val="001D6773"/>
    <w:rsid w:val="001F03C5"/>
    <w:rsid w:val="001F1741"/>
    <w:rsid w:val="001F4CAF"/>
    <w:rsid w:val="001F5ACF"/>
    <w:rsid w:val="002018F9"/>
    <w:rsid w:val="00202935"/>
    <w:rsid w:val="00204B4D"/>
    <w:rsid w:val="002066DD"/>
    <w:rsid w:val="00212299"/>
    <w:rsid w:val="002157B1"/>
    <w:rsid w:val="00217281"/>
    <w:rsid w:val="00225CCF"/>
    <w:rsid w:val="00230528"/>
    <w:rsid w:val="00232067"/>
    <w:rsid w:val="0023720D"/>
    <w:rsid w:val="002426D4"/>
    <w:rsid w:val="002507DE"/>
    <w:rsid w:val="00250D12"/>
    <w:rsid w:val="00250EAF"/>
    <w:rsid w:val="00252920"/>
    <w:rsid w:val="00254142"/>
    <w:rsid w:val="00254B44"/>
    <w:rsid w:val="002568AB"/>
    <w:rsid w:val="00257B83"/>
    <w:rsid w:val="00261185"/>
    <w:rsid w:val="002612A6"/>
    <w:rsid w:val="00262056"/>
    <w:rsid w:val="002637E6"/>
    <w:rsid w:val="00263AAE"/>
    <w:rsid w:val="00263D61"/>
    <w:rsid w:val="00264D69"/>
    <w:rsid w:val="002667BE"/>
    <w:rsid w:val="0027020C"/>
    <w:rsid w:val="00272061"/>
    <w:rsid w:val="00273EA3"/>
    <w:rsid w:val="00274B11"/>
    <w:rsid w:val="00275AB1"/>
    <w:rsid w:val="00276E79"/>
    <w:rsid w:val="00280589"/>
    <w:rsid w:val="00282AD3"/>
    <w:rsid w:val="00287305"/>
    <w:rsid w:val="002922D3"/>
    <w:rsid w:val="00293042"/>
    <w:rsid w:val="00293553"/>
    <w:rsid w:val="0029392E"/>
    <w:rsid w:val="00295024"/>
    <w:rsid w:val="00295E7D"/>
    <w:rsid w:val="0029636C"/>
    <w:rsid w:val="00297F42"/>
    <w:rsid w:val="002A2421"/>
    <w:rsid w:val="002A2783"/>
    <w:rsid w:val="002A2D11"/>
    <w:rsid w:val="002A491D"/>
    <w:rsid w:val="002A74F5"/>
    <w:rsid w:val="002A77AE"/>
    <w:rsid w:val="002B2790"/>
    <w:rsid w:val="002B3C72"/>
    <w:rsid w:val="002C27E2"/>
    <w:rsid w:val="002C30C6"/>
    <w:rsid w:val="002C348A"/>
    <w:rsid w:val="002C3B83"/>
    <w:rsid w:val="002C5611"/>
    <w:rsid w:val="002D1324"/>
    <w:rsid w:val="002D493D"/>
    <w:rsid w:val="002D6436"/>
    <w:rsid w:val="002D7072"/>
    <w:rsid w:val="002E313A"/>
    <w:rsid w:val="002E3B51"/>
    <w:rsid w:val="002E568D"/>
    <w:rsid w:val="002F0CFB"/>
    <w:rsid w:val="002F682E"/>
    <w:rsid w:val="002F6BF8"/>
    <w:rsid w:val="002F6D51"/>
    <w:rsid w:val="00303049"/>
    <w:rsid w:val="00310C03"/>
    <w:rsid w:val="00315BEF"/>
    <w:rsid w:val="00317146"/>
    <w:rsid w:val="0031745D"/>
    <w:rsid w:val="0032218D"/>
    <w:rsid w:val="00323304"/>
    <w:rsid w:val="0032612F"/>
    <w:rsid w:val="00332CBD"/>
    <w:rsid w:val="00335777"/>
    <w:rsid w:val="00336D55"/>
    <w:rsid w:val="00342F04"/>
    <w:rsid w:val="00343E03"/>
    <w:rsid w:val="00352A07"/>
    <w:rsid w:val="00356BC6"/>
    <w:rsid w:val="00356BDA"/>
    <w:rsid w:val="00370832"/>
    <w:rsid w:val="00371438"/>
    <w:rsid w:val="0038021F"/>
    <w:rsid w:val="00381BE7"/>
    <w:rsid w:val="00383354"/>
    <w:rsid w:val="003855D2"/>
    <w:rsid w:val="00385843"/>
    <w:rsid w:val="0039015C"/>
    <w:rsid w:val="00393354"/>
    <w:rsid w:val="0039388A"/>
    <w:rsid w:val="00395D3F"/>
    <w:rsid w:val="003A04EE"/>
    <w:rsid w:val="003A0EF7"/>
    <w:rsid w:val="003A1977"/>
    <w:rsid w:val="003A50C3"/>
    <w:rsid w:val="003A563F"/>
    <w:rsid w:val="003A7305"/>
    <w:rsid w:val="003B3DBF"/>
    <w:rsid w:val="003B42CC"/>
    <w:rsid w:val="003B5038"/>
    <w:rsid w:val="003B64B2"/>
    <w:rsid w:val="003B6B72"/>
    <w:rsid w:val="003C413B"/>
    <w:rsid w:val="003C6E9D"/>
    <w:rsid w:val="003D0176"/>
    <w:rsid w:val="003D03DB"/>
    <w:rsid w:val="003E270A"/>
    <w:rsid w:val="003E29D2"/>
    <w:rsid w:val="003E54B3"/>
    <w:rsid w:val="003E792F"/>
    <w:rsid w:val="003F24AA"/>
    <w:rsid w:val="003F38F2"/>
    <w:rsid w:val="003F40BE"/>
    <w:rsid w:val="00402043"/>
    <w:rsid w:val="00402290"/>
    <w:rsid w:val="00423CEE"/>
    <w:rsid w:val="00424233"/>
    <w:rsid w:val="0043570B"/>
    <w:rsid w:val="00436F98"/>
    <w:rsid w:val="004421B2"/>
    <w:rsid w:val="00442BF0"/>
    <w:rsid w:val="00443BA4"/>
    <w:rsid w:val="00446C77"/>
    <w:rsid w:val="004478D2"/>
    <w:rsid w:val="004655C3"/>
    <w:rsid w:val="0046695C"/>
    <w:rsid w:val="004727CD"/>
    <w:rsid w:val="00474BCB"/>
    <w:rsid w:val="004839E1"/>
    <w:rsid w:val="00484C5F"/>
    <w:rsid w:val="004901F1"/>
    <w:rsid w:val="00491D13"/>
    <w:rsid w:val="00492CA4"/>
    <w:rsid w:val="00495CBE"/>
    <w:rsid w:val="004A225A"/>
    <w:rsid w:val="004A2CDA"/>
    <w:rsid w:val="004A41E7"/>
    <w:rsid w:val="004A6CDE"/>
    <w:rsid w:val="004A71F3"/>
    <w:rsid w:val="004A74F6"/>
    <w:rsid w:val="004B0D9A"/>
    <w:rsid w:val="004B2666"/>
    <w:rsid w:val="004C167D"/>
    <w:rsid w:val="004D3FB8"/>
    <w:rsid w:val="004D7C6D"/>
    <w:rsid w:val="004E11F5"/>
    <w:rsid w:val="004E1FE2"/>
    <w:rsid w:val="004E51DF"/>
    <w:rsid w:val="004E591A"/>
    <w:rsid w:val="004E5BED"/>
    <w:rsid w:val="004E6AAC"/>
    <w:rsid w:val="004E73D6"/>
    <w:rsid w:val="004E7EF9"/>
    <w:rsid w:val="004F4700"/>
    <w:rsid w:val="004F588E"/>
    <w:rsid w:val="004F616D"/>
    <w:rsid w:val="00502882"/>
    <w:rsid w:val="005042EF"/>
    <w:rsid w:val="00504C4A"/>
    <w:rsid w:val="00505EA8"/>
    <w:rsid w:val="00505FD7"/>
    <w:rsid w:val="005060CE"/>
    <w:rsid w:val="005115C1"/>
    <w:rsid w:val="00511DB1"/>
    <w:rsid w:val="005130FE"/>
    <w:rsid w:val="00513839"/>
    <w:rsid w:val="0051410B"/>
    <w:rsid w:val="00520DD6"/>
    <w:rsid w:val="005253D2"/>
    <w:rsid w:val="005372CE"/>
    <w:rsid w:val="00537414"/>
    <w:rsid w:val="0054015D"/>
    <w:rsid w:val="00544E85"/>
    <w:rsid w:val="005463EE"/>
    <w:rsid w:val="00547D9C"/>
    <w:rsid w:val="00555A4B"/>
    <w:rsid w:val="00555E3C"/>
    <w:rsid w:val="0056107E"/>
    <w:rsid w:val="00561EE3"/>
    <w:rsid w:val="00571117"/>
    <w:rsid w:val="005718F5"/>
    <w:rsid w:val="00573EA5"/>
    <w:rsid w:val="00574B6E"/>
    <w:rsid w:val="00581D24"/>
    <w:rsid w:val="005854F6"/>
    <w:rsid w:val="0058596F"/>
    <w:rsid w:val="005911C4"/>
    <w:rsid w:val="00591CEC"/>
    <w:rsid w:val="00592FF7"/>
    <w:rsid w:val="00594522"/>
    <w:rsid w:val="00597C1B"/>
    <w:rsid w:val="005A587F"/>
    <w:rsid w:val="005A7B0D"/>
    <w:rsid w:val="005B1329"/>
    <w:rsid w:val="005B7AE4"/>
    <w:rsid w:val="005C01F2"/>
    <w:rsid w:val="005C051B"/>
    <w:rsid w:val="005C0B35"/>
    <w:rsid w:val="005C28B9"/>
    <w:rsid w:val="005D1805"/>
    <w:rsid w:val="005D22E2"/>
    <w:rsid w:val="005D511D"/>
    <w:rsid w:val="005D5BB8"/>
    <w:rsid w:val="005E1AA9"/>
    <w:rsid w:val="005E1FA2"/>
    <w:rsid w:val="005E28CD"/>
    <w:rsid w:val="005E4EB7"/>
    <w:rsid w:val="005E59B0"/>
    <w:rsid w:val="005E7748"/>
    <w:rsid w:val="005E7FC6"/>
    <w:rsid w:val="005F4DE2"/>
    <w:rsid w:val="00602AB7"/>
    <w:rsid w:val="00606ED2"/>
    <w:rsid w:val="006100E2"/>
    <w:rsid w:val="00610610"/>
    <w:rsid w:val="00611E44"/>
    <w:rsid w:val="006137CD"/>
    <w:rsid w:val="00623A5D"/>
    <w:rsid w:val="00624BCC"/>
    <w:rsid w:val="006258EE"/>
    <w:rsid w:val="00627A7F"/>
    <w:rsid w:val="006307CB"/>
    <w:rsid w:val="0063135D"/>
    <w:rsid w:val="006321D2"/>
    <w:rsid w:val="0063537F"/>
    <w:rsid w:val="006353A5"/>
    <w:rsid w:val="00640670"/>
    <w:rsid w:val="00640B97"/>
    <w:rsid w:val="006415AB"/>
    <w:rsid w:val="00641987"/>
    <w:rsid w:val="00647B81"/>
    <w:rsid w:val="0065120D"/>
    <w:rsid w:val="006549B0"/>
    <w:rsid w:val="00655961"/>
    <w:rsid w:val="00661B3C"/>
    <w:rsid w:val="006667C7"/>
    <w:rsid w:val="0067262E"/>
    <w:rsid w:val="00673244"/>
    <w:rsid w:val="00675E2C"/>
    <w:rsid w:val="00675EDC"/>
    <w:rsid w:val="006809A0"/>
    <w:rsid w:val="0068317F"/>
    <w:rsid w:val="006836AA"/>
    <w:rsid w:val="00685AF2"/>
    <w:rsid w:val="00686016"/>
    <w:rsid w:val="006938B7"/>
    <w:rsid w:val="006975C8"/>
    <w:rsid w:val="00697FA4"/>
    <w:rsid w:val="006B0601"/>
    <w:rsid w:val="006B0915"/>
    <w:rsid w:val="006B1027"/>
    <w:rsid w:val="006B5104"/>
    <w:rsid w:val="006B6A1D"/>
    <w:rsid w:val="006B72CE"/>
    <w:rsid w:val="006C0CF2"/>
    <w:rsid w:val="006C1793"/>
    <w:rsid w:val="006C4B49"/>
    <w:rsid w:val="006C70F8"/>
    <w:rsid w:val="006D1535"/>
    <w:rsid w:val="006E2185"/>
    <w:rsid w:val="006E48F9"/>
    <w:rsid w:val="006E612C"/>
    <w:rsid w:val="006F7856"/>
    <w:rsid w:val="0070029D"/>
    <w:rsid w:val="00704374"/>
    <w:rsid w:val="00704AA2"/>
    <w:rsid w:val="00706416"/>
    <w:rsid w:val="0071033D"/>
    <w:rsid w:val="00710513"/>
    <w:rsid w:val="00711B9D"/>
    <w:rsid w:val="00712766"/>
    <w:rsid w:val="007220C4"/>
    <w:rsid w:val="007225D9"/>
    <w:rsid w:val="0072344A"/>
    <w:rsid w:val="007321B7"/>
    <w:rsid w:val="00733E9B"/>
    <w:rsid w:val="00735E73"/>
    <w:rsid w:val="00737E5C"/>
    <w:rsid w:val="00741E75"/>
    <w:rsid w:val="00742DAD"/>
    <w:rsid w:val="00746F68"/>
    <w:rsid w:val="00761D51"/>
    <w:rsid w:val="007632D1"/>
    <w:rsid w:val="0076410E"/>
    <w:rsid w:val="00770226"/>
    <w:rsid w:val="007762CB"/>
    <w:rsid w:val="007806CC"/>
    <w:rsid w:val="007866C9"/>
    <w:rsid w:val="00787561"/>
    <w:rsid w:val="00787FCD"/>
    <w:rsid w:val="00791AEE"/>
    <w:rsid w:val="007962FC"/>
    <w:rsid w:val="007A396C"/>
    <w:rsid w:val="007A593C"/>
    <w:rsid w:val="007B1DC7"/>
    <w:rsid w:val="007B3258"/>
    <w:rsid w:val="007B331D"/>
    <w:rsid w:val="007C046A"/>
    <w:rsid w:val="007C155D"/>
    <w:rsid w:val="007C1F58"/>
    <w:rsid w:val="007C29A8"/>
    <w:rsid w:val="007C3812"/>
    <w:rsid w:val="007C3875"/>
    <w:rsid w:val="007C710A"/>
    <w:rsid w:val="007D0E52"/>
    <w:rsid w:val="007D22B9"/>
    <w:rsid w:val="007D2E22"/>
    <w:rsid w:val="007D5841"/>
    <w:rsid w:val="007E0867"/>
    <w:rsid w:val="007E1DDD"/>
    <w:rsid w:val="007E27DE"/>
    <w:rsid w:val="007E60DB"/>
    <w:rsid w:val="007E7054"/>
    <w:rsid w:val="007F6024"/>
    <w:rsid w:val="007F7458"/>
    <w:rsid w:val="00803269"/>
    <w:rsid w:val="0081431E"/>
    <w:rsid w:val="00815050"/>
    <w:rsid w:val="00815DF3"/>
    <w:rsid w:val="00817D52"/>
    <w:rsid w:val="00820071"/>
    <w:rsid w:val="00822742"/>
    <w:rsid w:val="00830CC1"/>
    <w:rsid w:val="00833D6E"/>
    <w:rsid w:val="008410C9"/>
    <w:rsid w:val="0084651F"/>
    <w:rsid w:val="008469C9"/>
    <w:rsid w:val="008501DB"/>
    <w:rsid w:val="00850EA1"/>
    <w:rsid w:val="008554DE"/>
    <w:rsid w:val="00855D05"/>
    <w:rsid w:val="00860983"/>
    <w:rsid w:val="00861942"/>
    <w:rsid w:val="00872ECC"/>
    <w:rsid w:val="008732B2"/>
    <w:rsid w:val="008816FE"/>
    <w:rsid w:val="00881F53"/>
    <w:rsid w:val="00886F06"/>
    <w:rsid w:val="0088717D"/>
    <w:rsid w:val="00891873"/>
    <w:rsid w:val="008A01E9"/>
    <w:rsid w:val="008A1795"/>
    <w:rsid w:val="008A2080"/>
    <w:rsid w:val="008A39BD"/>
    <w:rsid w:val="008A4541"/>
    <w:rsid w:val="008B04D9"/>
    <w:rsid w:val="008B1E5F"/>
    <w:rsid w:val="008B4FDF"/>
    <w:rsid w:val="008B629D"/>
    <w:rsid w:val="008C424C"/>
    <w:rsid w:val="008C514F"/>
    <w:rsid w:val="008C66B1"/>
    <w:rsid w:val="008C7224"/>
    <w:rsid w:val="008D18DC"/>
    <w:rsid w:val="008D25E6"/>
    <w:rsid w:val="008D2A89"/>
    <w:rsid w:val="008D4408"/>
    <w:rsid w:val="008D7E49"/>
    <w:rsid w:val="008E0695"/>
    <w:rsid w:val="008E5E54"/>
    <w:rsid w:val="008E613E"/>
    <w:rsid w:val="008F2C13"/>
    <w:rsid w:val="008F38AC"/>
    <w:rsid w:val="008F6C26"/>
    <w:rsid w:val="0090066A"/>
    <w:rsid w:val="00912154"/>
    <w:rsid w:val="00915BA0"/>
    <w:rsid w:val="00921983"/>
    <w:rsid w:val="0092217A"/>
    <w:rsid w:val="00923F2F"/>
    <w:rsid w:val="00934A26"/>
    <w:rsid w:val="009364B4"/>
    <w:rsid w:val="00937F78"/>
    <w:rsid w:val="009433D4"/>
    <w:rsid w:val="009619B3"/>
    <w:rsid w:val="00961DF8"/>
    <w:rsid w:val="00965D29"/>
    <w:rsid w:val="00973333"/>
    <w:rsid w:val="0098122C"/>
    <w:rsid w:val="009848EA"/>
    <w:rsid w:val="0098547F"/>
    <w:rsid w:val="00985A33"/>
    <w:rsid w:val="0098661E"/>
    <w:rsid w:val="009878E1"/>
    <w:rsid w:val="00991689"/>
    <w:rsid w:val="00995FA8"/>
    <w:rsid w:val="009A07B3"/>
    <w:rsid w:val="009A168C"/>
    <w:rsid w:val="009A275D"/>
    <w:rsid w:val="009A5495"/>
    <w:rsid w:val="009A58EA"/>
    <w:rsid w:val="009A7CD6"/>
    <w:rsid w:val="009A7E40"/>
    <w:rsid w:val="009B067A"/>
    <w:rsid w:val="009B5547"/>
    <w:rsid w:val="009C0CB9"/>
    <w:rsid w:val="009C5ADA"/>
    <w:rsid w:val="009D2D7E"/>
    <w:rsid w:val="009D3A64"/>
    <w:rsid w:val="009D5E87"/>
    <w:rsid w:val="009D5E95"/>
    <w:rsid w:val="009E434E"/>
    <w:rsid w:val="009F04D7"/>
    <w:rsid w:val="009F3774"/>
    <w:rsid w:val="00A07B5F"/>
    <w:rsid w:val="00A1146B"/>
    <w:rsid w:val="00A31EF0"/>
    <w:rsid w:val="00A3238B"/>
    <w:rsid w:val="00A32F81"/>
    <w:rsid w:val="00A36792"/>
    <w:rsid w:val="00A434AB"/>
    <w:rsid w:val="00A45667"/>
    <w:rsid w:val="00A50AC4"/>
    <w:rsid w:val="00A51D44"/>
    <w:rsid w:val="00A531B0"/>
    <w:rsid w:val="00A6245F"/>
    <w:rsid w:val="00A624E7"/>
    <w:rsid w:val="00A6427D"/>
    <w:rsid w:val="00A6593D"/>
    <w:rsid w:val="00A70D22"/>
    <w:rsid w:val="00A71253"/>
    <w:rsid w:val="00A716B1"/>
    <w:rsid w:val="00A764B0"/>
    <w:rsid w:val="00A807CB"/>
    <w:rsid w:val="00A81DB0"/>
    <w:rsid w:val="00A85534"/>
    <w:rsid w:val="00A9336A"/>
    <w:rsid w:val="00A95B09"/>
    <w:rsid w:val="00A97A68"/>
    <w:rsid w:val="00AA59C1"/>
    <w:rsid w:val="00AB045F"/>
    <w:rsid w:val="00AB3F6A"/>
    <w:rsid w:val="00AB508C"/>
    <w:rsid w:val="00AB63A5"/>
    <w:rsid w:val="00AC4BC3"/>
    <w:rsid w:val="00AC7A13"/>
    <w:rsid w:val="00AD1AB6"/>
    <w:rsid w:val="00AD1C9A"/>
    <w:rsid w:val="00AD2DAB"/>
    <w:rsid w:val="00AD3BFF"/>
    <w:rsid w:val="00AD6BDA"/>
    <w:rsid w:val="00AD6F73"/>
    <w:rsid w:val="00AD77A4"/>
    <w:rsid w:val="00AE0E5D"/>
    <w:rsid w:val="00AE3924"/>
    <w:rsid w:val="00AE6C43"/>
    <w:rsid w:val="00AF05C3"/>
    <w:rsid w:val="00AF1685"/>
    <w:rsid w:val="00AF27FF"/>
    <w:rsid w:val="00AF2E7C"/>
    <w:rsid w:val="00AF58F7"/>
    <w:rsid w:val="00B050D2"/>
    <w:rsid w:val="00B124D6"/>
    <w:rsid w:val="00B218A1"/>
    <w:rsid w:val="00B21BA1"/>
    <w:rsid w:val="00B228A2"/>
    <w:rsid w:val="00B23A89"/>
    <w:rsid w:val="00B34145"/>
    <w:rsid w:val="00B347C8"/>
    <w:rsid w:val="00B36251"/>
    <w:rsid w:val="00B41366"/>
    <w:rsid w:val="00B41AF0"/>
    <w:rsid w:val="00B42B2E"/>
    <w:rsid w:val="00B46819"/>
    <w:rsid w:val="00B550AA"/>
    <w:rsid w:val="00B616E3"/>
    <w:rsid w:val="00B64A28"/>
    <w:rsid w:val="00B7196A"/>
    <w:rsid w:val="00B71E69"/>
    <w:rsid w:val="00B7231F"/>
    <w:rsid w:val="00B73C5C"/>
    <w:rsid w:val="00B74290"/>
    <w:rsid w:val="00B82139"/>
    <w:rsid w:val="00B82190"/>
    <w:rsid w:val="00B829B5"/>
    <w:rsid w:val="00B83A8F"/>
    <w:rsid w:val="00B86D0F"/>
    <w:rsid w:val="00B8733D"/>
    <w:rsid w:val="00B9135C"/>
    <w:rsid w:val="00B966B4"/>
    <w:rsid w:val="00BA018F"/>
    <w:rsid w:val="00BA0E0B"/>
    <w:rsid w:val="00BA2171"/>
    <w:rsid w:val="00BA28E9"/>
    <w:rsid w:val="00BA2902"/>
    <w:rsid w:val="00BA3BF3"/>
    <w:rsid w:val="00BA4B81"/>
    <w:rsid w:val="00BA5CF4"/>
    <w:rsid w:val="00BA7D6B"/>
    <w:rsid w:val="00BC1CC6"/>
    <w:rsid w:val="00BD1512"/>
    <w:rsid w:val="00BD16C2"/>
    <w:rsid w:val="00BD2943"/>
    <w:rsid w:val="00BE1FB4"/>
    <w:rsid w:val="00BF3263"/>
    <w:rsid w:val="00BF3391"/>
    <w:rsid w:val="00BF3CCA"/>
    <w:rsid w:val="00BF7C0B"/>
    <w:rsid w:val="00C007FD"/>
    <w:rsid w:val="00C0348B"/>
    <w:rsid w:val="00C06237"/>
    <w:rsid w:val="00C07BEF"/>
    <w:rsid w:val="00C117F4"/>
    <w:rsid w:val="00C17910"/>
    <w:rsid w:val="00C21E9A"/>
    <w:rsid w:val="00C3221B"/>
    <w:rsid w:val="00C3391F"/>
    <w:rsid w:val="00C37D5E"/>
    <w:rsid w:val="00C4066E"/>
    <w:rsid w:val="00C407F8"/>
    <w:rsid w:val="00C424FF"/>
    <w:rsid w:val="00C4683C"/>
    <w:rsid w:val="00C46DB2"/>
    <w:rsid w:val="00C50FEF"/>
    <w:rsid w:val="00C52CF3"/>
    <w:rsid w:val="00C63A2D"/>
    <w:rsid w:val="00C64806"/>
    <w:rsid w:val="00C773FE"/>
    <w:rsid w:val="00C802EA"/>
    <w:rsid w:val="00C80502"/>
    <w:rsid w:val="00C812E9"/>
    <w:rsid w:val="00C81606"/>
    <w:rsid w:val="00C83B6D"/>
    <w:rsid w:val="00C84635"/>
    <w:rsid w:val="00C8646A"/>
    <w:rsid w:val="00CA2262"/>
    <w:rsid w:val="00CA4EDE"/>
    <w:rsid w:val="00CA7E55"/>
    <w:rsid w:val="00CB6D43"/>
    <w:rsid w:val="00CC235C"/>
    <w:rsid w:val="00CC32F6"/>
    <w:rsid w:val="00CC53E6"/>
    <w:rsid w:val="00CD17D0"/>
    <w:rsid w:val="00CD3AE9"/>
    <w:rsid w:val="00CD6855"/>
    <w:rsid w:val="00CE0B9E"/>
    <w:rsid w:val="00CE109E"/>
    <w:rsid w:val="00CE26EC"/>
    <w:rsid w:val="00CE4442"/>
    <w:rsid w:val="00CE49FA"/>
    <w:rsid w:val="00CE4E41"/>
    <w:rsid w:val="00CF0306"/>
    <w:rsid w:val="00CF11BF"/>
    <w:rsid w:val="00CF6118"/>
    <w:rsid w:val="00D0085F"/>
    <w:rsid w:val="00D01707"/>
    <w:rsid w:val="00D02359"/>
    <w:rsid w:val="00D06A72"/>
    <w:rsid w:val="00D106AE"/>
    <w:rsid w:val="00D115B9"/>
    <w:rsid w:val="00D13D39"/>
    <w:rsid w:val="00D3118D"/>
    <w:rsid w:val="00D42C9D"/>
    <w:rsid w:val="00D4317B"/>
    <w:rsid w:val="00D511C3"/>
    <w:rsid w:val="00D5151B"/>
    <w:rsid w:val="00D532E3"/>
    <w:rsid w:val="00D535A9"/>
    <w:rsid w:val="00D564CE"/>
    <w:rsid w:val="00D57760"/>
    <w:rsid w:val="00D62DAD"/>
    <w:rsid w:val="00D66E23"/>
    <w:rsid w:val="00D92CAF"/>
    <w:rsid w:val="00D93CA5"/>
    <w:rsid w:val="00D95CA6"/>
    <w:rsid w:val="00D962CE"/>
    <w:rsid w:val="00D964CC"/>
    <w:rsid w:val="00DA3CC7"/>
    <w:rsid w:val="00DA46FC"/>
    <w:rsid w:val="00DA56DD"/>
    <w:rsid w:val="00DB64E3"/>
    <w:rsid w:val="00DD20B1"/>
    <w:rsid w:val="00DD4EA4"/>
    <w:rsid w:val="00DE327C"/>
    <w:rsid w:val="00DE4A7A"/>
    <w:rsid w:val="00DE4EC8"/>
    <w:rsid w:val="00DE674D"/>
    <w:rsid w:val="00DE7386"/>
    <w:rsid w:val="00DF02B8"/>
    <w:rsid w:val="00DF44D3"/>
    <w:rsid w:val="00DF5D8C"/>
    <w:rsid w:val="00E11CE4"/>
    <w:rsid w:val="00E15C33"/>
    <w:rsid w:val="00E23524"/>
    <w:rsid w:val="00E244EF"/>
    <w:rsid w:val="00E3277C"/>
    <w:rsid w:val="00E40AE4"/>
    <w:rsid w:val="00E41E29"/>
    <w:rsid w:val="00E42AEB"/>
    <w:rsid w:val="00E43B43"/>
    <w:rsid w:val="00E52F54"/>
    <w:rsid w:val="00E57A34"/>
    <w:rsid w:val="00E61BB9"/>
    <w:rsid w:val="00E670D3"/>
    <w:rsid w:val="00E675EB"/>
    <w:rsid w:val="00E70930"/>
    <w:rsid w:val="00E81CDB"/>
    <w:rsid w:val="00E8594E"/>
    <w:rsid w:val="00E96758"/>
    <w:rsid w:val="00E96B5A"/>
    <w:rsid w:val="00E9786E"/>
    <w:rsid w:val="00EA07C2"/>
    <w:rsid w:val="00EA0DC2"/>
    <w:rsid w:val="00EA0FE4"/>
    <w:rsid w:val="00EA5B24"/>
    <w:rsid w:val="00EA62BD"/>
    <w:rsid w:val="00EB116D"/>
    <w:rsid w:val="00EB16A6"/>
    <w:rsid w:val="00EB5E7E"/>
    <w:rsid w:val="00EC17DF"/>
    <w:rsid w:val="00EC5186"/>
    <w:rsid w:val="00EC6442"/>
    <w:rsid w:val="00ED424D"/>
    <w:rsid w:val="00ED4EE7"/>
    <w:rsid w:val="00ED52C2"/>
    <w:rsid w:val="00ED67E4"/>
    <w:rsid w:val="00EE1296"/>
    <w:rsid w:val="00EE1573"/>
    <w:rsid w:val="00EE1587"/>
    <w:rsid w:val="00EE2575"/>
    <w:rsid w:val="00EE2B09"/>
    <w:rsid w:val="00EE676C"/>
    <w:rsid w:val="00EE76AD"/>
    <w:rsid w:val="00EF1D9D"/>
    <w:rsid w:val="00EF4EE3"/>
    <w:rsid w:val="00EF5AA2"/>
    <w:rsid w:val="00F01C94"/>
    <w:rsid w:val="00F02EB7"/>
    <w:rsid w:val="00F04A09"/>
    <w:rsid w:val="00F125D5"/>
    <w:rsid w:val="00F12A1E"/>
    <w:rsid w:val="00F162D0"/>
    <w:rsid w:val="00F20CB0"/>
    <w:rsid w:val="00F224A8"/>
    <w:rsid w:val="00F26A6D"/>
    <w:rsid w:val="00F30899"/>
    <w:rsid w:val="00F313CD"/>
    <w:rsid w:val="00F40ED5"/>
    <w:rsid w:val="00F47BCA"/>
    <w:rsid w:val="00F47F67"/>
    <w:rsid w:val="00F51AEC"/>
    <w:rsid w:val="00F533EE"/>
    <w:rsid w:val="00F544A5"/>
    <w:rsid w:val="00F614B5"/>
    <w:rsid w:val="00F61B24"/>
    <w:rsid w:val="00F65339"/>
    <w:rsid w:val="00F7048B"/>
    <w:rsid w:val="00F73EF4"/>
    <w:rsid w:val="00F830D6"/>
    <w:rsid w:val="00F901F7"/>
    <w:rsid w:val="00F9044C"/>
    <w:rsid w:val="00F92FF5"/>
    <w:rsid w:val="00F94032"/>
    <w:rsid w:val="00FA0991"/>
    <w:rsid w:val="00FA23C3"/>
    <w:rsid w:val="00FA4746"/>
    <w:rsid w:val="00FA4BAB"/>
    <w:rsid w:val="00FB13AB"/>
    <w:rsid w:val="00FC018F"/>
    <w:rsid w:val="00FC1015"/>
    <w:rsid w:val="00FC4462"/>
    <w:rsid w:val="00FC49BB"/>
    <w:rsid w:val="00FD0703"/>
    <w:rsid w:val="00FD4341"/>
    <w:rsid w:val="00FD5304"/>
    <w:rsid w:val="00FD722F"/>
    <w:rsid w:val="00FE00E2"/>
    <w:rsid w:val="00FF1882"/>
    <w:rsid w:val="00FF3430"/>
    <w:rsid w:val="00FF6D2A"/>
    <w:rsid w:val="00FF7301"/>
    <w:rsid w:val="05B44411"/>
    <w:rsid w:val="06491079"/>
    <w:rsid w:val="1013587E"/>
    <w:rsid w:val="126A64C6"/>
    <w:rsid w:val="140A428E"/>
    <w:rsid w:val="19105F49"/>
    <w:rsid w:val="1A263B3F"/>
    <w:rsid w:val="29370C09"/>
    <w:rsid w:val="2A376EE4"/>
    <w:rsid w:val="2BBF03B9"/>
    <w:rsid w:val="2EBF0AA2"/>
    <w:rsid w:val="2EF575AF"/>
    <w:rsid w:val="305315D8"/>
    <w:rsid w:val="32F34F57"/>
    <w:rsid w:val="33DE310D"/>
    <w:rsid w:val="36095D16"/>
    <w:rsid w:val="39CE6752"/>
    <w:rsid w:val="3B635114"/>
    <w:rsid w:val="3B7139F2"/>
    <w:rsid w:val="40360E21"/>
    <w:rsid w:val="42CC44D1"/>
    <w:rsid w:val="47B7598D"/>
    <w:rsid w:val="4915446A"/>
    <w:rsid w:val="496D4A46"/>
    <w:rsid w:val="49D85AA9"/>
    <w:rsid w:val="4B10669D"/>
    <w:rsid w:val="4C377328"/>
    <w:rsid w:val="4E2F183B"/>
    <w:rsid w:val="55E20AEC"/>
    <w:rsid w:val="57463C24"/>
    <w:rsid w:val="595650B0"/>
    <w:rsid w:val="5C0C564E"/>
    <w:rsid w:val="5F7D2DB4"/>
    <w:rsid w:val="67B36B70"/>
    <w:rsid w:val="6C890F81"/>
    <w:rsid w:val="6D9400DF"/>
    <w:rsid w:val="6FFF46AA"/>
    <w:rsid w:val="70565551"/>
    <w:rsid w:val="796E403F"/>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23C501"/>
  <w15:docId w15:val="{C873B794-5BE1-4079-BF60-D950D3B0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qFormat="1"/>
    <w:lsdException w:name="index 2" w:locked="1" w:unhideWhenUsed="1" w:qFormat="1"/>
    <w:lsdException w:name="index 3" w:locked="1" w:unhideWhenUsed="1" w:qFormat="1"/>
    <w:lsdException w:name="index 4" w:locked="1" w:unhideWhenUsed="1"/>
    <w:lsdException w:name="index 5" w:locked="1" w:unhideWhenUsed="1" w:qFormat="1"/>
    <w:lsdException w:name="index 6" w:locked="1" w:unhideWhenUsed="1"/>
    <w:lsdException w:name="index 7" w:locked="1" w:unhideWhenUsed="1" w:qFormat="1"/>
    <w:lsdException w:name="index 8" w:locked="1" w:unhideWhenUsed="1" w:qFormat="1"/>
    <w:lsdException w:name="index 9" w:locked="1" w:unhideWhenUsed="1" w:qFormat="1"/>
    <w:lsdException w:name="toc 1" w:uiPriority="39" w:qFormat="1"/>
    <w:lsdException w:name="toc 2" w:uiPriority="39" w:qFormat="1"/>
    <w:lsdException w:name="toc 3" w:uiPriority="39"/>
    <w:lsdException w:name="toc 4" w:locked="1" w:uiPriority="39" w:unhideWhenUsed="1" w:qFormat="1"/>
    <w:lsdException w:name="toc 5" w:locked="1" w:uiPriority="39" w:unhideWhenUsed="1"/>
    <w:lsdException w:name="toc 6" w:locked="1" w:uiPriority="39" w:unhideWhenUsed="1" w:qFormat="1"/>
    <w:lsdException w:name="toc 7" w:locked="1" w:uiPriority="39" w:unhideWhenUsed="1" w:qFormat="1"/>
    <w:lsdException w:name="toc 8" w:locked="1" w:uiPriority="39" w:unhideWhenUsed="1" w:qFormat="1"/>
    <w:lsdException w:name="toc 9" w:locked="1" w:uiPriority="39" w:unhideWhenUsed="1" w:qFormat="1"/>
    <w:lsdException w:name="Normal Indent" w:locked="1" w:unhideWhenUsed="1" w:qFormat="1"/>
    <w:lsdException w:name="footnote text" w:locked="1" w:unhideWhenUsed="1" w:qFormat="1"/>
    <w:lsdException w:name="annotation text" w:locked="1" w:unhideWhenUsed="1"/>
    <w:lsdException w:name="header" w:qFormat="1"/>
    <w:lsdException w:name="footer" w:qFormat="1"/>
    <w:lsdException w:name="index heading" w:locked="1" w:unhideWhenUsed="1" w:qFormat="1"/>
    <w:lsdException w:name="caption" w:locked="1" w:qFormat="1"/>
    <w:lsdException w:name="table of figures" w:locked="1" w:unhideWhenUsed="1" w:qFormat="1"/>
    <w:lsdException w:name="envelope address" w:locked="1" w:unhideWhenUsed="1"/>
    <w:lsdException w:name="envelope return" w:locked="1" w:unhideWhenUsed="1" w:qFormat="1"/>
    <w:lsdException w:name="footnote reference" w:locked="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qFormat="1"/>
    <w:lsdException w:name="endnote text" w:locked="1" w:unhideWhenUsed="1" w:qFormat="1"/>
    <w:lsdException w:name="table of authorities" w:locked="1" w:unhideWhenUsed="1"/>
    <w:lsdException w:name="macro" w:locked="1" w:unhideWhenUsed="1"/>
    <w:lsdException w:name="toa heading" w:locked="1" w:unhideWhenUsed="1"/>
    <w:lsdException w:name="List" w:locked="1" w:unhideWhenUsed="1" w:qFormat="1"/>
    <w:lsdException w:name="List Bullet" w:locked="1" w:unhideWhenUsed="1"/>
    <w:lsdException w:name="List Number" w:locked="1" w:unhideWhenUsed="1"/>
    <w:lsdException w:name="List 2" w:locked="1" w:unhideWhenUsed="1"/>
    <w:lsdException w:name="List 3" w:locked="1" w:unhideWhenUsed="1" w:qFormat="1"/>
    <w:lsdException w:name="List 4" w:locked="1" w:unhideWhenUsed="1" w:qFormat="1"/>
    <w:lsdException w:name="List 5" w:locked="1" w:unhideWhenUsed="1" w:qFormat="1"/>
    <w:lsdException w:name="List Bullet 2" w:locked="1" w:unhideWhenUsed="1"/>
    <w:lsdException w:name="List Bullet 3" w:locked="1" w:unhideWhenUsed="1"/>
    <w:lsdException w:name="List Bullet 4" w:locked="1" w:unhideWhenUsed="1" w:qFormat="1"/>
    <w:lsdException w:name="List Bullet 5" w:locked="1" w:unhideWhenUsed="1" w:qFormat="1"/>
    <w:lsdException w:name="List Number 2" w:locked="1" w:unhideWhenUsed="1"/>
    <w:lsdException w:name="List Number 3" w:locked="1" w:unhideWhenUsed="1"/>
    <w:lsdException w:name="List Number 4" w:locked="1" w:unhideWhenUsed="1" w:qFormat="1"/>
    <w:lsdException w:name="List Number 5" w:locked="1" w:unhideWhenUsed="1" w:qFormat="1"/>
    <w:lsdException w:name="Title" w:locked="1" w:uiPriority="10" w:qFormat="1"/>
    <w:lsdException w:name="Closing" w:locked="1" w:unhideWhenUsed="1"/>
    <w:lsdException w:name="Signature" w:locked="1" w:unhideWhenUsed="1" w:qFormat="1"/>
    <w:lsdException w:name="Default Paragraph Font" w:uiPriority="1" w:unhideWhenUsed="1" w:qFormat="1"/>
    <w:lsdException w:name="Body Text" w:locked="1" w:unhideWhenUsed="1"/>
    <w:lsdException w:name="List Continue" w:locked="1" w:unhideWhenUsed="1"/>
    <w:lsdException w:name="List Continue 2" w:locked="1" w:unhideWhenUsed="1" w:qFormat="1"/>
    <w:lsdException w:name="List Continue 3" w:locked="1" w:unhideWhenUsed="1" w:qFormat="1"/>
    <w:lsdException w:name="List Continue 4" w:locked="1" w:unhideWhenUsed="1" w:qFormat="1"/>
    <w:lsdException w:name="List Continue 5" w:locked="1" w:unhideWhenUsed="1" w:qFormat="1"/>
    <w:lsdException w:name="Message Header" w:locked="1" w:unhideWhenUsed="1" w:qFormat="1"/>
    <w:lsdException w:name="Subtitle" w:locked="1" w:uiPriority="11" w:qFormat="1"/>
    <w:lsdException w:name="Salutation" w:locked="1" w:unhideWhenUsed="1"/>
    <w:lsdException w:name="Date" w:locked="1" w:unhideWhenUsed="1" w:qFormat="1"/>
    <w:lsdException w:name="Body Text First Indent" w:locked="1" w:unhideWhenUsed="1" w:qFormat="1"/>
    <w:lsdException w:name="Body Text First Indent 2" w:qFormat="1"/>
    <w:lsdException w:name="Note Heading" w:locked="1" w:unhideWhenUsed="1" w:qFormat="1"/>
    <w:lsdException w:name="Body Text 2" w:locked="1" w:unhideWhenUsed="1" w:qFormat="1"/>
    <w:lsdException w:name="Body Text 3" w:locked="1" w:unhideWhenUsed="1"/>
    <w:lsdException w:name="Body Text Indent 2" w:locked="1" w:unhideWhenUsed="1" w:qFormat="1"/>
    <w:lsdException w:name="Body Text Indent 3" w:locked="1" w:unhideWhenUsed="1" w:qFormat="1"/>
    <w:lsdException w:name="Block Text" w:locked="1" w:unhideWhenUsed="1"/>
    <w:lsdException w:name="FollowedHyperlink" w:locked="1" w:semiHidden="1" w:unhideWhenUsed="1"/>
    <w:lsdException w:name="Strong" w:locked="1" w:uiPriority="22" w:qFormat="1"/>
    <w:lsdException w:name="Emphasis" w:locked="1" w:uiPriority="20" w:qFormat="1"/>
    <w:lsdException w:name="Document Map" w:locked="1" w:unhideWhenUsed="1"/>
    <w:lsdException w:name="Plain Text" w:locked="1" w:unhideWhenUsed="1"/>
    <w:lsdException w:name="E-mail Signature" w:locked="1" w:unhideWhenUsed="1" w:qFormat="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qFormat="1"/>
    <w:lsdException w:name="Table Grid" w:locked="1" w:qFormat="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F1685"/>
    <w:pPr>
      <w:widowControl w:val="0"/>
      <w:adjustRightInd w:val="0"/>
      <w:snapToGrid w:val="0"/>
      <w:spacing w:line="300" w:lineRule="auto"/>
      <w:jc w:val="both"/>
    </w:pPr>
    <w:rPr>
      <w:kern w:val="2"/>
      <w:sz w:val="24"/>
      <w:szCs w:val="24"/>
    </w:rPr>
  </w:style>
  <w:style w:type="paragraph" w:styleId="1">
    <w:name w:val="heading 1"/>
    <w:basedOn w:val="a1"/>
    <w:next w:val="a1"/>
    <w:link w:val="10"/>
    <w:autoRedefine/>
    <w:uiPriority w:val="99"/>
    <w:qFormat/>
    <w:pPr>
      <w:keepNext/>
      <w:keepLines/>
      <w:pageBreakBefore/>
      <w:widowControl/>
      <w:numPr>
        <w:numId w:val="1"/>
      </w:numPr>
      <w:tabs>
        <w:tab w:val="left" w:pos="377"/>
      </w:tabs>
      <w:spacing w:after="240" w:line="360" w:lineRule="auto"/>
      <w:ind w:left="431" w:hanging="431"/>
      <w:jc w:val="center"/>
      <w:outlineLvl w:val="0"/>
    </w:pPr>
    <w:rPr>
      <w:rFonts w:ascii="黑体" w:eastAsia="黑体" w:hAnsi="黑体"/>
      <w:bCs/>
      <w:kern w:val="44"/>
      <w:sz w:val="30"/>
      <w:szCs w:val="30"/>
    </w:rPr>
  </w:style>
  <w:style w:type="paragraph" w:styleId="21">
    <w:name w:val="heading 2"/>
    <w:basedOn w:val="a1"/>
    <w:next w:val="a1"/>
    <w:link w:val="22"/>
    <w:autoRedefine/>
    <w:uiPriority w:val="99"/>
    <w:qFormat/>
    <w:rsid w:val="00F02EB7"/>
    <w:pPr>
      <w:keepLines/>
      <w:numPr>
        <w:ilvl w:val="1"/>
        <w:numId w:val="1"/>
      </w:numPr>
      <w:tabs>
        <w:tab w:val="left" w:pos="377"/>
      </w:tabs>
      <w:spacing w:line="360" w:lineRule="auto"/>
      <w:ind w:left="578" w:hanging="578"/>
      <w:outlineLvl w:val="1"/>
    </w:pPr>
    <w:rPr>
      <w:rFonts w:ascii="黑体" w:eastAsia="黑体" w:hAnsi="黑体" w:cs="宋体"/>
      <w:bCs/>
      <w:sz w:val="28"/>
      <w:szCs w:val="28"/>
    </w:rPr>
  </w:style>
  <w:style w:type="paragraph" w:styleId="31">
    <w:name w:val="heading 3"/>
    <w:basedOn w:val="a1"/>
    <w:next w:val="a1"/>
    <w:link w:val="32"/>
    <w:autoRedefine/>
    <w:uiPriority w:val="99"/>
    <w:qFormat/>
    <w:rsid w:val="003E270A"/>
    <w:pPr>
      <w:keepNext/>
      <w:keepLines/>
      <w:numPr>
        <w:ilvl w:val="2"/>
        <w:numId w:val="1"/>
      </w:numPr>
      <w:spacing w:line="360" w:lineRule="auto"/>
      <w:ind w:left="0" w:firstLine="0"/>
      <w:outlineLvl w:val="2"/>
    </w:pPr>
    <w:rPr>
      <w:rFonts w:eastAsia="黑体"/>
    </w:rPr>
  </w:style>
  <w:style w:type="paragraph" w:styleId="41">
    <w:name w:val="heading 4"/>
    <w:basedOn w:val="a1"/>
    <w:next w:val="a1"/>
    <w:link w:val="42"/>
    <w:autoRedefine/>
    <w:uiPriority w:val="9"/>
    <w:qFormat/>
    <w:locked/>
    <w:pPr>
      <w:keepNext/>
      <w:keepLines/>
      <w:numPr>
        <w:ilvl w:val="3"/>
        <w:numId w:val="1"/>
      </w:numPr>
      <w:spacing w:line="360" w:lineRule="auto"/>
      <w:jc w:val="left"/>
      <w:outlineLvl w:val="3"/>
    </w:pPr>
    <w:rPr>
      <w:rFonts w:eastAsia="楷体"/>
      <w:bCs/>
      <w:szCs w:val="28"/>
    </w:rPr>
  </w:style>
  <w:style w:type="paragraph" w:styleId="51">
    <w:name w:val="heading 5"/>
    <w:basedOn w:val="a1"/>
    <w:next w:val="a1"/>
    <w:link w:val="52"/>
    <w:uiPriority w:val="9"/>
    <w:qFormat/>
    <w:locked/>
    <w:pPr>
      <w:keepNext/>
      <w:keepLines/>
      <w:numPr>
        <w:ilvl w:val="4"/>
        <w:numId w:val="1"/>
      </w:numPr>
      <w:spacing w:line="360" w:lineRule="auto"/>
      <w:outlineLvl w:val="4"/>
    </w:pPr>
    <w:rPr>
      <w:b/>
      <w:bCs/>
      <w:szCs w:val="28"/>
    </w:rPr>
  </w:style>
  <w:style w:type="paragraph" w:styleId="6">
    <w:name w:val="heading 6"/>
    <w:basedOn w:val="a1"/>
    <w:next w:val="a1"/>
    <w:link w:val="60"/>
    <w:uiPriority w:val="9"/>
    <w:qFormat/>
    <w:locked/>
    <w:pPr>
      <w:keepNext/>
      <w:keepLines/>
      <w:numPr>
        <w:ilvl w:val="5"/>
        <w:numId w:val="1"/>
      </w:numPr>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numPr>
        <w:ilvl w:val="6"/>
        <w:numId w:val="1"/>
      </w:numPr>
      <w:spacing w:before="240" w:after="64" w:line="320" w:lineRule="auto"/>
      <w:outlineLvl w:val="6"/>
    </w:pPr>
    <w:rPr>
      <w:b/>
      <w:bCs/>
    </w:rPr>
  </w:style>
  <w:style w:type="paragraph" w:styleId="8">
    <w:name w:val="heading 8"/>
    <w:basedOn w:val="a1"/>
    <w:next w:val="a1"/>
    <w:link w:val="80"/>
    <w:uiPriority w:val="9"/>
    <w:qFormat/>
    <w:locked/>
    <w:pPr>
      <w:keepNext/>
      <w:keepLines/>
      <w:numPr>
        <w:ilvl w:val="7"/>
        <w:numId w:val="1"/>
      </w:numPr>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numPr>
        <w:ilvl w:val="8"/>
        <w:numId w:val="1"/>
      </w:numPr>
      <w:spacing w:before="240" w:after="64" w:line="320" w:lineRule="auto"/>
      <w:outlineLvl w:val="8"/>
    </w:pPr>
    <w:rPr>
      <w:rFonts w:ascii="Calibri Light" w:hAnsi="Calibri Light"/>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paragraph" w:styleId="33">
    <w:name w:val="List 3"/>
    <w:basedOn w:val="a1"/>
    <w:uiPriority w:val="99"/>
    <w:unhideWhenUsed/>
    <w:qFormat/>
    <w:locked/>
    <w:pPr>
      <w:ind w:leftChars="400" w:left="100" w:hangingChars="200" w:hanging="200"/>
      <w:contextualSpacing/>
    </w:pPr>
  </w:style>
  <w:style w:type="paragraph" w:styleId="TOC7">
    <w:name w:val="toc 7"/>
    <w:basedOn w:val="a1"/>
    <w:next w:val="a1"/>
    <w:uiPriority w:val="39"/>
    <w:unhideWhenUsed/>
    <w:qFormat/>
    <w:locked/>
    <w:pPr>
      <w:ind w:leftChars="1200" w:left="2520"/>
    </w:pPr>
  </w:style>
  <w:style w:type="paragraph" w:styleId="2">
    <w:name w:val="List Number 2"/>
    <w:basedOn w:val="a1"/>
    <w:uiPriority w:val="99"/>
    <w:unhideWhenUsed/>
    <w:locked/>
    <w:pPr>
      <w:numPr>
        <w:numId w:val="2"/>
      </w:numPr>
      <w:contextualSpacing/>
    </w:pPr>
  </w:style>
  <w:style w:type="paragraph" w:styleId="a7">
    <w:name w:val="table of authorities"/>
    <w:basedOn w:val="a1"/>
    <w:next w:val="a1"/>
    <w:uiPriority w:val="99"/>
    <w:unhideWhenUsed/>
    <w:locked/>
    <w:pPr>
      <w:ind w:leftChars="200" w:left="420"/>
    </w:pPr>
  </w:style>
  <w:style w:type="paragraph" w:styleId="a8">
    <w:name w:val="Note Heading"/>
    <w:basedOn w:val="a1"/>
    <w:next w:val="a1"/>
    <w:link w:val="a9"/>
    <w:uiPriority w:val="99"/>
    <w:unhideWhenUsed/>
    <w:qFormat/>
    <w:locked/>
    <w:pPr>
      <w:jc w:val="center"/>
    </w:pPr>
  </w:style>
  <w:style w:type="paragraph" w:styleId="40">
    <w:name w:val="List Bullet 4"/>
    <w:basedOn w:val="a1"/>
    <w:uiPriority w:val="99"/>
    <w:unhideWhenUsed/>
    <w:qFormat/>
    <w:locked/>
    <w:pPr>
      <w:numPr>
        <w:numId w:val="3"/>
      </w:numPr>
      <w:contextualSpacing/>
    </w:pPr>
  </w:style>
  <w:style w:type="paragraph" w:styleId="81">
    <w:name w:val="index 8"/>
    <w:basedOn w:val="a1"/>
    <w:next w:val="a1"/>
    <w:uiPriority w:val="99"/>
    <w:unhideWhenUsed/>
    <w:qFormat/>
    <w:locked/>
    <w:pPr>
      <w:ind w:leftChars="1400" w:left="1400"/>
    </w:pPr>
  </w:style>
  <w:style w:type="paragraph" w:styleId="aa">
    <w:name w:val="E-mail Signature"/>
    <w:basedOn w:val="a1"/>
    <w:link w:val="ab"/>
    <w:uiPriority w:val="99"/>
    <w:unhideWhenUsed/>
    <w:qFormat/>
    <w:locked/>
  </w:style>
  <w:style w:type="paragraph" w:styleId="a">
    <w:name w:val="List Number"/>
    <w:basedOn w:val="a1"/>
    <w:uiPriority w:val="99"/>
    <w:unhideWhenUsed/>
    <w:locked/>
    <w:pPr>
      <w:numPr>
        <w:numId w:val="4"/>
      </w:numPr>
      <w:contextualSpacing/>
    </w:pPr>
  </w:style>
  <w:style w:type="paragraph" w:styleId="ac">
    <w:name w:val="Normal Indent"/>
    <w:basedOn w:val="a1"/>
    <w:uiPriority w:val="99"/>
    <w:unhideWhenUsed/>
    <w:qFormat/>
    <w:locked/>
    <w:pPr>
      <w:ind w:firstLineChars="200" w:firstLine="420"/>
    </w:pPr>
  </w:style>
  <w:style w:type="paragraph" w:styleId="ad">
    <w:name w:val="caption"/>
    <w:basedOn w:val="a1"/>
    <w:next w:val="a1"/>
    <w:autoRedefine/>
    <w:uiPriority w:val="99"/>
    <w:qFormat/>
    <w:locked/>
    <w:rsid w:val="00E23524"/>
    <w:rPr>
      <w:rFonts w:eastAsia="黑体"/>
      <w:sz w:val="21"/>
      <w:szCs w:val="20"/>
    </w:rPr>
  </w:style>
  <w:style w:type="paragraph" w:styleId="53">
    <w:name w:val="index 5"/>
    <w:basedOn w:val="a1"/>
    <w:next w:val="a1"/>
    <w:uiPriority w:val="99"/>
    <w:unhideWhenUsed/>
    <w:qFormat/>
    <w:locked/>
    <w:pPr>
      <w:ind w:leftChars="800" w:left="800"/>
    </w:pPr>
  </w:style>
  <w:style w:type="paragraph" w:styleId="a0">
    <w:name w:val="List Bullet"/>
    <w:basedOn w:val="a1"/>
    <w:uiPriority w:val="99"/>
    <w:unhideWhenUsed/>
    <w:locked/>
    <w:pPr>
      <w:numPr>
        <w:numId w:val="5"/>
      </w:numPr>
      <w:contextualSpacing/>
    </w:pPr>
  </w:style>
  <w:style w:type="paragraph" w:styleId="ae">
    <w:name w:val="envelope address"/>
    <w:basedOn w:val="a1"/>
    <w:uiPriority w:val="99"/>
    <w:unhideWhenUsed/>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locked/>
    <w:rPr>
      <w:rFonts w:ascii="Microsoft YaHei UI" w:eastAsia="Microsoft YaHei UI"/>
      <w:sz w:val="18"/>
      <w:szCs w:val="18"/>
    </w:rPr>
  </w:style>
  <w:style w:type="paragraph" w:styleId="af1">
    <w:name w:val="toa heading"/>
    <w:basedOn w:val="a1"/>
    <w:next w:val="a1"/>
    <w:uiPriority w:val="99"/>
    <w:unhideWhenUsed/>
    <w:locked/>
    <w:pPr>
      <w:spacing w:before="120"/>
    </w:pPr>
    <w:rPr>
      <w:rFonts w:ascii="Calibri Light" w:hAnsi="Calibri Light"/>
    </w:rPr>
  </w:style>
  <w:style w:type="paragraph" w:styleId="af2">
    <w:name w:val="annotation text"/>
    <w:basedOn w:val="a1"/>
    <w:link w:val="af3"/>
    <w:uiPriority w:val="99"/>
    <w:unhideWhenUsed/>
    <w:locked/>
  </w:style>
  <w:style w:type="paragraph" w:styleId="61">
    <w:name w:val="index 6"/>
    <w:basedOn w:val="a1"/>
    <w:next w:val="a1"/>
    <w:uiPriority w:val="99"/>
    <w:unhideWhenUsed/>
    <w:locked/>
    <w:pPr>
      <w:ind w:leftChars="1000" w:left="1000"/>
    </w:pPr>
  </w:style>
  <w:style w:type="paragraph" w:styleId="af4">
    <w:name w:val="Salutation"/>
    <w:basedOn w:val="a1"/>
    <w:next w:val="a1"/>
    <w:link w:val="af5"/>
    <w:uiPriority w:val="99"/>
    <w:unhideWhenUsed/>
    <w:locked/>
  </w:style>
  <w:style w:type="paragraph" w:styleId="34">
    <w:name w:val="Body Text 3"/>
    <w:basedOn w:val="a1"/>
    <w:link w:val="35"/>
    <w:uiPriority w:val="99"/>
    <w:unhideWhenUsed/>
    <w:locked/>
    <w:pPr>
      <w:spacing w:after="120"/>
    </w:pPr>
    <w:rPr>
      <w:sz w:val="16"/>
      <w:szCs w:val="16"/>
    </w:rPr>
  </w:style>
  <w:style w:type="paragraph" w:styleId="af6">
    <w:name w:val="Closing"/>
    <w:basedOn w:val="a1"/>
    <w:link w:val="af7"/>
    <w:uiPriority w:val="99"/>
    <w:unhideWhenUsed/>
    <w:locked/>
    <w:pPr>
      <w:ind w:leftChars="2100" w:left="100"/>
    </w:pPr>
  </w:style>
  <w:style w:type="paragraph" w:styleId="30">
    <w:name w:val="List Bullet 3"/>
    <w:basedOn w:val="a1"/>
    <w:uiPriority w:val="99"/>
    <w:unhideWhenUsed/>
    <w:locked/>
    <w:pPr>
      <w:numPr>
        <w:numId w:val="6"/>
      </w:numPr>
      <w:contextualSpacing/>
    </w:pPr>
  </w:style>
  <w:style w:type="paragraph" w:styleId="af8">
    <w:name w:val="Body Text"/>
    <w:basedOn w:val="a1"/>
    <w:link w:val="af9"/>
    <w:uiPriority w:val="99"/>
    <w:unhideWhenUsed/>
    <w:locked/>
    <w:pPr>
      <w:spacing w:after="120"/>
    </w:pPr>
  </w:style>
  <w:style w:type="paragraph" w:styleId="afa">
    <w:name w:val="Body Text Indent"/>
    <w:basedOn w:val="a1"/>
    <w:link w:val="afb"/>
    <w:uiPriority w:val="99"/>
    <w:pPr>
      <w:spacing w:after="120"/>
      <w:ind w:leftChars="200" w:left="420"/>
    </w:pPr>
  </w:style>
  <w:style w:type="paragraph" w:styleId="3">
    <w:name w:val="List Number 3"/>
    <w:basedOn w:val="a1"/>
    <w:uiPriority w:val="99"/>
    <w:unhideWhenUsed/>
    <w:locked/>
    <w:pPr>
      <w:numPr>
        <w:numId w:val="7"/>
      </w:numPr>
      <w:contextualSpacing/>
    </w:pPr>
  </w:style>
  <w:style w:type="paragraph" w:styleId="23">
    <w:name w:val="List 2"/>
    <w:basedOn w:val="a1"/>
    <w:uiPriority w:val="99"/>
    <w:unhideWhenUsed/>
    <w:locked/>
    <w:pPr>
      <w:ind w:leftChars="200" w:left="100" w:hangingChars="200" w:hanging="200"/>
      <w:contextualSpacing/>
    </w:pPr>
  </w:style>
  <w:style w:type="paragraph" w:styleId="afc">
    <w:name w:val="List Continue"/>
    <w:basedOn w:val="a1"/>
    <w:uiPriority w:val="99"/>
    <w:unhideWhenUsed/>
    <w:locked/>
    <w:pPr>
      <w:spacing w:after="120"/>
      <w:ind w:leftChars="200" w:left="420"/>
      <w:contextualSpacing/>
    </w:pPr>
  </w:style>
  <w:style w:type="paragraph" w:styleId="afd">
    <w:name w:val="Block Text"/>
    <w:basedOn w:val="a1"/>
    <w:uiPriority w:val="99"/>
    <w:unhideWhenUsed/>
    <w:locked/>
    <w:pPr>
      <w:spacing w:after="120"/>
      <w:ind w:leftChars="700" w:left="1440" w:rightChars="700" w:right="1440"/>
    </w:pPr>
  </w:style>
  <w:style w:type="paragraph" w:styleId="20">
    <w:name w:val="List Bullet 2"/>
    <w:basedOn w:val="a1"/>
    <w:uiPriority w:val="99"/>
    <w:unhideWhenUsed/>
    <w:locked/>
    <w:pPr>
      <w:numPr>
        <w:numId w:val="8"/>
      </w:numPr>
      <w:contextualSpacing/>
    </w:pPr>
  </w:style>
  <w:style w:type="paragraph" w:styleId="HTML">
    <w:name w:val="HTML Address"/>
    <w:basedOn w:val="a1"/>
    <w:link w:val="HTML0"/>
    <w:uiPriority w:val="99"/>
    <w:unhideWhenUsed/>
    <w:locked/>
    <w:rPr>
      <w:i/>
      <w:iCs/>
    </w:rPr>
  </w:style>
  <w:style w:type="paragraph" w:styleId="43">
    <w:name w:val="index 4"/>
    <w:basedOn w:val="a1"/>
    <w:next w:val="a1"/>
    <w:uiPriority w:val="99"/>
    <w:unhideWhenUsed/>
    <w:locked/>
    <w:pPr>
      <w:ind w:leftChars="600" w:left="600"/>
    </w:pPr>
  </w:style>
  <w:style w:type="paragraph" w:styleId="TOC5">
    <w:name w:val="toc 5"/>
    <w:basedOn w:val="a1"/>
    <w:next w:val="a1"/>
    <w:uiPriority w:val="39"/>
    <w:unhideWhenUsed/>
    <w:locked/>
    <w:pPr>
      <w:ind w:leftChars="800" w:left="1680"/>
    </w:pPr>
  </w:style>
  <w:style w:type="paragraph" w:styleId="TOC3">
    <w:name w:val="toc 3"/>
    <w:basedOn w:val="a1"/>
    <w:next w:val="a1"/>
    <w:uiPriority w:val="39"/>
    <w:pPr>
      <w:ind w:leftChars="400" w:left="840"/>
    </w:pPr>
  </w:style>
  <w:style w:type="paragraph" w:styleId="afe">
    <w:name w:val="Plain Text"/>
    <w:basedOn w:val="a1"/>
    <w:link w:val="aff"/>
    <w:uiPriority w:val="99"/>
    <w:unhideWhenUsed/>
    <w:locked/>
    <w:rPr>
      <w:rFonts w:ascii="宋体" w:hAnsi="Courier New" w:cs="Courier New"/>
      <w:sz w:val="21"/>
      <w:szCs w:val="21"/>
    </w:rPr>
  </w:style>
  <w:style w:type="paragraph" w:styleId="50">
    <w:name w:val="List Bullet 5"/>
    <w:basedOn w:val="a1"/>
    <w:uiPriority w:val="99"/>
    <w:unhideWhenUsed/>
    <w:qFormat/>
    <w:locked/>
    <w:pPr>
      <w:numPr>
        <w:numId w:val="9"/>
      </w:numPr>
      <w:contextualSpacing/>
    </w:pPr>
  </w:style>
  <w:style w:type="paragraph" w:styleId="4">
    <w:name w:val="List Number 4"/>
    <w:basedOn w:val="a1"/>
    <w:uiPriority w:val="99"/>
    <w:unhideWhenUsed/>
    <w:qFormat/>
    <w:locked/>
    <w:pPr>
      <w:numPr>
        <w:numId w:val="10"/>
      </w:numPr>
      <w:contextualSpacing/>
    </w:pPr>
  </w:style>
  <w:style w:type="paragraph" w:styleId="TOC8">
    <w:name w:val="toc 8"/>
    <w:basedOn w:val="a1"/>
    <w:next w:val="a1"/>
    <w:uiPriority w:val="39"/>
    <w:unhideWhenUsed/>
    <w:qFormat/>
    <w:locked/>
    <w:pPr>
      <w:ind w:leftChars="1400" w:left="2940"/>
    </w:pPr>
  </w:style>
  <w:style w:type="paragraph" w:styleId="36">
    <w:name w:val="index 3"/>
    <w:basedOn w:val="a1"/>
    <w:next w:val="a1"/>
    <w:uiPriority w:val="99"/>
    <w:unhideWhenUsed/>
    <w:qFormat/>
    <w:locked/>
    <w:pPr>
      <w:ind w:leftChars="400" w:left="400"/>
    </w:pPr>
  </w:style>
  <w:style w:type="paragraph" w:styleId="aff0">
    <w:name w:val="Date"/>
    <w:basedOn w:val="a1"/>
    <w:next w:val="a1"/>
    <w:link w:val="aff1"/>
    <w:uiPriority w:val="99"/>
    <w:unhideWhenUsed/>
    <w:qFormat/>
    <w:locked/>
    <w:pPr>
      <w:ind w:leftChars="2500" w:left="100"/>
    </w:pPr>
  </w:style>
  <w:style w:type="paragraph" w:styleId="24">
    <w:name w:val="Body Text Indent 2"/>
    <w:basedOn w:val="a1"/>
    <w:link w:val="25"/>
    <w:uiPriority w:val="99"/>
    <w:unhideWhenUsed/>
    <w:qFormat/>
    <w:locked/>
    <w:pPr>
      <w:spacing w:after="120" w:line="480" w:lineRule="auto"/>
      <w:ind w:leftChars="200" w:left="420"/>
    </w:pPr>
  </w:style>
  <w:style w:type="paragraph" w:styleId="aff2">
    <w:name w:val="endnote text"/>
    <w:basedOn w:val="a1"/>
    <w:link w:val="aff3"/>
    <w:uiPriority w:val="99"/>
    <w:unhideWhenUsed/>
    <w:qFormat/>
    <w:locked/>
  </w:style>
  <w:style w:type="paragraph" w:styleId="54">
    <w:name w:val="List Continue 5"/>
    <w:basedOn w:val="a1"/>
    <w:uiPriority w:val="99"/>
    <w:unhideWhenUsed/>
    <w:qFormat/>
    <w:locked/>
    <w:pPr>
      <w:spacing w:after="120"/>
      <w:ind w:leftChars="1000" w:left="2100"/>
      <w:contextualSpacing/>
    </w:pPr>
  </w:style>
  <w:style w:type="paragraph" w:styleId="aff4">
    <w:name w:val="Balloon Text"/>
    <w:basedOn w:val="a1"/>
    <w:link w:val="aff5"/>
    <w:uiPriority w:val="99"/>
    <w:semiHidden/>
    <w:qFormat/>
    <w:locked/>
    <w:pPr>
      <w:spacing w:line="240" w:lineRule="auto"/>
    </w:pPr>
    <w:rPr>
      <w:sz w:val="18"/>
      <w:szCs w:val="18"/>
    </w:rPr>
  </w:style>
  <w:style w:type="paragraph" w:styleId="aff6">
    <w:name w:val="footer"/>
    <w:basedOn w:val="a1"/>
    <w:link w:val="aff7"/>
    <w:uiPriority w:val="99"/>
    <w:qFormat/>
    <w:pPr>
      <w:tabs>
        <w:tab w:val="center" w:pos="4153"/>
        <w:tab w:val="right" w:pos="8306"/>
      </w:tabs>
      <w:spacing w:line="240" w:lineRule="auto"/>
    </w:pPr>
    <w:rPr>
      <w:sz w:val="18"/>
      <w:szCs w:val="18"/>
    </w:rPr>
  </w:style>
  <w:style w:type="paragraph" w:styleId="aff8">
    <w:name w:val="envelope return"/>
    <w:basedOn w:val="a1"/>
    <w:uiPriority w:val="99"/>
    <w:unhideWhenUsed/>
    <w:qFormat/>
    <w:locked/>
    <w:rPr>
      <w:rFonts w:ascii="Calibri Light" w:hAnsi="Calibri Light"/>
    </w:rPr>
  </w:style>
  <w:style w:type="paragraph" w:styleId="aff9">
    <w:name w:val="header"/>
    <w:basedOn w:val="a1"/>
    <w:link w:val="affa"/>
    <w:uiPriority w:val="99"/>
    <w:qFormat/>
    <w:pPr>
      <w:keepLines/>
      <w:widowControl/>
      <w:pBdr>
        <w:bottom w:val="single" w:sz="6" w:space="1" w:color="auto"/>
      </w:pBdr>
      <w:tabs>
        <w:tab w:val="center" w:pos="4153"/>
        <w:tab w:val="right" w:pos="8306"/>
      </w:tabs>
      <w:jc w:val="center"/>
    </w:pPr>
    <w:rPr>
      <w:spacing w:val="-5"/>
      <w:kern w:val="0"/>
      <w:sz w:val="21"/>
      <w:szCs w:val="21"/>
    </w:rPr>
  </w:style>
  <w:style w:type="paragraph" w:styleId="affb">
    <w:name w:val="Signature"/>
    <w:basedOn w:val="a1"/>
    <w:link w:val="affc"/>
    <w:uiPriority w:val="99"/>
    <w:unhideWhenUsed/>
    <w:qFormat/>
    <w:locked/>
    <w:pPr>
      <w:ind w:leftChars="2100" w:left="100"/>
    </w:pPr>
  </w:style>
  <w:style w:type="paragraph" w:styleId="TOC1">
    <w:name w:val="toc 1"/>
    <w:basedOn w:val="a1"/>
    <w:next w:val="a1"/>
    <w:uiPriority w:val="39"/>
    <w:qFormat/>
  </w:style>
  <w:style w:type="paragraph" w:styleId="44">
    <w:name w:val="List Continue 4"/>
    <w:basedOn w:val="a1"/>
    <w:uiPriority w:val="99"/>
    <w:unhideWhenUsed/>
    <w:qFormat/>
    <w:locked/>
    <w:pPr>
      <w:spacing w:after="120"/>
      <w:ind w:leftChars="800" w:left="1680"/>
      <w:contextualSpacing/>
    </w:pPr>
  </w:style>
  <w:style w:type="paragraph" w:styleId="TOC4">
    <w:name w:val="toc 4"/>
    <w:basedOn w:val="a1"/>
    <w:next w:val="a1"/>
    <w:uiPriority w:val="39"/>
    <w:unhideWhenUsed/>
    <w:qFormat/>
    <w:locked/>
    <w:pPr>
      <w:ind w:leftChars="600" w:left="1260"/>
    </w:pPr>
  </w:style>
  <w:style w:type="paragraph" w:styleId="affd">
    <w:name w:val="index heading"/>
    <w:basedOn w:val="a1"/>
    <w:next w:val="11"/>
    <w:uiPriority w:val="99"/>
    <w:unhideWhenUsed/>
    <w:qFormat/>
    <w:locked/>
    <w:rPr>
      <w:rFonts w:ascii="Calibri Light" w:hAnsi="Calibri Light"/>
      <w:b/>
      <w:bCs/>
    </w:rPr>
  </w:style>
  <w:style w:type="paragraph" w:styleId="11">
    <w:name w:val="index 1"/>
    <w:basedOn w:val="a1"/>
    <w:next w:val="a1"/>
    <w:uiPriority w:val="99"/>
    <w:unhideWhenUsed/>
    <w:qFormat/>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paragraph" w:styleId="5">
    <w:name w:val="List Number 5"/>
    <w:basedOn w:val="a1"/>
    <w:uiPriority w:val="99"/>
    <w:unhideWhenUsed/>
    <w:qFormat/>
    <w:locked/>
    <w:pPr>
      <w:numPr>
        <w:numId w:val="11"/>
      </w:numPr>
      <w:contextualSpacing/>
    </w:pPr>
  </w:style>
  <w:style w:type="paragraph" w:styleId="afff0">
    <w:name w:val="List"/>
    <w:basedOn w:val="a1"/>
    <w:uiPriority w:val="99"/>
    <w:unhideWhenUsed/>
    <w:qFormat/>
    <w:locked/>
    <w:pPr>
      <w:ind w:left="200" w:hangingChars="200" w:hanging="200"/>
      <w:contextualSpacing/>
    </w:pPr>
  </w:style>
  <w:style w:type="paragraph" w:styleId="afff1">
    <w:name w:val="footnote text"/>
    <w:basedOn w:val="a1"/>
    <w:link w:val="afff2"/>
    <w:uiPriority w:val="99"/>
    <w:unhideWhenUsed/>
    <w:qFormat/>
    <w:locked/>
    <w:rPr>
      <w:sz w:val="18"/>
      <w:szCs w:val="18"/>
    </w:rPr>
  </w:style>
  <w:style w:type="paragraph" w:styleId="TOC6">
    <w:name w:val="toc 6"/>
    <w:basedOn w:val="a1"/>
    <w:next w:val="a1"/>
    <w:uiPriority w:val="39"/>
    <w:unhideWhenUsed/>
    <w:qFormat/>
    <w:locked/>
    <w:pPr>
      <w:ind w:leftChars="1000" w:left="2100"/>
    </w:pPr>
  </w:style>
  <w:style w:type="paragraph" w:styleId="55">
    <w:name w:val="List 5"/>
    <w:basedOn w:val="a1"/>
    <w:uiPriority w:val="99"/>
    <w:unhideWhenUsed/>
    <w:qFormat/>
    <w:locked/>
    <w:pPr>
      <w:ind w:leftChars="800" w:left="100" w:hangingChars="200" w:hanging="200"/>
      <w:contextualSpacing/>
    </w:pPr>
  </w:style>
  <w:style w:type="paragraph" w:styleId="37">
    <w:name w:val="Body Text Indent 3"/>
    <w:basedOn w:val="a1"/>
    <w:link w:val="38"/>
    <w:uiPriority w:val="99"/>
    <w:unhideWhenUsed/>
    <w:qFormat/>
    <w:locked/>
    <w:pPr>
      <w:spacing w:after="120"/>
      <w:ind w:leftChars="200" w:left="420"/>
    </w:pPr>
    <w:rPr>
      <w:sz w:val="16"/>
      <w:szCs w:val="16"/>
    </w:rPr>
  </w:style>
  <w:style w:type="paragraph" w:styleId="71">
    <w:name w:val="index 7"/>
    <w:basedOn w:val="a1"/>
    <w:next w:val="a1"/>
    <w:uiPriority w:val="99"/>
    <w:unhideWhenUsed/>
    <w:qFormat/>
    <w:locked/>
    <w:pPr>
      <w:ind w:leftChars="1200" w:left="1200"/>
    </w:pPr>
  </w:style>
  <w:style w:type="paragraph" w:styleId="91">
    <w:name w:val="index 9"/>
    <w:basedOn w:val="a1"/>
    <w:next w:val="a1"/>
    <w:uiPriority w:val="99"/>
    <w:unhideWhenUsed/>
    <w:qFormat/>
    <w:locked/>
    <w:pPr>
      <w:ind w:leftChars="1600" w:left="1600"/>
    </w:pPr>
  </w:style>
  <w:style w:type="paragraph" w:styleId="afff3">
    <w:name w:val="table of figures"/>
    <w:basedOn w:val="a1"/>
    <w:next w:val="a1"/>
    <w:uiPriority w:val="99"/>
    <w:unhideWhenUsed/>
    <w:qFormat/>
    <w:locked/>
    <w:pPr>
      <w:ind w:leftChars="200" w:left="200" w:hangingChars="200" w:hanging="200"/>
    </w:pPr>
  </w:style>
  <w:style w:type="paragraph" w:styleId="TOC2">
    <w:name w:val="toc 2"/>
    <w:basedOn w:val="a1"/>
    <w:next w:val="a1"/>
    <w:uiPriority w:val="39"/>
    <w:qFormat/>
    <w:pPr>
      <w:ind w:leftChars="200" w:left="420"/>
    </w:pPr>
  </w:style>
  <w:style w:type="paragraph" w:styleId="TOC9">
    <w:name w:val="toc 9"/>
    <w:basedOn w:val="a1"/>
    <w:next w:val="a1"/>
    <w:uiPriority w:val="39"/>
    <w:unhideWhenUsed/>
    <w:qFormat/>
    <w:locked/>
    <w:pPr>
      <w:ind w:leftChars="1600" w:left="3360"/>
    </w:pPr>
  </w:style>
  <w:style w:type="paragraph" w:styleId="26">
    <w:name w:val="Body Text 2"/>
    <w:basedOn w:val="a1"/>
    <w:link w:val="27"/>
    <w:uiPriority w:val="99"/>
    <w:unhideWhenUsed/>
    <w:qFormat/>
    <w:locked/>
    <w:pPr>
      <w:spacing w:after="120" w:line="480" w:lineRule="auto"/>
    </w:pPr>
  </w:style>
  <w:style w:type="paragraph" w:styleId="45">
    <w:name w:val="List 4"/>
    <w:basedOn w:val="a1"/>
    <w:uiPriority w:val="99"/>
    <w:unhideWhenUsed/>
    <w:qFormat/>
    <w:locked/>
    <w:pPr>
      <w:ind w:leftChars="600" w:left="100" w:hangingChars="200" w:hanging="200"/>
      <w:contextualSpacing/>
    </w:pPr>
  </w:style>
  <w:style w:type="paragraph" w:styleId="28">
    <w:name w:val="List Continue 2"/>
    <w:basedOn w:val="a1"/>
    <w:uiPriority w:val="99"/>
    <w:unhideWhenUsed/>
    <w:qFormat/>
    <w:locked/>
    <w:pPr>
      <w:spacing w:after="120"/>
      <w:ind w:leftChars="400" w:left="840"/>
      <w:contextualSpacing/>
    </w:pPr>
  </w:style>
  <w:style w:type="paragraph" w:styleId="afff4">
    <w:name w:val="Message Header"/>
    <w:basedOn w:val="a1"/>
    <w:link w:val="afff5"/>
    <w:uiPriority w:val="99"/>
    <w:unhideWhenUsed/>
    <w:qFormat/>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paragraph" w:styleId="HTML1">
    <w:name w:val="HTML Preformatted"/>
    <w:basedOn w:val="a1"/>
    <w:link w:val="HTML2"/>
    <w:uiPriority w:val="99"/>
    <w:unhideWhenUsed/>
    <w:qFormat/>
    <w:locked/>
    <w:rPr>
      <w:rFonts w:ascii="Courier New" w:hAnsi="Courier New" w:cs="Courier New"/>
      <w:sz w:val="20"/>
      <w:szCs w:val="20"/>
    </w:rPr>
  </w:style>
  <w:style w:type="paragraph" w:styleId="afff6">
    <w:name w:val="Normal (Web)"/>
    <w:basedOn w:val="a1"/>
    <w:uiPriority w:val="99"/>
    <w:unhideWhenUsed/>
    <w:qFormat/>
    <w:locked/>
  </w:style>
  <w:style w:type="paragraph" w:styleId="39">
    <w:name w:val="List Continue 3"/>
    <w:basedOn w:val="a1"/>
    <w:uiPriority w:val="99"/>
    <w:unhideWhenUsed/>
    <w:qFormat/>
    <w:locked/>
    <w:pPr>
      <w:spacing w:after="120"/>
      <w:ind w:leftChars="600" w:left="1260"/>
      <w:contextualSpacing/>
    </w:pPr>
  </w:style>
  <w:style w:type="paragraph" w:styleId="29">
    <w:name w:val="index 2"/>
    <w:basedOn w:val="a1"/>
    <w:next w:val="a1"/>
    <w:uiPriority w:val="99"/>
    <w:unhideWhenUsed/>
    <w:qFormat/>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paragraph" w:styleId="afff9">
    <w:name w:val="annotation subject"/>
    <w:basedOn w:val="af2"/>
    <w:next w:val="af2"/>
    <w:link w:val="afffa"/>
    <w:uiPriority w:val="99"/>
    <w:unhideWhenUsed/>
    <w:qFormat/>
    <w:locked/>
    <w:rPr>
      <w:b/>
      <w:bCs/>
    </w:rPr>
  </w:style>
  <w:style w:type="paragraph" w:styleId="afffb">
    <w:name w:val="Body Text First Indent"/>
    <w:basedOn w:val="af8"/>
    <w:link w:val="afffc"/>
    <w:uiPriority w:val="99"/>
    <w:unhideWhenUsed/>
    <w:qFormat/>
    <w:locked/>
    <w:pPr>
      <w:ind w:firstLineChars="100" w:firstLine="420"/>
    </w:pPr>
  </w:style>
  <w:style w:type="paragraph" w:styleId="2a">
    <w:name w:val="Body Text First Indent 2"/>
    <w:basedOn w:val="afa"/>
    <w:next w:val="a1"/>
    <w:link w:val="2b"/>
    <w:uiPriority w:val="99"/>
    <w:qFormat/>
    <w:pPr>
      <w:spacing w:after="0"/>
      <w:ind w:leftChars="0" w:left="0" w:firstLineChars="200" w:firstLine="200"/>
    </w:pPr>
    <w:rPr>
      <w:kern w:val="0"/>
    </w:rPr>
  </w:style>
  <w:style w:type="table" w:styleId="afffd">
    <w:name w:val="Table Grid"/>
    <w:basedOn w:val="a3"/>
    <w:uiPriority w:val="99"/>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endnote reference"/>
    <w:uiPriority w:val="99"/>
    <w:unhideWhenUsed/>
    <w:qFormat/>
    <w:locked/>
    <w:rPr>
      <w:vertAlign w:val="superscript"/>
    </w:rPr>
  </w:style>
  <w:style w:type="character" w:styleId="affff">
    <w:name w:val="Hyperlink"/>
    <w:uiPriority w:val="99"/>
    <w:rPr>
      <w:rFonts w:cs="Times New Roman"/>
      <w:color w:val="0000FF"/>
      <w:u w:val="single"/>
    </w:rPr>
  </w:style>
  <w:style w:type="character" w:styleId="affff0">
    <w:name w:val="footnote reference"/>
    <w:uiPriority w:val="99"/>
    <w:unhideWhenUsed/>
    <w:qFormat/>
    <w:locked/>
    <w:rPr>
      <w:vertAlign w:val="superscript"/>
    </w:rPr>
  </w:style>
  <w:style w:type="character" w:customStyle="1" w:styleId="a6">
    <w:name w:val="宏文本 字符"/>
    <w:link w:val="a5"/>
    <w:uiPriority w:val="99"/>
    <w:semiHidden/>
    <w:rPr>
      <w:rFonts w:ascii="Courier New" w:hAnsi="Courier New" w:cs="Courier New"/>
      <w:kern w:val="2"/>
      <w:sz w:val="24"/>
      <w:szCs w:val="24"/>
    </w:rPr>
  </w:style>
  <w:style w:type="character" w:customStyle="1" w:styleId="10">
    <w:name w:val="标题 1 字符"/>
    <w:link w:val="1"/>
    <w:uiPriority w:val="99"/>
    <w:qFormat/>
    <w:locked/>
    <w:rPr>
      <w:rFonts w:ascii="黑体" w:eastAsia="黑体" w:hAnsi="黑体"/>
      <w:bCs/>
      <w:kern w:val="44"/>
      <w:sz w:val="30"/>
      <w:szCs w:val="30"/>
    </w:rPr>
  </w:style>
  <w:style w:type="character" w:customStyle="1" w:styleId="22">
    <w:name w:val="标题 2 字符"/>
    <w:link w:val="21"/>
    <w:uiPriority w:val="99"/>
    <w:qFormat/>
    <w:locked/>
    <w:rsid w:val="00F02EB7"/>
    <w:rPr>
      <w:rFonts w:ascii="黑体" w:eastAsia="黑体" w:hAnsi="黑体" w:cs="宋体"/>
      <w:bCs/>
      <w:kern w:val="2"/>
      <w:sz w:val="28"/>
      <w:szCs w:val="28"/>
    </w:rPr>
  </w:style>
  <w:style w:type="character" w:customStyle="1" w:styleId="32">
    <w:name w:val="标题 3 字符"/>
    <w:link w:val="31"/>
    <w:uiPriority w:val="99"/>
    <w:qFormat/>
    <w:locked/>
    <w:rsid w:val="003E270A"/>
    <w:rPr>
      <w:rFonts w:eastAsia="黑体"/>
      <w:kern w:val="2"/>
      <w:sz w:val="24"/>
      <w:szCs w:val="24"/>
    </w:rPr>
  </w:style>
  <w:style w:type="character" w:customStyle="1" w:styleId="42">
    <w:name w:val="标题 4 字符"/>
    <w:link w:val="41"/>
    <w:uiPriority w:val="9"/>
    <w:qFormat/>
    <w:rPr>
      <w:rFonts w:eastAsia="楷体"/>
      <w:bCs/>
      <w:kern w:val="2"/>
      <w:sz w:val="24"/>
      <w:szCs w:val="28"/>
    </w:rPr>
  </w:style>
  <w:style w:type="character" w:customStyle="1" w:styleId="52">
    <w:name w:val="标题 5 字符"/>
    <w:link w:val="51"/>
    <w:uiPriority w:val="9"/>
    <w:qFormat/>
    <w:rPr>
      <w:b/>
      <w:bCs/>
      <w:kern w:val="2"/>
      <w:sz w:val="24"/>
      <w:szCs w:val="28"/>
    </w:rPr>
  </w:style>
  <w:style w:type="character" w:customStyle="1" w:styleId="60">
    <w:name w:val="标题 6 字符"/>
    <w:link w:val="6"/>
    <w:uiPriority w:val="9"/>
    <w:semiHidden/>
    <w:rPr>
      <w:rFonts w:ascii="Calibri Light" w:eastAsia="宋体" w:hAnsi="Calibri Light"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rPr>
      <w:rFonts w:ascii="Calibri Light" w:eastAsia="宋体" w:hAnsi="Calibri Light" w:cs="Times New Roman"/>
      <w:kern w:val="2"/>
      <w:sz w:val="24"/>
      <w:szCs w:val="24"/>
    </w:rPr>
  </w:style>
  <w:style w:type="character" w:customStyle="1" w:styleId="90">
    <w:name w:val="标题 9 字符"/>
    <w:link w:val="9"/>
    <w:uiPriority w:val="9"/>
    <w:semiHidden/>
    <w:qFormat/>
    <w:rPr>
      <w:rFonts w:ascii="Calibri Light" w:eastAsia="宋体" w:hAnsi="Calibri Light" w:cs="Times New Roman"/>
      <w:kern w:val="2"/>
      <w:sz w:val="21"/>
      <w:szCs w:val="21"/>
    </w:rPr>
  </w:style>
  <w:style w:type="character" w:customStyle="1" w:styleId="a9">
    <w:name w:val="注释标题 字符"/>
    <w:link w:val="a8"/>
    <w:uiPriority w:val="99"/>
    <w:semiHidden/>
    <w:qFormat/>
    <w:rPr>
      <w:kern w:val="2"/>
      <w:sz w:val="24"/>
      <w:szCs w:val="24"/>
    </w:rPr>
  </w:style>
  <w:style w:type="character" w:customStyle="1" w:styleId="ab">
    <w:name w:val="电子邮件签名 字符"/>
    <w:link w:val="aa"/>
    <w:uiPriority w:val="99"/>
    <w:semiHidden/>
    <w:qFormat/>
    <w:rPr>
      <w:kern w:val="2"/>
      <w:sz w:val="24"/>
      <w:szCs w:val="24"/>
    </w:rPr>
  </w:style>
  <w:style w:type="character" w:customStyle="1" w:styleId="af0">
    <w:name w:val="文档结构图 字符"/>
    <w:link w:val="af"/>
    <w:uiPriority w:val="99"/>
    <w:semiHidden/>
    <w:rPr>
      <w:rFonts w:ascii="Microsoft YaHei UI" w:eastAsia="Microsoft YaHei UI"/>
      <w:kern w:val="2"/>
      <w:sz w:val="18"/>
      <w:szCs w:val="18"/>
    </w:rPr>
  </w:style>
  <w:style w:type="character" w:customStyle="1" w:styleId="af3">
    <w:name w:val="批注文字 字符"/>
    <w:link w:val="af2"/>
    <w:uiPriority w:val="99"/>
    <w:semiHidden/>
    <w:rPr>
      <w:kern w:val="2"/>
      <w:sz w:val="24"/>
      <w:szCs w:val="24"/>
    </w:rPr>
  </w:style>
  <w:style w:type="character" w:customStyle="1" w:styleId="af5">
    <w:name w:val="称呼 字符"/>
    <w:link w:val="af4"/>
    <w:uiPriority w:val="99"/>
    <w:semiHidden/>
    <w:rPr>
      <w:kern w:val="2"/>
      <w:sz w:val="24"/>
      <w:szCs w:val="24"/>
    </w:rPr>
  </w:style>
  <w:style w:type="character" w:customStyle="1" w:styleId="35">
    <w:name w:val="正文文本 3 字符"/>
    <w:link w:val="34"/>
    <w:uiPriority w:val="99"/>
    <w:semiHidden/>
    <w:rPr>
      <w:kern w:val="2"/>
      <w:sz w:val="16"/>
      <w:szCs w:val="16"/>
    </w:rPr>
  </w:style>
  <w:style w:type="character" w:customStyle="1" w:styleId="af7">
    <w:name w:val="结束语 字符"/>
    <w:link w:val="af6"/>
    <w:uiPriority w:val="99"/>
    <w:semiHidden/>
    <w:rPr>
      <w:kern w:val="2"/>
      <w:sz w:val="24"/>
      <w:szCs w:val="24"/>
    </w:rPr>
  </w:style>
  <w:style w:type="character" w:customStyle="1" w:styleId="af9">
    <w:name w:val="正文文本 字符"/>
    <w:link w:val="af8"/>
    <w:uiPriority w:val="99"/>
    <w:semiHidden/>
    <w:rPr>
      <w:kern w:val="2"/>
      <w:sz w:val="24"/>
      <w:szCs w:val="24"/>
    </w:rPr>
  </w:style>
  <w:style w:type="character" w:customStyle="1" w:styleId="afb">
    <w:name w:val="正文文本缩进 字符"/>
    <w:link w:val="afa"/>
    <w:uiPriority w:val="99"/>
    <w:semiHidden/>
    <w:locked/>
    <w:rPr>
      <w:sz w:val="24"/>
    </w:rPr>
  </w:style>
  <w:style w:type="character" w:customStyle="1" w:styleId="HTML0">
    <w:name w:val="HTML 地址 字符"/>
    <w:link w:val="HTML"/>
    <w:uiPriority w:val="99"/>
    <w:semiHidden/>
    <w:rPr>
      <w:i/>
      <w:iCs/>
      <w:kern w:val="2"/>
      <w:sz w:val="24"/>
      <w:szCs w:val="24"/>
    </w:rPr>
  </w:style>
  <w:style w:type="character" w:customStyle="1" w:styleId="aff">
    <w:name w:val="纯文本 字符"/>
    <w:link w:val="afe"/>
    <w:uiPriority w:val="99"/>
    <w:semiHidden/>
    <w:qFormat/>
    <w:rPr>
      <w:rFonts w:ascii="宋体" w:hAnsi="Courier New" w:cs="Courier New"/>
      <w:kern w:val="2"/>
      <w:sz w:val="21"/>
      <w:szCs w:val="21"/>
    </w:rPr>
  </w:style>
  <w:style w:type="character" w:customStyle="1" w:styleId="aff1">
    <w:name w:val="日期 字符"/>
    <w:link w:val="aff0"/>
    <w:uiPriority w:val="99"/>
    <w:semiHidden/>
    <w:qFormat/>
    <w:rPr>
      <w:kern w:val="2"/>
      <w:sz w:val="24"/>
      <w:szCs w:val="24"/>
    </w:rPr>
  </w:style>
  <w:style w:type="character" w:customStyle="1" w:styleId="25">
    <w:name w:val="正文文本缩进 2 字符"/>
    <w:link w:val="24"/>
    <w:uiPriority w:val="99"/>
    <w:semiHidden/>
    <w:qFormat/>
    <w:rPr>
      <w:kern w:val="2"/>
      <w:sz w:val="24"/>
      <w:szCs w:val="24"/>
    </w:rPr>
  </w:style>
  <w:style w:type="character" w:customStyle="1" w:styleId="aff3">
    <w:name w:val="尾注文本 字符"/>
    <w:link w:val="aff2"/>
    <w:uiPriority w:val="99"/>
    <w:semiHidden/>
    <w:qFormat/>
    <w:rPr>
      <w:kern w:val="2"/>
      <w:sz w:val="24"/>
      <w:szCs w:val="24"/>
    </w:rPr>
  </w:style>
  <w:style w:type="character" w:customStyle="1" w:styleId="aff5">
    <w:name w:val="批注框文本 字符"/>
    <w:link w:val="aff4"/>
    <w:uiPriority w:val="99"/>
    <w:semiHidden/>
    <w:qFormat/>
    <w:locked/>
    <w:rPr>
      <w:rFonts w:ascii="Times New Roman" w:hAnsi="Times New Roman"/>
      <w:kern w:val="2"/>
      <w:sz w:val="18"/>
    </w:rPr>
  </w:style>
  <w:style w:type="character" w:customStyle="1" w:styleId="aff7">
    <w:name w:val="页脚 字符"/>
    <w:link w:val="aff6"/>
    <w:uiPriority w:val="99"/>
    <w:qFormat/>
    <w:locked/>
    <w:rPr>
      <w:sz w:val="18"/>
    </w:rPr>
  </w:style>
  <w:style w:type="character" w:customStyle="1" w:styleId="affa">
    <w:name w:val="页眉 字符"/>
    <w:link w:val="aff9"/>
    <w:uiPriority w:val="99"/>
    <w:semiHidden/>
    <w:qFormat/>
    <w:locked/>
    <w:rPr>
      <w:rFonts w:eastAsia="宋体"/>
      <w:spacing w:val="-5"/>
      <w:sz w:val="21"/>
      <w:lang w:val="en-US" w:eastAsia="zh-CN"/>
    </w:rPr>
  </w:style>
  <w:style w:type="character" w:customStyle="1" w:styleId="affc">
    <w:name w:val="签名 字符"/>
    <w:link w:val="affb"/>
    <w:uiPriority w:val="99"/>
    <w:semiHidden/>
    <w:qFormat/>
    <w:rPr>
      <w:kern w:val="2"/>
      <w:sz w:val="24"/>
      <w:szCs w:val="24"/>
    </w:rPr>
  </w:style>
  <w:style w:type="character" w:customStyle="1" w:styleId="afff">
    <w:name w:val="副标题 字符"/>
    <w:link w:val="affe"/>
    <w:uiPriority w:val="11"/>
    <w:qFormat/>
    <w:rPr>
      <w:rFonts w:ascii="Calibri Light" w:hAnsi="Calibri Light"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4"/>
      <w:szCs w:val="24"/>
    </w:rPr>
  </w:style>
  <w:style w:type="character" w:customStyle="1" w:styleId="afff5">
    <w:name w:val="信息标题 字符"/>
    <w:link w:val="afff4"/>
    <w:uiPriority w:val="99"/>
    <w:semiHidden/>
    <w:qFormat/>
    <w:rPr>
      <w:rFonts w:ascii="Calibri Light" w:eastAsia="宋体" w:hAnsi="Calibri Light"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8">
    <w:name w:val="标题 字符"/>
    <w:link w:val="afff7"/>
    <w:uiPriority w:val="10"/>
    <w:qFormat/>
    <w:rPr>
      <w:rFonts w:ascii="Calibri Light" w:hAnsi="Calibri Light" w:cs="Times New Roman"/>
      <w:b/>
      <w:bCs/>
      <w:kern w:val="2"/>
      <w:sz w:val="32"/>
      <w:szCs w:val="32"/>
    </w:rPr>
  </w:style>
  <w:style w:type="character" w:customStyle="1" w:styleId="afffa">
    <w:name w:val="批注主题 字符"/>
    <w:link w:val="afff9"/>
    <w:uiPriority w:val="99"/>
    <w:semiHidden/>
    <w:qFormat/>
    <w:rPr>
      <w:b/>
      <w:bCs/>
      <w:kern w:val="2"/>
      <w:sz w:val="24"/>
      <w:szCs w:val="24"/>
    </w:rPr>
  </w:style>
  <w:style w:type="character" w:customStyle="1" w:styleId="afffc">
    <w:name w:val="正文文本首行缩进 字符"/>
    <w:link w:val="afffb"/>
    <w:uiPriority w:val="99"/>
    <w:semiHidden/>
    <w:qFormat/>
  </w:style>
  <w:style w:type="character" w:customStyle="1" w:styleId="2b">
    <w:name w:val="正文文本首行缩进 2 字符"/>
    <w:link w:val="2a"/>
    <w:uiPriority w:val="99"/>
    <w:semiHidden/>
    <w:qFormat/>
    <w:locked/>
    <w:rPr>
      <w:sz w:val="24"/>
    </w:rPr>
  </w:style>
  <w:style w:type="character" w:customStyle="1" w:styleId="affff1">
    <w:name w:val="明显引用 字符"/>
    <w:link w:val="affff2"/>
    <w:uiPriority w:val="30"/>
    <w:rPr>
      <w:i/>
      <w:iCs/>
      <w:color w:val="5B9BD5"/>
      <w:kern w:val="2"/>
      <w:sz w:val="24"/>
      <w:szCs w:val="24"/>
    </w:rPr>
  </w:style>
  <w:style w:type="paragraph" w:styleId="affff2">
    <w:name w:val="Intense Quote"/>
    <w:basedOn w:val="a1"/>
    <w:next w:val="a1"/>
    <w:link w:val="affff1"/>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3"/>
    <w:uiPriority w:val="99"/>
    <w:locked/>
    <w:rPr>
      <w:rFonts w:ascii="黑体" w:eastAsia="黑体" w:hAnsi="黑体"/>
      <w:kern w:val="2"/>
      <w:sz w:val="21"/>
    </w:rPr>
  </w:style>
  <w:style w:type="paragraph" w:customStyle="1" w:styleId="affff3">
    <w:name w:val="图名"/>
    <w:basedOn w:val="a1"/>
    <w:link w:val="Char"/>
    <w:uiPriority w:val="99"/>
    <w:pPr>
      <w:spacing w:afterLines="100" w:after="100" w:line="240" w:lineRule="auto"/>
      <w:jc w:val="center"/>
    </w:pPr>
    <w:rPr>
      <w:rFonts w:ascii="黑体" w:eastAsia="黑体" w:hAnsi="黑体" w:cs="黑体"/>
      <w:sz w:val="21"/>
      <w:szCs w:val="21"/>
    </w:rPr>
  </w:style>
  <w:style w:type="character" w:customStyle="1" w:styleId="affff4">
    <w:name w:val="引用 字符"/>
    <w:link w:val="affff5"/>
    <w:uiPriority w:val="29"/>
    <w:rPr>
      <w:i/>
      <w:iCs/>
      <w:color w:val="404040"/>
      <w:kern w:val="2"/>
      <w:sz w:val="24"/>
      <w:szCs w:val="24"/>
    </w:rPr>
  </w:style>
  <w:style w:type="paragraph" w:styleId="affff5">
    <w:name w:val="Quote"/>
    <w:basedOn w:val="a1"/>
    <w:next w:val="a1"/>
    <w:link w:val="affff4"/>
    <w:uiPriority w:val="29"/>
    <w:qFormat/>
    <w:pPr>
      <w:spacing w:before="200" w:after="160"/>
      <w:ind w:left="864" w:right="864"/>
      <w:jc w:val="center"/>
    </w:pPr>
    <w:rPr>
      <w:i/>
      <w:iCs/>
      <w:color w:val="404040"/>
    </w:rPr>
  </w:style>
  <w:style w:type="character" w:customStyle="1" w:styleId="Char0">
    <w:name w:val="绪论 Char"/>
    <w:link w:val="affff6"/>
    <w:uiPriority w:val="99"/>
    <w:locked/>
    <w:rPr>
      <w:rFonts w:ascii="黑体" w:eastAsia="黑体" w:hAnsi="黑体"/>
      <w:kern w:val="44"/>
      <w:sz w:val="30"/>
    </w:rPr>
  </w:style>
  <w:style w:type="paragraph" w:customStyle="1" w:styleId="affff6">
    <w:name w:val="绪论"/>
    <w:basedOn w:val="1"/>
    <w:link w:val="Char0"/>
    <w:uiPriority w:val="99"/>
    <w:rPr>
      <w:sz w:val="36"/>
    </w:rPr>
  </w:style>
  <w:style w:type="character" w:customStyle="1" w:styleId="Char1">
    <w:name w:val="参考文献 正文 Char"/>
    <w:link w:val="affff7"/>
    <w:uiPriority w:val="99"/>
    <w:locked/>
    <w:rPr>
      <w:kern w:val="2"/>
      <w:sz w:val="24"/>
    </w:rPr>
  </w:style>
  <w:style w:type="paragraph" w:customStyle="1" w:styleId="affff7">
    <w:name w:val="参考文献 正文"/>
    <w:basedOn w:val="a1"/>
    <w:link w:val="Char1"/>
    <w:uiPriority w:val="99"/>
    <w:rPr>
      <w:sz w:val="21"/>
    </w:rPr>
  </w:style>
  <w:style w:type="character" w:customStyle="1" w:styleId="Char2">
    <w:name w:val="表名 Char"/>
    <w:link w:val="affff8"/>
    <w:uiPriority w:val="99"/>
    <w:qFormat/>
    <w:locked/>
    <w:rPr>
      <w:rFonts w:eastAsia="黑体"/>
      <w:kern w:val="2"/>
      <w:sz w:val="24"/>
    </w:rPr>
  </w:style>
  <w:style w:type="paragraph" w:customStyle="1" w:styleId="affff8">
    <w:name w:val="表名"/>
    <w:basedOn w:val="affff9"/>
    <w:link w:val="Char2"/>
    <w:uiPriority w:val="99"/>
    <w:qFormat/>
    <w:rPr>
      <w:rFonts w:eastAsia="黑体"/>
      <w:sz w:val="21"/>
    </w:rPr>
  </w:style>
  <w:style w:type="paragraph" w:customStyle="1" w:styleId="affff9">
    <w:name w:val="表"/>
    <w:basedOn w:val="a1"/>
    <w:link w:val="Char3"/>
    <w:uiPriority w:val="99"/>
    <w:pPr>
      <w:spacing w:line="240" w:lineRule="auto"/>
      <w:jc w:val="center"/>
    </w:pPr>
  </w:style>
  <w:style w:type="character" w:customStyle="1" w:styleId="Char3">
    <w:name w:val="表 Char"/>
    <w:link w:val="affff9"/>
    <w:uiPriority w:val="99"/>
    <w:locked/>
    <w:rPr>
      <w:kern w:val="2"/>
      <w:sz w:val="24"/>
    </w:rPr>
  </w:style>
  <w:style w:type="character" w:customStyle="1" w:styleId="Char4">
    <w:name w:val="英文关键词 Char"/>
    <w:uiPriority w:val="99"/>
    <w:qFormat/>
    <w:rPr>
      <w:rFonts w:ascii="Calibri" w:eastAsia="宋体" w:hAnsi="Calibri"/>
      <w:sz w:val="24"/>
      <w:lang w:val="zh-CN" w:eastAsia="en-US"/>
    </w:rPr>
  </w:style>
  <w:style w:type="character" w:customStyle="1" w:styleId="Char5">
    <w:name w:val="关键词题头 Char"/>
    <w:uiPriority w:val="99"/>
    <w:rPr>
      <w:rFonts w:ascii="黑体" w:eastAsia="黑体"/>
      <w:sz w:val="24"/>
    </w:rPr>
  </w:style>
  <w:style w:type="character" w:customStyle="1" w:styleId="Char6">
    <w:name w:val="参考文献 标题 Char"/>
    <w:link w:val="affffa"/>
    <w:uiPriority w:val="99"/>
    <w:locked/>
    <w:rPr>
      <w:rFonts w:ascii="黑体" w:eastAsia="黑体" w:hAnsi="黑体"/>
      <w:kern w:val="2"/>
      <w:sz w:val="30"/>
    </w:rPr>
  </w:style>
  <w:style w:type="paragraph" w:customStyle="1" w:styleId="affffa">
    <w:name w:val="参考文献 标题"/>
    <w:basedOn w:val="affff7"/>
    <w:link w:val="Char6"/>
    <w:uiPriority w:val="99"/>
    <w:qFormat/>
    <w:pPr>
      <w:spacing w:after="240" w:line="360" w:lineRule="auto"/>
      <w:jc w:val="center"/>
    </w:pPr>
    <w:rPr>
      <w:rFonts w:ascii="黑体" w:eastAsia="黑体" w:hAnsi="黑体"/>
      <w:sz w:val="30"/>
      <w:szCs w:val="30"/>
    </w:rPr>
  </w:style>
  <w:style w:type="character" w:customStyle="1" w:styleId="Char7">
    <w:name w:val="表名称 Char"/>
    <w:link w:val="affffb"/>
    <w:uiPriority w:val="99"/>
    <w:qFormat/>
    <w:locked/>
    <w:rPr>
      <w:rFonts w:ascii="黑体" w:eastAsia="黑体" w:hAnsi="黑体"/>
      <w:kern w:val="2"/>
      <w:sz w:val="21"/>
    </w:rPr>
  </w:style>
  <w:style w:type="paragraph" w:customStyle="1" w:styleId="affffb">
    <w:name w:val="表名称"/>
    <w:basedOn w:val="affff3"/>
    <w:link w:val="Char7"/>
    <w:uiPriority w:val="99"/>
    <w:pPr>
      <w:spacing w:afterLines="0" w:after="0"/>
    </w:pPr>
  </w:style>
  <w:style w:type="character" w:customStyle="1" w:styleId="Char8">
    <w:name w:val="关键词 Char"/>
    <w:uiPriority w:val="99"/>
    <w:rPr>
      <w:rFonts w:ascii="仿宋_GB2312" w:eastAsia="宋体"/>
      <w:sz w:val="21"/>
    </w:rPr>
  </w:style>
  <w:style w:type="character" w:customStyle="1" w:styleId="CharChar">
    <w:name w:val="关键词 英文 Char Char"/>
    <w:link w:val="affffc"/>
    <w:uiPriority w:val="99"/>
    <w:locked/>
    <w:rPr>
      <w:kern w:val="2"/>
      <w:sz w:val="24"/>
      <w:lang w:val="en-US" w:eastAsia="zh-CN"/>
    </w:rPr>
  </w:style>
  <w:style w:type="paragraph" w:customStyle="1" w:styleId="affffc">
    <w:name w:val="关键词 英文"/>
    <w:basedOn w:val="a1"/>
    <w:link w:val="CharChar"/>
    <w:uiPriority w:val="99"/>
    <w:pPr>
      <w:tabs>
        <w:tab w:val="left" w:pos="377"/>
      </w:tabs>
      <w:spacing w:beforeLines="100" w:before="318"/>
      <w:ind w:firstLine="482"/>
    </w:pPr>
    <w:rPr>
      <w:bCs/>
      <w:sz w:val="21"/>
    </w:rPr>
  </w:style>
  <w:style w:type="paragraph" w:customStyle="1" w:styleId="affffd">
    <w:name w:val="参考文献"/>
    <w:basedOn w:val="12"/>
    <w:uiPriority w:val="99"/>
    <w:pPr>
      <w:adjustRightInd w:val="0"/>
      <w:spacing w:before="0" w:beforeAutospacing="0" w:afterLines="0" w:after="240"/>
    </w:pPr>
    <w:rPr>
      <w:rFonts w:ascii="黑体" w:hAnsi="黑体"/>
    </w:rPr>
  </w:style>
  <w:style w:type="paragraph" w:customStyle="1" w:styleId="12">
    <w:name w:val="样式 参考文献标题 + 段后: 1 行"/>
    <w:basedOn w:val="a1"/>
    <w:uiPriority w:val="99"/>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e">
    <w:name w:val="公式"/>
    <w:basedOn w:val="a1"/>
    <w:uiPriority w:val="99"/>
    <w:pPr>
      <w:spacing w:line="360" w:lineRule="auto"/>
      <w:jc w:val="center"/>
    </w:pPr>
  </w:style>
  <w:style w:type="paragraph" w:customStyle="1" w:styleId="TOC10">
    <w:name w:val="TOC 标题1"/>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
    <w:name w:val="致谢"/>
    <w:basedOn w:val="affffd"/>
    <w:uiPriority w:val="99"/>
  </w:style>
  <w:style w:type="paragraph" w:customStyle="1" w:styleId="110">
    <w:name w:val="样式 标题 1 + 段后: 1 行"/>
    <w:basedOn w:val="1"/>
    <w:uiPriority w:val="99"/>
    <w:pPr>
      <w:keepLines w:val="0"/>
      <w:tabs>
        <w:tab w:val="clear" w:pos="377"/>
      </w:tabs>
      <w:adjustRightInd/>
      <w:spacing w:before="100" w:beforeAutospacing="1" w:afterLines="100"/>
    </w:pPr>
    <w:rPr>
      <w:rFonts w:ascii="Cambria" w:hAnsi="Cambria" w:cs="宋体"/>
      <w:bCs w:val="0"/>
      <w:kern w:val="32"/>
    </w:rPr>
  </w:style>
  <w:style w:type="paragraph" w:customStyle="1" w:styleId="13">
    <w:name w:val="书目1"/>
    <w:basedOn w:val="a1"/>
    <w:next w:val="a1"/>
    <w:uiPriority w:val="37"/>
    <w:unhideWhenUsed/>
  </w:style>
  <w:style w:type="paragraph" w:styleId="afffff0">
    <w:name w:val="No Spacing"/>
    <w:uiPriority w:val="1"/>
    <w:qFormat/>
    <w:pPr>
      <w:widowControl w:val="0"/>
      <w:adjustRightInd w:val="0"/>
      <w:snapToGrid w:val="0"/>
    </w:pPr>
    <w:rPr>
      <w:kern w:val="2"/>
      <w:sz w:val="24"/>
      <w:szCs w:val="24"/>
    </w:rPr>
  </w:style>
  <w:style w:type="paragraph" w:styleId="afffff1">
    <w:name w:val="List Paragraph"/>
    <w:basedOn w:val="a1"/>
    <w:uiPriority w:val="99"/>
    <w:qFormat/>
    <w:pPr>
      <w:ind w:firstLineChars="200" w:firstLine="420"/>
    </w:pPr>
  </w:style>
  <w:style w:type="paragraph" w:customStyle="1" w:styleId="afffff2">
    <w:name w:val="图名中文"/>
    <w:basedOn w:val="a1"/>
    <w:uiPriority w:val="99"/>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pPr>
      <w:spacing w:after="240" w:line="360" w:lineRule="auto"/>
      <w:jc w:val="center"/>
    </w:pPr>
    <w:rPr>
      <w:sz w:val="30"/>
    </w:rPr>
  </w:style>
  <w:style w:type="paragraph" w:customStyle="1" w:styleId="afffff3">
    <w:name w:val="摘要标题 中文"/>
    <w:basedOn w:val="a1"/>
    <w:uiPriority w:val="99"/>
    <w:pPr>
      <w:spacing w:after="240" w:line="360" w:lineRule="auto"/>
      <w:jc w:val="center"/>
    </w:pPr>
    <w:rPr>
      <w:rFonts w:ascii="黑体" w:eastAsia="黑体" w:hAnsi="黑体" w:cs="黑体"/>
      <w:sz w:val="36"/>
      <w:szCs w:val="36"/>
    </w:rPr>
  </w:style>
  <w:style w:type="paragraph" w:customStyle="1" w:styleId="afffff4">
    <w:name w:val="原创声明"/>
    <w:basedOn w:val="a1"/>
    <w:uiPriority w:val="99"/>
    <w:pPr>
      <w:tabs>
        <w:tab w:val="left" w:pos="377"/>
      </w:tabs>
      <w:spacing w:after="240" w:line="360" w:lineRule="auto"/>
      <w:jc w:val="center"/>
    </w:pPr>
    <w:rPr>
      <w:rFonts w:ascii="黑体" w:eastAsia="黑体" w:hAnsi="黑体" w:cs="黑体"/>
      <w:bCs/>
      <w:color w:val="000000"/>
      <w:sz w:val="36"/>
      <w:szCs w:val="44"/>
    </w:rPr>
  </w:style>
  <w:style w:type="paragraph" w:customStyle="1" w:styleId="afffff5">
    <w:name w:val="授权声明"/>
    <w:basedOn w:val="a1"/>
    <w:uiPriority w:val="99"/>
    <w:pPr>
      <w:spacing w:after="240" w:line="360" w:lineRule="auto"/>
      <w:jc w:val="center"/>
    </w:pPr>
    <w:rPr>
      <w:rFonts w:ascii="黑体" w:eastAsia="黑体" w:hAnsi="黑体" w:cs="黑体"/>
      <w:bCs/>
      <w:color w:val="000000"/>
      <w:sz w:val="36"/>
      <w:szCs w:val="44"/>
    </w:rPr>
  </w:style>
  <w:style w:type="paragraph" w:customStyle="1" w:styleId="afffff6">
    <w:name w:val="摘要 中文"/>
    <w:basedOn w:val="a1"/>
    <w:uiPriority w:val="99"/>
    <w:pPr>
      <w:spacing w:after="240" w:line="360" w:lineRule="auto"/>
      <w:jc w:val="center"/>
    </w:pPr>
    <w:rPr>
      <w:rFonts w:ascii="黑体" w:eastAsia="黑体" w:hAnsi="黑体" w:cs="黑体"/>
      <w:sz w:val="30"/>
      <w:szCs w:val="30"/>
    </w:rPr>
  </w:style>
  <w:style w:type="paragraph" w:customStyle="1" w:styleId="afffff7">
    <w:name w:val="摘要标题 英文"/>
    <w:basedOn w:val="a1"/>
    <w:uiPriority w:val="99"/>
    <w:pPr>
      <w:spacing w:after="240" w:line="360" w:lineRule="auto"/>
      <w:jc w:val="center"/>
    </w:pPr>
    <w:rPr>
      <w:b/>
      <w:color w:val="000000"/>
      <w:sz w:val="36"/>
      <w:szCs w:val="36"/>
    </w:rPr>
  </w:style>
  <w:style w:type="paragraph" w:customStyle="1" w:styleId="afffff8">
    <w:name w:val="目录 题目"/>
    <w:basedOn w:val="a1"/>
    <w:uiPriority w:val="99"/>
    <w:pPr>
      <w:spacing w:line="360" w:lineRule="auto"/>
      <w:jc w:val="center"/>
    </w:pPr>
    <w:rPr>
      <w:b/>
      <w:sz w:val="36"/>
    </w:rPr>
  </w:style>
  <w:style w:type="paragraph" w:customStyle="1" w:styleId="afffff9">
    <w:name w:val="标题１无编号"/>
    <w:basedOn w:val="1"/>
    <w:link w:val="afffffa"/>
    <w:qFormat/>
    <w:pPr>
      <w:numPr>
        <w:numId w:val="0"/>
      </w:numPr>
    </w:pPr>
  </w:style>
  <w:style w:type="character" w:customStyle="1" w:styleId="afffffa">
    <w:name w:val="标题１无编号 字符"/>
    <w:link w:val="afffff9"/>
    <w:rPr>
      <w:rFonts w:ascii="黑体" w:eastAsia="黑体" w:hAnsi="黑体"/>
      <w:bCs/>
      <w:kern w:val="44"/>
      <w:sz w:val="30"/>
      <w:szCs w:val="30"/>
    </w:rPr>
  </w:style>
  <w:style w:type="paragraph" w:customStyle="1" w:styleId="afffffb">
    <w:name w:val="表题"/>
    <w:basedOn w:val="ad"/>
    <w:link w:val="afffffc"/>
    <w:autoRedefine/>
    <w:qFormat/>
    <w:rsid w:val="00D564CE"/>
    <w:pPr>
      <w:keepNext/>
      <w:spacing w:line="240" w:lineRule="auto"/>
      <w:jc w:val="center"/>
    </w:pPr>
  </w:style>
  <w:style w:type="character" w:customStyle="1" w:styleId="afffffc">
    <w:name w:val="表题 字符"/>
    <w:link w:val="afffffb"/>
    <w:rsid w:val="00D564CE"/>
    <w:rPr>
      <w:rFonts w:eastAsia="黑体"/>
      <w:kern w:val="2"/>
      <w:sz w:val="21"/>
    </w:rPr>
  </w:style>
  <w:style w:type="paragraph" w:customStyle="1" w:styleId="14">
    <w:name w:val="正文首行缩进1"/>
    <w:basedOn w:val="a1"/>
    <w:link w:val="afffffd"/>
    <w:autoRedefine/>
    <w:qFormat/>
    <w:rsid w:val="00303049"/>
    <w:pPr>
      <w:ind w:firstLineChars="200" w:firstLine="480"/>
      <w:jc w:val="left"/>
    </w:pPr>
  </w:style>
  <w:style w:type="character" w:customStyle="1" w:styleId="afffffd">
    <w:name w:val="正文首行缩进 字符"/>
    <w:link w:val="14"/>
    <w:rsid w:val="00303049"/>
    <w:rPr>
      <w:kern w:val="2"/>
      <w:sz w:val="24"/>
      <w:szCs w:val="24"/>
    </w:rPr>
  </w:style>
  <w:style w:type="character" w:customStyle="1" w:styleId="15">
    <w:name w:val="未处理的提及1"/>
    <w:uiPriority w:val="99"/>
    <w:semiHidden/>
    <w:unhideWhenUsed/>
    <w:rPr>
      <w:color w:val="605E5C"/>
      <w:shd w:val="clear" w:color="auto" w:fill="E1DFDD"/>
    </w:rPr>
  </w:style>
  <w:style w:type="table" w:customStyle="1" w:styleId="afffffe">
    <w:name w:val="三线表"/>
    <w:basedOn w:val="a3"/>
    <w:uiPriority w:val="99"/>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8" w:space="0" w:color="auto"/>
          <w:right w:val="nil"/>
          <w:insideH w:val="nil"/>
          <w:insideV w:val="nil"/>
          <w:tl2br w:val="nil"/>
          <w:tr2bl w:val="nil"/>
        </w:tcBorders>
      </w:tcPr>
    </w:tblStylePr>
  </w:style>
  <w:style w:type="table" w:customStyle="1" w:styleId="111">
    <w:name w:val="网格表 1 浅色1"/>
    <w:basedOn w:val="a3"/>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79177">
      <w:bodyDiv w:val="1"/>
      <w:marLeft w:val="0"/>
      <w:marRight w:val="0"/>
      <w:marTop w:val="0"/>
      <w:marBottom w:val="0"/>
      <w:divBdr>
        <w:top w:val="none" w:sz="0" w:space="0" w:color="auto"/>
        <w:left w:val="none" w:sz="0" w:space="0" w:color="auto"/>
        <w:bottom w:val="none" w:sz="0" w:space="0" w:color="auto"/>
        <w:right w:val="none" w:sz="0" w:space="0" w:color="auto"/>
      </w:divBdr>
      <w:divsChild>
        <w:div w:id="1804733799">
          <w:marLeft w:val="0"/>
          <w:marRight w:val="0"/>
          <w:marTop w:val="0"/>
          <w:marBottom w:val="0"/>
          <w:divBdr>
            <w:top w:val="none" w:sz="0" w:space="0" w:color="auto"/>
            <w:left w:val="none" w:sz="0" w:space="0" w:color="auto"/>
            <w:bottom w:val="none" w:sz="0" w:space="0" w:color="auto"/>
            <w:right w:val="none" w:sz="0" w:space="0" w:color="auto"/>
          </w:divBdr>
        </w:div>
      </w:divsChild>
    </w:div>
    <w:div w:id="1066606950">
      <w:bodyDiv w:val="1"/>
      <w:marLeft w:val="0"/>
      <w:marRight w:val="0"/>
      <w:marTop w:val="0"/>
      <w:marBottom w:val="0"/>
      <w:divBdr>
        <w:top w:val="none" w:sz="0" w:space="0" w:color="auto"/>
        <w:left w:val="none" w:sz="0" w:space="0" w:color="auto"/>
        <w:bottom w:val="none" w:sz="0" w:space="0" w:color="auto"/>
        <w:right w:val="none" w:sz="0" w:space="0" w:color="auto"/>
      </w:divBdr>
      <w:divsChild>
        <w:div w:id="1013529279">
          <w:marLeft w:val="0"/>
          <w:marRight w:val="0"/>
          <w:marTop w:val="0"/>
          <w:marBottom w:val="0"/>
          <w:divBdr>
            <w:top w:val="none" w:sz="0" w:space="0" w:color="auto"/>
            <w:left w:val="none" w:sz="0" w:space="0" w:color="auto"/>
            <w:bottom w:val="none" w:sz="0" w:space="0" w:color="auto"/>
            <w:right w:val="none" w:sz="0" w:space="0" w:color="auto"/>
          </w:divBdr>
        </w:div>
      </w:divsChild>
    </w:div>
    <w:div w:id="11991277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311">
          <w:marLeft w:val="0"/>
          <w:marRight w:val="0"/>
          <w:marTop w:val="0"/>
          <w:marBottom w:val="0"/>
          <w:divBdr>
            <w:top w:val="none" w:sz="0" w:space="0" w:color="auto"/>
            <w:left w:val="none" w:sz="0" w:space="0" w:color="auto"/>
            <w:bottom w:val="none" w:sz="0" w:space="0" w:color="auto"/>
            <w:right w:val="none" w:sz="0" w:space="0" w:color="auto"/>
          </w:divBdr>
        </w:div>
      </w:divsChild>
    </w:div>
    <w:div w:id="1603763849">
      <w:bodyDiv w:val="1"/>
      <w:marLeft w:val="0"/>
      <w:marRight w:val="0"/>
      <w:marTop w:val="0"/>
      <w:marBottom w:val="0"/>
      <w:divBdr>
        <w:top w:val="none" w:sz="0" w:space="0" w:color="auto"/>
        <w:left w:val="none" w:sz="0" w:space="0" w:color="auto"/>
        <w:bottom w:val="none" w:sz="0" w:space="0" w:color="auto"/>
        <w:right w:val="none" w:sz="0" w:space="0" w:color="auto"/>
      </w:divBdr>
      <w:divsChild>
        <w:div w:id="1878815714">
          <w:marLeft w:val="0"/>
          <w:marRight w:val="0"/>
          <w:marTop w:val="0"/>
          <w:marBottom w:val="0"/>
          <w:divBdr>
            <w:top w:val="none" w:sz="0" w:space="0" w:color="auto"/>
            <w:left w:val="none" w:sz="0" w:space="0" w:color="auto"/>
            <w:bottom w:val="none" w:sz="0" w:space="0" w:color="auto"/>
            <w:right w:val="none" w:sz="0" w:space="0" w:color="auto"/>
          </w:divBdr>
        </w:div>
      </w:divsChild>
    </w:div>
    <w:div w:id="1684084712">
      <w:bodyDiv w:val="1"/>
      <w:marLeft w:val="0"/>
      <w:marRight w:val="0"/>
      <w:marTop w:val="0"/>
      <w:marBottom w:val="0"/>
      <w:divBdr>
        <w:top w:val="none" w:sz="0" w:space="0" w:color="auto"/>
        <w:left w:val="none" w:sz="0" w:space="0" w:color="auto"/>
        <w:bottom w:val="none" w:sz="0" w:space="0" w:color="auto"/>
        <w:right w:val="none" w:sz="0" w:space="0" w:color="auto"/>
      </w:divBdr>
      <w:divsChild>
        <w:div w:id="989402970">
          <w:marLeft w:val="0"/>
          <w:marRight w:val="0"/>
          <w:marTop w:val="0"/>
          <w:marBottom w:val="0"/>
          <w:divBdr>
            <w:top w:val="none" w:sz="0" w:space="0" w:color="auto"/>
            <w:left w:val="none" w:sz="0" w:space="0" w:color="auto"/>
            <w:bottom w:val="none" w:sz="0" w:space="0" w:color="auto"/>
            <w:right w:val="none" w:sz="0" w:space="0" w:color="auto"/>
          </w:divBdr>
        </w:div>
      </w:divsChild>
    </w:div>
    <w:div w:id="1828012793">
      <w:bodyDiv w:val="1"/>
      <w:marLeft w:val="0"/>
      <w:marRight w:val="0"/>
      <w:marTop w:val="0"/>
      <w:marBottom w:val="0"/>
      <w:divBdr>
        <w:top w:val="none" w:sz="0" w:space="0" w:color="auto"/>
        <w:left w:val="none" w:sz="0" w:space="0" w:color="auto"/>
        <w:bottom w:val="none" w:sz="0" w:space="0" w:color="auto"/>
        <w:right w:val="none" w:sz="0" w:space="0" w:color="auto"/>
      </w:divBdr>
      <w:divsChild>
        <w:div w:id="1343508705">
          <w:marLeft w:val="0"/>
          <w:marRight w:val="0"/>
          <w:marTop w:val="0"/>
          <w:marBottom w:val="0"/>
          <w:divBdr>
            <w:top w:val="none" w:sz="0" w:space="0" w:color="auto"/>
            <w:left w:val="none" w:sz="0" w:space="0" w:color="auto"/>
            <w:bottom w:val="none" w:sz="0" w:space="0" w:color="auto"/>
            <w:right w:val="none" w:sz="0" w:space="0" w:color="auto"/>
          </w:divBdr>
        </w:div>
      </w:divsChild>
    </w:div>
    <w:div w:id="1834293434">
      <w:bodyDiv w:val="1"/>
      <w:marLeft w:val="0"/>
      <w:marRight w:val="0"/>
      <w:marTop w:val="0"/>
      <w:marBottom w:val="0"/>
      <w:divBdr>
        <w:top w:val="none" w:sz="0" w:space="0" w:color="auto"/>
        <w:left w:val="none" w:sz="0" w:space="0" w:color="auto"/>
        <w:bottom w:val="none" w:sz="0" w:space="0" w:color="auto"/>
        <w:right w:val="none" w:sz="0" w:space="0" w:color="auto"/>
      </w:divBdr>
      <w:divsChild>
        <w:div w:id="149177355">
          <w:marLeft w:val="0"/>
          <w:marRight w:val="0"/>
          <w:marTop w:val="0"/>
          <w:marBottom w:val="0"/>
          <w:divBdr>
            <w:top w:val="none" w:sz="0" w:space="0" w:color="auto"/>
            <w:left w:val="none" w:sz="0" w:space="0" w:color="auto"/>
            <w:bottom w:val="none" w:sz="0" w:space="0" w:color="auto"/>
            <w:right w:val="none" w:sz="0" w:space="0" w:color="auto"/>
          </w:divBdr>
        </w:div>
      </w:divsChild>
    </w:div>
    <w:div w:id="2031759369">
      <w:bodyDiv w:val="1"/>
      <w:marLeft w:val="0"/>
      <w:marRight w:val="0"/>
      <w:marTop w:val="0"/>
      <w:marBottom w:val="0"/>
      <w:divBdr>
        <w:top w:val="none" w:sz="0" w:space="0" w:color="auto"/>
        <w:left w:val="none" w:sz="0" w:space="0" w:color="auto"/>
        <w:bottom w:val="none" w:sz="0" w:space="0" w:color="auto"/>
        <w:right w:val="none" w:sz="0" w:space="0" w:color="auto"/>
      </w:divBdr>
      <w:divsChild>
        <w:div w:id="17101821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eader" Target="header4.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jpeg"/><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header" Target="header3.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image" Target="media/image33.png"/><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5.xml"/><Relationship Id="rId20" Type="http://schemas.openxmlformats.org/officeDocument/2006/relationships/footer" Target="footer4.xml"/><Relationship Id="rId41" Type="http://schemas.openxmlformats.org/officeDocument/2006/relationships/image" Target="media/image23.png"/><Relationship Id="rId54" Type="http://schemas.openxmlformats.org/officeDocument/2006/relationships/image" Target="media/image36.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jpeg"/><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159535-A638-4E0E-883D-BFE0D5615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61</Pages>
  <Words>6509</Words>
  <Characters>37102</Characters>
  <Application>Microsoft Office Word</Application>
  <DocSecurity>0</DocSecurity>
  <Lines>309</Lines>
  <Paragraphs>87</Paragraphs>
  <ScaleCrop>false</ScaleCrop>
  <Company>微软中国</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Nicole Nie</cp:lastModifiedBy>
  <cp:revision>50</cp:revision>
  <cp:lastPrinted>2023-12-15T01:58:00Z</cp:lastPrinted>
  <dcterms:created xsi:type="dcterms:W3CDTF">2025-05-15T10:45:00Z</dcterms:created>
  <dcterms:modified xsi:type="dcterms:W3CDTF">2026-03-20T02:05:00Z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17619ACAD7CE44A79BA8D949B3D96999_13</vt:lpwstr>
  </property>
  <property fmtid="{D5CDD505-2E9C-101B-9397-08002B2CF9AE}" pid="4" name="KSOTemplateDocerSaveRecord">
    <vt:lpwstr>eyJoZGlkIjoiN2YyZjdmOTYwODNhYjBjODg5ZjE5OGNjZmRhNzQ2YTcifQ==</vt:lpwstr>
  </property>
</Properties>
</file>