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27969337"/>
    <w:bookmarkStart w:id="1" w:name="_Toc105563300"/>
    <w:p w14:paraId="220E9D44" w14:textId="77777777" w:rsidR="0081180C" w:rsidRDefault="00000000">
      <w:pPr>
        <w:topLinePunct/>
        <w:spacing w:line="440" w:lineRule="exact"/>
        <w:ind w:firstLine="440"/>
        <w:rPr>
          <w:rFonts w:eastAsia="方正黑体简体"/>
          <w:bCs/>
          <w:color w:val="0000FF"/>
          <w:sz w:val="72"/>
          <w:szCs w:val="72"/>
        </w:rPr>
      </w:pPr>
      <w:r>
        <w:rPr>
          <w:rFonts w:eastAsia="方正书宋简体"/>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方正书宋简体"/>
          <w:bCs/>
          <w:kern w:val="10"/>
          <w:sz w:val="22"/>
          <w:szCs w:val="22"/>
        </w:rPr>
        <w:instrText>ADDIN CNKISM.UserStyle</w:instrText>
      </w:r>
      <w:r>
        <w:rPr>
          <w:rFonts w:eastAsia="方正书宋简体"/>
          <w:bCs/>
          <w:kern w:val="10"/>
          <w:sz w:val="22"/>
          <w:szCs w:val="22"/>
        </w:rPr>
      </w:r>
      <w:r>
        <w:rPr>
          <w:rFonts w:eastAsia="方正书宋简体"/>
          <w:bCs/>
          <w:kern w:val="10"/>
          <w:sz w:val="22"/>
          <w:szCs w:val="22"/>
        </w:rPr>
        <w:fldChar w:fldCharType="separate"/>
      </w:r>
      <w:r>
        <w:rPr>
          <w:rFonts w:eastAsia="方正书宋简体"/>
          <w:bCs/>
          <w:kern w:val="10"/>
          <w:sz w:val="22"/>
          <w:szCs w:val="22"/>
        </w:rPr>
        <w:fldChar w:fldCharType="end"/>
      </w:r>
      <w:r>
        <w:rPr>
          <w:noProof/>
        </w:rPr>
        <w:drawing>
          <wp:anchor distT="0" distB="0" distL="114300" distR="114300" simplePos="0" relativeHeight="251660288" behindDoc="0" locked="0" layoutInCell="1" allowOverlap="1" wp14:anchorId="289CA778" wp14:editId="1CD1805C">
            <wp:simplePos x="0" y="0"/>
            <wp:positionH relativeFrom="column">
              <wp:posOffset>857250</wp:posOffset>
            </wp:positionH>
            <wp:positionV relativeFrom="paragraph">
              <wp:posOffset>70485</wp:posOffset>
            </wp:positionV>
            <wp:extent cx="3856990" cy="1171575"/>
            <wp:effectExtent l="0" t="0" r="0" b="0"/>
            <wp:wrapSquare wrapText="bothSides"/>
            <wp:docPr id="6935012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1228"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856990" cy="1171575"/>
                    </a:xfrm>
                    <a:prstGeom prst="rect">
                      <a:avLst/>
                    </a:prstGeom>
                    <a:noFill/>
                    <a:ln>
                      <a:noFill/>
                    </a:ln>
                  </pic:spPr>
                </pic:pic>
              </a:graphicData>
            </a:graphic>
          </wp:anchor>
        </w:drawing>
      </w:r>
      <w:r>
        <w:rPr>
          <w:rFonts w:eastAsia="方正书宋简体"/>
          <w:bCs/>
          <w:kern w:val="10"/>
          <w:sz w:val="22"/>
          <w:szCs w:val="22"/>
        </w:rPr>
        <w:t xml:space="preserve"> </w:t>
      </w:r>
    </w:p>
    <w:p w14:paraId="25B3ED41" w14:textId="77777777" w:rsidR="0081180C" w:rsidRDefault="0081180C">
      <w:pPr>
        <w:ind w:firstLine="1440"/>
        <w:jc w:val="center"/>
        <w:rPr>
          <w:rFonts w:eastAsia="方正黑体简体"/>
          <w:bCs/>
          <w:color w:val="0000FF"/>
          <w:sz w:val="72"/>
          <w:szCs w:val="72"/>
        </w:rPr>
      </w:pPr>
    </w:p>
    <w:p w14:paraId="02A1AF42" w14:textId="77777777" w:rsidR="0081180C" w:rsidRDefault="0081180C">
      <w:pPr>
        <w:spacing w:line="240" w:lineRule="auto"/>
        <w:ind w:firstLine="1120"/>
        <w:jc w:val="center"/>
        <w:rPr>
          <w:rFonts w:eastAsia="微软雅黑"/>
          <w:b/>
          <w:bCs/>
          <w:color w:val="000000"/>
          <w:sz w:val="56"/>
          <w:szCs w:val="56"/>
        </w:rPr>
      </w:pPr>
    </w:p>
    <w:p w14:paraId="0FCD25E3" w14:textId="77777777" w:rsidR="0081180C" w:rsidRDefault="00000000">
      <w:pPr>
        <w:spacing w:line="240" w:lineRule="auto"/>
        <w:jc w:val="center"/>
        <w:rPr>
          <w:rFonts w:eastAsia="方正黑体简体"/>
          <w:b/>
          <w:bCs/>
          <w:color w:val="000000"/>
          <w:sz w:val="84"/>
          <w:szCs w:val="84"/>
        </w:rPr>
      </w:pPr>
      <w:r>
        <w:rPr>
          <w:rFonts w:eastAsia="微软雅黑"/>
          <w:b/>
          <w:bCs/>
          <w:color w:val="000000"/>
          <w:sz w:val="84"/>
          <w:szCs w:val="84"/>
        </w:rPr>
        <w:t>本科毕业设计（论文）</w:t>
      </w:r>
    </w:p>
    <w:p w14:paraId="4C331DB4" w14:textId="77777777" w:rsidR="0081180C" w:rsidRDefault="0081180C">
      <w:pPr>
        <w:topLinePunct/>
        <w:spacing w:line="440" w:lineRule="exact"/>
        <w:ind w:firstLine="440"/>
        <w:rPr>
          <w:rFonts w:eastAsia="方正书宋简体"/>
          <w:kern w:val="10"/>
          <w:sz w:val="22"/>
          <w:szCs w:val="22"/>
        </w:rPr>
      </w:pPr>
    </w:p>
    <w:p w14:paraId="6007619F" w14:textId="77777777" w:rsidR="0081180C" w:rsidRDefault="0081180C">
      <w:pPr>
        <w:topLinePunct/>
        <w:spacing w:line="440" w:lineRule="exact"/>
        <w:ind w:firstLine="440"/>
        <w:rPr>
          <w:rFonts w:eastAsia="方正书宋简体"/>
          <w:kern w:val="10"/>
          <w:sz w:val="22"/>
          <w:szCs w:val="22"/>
        </w:rPr>
      </w:pPr>
    </w:p>
    <w:p w14:paraId="16390BCC" w14:textId="77777777" w:rsidR="0081180C" w:rsidRDefault="0081180C">
      <w:pPr>
        <w:topLinePunct/>
        <w:spacing w:line="440" w:lineRule="exact"/>
        <w:ind w:firstLine="440"/>
        <w:rPr>
          <w:rFonts w:eastAsia="方正书宋简体"/>
          <w:kern w:val="1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93"/>
        <w:gridCol w:w="1135"/>
        <w:gridCol w:w="2556"/>
      </w:tblGrid>
      <w:tr w:rsidR="0081180C" w14:paraId="068EEA70" w14:textId="77777777">
        <w:trPr>
          <w:trHeight w:hRule="exact" w:val="737"/>
          <w:jc w:val="center"/>
        </w:trPr>
        <w:tc>
          <w:tcPr>
            <w:tcW w:w="1838" w:type="dxa"/>
            <w:tcBorders>
              <w:top w:val="nil"/>
              <w:left w:val="nil"/>
              <w:bottom w:val="nil"/>
              <w:right w:val="nil"/>
            </w:tcBorders>
            <w:vAlign w:val="bottom"/>
          </w:tcPr>
          <w:p w14:paraId="25864E54" w14:textId="77777777" w:rsidR="0081180C" w:rsidRDefault="00000000">
            <w:pPr>
              <w:spacing w:line="240" w:lineRule="auto"/>
              <w:rPr>
                <w:rFonts w:eastAsia="黑体"/>
                <w:sz w:val="32"/>
                <w:szCs w:val="32"/>
              </w:rPr>
            </w:pPr>
            <w:r>
              <w:rPr>
                <w:rFonts w:eastAsia="黑体"/>
                <w:kern w:val="10"/>
                <w:sz w:val="36"/>
                <w:szCs w:val="32"/>
                <w:lang w:bidi="ar"/>
              </w:rPr>
              <w:t>题</w:t>
            </w:r>
            <w:r>
              <w:rPr>
                <w:rFonts w:eastAsia="黑体"/>
                <w:kern w:val="10"/>
                <w:sz w:val="36"/>
                <w:szCs w:val="32"/>
                <w:lang w:bidi="ar"/>
              </w:rPr>
              <w:t xml:space="preserve">    </w:t>
            </w:r>
            <w:r>
              <w:rPr>
                <w:rFonts w:eastAsia="黑体"/>
                <w:kern w:val="10"/>
                <w:sz w:val="36"/>
                <w:szCs w:val="32"/>
                <w:lang w:bidi="ar"/>
              </w:rPr>
              <w:t>目</w:t>
            </w:r>
          </w:p>
        </w:tc>
        <w:tc>
          <w:tcPr>
            <w:tcW w:w="6384" w:type="dxa"/>
            <w:gridSpan w:val="3"/>
            <w:tcBorders>
              <w:top w:val="nil"/>
              <w:left w:val="nil"/>
              <w:right w:val="nil"/>
            </w:tcBorders>
            <w:vAlign w:val="bottom"/>
          </w:tcPr>
          <w:p w14:paraId="2C77AF5A" w14:textId="77777777" w:rsidR="0081180C" w:rsidRDefault="00000000">
            <w:pPr>
              <w:jc w:val="center"/>
              <w:rPr>
                <w:rFonts w:ascii="黑体" w:eastAsia="黑体" w:hAnsi="黑体" w:hint="eastAsia"/>
                <w:sz w:val="32"/>
                <w:szCs w:val="32"/>
              </w:rPr>
            </w:pPr>
            <w:r>
              <w:rPr>
                <w:rFonts w:ascii="黑体" w:eastAsia="黑体" w:hAnsi="黑体"/>
                <w:sz w:val="32"/>
                <w:szCs w:val="32"/>
              </w:rPr>
              <w:t>基于</w:t>
            </w:r>
            <w:r>
              <w:rPr>
                <w:rFonts w:eastAsia="黑体"/>
                <w:sz w:val="32"/>
                <w:szCs w:val="32"/>
              </w:rPr>
              <w:t>SpringBoot</w:t>
            </w:r>
            <w:r>
              <w:rPr>
                <w:rFonts w:ascii="黑体" w:eastAsia="黑体" w:hAnsi="黑体"/>
                <w:sz w:val="32"/>
                <w:szCs w:val="32"/>
              </w:rPr>
              <w:t>和微信小程序的</w:t>
            </w:r>
          </w:p>
        </w:tc>
      </w:tr>
      <w:tr w:rsidR="0081180C" w14:paraId="2CE995B6" w14:textId="77777777">
        <w:trPr>
          <w:trHeight w:hRule="exact" w:val="737"/>
          <w:jc w:val="center"/>
        </w:trPr>
        <w:tc>
          <w:tcPr>
            <w:tcW w:w="1838" w:type="dxa"/>
            <w:tcBorders>
              <w:top w:val="nil"/>
              <w:left w:val="nil"/>
              <w:bottom w:val="nil"/>
              <w:right w:val="nil"/>
            </w:tcBorders>
            <w:vAlign w:val="bottom"/>
          </w:tcPr>
          <w:p w14:paraId="33C47CE4" w14:textId="77777777" w:rsidR="0081180C" w:rsidRDefault="0081180C"/>
        </w:tc>
        <w:tc>
          <w:tcPr>
            <w:tcW w:w="6384" w:type="dxa"/>
            <w:gridSpan w:val="3"/>
            <w:tcBorders>
              <w:left w:val="nil"/>
              <w:right w:val="nil"/>
            </w:tcBorders>
            <w:vAlign w:val="bottom"/>
          </w:tcPr>
          <w:p w14:paraId="13F80522" w14:textId="77777777" w:rsidR="0081180C" w:rsidRDefault="00000000">
            <w:pPr>
              <w:pStyle w:val="14"/>
              <w:ind w:firstLineChars="0" w:firstLine="0"/>
              <w:rPr>
                <w:rFonts w:ascii="黑体" w:eastAsia="黑体" w:hAnsi="黑体" w:hint="eastAsia"/>
                <w:sz w:val="32"/>
                <w:szCs w:val="32"/>
              </w:rPr>
            </w:pPr>
            <w:r>
              <w:rPr>
                <w:rFonts w:eastAsia="黑体"/>
                <w:sz w:val="32"/>
                <w:szCs w:val="32"/>
              </w:rPr>
              <w:t>Coser</w:t>
            </w:r>
            <w:r>
              <w:rPr>
                <w:rFonts w:ascii="黑体" w:eastAsia="黑体" w:hAnsi="黑体"/>
                <w:sz w:val="32"/>
                <w:szCs w:val="32"/>
              </w:rPr>
              <w:t>圈</w:t>
            </w:r>
            <w:r>
              <w:rPr>
                <w:rFonts w:ascii="黑体" w:eastAsia="黑体" w:hAnsi="黑体" w:hint="eastAsia"/>
                <w:sz w:val="32"/>
                <w:szCs w:val="32"/>
              </w:rPr>
              <w:t>社交平台设计</w:t>
            </w:r>
            <w:r>
              <w:rPr>
                <w:rFonts w:ascii="黑体" w:eastAsia="黑体" w:hAnsi="黑体"/>
                <w:sz w:val="32"/>
                <w:szCs w:val="32"/>
              </w:rPr>
              <w:t>与实现</w:t>
            </w:r>
          </w:p>
        </w:tc>
      </w:tr>
      <w:tr w:rsidR="0081180C" w14:paraId="32AD287B" w14:textId="77777777">
        <w:trPr>
          <w:trHeight w:hRule="exact" w:val="737"/>
          <w:jc w:val="center"/>
        </w:trPr>
        <w:tc>
          <w:tcPr>
            <w:tcW w:w="1838" w:type="dxa"/>
            <w:tcBorders>
              <w:top w:val="nil"/>
              <w:left w:val="nil"/>
              <w:bottom w:val="nil"/>
              <w:right w:val="nil"/>
            </w:tcBorders>
            <w:vAlign w:val="bottom"/>
          </w:tcPr>
          <w:p w14:paraId="18212EFA" w14:textId="77777777" w:rsidR="0081180C" w:rsidRDefault="00000000">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院</w:t>
            </w:r>
          </w:p>
        </w:tc>
        <w:tc>
          <w:tcPr>
            <w:tcW w:w="6384" w:type="dxa"/>
            <w:gridSpan w:val="3"/>
            <w:tcBorders>
              <w:left w:val="nil"/>
              <w:right w:val="nil"/>
            </w:tcBorders>
            <w:vAlign w:val="bottom"/>
          </w:tcPr>
          <w:p w14:paraId="4C13E7B7" w14:textId="77777777" w:rsidR="0081180C" w:rsidRDefault="00000000">
            <w:pPr>
              <w:spacing w:line="240" w:lineRule="auto"/>
              <w:jc w:val="center"/>
              <w:rPr>
                <w:rFonts w:eastAsia="黑体"/>
                <w:sz w:val="32"/>
                <w:szCs w:val="32"/>
              </w:rPr>
            </w:pPr>
            <w:r>
              <w:rPr>
                <w:rFonts w:eastAsia="黑体" w:hint="eastAsia"/>
                <w:sz w:val="32"/>
                <w:szCs w:val="32"/>
              </w:rPr>
              <w:t>计算机学院</w:t>
            </w:r>
          </w:p>
        </w:tc>
      </w:tr>
      <w:tr w:rsidR="0081180C" w14:paraId="1B804A47" w14:textId="77777777">
        <w:trPr>
          <w:trHeight w:hRule="exact" w:val="737"/>
          <w:jc w:val="center"/>
        </w:trPr>
        <w:tc>
          <w:tcPr>
            <w:tcW w:w="1838" w:type="dxa"/>
            <w:tcBorders>
              <w:top w:val="nil"/>
              <w:left w:val="nil"/>
              <w:bottom w:val="nil"/>
              <w:right w:val="nil"/>
            </w:tcBorders>
            <w:vAlign w:val="bottom"/>
          </w:tcPr>
          <w:p w14:paraId="37F6B7B9" w14:textId="77777777" w:rsidR="0081180C" w:rsidRDefault="00000000">
            <w:pPr>
              <w:spacing w:line="240" w:lineRule="auto"/>
              <w:rPr>
                <w:rFonts w:eastAsia="黑体"/>
                <w:sz w:val="36"/>
                <w:szCs w:val="22"/>
              </w:rPr>
            </w:pPr>
            <w:r>
              <w:rPr>
                <w:rFonts w:eastAsia="黑体"/>
                <w:kern w:val="10"/>
                <w:sz w:val="36"/>
                <w:szCs w:val="32"/>
                <w:lang w:bidi="ar"/>
              </w:rPr>
              <w:t>专</w:t>
            </w:r>
            <w:r>
              <w:rPr>
                <w:rFonts w:eastAsia="黑体"/>
                <w:kern w:val="10"/>
                <w:sz w:val="36"/>
                <w:szCs w:val="32"/>
                <w:lang w:bidi="ar"/>
              </w:rPr>
              <w:t xml:space="preserve">    </w:t>
            </w:r>
            <w:r>
              <w:rPr>
                <w:rFonts w:eastAsia="黑体"/>
                <w:kern w:val="10"/>
                <w:sz w:val="36"/>
                <w:szCs w:val="32"/>
                <w:lang w:bidi="ar"/>
              </w:rPr>
              <w:t>业</w:t>
            </w:r>
          </w:p>
        </w:tc>
        <w:tc>
          <w:tcPr>
            <w:tcW w:w="6384" w:type="dxa"/>
            <w:gridSpan w:val="3"/>
            <w:tcBorders>
              <w:left w:val="nil"/>
              <w:right w:val="nil"/>
            </w:tcBorders>
            <w:vAlign w:val="bottom"/>
          </w:tcPr>
          <w:p w14:paraId="0EF30129" w14:textId="77777777" w:rsidR="0081180C" w:rsidRDefault="00000000">
            <w:pPr>
              <w:spacing w:line="240" w:lineRule="auto"/>
              <w:jc w:val="center"/>
              <w:rPr>
                <w:rFonts w:eastAsia="黑体"/>
                <w:sz w:val="32"/>
                <w:szCs w:val="32"/>
              </w:rPr>
            </w:pPr>
            <w:r>
              <w:rPr>
                <w:rFonts w:eastAsia="黑体" w:hint="eastAsia"/>
                <w:sz w:val="32"/>
                <w:szCs w:val="32"/>
              </w:rPr>
              <w:t>软件工程</w:t>
            </w:r>
          </w:p>
        </w:tc>
      </w:tr>
      <w:tr w:rsidR="0081180C" w14:paraId="12D8E708" w14:textId="77777777">
        <w:trPr>
          <w:trHeight w:hRule="exact" w:val="737"/>
          <w:jc w:val="center"/>
        </w:trPr>
        <w:tc>
          <w:tcPr>
            <w:tcW w:w="1838" w:type="dxa"/>
            <w:tcBorders>
              <w:top w:val="nil"/>
              <w:left w:val="nil"/>
              <w:bottom w:val="nil"/>
              <w:right w:val="nil"/>
            </w:tcBorders>
            <w:vAlign w:val="bottom"/>
          </w:tcPr>
          <w:p w14:paraId="23AE4B1B" w14:textId="77777777" w:rsidR="0081180C" w:rsidRDefault="00000000">
            <w:pPr>
              <w:spacing w:line="240" w:lineRule="auto"/>
              <w:rPr>
                <w:rFonts w:eastAsia="黑体"/>
                <w:sz w:val="36"/>
                <w:szCs w:val="22"/>
              </w:rPr>
            </w:pPr>
            <w:r>
              <w:rPr>
                <w:rFonts w:eastAsia="黑体"/>
                <w:kern w:val="10"/>
                <w:sz w:val="36"/>
                <w:szCs w:val="32"/>
                <w:lang w:bidi="ar"/>
              </w:rPr>
              <w:t>学生姓名</w:t>
            </w:r>
          </w:p>
        </w:tc>
        <w:tc>
          <w:tcPr>
            <w:tcW w:w="6384" w:type="dxa"/>
            <w:gridSpan w:val="3"/>
            <w:tcBorders>
              <w:left w:val="nil"/>
              <w:right w:val="nil"/>
            </w:tcBorders>
            <w:vAlign w:val="bottom"/>
          </w:tcPr>
          <w:p w14:paraId="7083FEF5" w14:textId="77777777" w:rsidR="0081180C" w:rsidRDefault="00000000">
            <w:pPr>
              <w:spacing w:line="240" w:lineRule="auto"/>
              <w:jc w:val="center"/>
              <w:rPr>
                <w:rFonts w:eastAsia="黑体"/>
                <w:sz w:val="32"/>
                <w:szCs w:val="32"/>
              </w:rPr>
            </w:pPr>
            <w:r>
              <w:rPr>
                <w:rFonts w:eastAsia="黑体" w:hint="eastAsia"/>
                <w:sz w:val="32"/>
                <w:szCs w:val="32"/>
              </w:rPr>
              <w:t>刘强</w:t>
            </w:r>
          </w:p>
        </w:tc>
      </w:tr>
      <w:tr w:rsidR="0081180C" w14:paraId="099AC623" w14:textId="77777777">
        <w:trPr>
          <w:trHeight w:hRule="exact" w:val="737"/>
          <w:jc w:val="center"/>
        </w:trPr>
        <w:tc>
          <w:tcPr>
            <w:tcW w:w="1838" w:type="dxa"/>
            <w:tcBorders>
              <w:top w:val="nil"/>
              <w:left w:val="nil"/>
              <w:bottom w:val="nil"/>
              <w:right w:val="nil"/>
            </w:tcBorders>
            <w:vAlign w:val="bottom"/>
          </w:tcPr>
          <w:p w14:paraId="2623D248" w14:textId="77777777" w:rsidR="0081180C" w:rsidRDefault="00000000">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号</w:t>
            </w:r>
          </w:p>
        </w:tc>
        <w:tc>
          <w:tcPr>
            <w:tcW w:w="2693" w:type="dxa"/>
            <w:tcBorders>
              <w:left w:val="nil"/>
              <w:right w:val="nil"/>
            </w:tcBorders>
            <w:vAlign w:val="bottom"/>
          </w:tcPr>
          <w:p w14:paraId="4746ECB9" w14:textId="77777777" w:rsidR="0081180C" w:rsidRDefault="00000000">
            <w:pPr>
              <w:spacing w:line="240" w:lineRule="auto"/>
              <w:jc w:val="center"/>
              <w:rPr>
                <w:rFonts w:eastAsia="黑体"/>
                <w:sz w:val="32"/>
                <w:szCs w:val="32"/>
              </w:rPr>
            </w:pPr>
            <w:r>
              <w:rPr>
                <w:rFonts w:eastAsia="黑体" w:hint="eastAsia"/>
                <w:sz w:val="32"/>
                <w:szCs w:val="32"/>
              </w:rPr>
              <w:t>202110414416</w:t>
            </w:r>
          </w:p>
        </w:tc>
        <w:tc>
          <w:tcPr>
            <w:tcW w:w="1135" w:type="dxa"/>
            <w:tcBorders>
              <w:top w:val="nil"/>
              <w:left w:val="nil"/>
              <w:bottom w:val="nil"/>
              <w:right w:val="nil"/>
            </w:tcBorders>
            <w:vAlign w:val="bottom"/>
          </w:tcPr>
          <w:p w14:paraId="06F44383" w14:textId="77777777" w:rsidR="0081180C" w:rsidRDefault="00000000">
            <w:pPr>
              <w:spacing w:line="240" w:lineRule="auto"/>
              <w:jc w:val="center"/>
              <w:rPr>
                <w:rFonts w:eastAsia="黑体"/>
                <w:sz w:val="32"/>
                <w:szCs w:val="32"/>
              </w:rPr>
            </w:pPr>
            <w:r>
              <w:rPr>
                <w:rFonts w:eastAsia="黑体"/>
                <w:sz w:val="32"/>
                <w:szCs w:val="32"/>
              </w:rPr>
              <w:t>班级</w:t>
            </w:r>
          </w:p>
        </w:tc>
        <w:tc>
          <w:tcPr>
            <w:tcW w:w="2556" w:type="dxa"/>
            <w:tcBorders>
              <w:left w:val="nil"/>
              <w:right w:val="nil"/>
            </w:tcBorders>
            <w:vAlign w:val="bottom"/>
          </w:tcPr>
          <w:p w14:paraId="63CEA4F2" w14:textId="77777777" w:rsidR="0081180C" w:rsidRDefault="00000000">
            <w:pPr>
              <w:spacing w:line="240" w:lineRule="auto"/>
              <w:jc w:val="center"/>
              <w:rPr>
                <w:rFonts w:eastAsia="黑体"/>
                <w:sz w:val="32"/>
                <w:szCs w:val="32"/>
              </w:rPr>
            </w:pPr>
            <w:r>
              <w:rPr>
                <w:rFonts w:eastAsia="黑体"/>
                <w:sz w:val="32"/>
                <w:szCs w:val="32"/>
              </w:rPr>
              <w:t>20</w:t>
            </w:r>
            <w:r>
              <w:rPr>
                <w:rFonts w:eastAsia="黑体" w:hint="eastAsia"/>
                <w:sz w:val="32"/>
                <w:szCs w:val="32"/>
              </w:rPr>
              <w:t>21</w:t>
            </w:r>
            <w:r>
              <w:rPr>
                <w:rFonts w:eastAsia="黑体"/>
                <w:sz w:val="32"/>
                <w:szCs w:val="32"/>
              </w:rPr>
              <w:t>级</w:t>
            </w:r>
            <w:r>
              <w:rPr>
                <w:rFonts w:eastAsia="黑体" w:hint="eastAsia"/>
                <w:sz w:val="32"/>
                <w:szCs w:val="32"/>
              </w:rPr>
              <w:t>4</w:t>
            </w:r>
            <w:r>
              <w:rPr>
                <w:rFonts w:eastAsia="黑体"/>
                <w:sz w:val="32"/>
                <w:szCs w:val="32"/>
              </w:rPr>
              <w:t>班</w:t>
            </w:r>
          </w:p>
        </w:tc>
      </w:tr>
      <w:tr w:rsidR="0081180C" w14:paraId="1AF1574F" w14:textId="77777777">
        <w:trPr>
          <w:trHeight w:hRule="exact" w:val="737"/>
          <w:jc w:val="center"/>
        </w:trPr>
        <w:tc>
          <w:tcPr>
            <w:tcW w:w="1838" w:type="dxa"/>
            <w:tcBorders>
              <w:top w:val="nil"/>
              <w:left w:val="nil"/>
              <w:bottom w:val="nil"/>
              <w:right w:val="nil"/>
            </w:tcBorders>
            <w:vAlign w:val="bottom"/>
          </w:tcPr>
          <w:p w14:paraId="11AFE79D" w14:textId="77777777" w:rsidR="0081180C" w:rsidRDefault="00000000">
            <w:pPr>
              <w:spacing w:line="240" w:lineRule="auto"/>
              <w:rPr>
                <w:rFonts w:eastAsia="黑体"/>
                <w:sz w:val="36"/>
                <w:szCs w:val="22"/>
              </w:rPr>
            </w:pPr>
            <w:r>
              <w:rPr>
                <w:rFonts w:eastAsia="黑体"/>
                <w:kern w:val="10"/>
                <w:sz w:val="36"/>
                <w:szCs w:val="32"/>
                <w:lang w:bidi="ar"/>
              </w:rPr>
              <w:t>指导教师</w:t>
            </w:r>
          </w:p>
        </w:tc>
        <w:tc>
          <w:tcPr>
            <w:tcW w:w="2693" w:type="dxa"/>
            <w:tcBorders>
              <w:left w:val="nil"/>
              <w:right w:val="nil"/>
            </w:tcBorders>
            <w:vAlign w:val="bottom"/>
          </w:tcPr>
          <w:p w14:paraId="24551CAC" w14:textId="77777777" w:rsidR="0081180C" w:rsidRDefault="00000000">
            <w:pPr>
              <w:spacing w:line="240" w:lineRule="auto"/>
              <w:jc w:val="center"/>
              <w:rPr>
                <w:rFonts w:eastAsia="黑体"/>
                <w:sz w:val="32"/>
                <w:szCs w:val="32"/>
              </w:rPr>
            </w:pPr>
            <w:r>
              <w:rPr>
                <w:rFonts w:eastAsia="黑体" w:hint="eastAsia"/>
                <w:sz w:val="32"/>
                <w:szCs w:val="32"/>
              </w:rPr>
              <w:t>聂莉莎</w:t>
            </w:r>
            <w:r>
              <w:rPr>
                <w:rFonts w:eastAsia="黑体" w:hint="eastAsia"/>
                <w:sz w:val="32"/>
                <w:szCs w:val="32"/>
              </w:rPr>
              <w:t>/</w:t>
            </w:r>
            <w:r>
              <w:rPr>
                <w:rFonts w:eastAsia="黑体" w:hint="eastAsia"/>
                <w:sz w:val="32"/>
                <w:szCs w:val="32"/>
              </w:rPr>
              <w:t>严继敏</w:t>
            </w:r>
          </w:p>
        </w:tc>
        <w:tc>
          <w:tcPr>
            <w:tcW w:w="1135" w:type="dxa"/>
            <w:tcBorders>
              <w:top w:val="nil"/>
              <w:left w:val="nil"/>
              <w:bottom w:val="nil"/>
              <w:right w:val="nil"/>
            </w:tcBorders>
            <w:vAlign w:val="bottom"/>
          </w:tcPr>
          <w:p w14:paraId="7039B385" w14:textId="77777777" w:rsidR="0081180C" w:rsidRDefault="00000000">
            <w:pPr>
              <w:spacing w:line="240" w:lineRule="auto"/>
              <w:jc w:val="center"/>
              <w:rPr>
                <w:rFonts w:eastAsia="黑体"/>
                <w:sz w:val="36"/>
                <w:szCs w:val="22"/>
              </w:rPr>
            </w:pPr>
            <w:r>
              <w:rPr>
                <w:rFonts w:eastAsia="黑体"/>
                <w:kern w:val="10"/>
                <w:sz w:val="36"/>
                <w:szCs w:val="32"/>
                <w:lang w:bidi="ar"/>
              </w:rPr>
              <w:t>职称</w:t>
            </w:r>
          </w:p>
        </w:tc>
        <w:tc>
          <w:tcPr>
            <w:tcW w:w="2556" w:type="dxa"/>
            <w:tcBorders>
              <w:left w:val="nil"/>
              <w:right w:val="nil"/>
            </w:tcBorders>
            <w:vAlign w:val="bottom"/>
          </w:tcPr>
          <w:p w14:paraId="70A8E8A1" w14:textId="77777777" w:rsidR="0081180C" w:rsidRDefault="00000000">
            <w:pPr>
              <w:spacing w:line="240" w:lineRule="auto"/>
              <w:jc w:val="center"/>
              <w:rPr>
                <w:rFonts w:eastAsia="黑体"/>
                <w:sz w:val="32"/>
                <w:szCs w:val="32"/>
              </w:rPr>
            </w:pPr>
            <w:r>
              <w:rPr>
                <w:rFonts w:eastAsia="黑体" w:hint="eastAsia"/>
                <w:sz w:val="32"/>
                <w:szCs w:val="32"/>
              </w:rPr>
              <w:t>讲师</w:t>
            </w:r>
            <w:r>
              <w:rPr>
                <w:rFonts w:eastAsia="黑体" w:hint="eastAsia"/>
                <w:sz w:val="32"/>
                <w:szCs w:val="32"/>
              </w:rPr>
              <w:t>/</w:t>
            </w:r>
            <w:r>
              <w:rPr>
                <w:rFonts w:eastAsia="黑体" w:hint="eastAsia"/>
                <w:sz w:val="32"/>
                <w:szCs w:val="32"/>
              </w:rPr>
              <w:t>高级工程师</w:t>
            </w:r>
          </w:p>
        </w:tc>
      </w:tr>
      <w:tr w:rsidR="0081180C" w14:paraId="7DAF49E7" w14:textId="77777777">
        <w:trPr>
          <w:trHeight w:hRule="exact" w:val="737"/>
          <w:jc w:val="center"/>
        </w:trPr>
        <w:tc>
          <w:tcPr>
            <w:tcW w:w="1838" w:type="dxa"/>
            <w:tcBorders>
              <w:top w:val="nil"/>
              <w:left w:val="nil"/>
              <w:bottom w:val="nil"/>
              <w:right w:val="nil"/>
            </w:tcBorders>
            <w:vAlign w:val="bottom"/>
          </w:tcPr>
          <w:p w14:paraId="37AF3E0D" w14:textId="77777777" w:rsidR="0081180C" w:rsidRDefault="00000000">
            <w:pPr>
              <w:spacing w:line="240" w:lineRule="auto"/>
              <w:rPr>
                <w:rFonts w:eastAsia="黑体"/>
                <w:sz w:val="36"/>
                <w:szCs w:val="22"/>
              </w:rPr>
            </w:pPr>
            <w:r>
              <w:rPr>
                <w:rFonts w:eastAsia="黑体"/>
                <w:kern w:val="10"/>
                <w:sz w:val="36"/>
                <w:szCs w:val="32"/>
                <w:lang w:bidi="ar"/>
              </w:rPr>
              <w:t>完成时间</w:t>
            </w:r>
          </w:p>
        </w:tc>
        <w:tc>
          <w:tcPr>
            <w:tcW w:w="6384" w:type="dxa"/>
            <w:gridSpan w:val="3"/>
            <w:tcBorders>
              <w:top w:val="nil"/>
              <w:left w:val="nil"/>
              <w:right w:val="nil"/>
            </w:tcBorders>
            <w:vAlign w:val="bottom"/>
          </w:tcPr>
          <w:p w14:paraId="58EC5615" w14:textId="7C946EB9" w:rsidR="0081180C" w:rsidRDefault="00000000">
            <w:pPr>
              <w:spacing w:line="240" w:lineRule="auto"/>
              <w:jc w:val="center"/>
            </w:pPr>
            <w:r>
              <w:rPr>
                <w:rFonts w:eastAsia="黑体" w:hint="eastAsia"/>
                <w:sz w:val="32"/>
                <w:szCs w:val="32"/>
              </w:rPr>
              <w:t>2025</w:t>
            </w:r>
            <w:r>
              <w:rPr>
                <w:rFonts w:eastAsia="黑体"/>
                <w:sz w:val="32"/>
                <w:szCs w:val="32"/>
              </w:rPr>
              <w:t>年</w:t>
            </w:r>
            <w:r>
              <w:rPr>
                <w:rFonts w:eastAsia="黑体"/>
                <w:sz w:val="32"/>
                <w:szCs w:val="32"/>
              </w:rPr>
              <w:t xml:space="preserve">  </w:t>
            </w:r>
            <w:r>
              <w:rPr>
                <w:rFonts w:eastAsia="黑体" w:hint="eastAsia"/>
                <w:sz w:val="32"/>
                <w:szCs w:val="32"/>
              </w:rPr>
              <w:t>5</w:t>
            </w:r>
            <w:r>
              <w:rPr>
                <w:rFonts w:eastAsia="黑体"/>
                <w:sz w:val="32"/>
                <w:szCs w:val="32"/>
              </w:rPr>
              <w:t xml:space="preserve">   </w:t>
            </w:r>
            <w:r>
              <w:rPr>
                <w:rFonts w:eastAsia="黑体"/>
                <w:sz w:val="32"/>
                <w:szCs w:val="32"/>
              </w:rPr>
              <w:t>月</w:t>
            </w:r>
            <w:r>
              <w:rPr>
                <w:rFonts w:eastAsia="黑体"/>
                <w:sz w:val="32"/>
                <w:szCs w:val="32"/>
              </w:rPr>
              <w:t xml:space="preserve">  </w:t>
            </w:r>
            <w:r w:rsidR="00B2141F">
              <w:rPr>
                <w:rFonts w:eastAsia="黑体" w:hint="eastAsia"/>
                <w:sz w:val="32"/>
                <w:szCs w:val="32"/>
              </w:rPr>
              <w:t>6</w:t>
            </w:r>
            <w:r>
              <w:rPr>
                <w:rFonts w:eastAsia="黑体"/>
                <w:sz w:val="32"/>
                <w:szCs w:val="32"/>
              </w:rPr>
              <w:t xml:space="preserve">  </w:t>
            </w:r>
            <w:r>
              <w:rPr>
                <w:rFonts w:eastAsia="黑体"/>
                <w:sz w:val="32"/>
                <w:szCs w:val="32"/>
              </w:rPr>
              <w:t>日</w:t>
            </w:r>
          </w:p>
        </w:tc>
      </w:tr>
    </w:tbl>
    <w:p w14:paraId="48B320CC" w14:textId="77777777" w:rsidR="0081180C" w:rsidRDefault="0081180C">
      <w:pPr>
        <w:topLinePunct/>
        <w:spacing w:line="440" w:lineRule="exact"/>
        <w:ind w:firstLine="440"/>
        <w:rPr>
          <w:rFonts w:eastAsia="方正书宋简体"/>
          <w:kern w:val="10"/>
          <w:sz w:val="22"/>
          <w:szCs w:val="22"/>
        </w:rPr>
      </w:pPr>
    </w:p>
    <w:p w14:paraId="1AFE11F2" w14:textId="77777777" w:rsidR="0081180C" w:rsidRDefault="0081180C">
      <w:pPr>
        <w:topLinePunct/>
        <w:spacing w:line="440" w:lineRule="exact"/>
        <w:ind w:firstLine="440"/>
        <w:rPr>
          <w:rFonts w:eastAsia="方正书宋简体"/>
          <w:kern w:val="10"/>
          <w:sz w:val="22"/>
          <w:szCs w:val="22"/>
        </w:rPr>
        <w:sectPr w:rsidR="0081180C">
          <w:headerReference w:type="default" r:id="rId11"/>
          <w:footerReference w:type="even" r:id="rId12"/>
          <w:footerReference w:type="default" r:id="rId13"/>
          <w:footerReference w:type="first" r:id="rId14"/>
          <w:pgSz w:w="11906" w:h="16838"/>
          <w:pgMar w:top="2268" w:right="1418" w:bottom="1418" w:left="1418" w:header="851" w:footer="851" w:gutter="0"/>
          <w:cols w:space="720"/>
          <w:docGrid w:type="lines" w:linePitch="326"/>
        </w:sectPr>
      </w:pPr>
    </w:p>
    <w:p w14:paraId="2003309B" w14:textId="77777777" w:rsidR="0081180C" w:rsidRDefault="00000000">
      <w:pPr>
        <w:pStyle w:val="afffff7"/>
        <w:rPr>
          <w:rFonts w:ascii="Times New Roman" w:hAnsi="Times New Roman" w:cs="Times New Roman"/>
          <w:szCs w:val="36"/>
        </w:rPr>
      </w:pPr>
      <w:bookmarkStart w:id="2" w:name="_Toc29658"/>
      <w:r>
        <w:rPr>
          <w:rFonts w:ascii="Times New Roman" w:hAnsi="Times New Roman" w:cs="Times New Roman"/>
        </w:rPr>
        <w:lastRenderedPageBreak/>
        <w:t>原创性声明</w:t>
      </w:r>
      <w:bookmarkEnd w:id="2"/>
    </w:p>
    <w:p w14:paraId="356C6CEC" w14:textId="77777777" w:rsidR="0081180C" w:rsidRDefault="00000000">
      <w:pPr>
        <w:tabs>
          <w:tab w:val="left" w:pos="377"/>
        </w:tabs>
        <w:ind w:firstLineChars="200" w:firstLine="600"/>
        <w:rPr>
          <w:color w:val="000000"/>
          <w:sz w:val="30"/>
          <w:szCs w:val="30"/>
        </w:rPr>
      </w:pPr>
      <w:r>
        <w:rPr>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1B9B5F92" w14:textId="77777777" w:rsidR="0081180C" w:rsidRDefault="0081180C">
      <w:pPr>
        <w:tabs>
          <w:tab w:val="left" w:pos="377"/>
        </w:tabs>
        <w:ind w:firstLine="600"/>
        <w:rPr>
          <w:color w:val="000000"/>
          <w:sz w:val="30"/>
          <w:szCs w:val="30"/>
        </w:rPr>
      </w:pPr>
    </w:p>
    <w:p w14:paraId="32AE229B" w14:textId="77777777" w:rsidR="0081180C" w:rsidRDefault="00000000">
      <w:pPr>
        <w:tabs>
          <w:tab w:val="left" w:pos="377"/>
        </w:tabs>
        <w:ind w:firstLineChars="200" w:firstLine="600"/>
        <w:rPr>
          <w:color w:val="000000"/>
          <w:sz w:val="30"/>
          <w:szCs w:val="30"/>
        </w:rPr>
      </w:pPr>
      <w:r>
        <w:rPr>
          <w:color w:val="000000"/>
          <w:sz w:val="30"/>
          <w:szCs w:val="30"/>
        </w:rPr>
        <w:t>本声明的法律责任由本人承担。</w:t>
      </w:r>
    </w:p>
    <w:p w14:paraId="5D72617C" w14:textId="77777777" w:rsidR="0081180C" w:rsidRDefault="0081180C">
      <w:pPr>
        <w:tabs>
          <w:tab w:val="left" w:pos="377"/>
        </w:tabs>
        <w:ind w:firstLine="600"/>
        <w:rPr>
          <w:color w:val="000000"/>
          <w:sz w:val="30"/>
          <w:szCs w:val="30"/>
        </w:rPr>
      </w:pPr>
    </w:p>
    <w:p w14:paraId="0812AF56" w14:textId="77777777" w:rsidR="0081180C" w:rsidRDefault="0081180C">
      <w:pPr>
        <w:tabs>
          <w:tab w:val="left" w:pos="377"/>
        </w:tabs>
        <w:ind w:firstLine="600"/>
        <w:rPr>
          <w:color w:val="000000"/>
          <w:sz w:val="30"/>
          <w:szCs w:val="30"/>
        </w:rPr>
      </w:pPr>
    </w:p>
    <w:p w14:paraId="4FDD2F30" w14:textId="4C72A273" w:rsidR="0081180C" w:rsidRDefault="00000000">
      <w:pPr>
        <w:tabs>
          <w:tab w:val="left" w:pos="377"/>
        </w:tabs>
        <w:ind w:firstLineChars="200" w:firstLine="600"/>
        <w:rPr>
          <w:color w:val="000000"/>
          <w:sz w:val="30"/>
          <w:szCs w:val="30"/>
        </w:rPr>
      </w:pPr>
      <w:r>
        <w:rPr>
          <w:color w:val="000000"/>
          <w:sz w:val="30"/>
          <w:szCs w:val="30"/>
        </w:rPr>
        <w:t>论文作者签名：</w:t>
      </w:r>
      <w:r>
        <w:rPr>
          <w:color w:val="000000"/>
          <w:sz w:val="30"/>
          <w:szCs w:val="30"/>
        </w:rPr>
        <w:t xml:space="preserve">    </w:t>
      </w:r>
      <w:r w:rsidR="00C2507F">
        <w:rPr>
          <w:noProof/>
        </w:rPr>
        <w:drawing>
          <wp:inline distT="0" distB="0" distL="0" distR="0" wp14:anchorId="6429EC74" wp14:editId="471F308D">
            <wp:extent cx="698068" cy="337399"/>
            <wp:effectExtent l="0" t="0" r="6985" b="5715"/>
            <wp:docPr id="700588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8780" name=""/>
                    <pic:cNvPicPr/>
                  </pic:nvPicPr>
                  <pic:blipFill>
                    <a:blip r:embed="rId15"/>
                    <a:stretch>
                      <a:fillRect/>
                    </a:stretch>
                  </pic:blipFill>
                  <pic:spPr>
                    <a:xfrm>
                      <a:off x="0" y="0"/>
                      <a:ext cx="705461" cy="340972"/>
                    </a:xfrm>
                    <a:prstGeom prst="rect">
                      <a:avLst/>
                    </a:prstGeom>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color w:val="000000"/>
          <w:sz w:val="30"/>
          <w:szCs w:val="30"/>
        </w:rPr>
        <w:t xml:space="preserve"> </w:t>
      </w:r>
      <w:r>
        <w:rPr>
          <w:rFonts w:hint="eastAsia"/>
          <w:color w:val="000000"/>
          <w:sz w:val="30"/>
          <w:szCs w:val="30"/>
        </w:rPr>
        <w:t>2025</w:t>
      </w:r>
      <w:r>
        <w:rPr>
          <w:rFonts w:hint="eastAsia"/>
          <w:color w:val="000000"/>
          <w:sz w:val="30"/>
          <w:szCs w:val="30"/>
        </w:rPr>
        <w:t>年</w:t>
      </w:r>
      <w:r>
        <w:rPr>
          <w:rFonts w:hint="eastAsia"/>
          <w:color w:val="000000"/>
          <w:sz w:val="30"/>
          <w:szCs w:val="30"/>
        </w:rPr>
        <w:t>5</w:t>
      </w:r>
      <w:r>
        <w:rPr>
          <w:rFonts w:hint="eastAsia"/>
          <w:color w:val="000000"/>
          <w:sz w:val="30"/>
          <w:szCs w:val="30"/>
        </w:rPr>
        <w:t>月</w:t>
      </w:r>
      <w:r w:rsidR="00B2141F">
        <w:rPr>
          <w:rFonts w:hint="eastAsia"/>
          <w:color w:val="000000"/>
          <w:sz w:val="30"/>
          <w:szCs w:val="30"/>
        </w:rPr>
        <w:t>6</w:t>
      </w:r>
      <w:r>
        <w:rPr>
          <w:rFonts w:hint="eastAsia"/>
          <w:color w:val="000000"/>
          <w:sz w:val="30"/>
          <w:szCs w:val="30"/>
        </w:rPr>
        <w:t>日</w:t>
      </w:r>
      <w:r>
        <w:rPr>
          <w:color w:val="000000"/>
          <w:sz w:val="30"/>
          <w:szCs w:val="30"/>
        </w:rPr>
        <w:t xml:space="preserve"> </w:t>
      </w:r>
    </w:p>
    <w:p w14:paraId="73682012" w14:textId="77777777" w:rsidR="0081180C" w:rsidRPr="00C2507F" w:rsidRDefault="0081180C">
      <w:pPr>
        <w:tabs>
          <w:tab w:val="left" w:pos="377"/>
        </w:tabs>
        <w:ind w:firstLine="600"/>
        <w:rPr>
          <w:color w:val="000000"/>
          <w:sz w:val="30"/>
          <w:szCs w:val="30"/>
        </w:rPr>
      </w:pPr>
    </w:p>
    <w:p w14:paraId="7CA3585C" w14:textId="77777777" w:rsidR="0081180C" w:rsidRDefault="0081180C">
      <w:pPr>
        <w:tabs>
          <w:tab w:val="left" w:pos="377"/>
        </w:tabs>
        <w:ind w:firstLine="480"/>
        <w:rPr>
          <w:color w:val="000000"/>
        </w:rPr>
      </w:pPr>
    </w:p>
    <w:p w14:paraId="2181AB26" w14:textId="77777777" w:rsidR="0081180C" w:rsidRDefault="0081180C">
      <w:pPr>
        <w:tabs>
          <w:tab w:val="left" w:pos="377"/>
        </w:tabs>
        <w:ind w:firstLine="480"/>
        <w:rPr>
          <w:color w:val="000000"/>
        </w:rPr>
      </w:pPr>
    </w:p>
    <w:p w14:paraId="068F8FAC" w14:textId="77777777" w:rsidR="0081180C" w:rsidRDefault="0081180C">
      <w:pPr>
        <w:tabs>
          <w:tab w:val="left" w:pos="377"/>
        </w:tabs>
        <w:ind w:firstLine="480"/>
        <w:rPr>
          <w:color w:val="000000"/>
        </w:rPr>
      </w:pPr>
    </w:p>
    <w:p w14:paraId="4C877C2C" w14:textId="77777777" w:rsidR="0081180C" w:rsidRDefault="0081180C">
      <w:pPr>
        <w:tabs>
          <w:tab w:val="left" w:pos="377"/>
        </w:tabs>
        <w:ind w:firstLine="480"/>
      </w:pPr>
    </w:p>
    <w:p w14:paraId="04B370CA" w14:textId="77777777" w:rsidR="0081180C" w:rsidRDefault="0081180C">
      <w:pPr>
        <w:ind w:firstLine="480"/>
        <w:sectPr w:rsidR="0081180C">
          <w:headerReference w:type="default" r:id="rId16"/>
          <w:pgSz w:w="11906" w:h="16838"/>
          <w:pgMar w:top="2268" w:right="1418" w:bottom="1418" w:left="1418" w:header="851" w:footer="851" w:gutter="0"/>
          <w:cols w:space="720"/>
          <w:docGrid w:type="lines" w:linePitch="326"/>
        </w:sectPr>
      </w:pPr>
    </w:p>
    <w:p w14:paraId="72FAAFD3" w14:textId="77777777" w:rsidR="0081180C" w:rsidRDefault="00000000">
      <w:pPr>
        <w:pStyle w:val="afffff8"/>
        <w:rPr>
          <w:rFonts w:ascii="Times New Roman" w:hAnsi="Times New Roman" w:cs="Times New Roman"/>
        </w:rPr>
      </w:pPr>
      <w:bookmarkStart w:id="3" w:name="_Toc19641"/>
      <w:r>
        <w:rPr>
          <w:rFonts w:ascii="Times New Roman" w:hAnsi="Times New Roman" w:cs="Times New Roman"/>
        </w:rPr>
        <w:lastRenderedPageBreak/>
        <w:t>关于使用授权的声明</w:t>
      </w:r>
      <w:bookmarkEnd w:id="3"/>
    </w:p>
    <w:p w14:paraId="16382592" w14:textId="77777777" w:rsidR="0081180C" w:rsidRDefault="00000000">
      <w:pPr>
        <w:tabs>
          <w:tab w:val="left" w:pos="377"/>
        </w:tabs>
        <w:ind w:firstLineChars="200" w:firstLine="600"/>
        <w:rPr>
          <w:color w:val="000000"/>
          <w:sz w:val="30"/>
          <w:szCs w:val="30"/>
        </w:rPr>
      </w:pPr>
      <w:r>
        <w:rPr>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03060585" w14:textId="77777777" w:rsidR="0081180C" w:rsidRDefault="00000000">
      <w:pPr>
        <w:tabs>
          <w:tab w:val="left" w:pos="377"/>
        </w:tabs>
        <w:ind w:firstLineChars="200" w:firstLine="600"/>
        <w:rPr>
          <w:color w:val="000000"/>
          <w:sz w:val="30"/>
          <w:szCs w:val="30"/>
        </w:rPr>
      </w:pPr>
      <w:r>
        <w:rPr>
          <w:color w:val="000000"/>
          <w:sz w:val="30"/>
          <w:szCs w:val="30"/>
        </w:rPr>
        <w:t>本毕业设计（论文）内容不涉及国家秘密、商业秘密及其他需要保密的内容，适用于上述授权。</w:t>
      </w:r>
    </w:p>
    <w:p w14:paraId="190E6AA1" w14:textId="77777777" w:rsidR="0081180C" w:rsidRDefault="0081180C">
      <w:pPr>
        <w:tabs>
          <w:tab w:val="left" w:pos="377"/>
        </w:tabs>
        <w:ind w:firstLine="600"/>
        <w:rPr>
          <w:color w:val="000000"/>
          <w:sz w:val="30"/>
          <w:szCs w:val="30"/>
        </w:rPr>
      </w:pPr>
    </w:p>
    <w:p w14:paraId="591D5584" w14:textId="73D69188" w:rsidR="0081180C" w:rsidRDefault="00000000">
      <w:pPr>
        <w:tabs>
          <w:tab w:val="left" w:pos="377"/>
        </w:tabs>
        <w:spacing w:line="360" w:lineRule="auto"/>
        <w:ind w:firstLineChars="200" w:firstLine="600"/>
        <w:rPr>
          <w:color w:val="000000"/>
          <w:sz w:val="30"/>
          <w:szCs w:val="30"/>
        </w:rPr>
      </w:pPr>
      <w:r>
        <w:rPr>
          <w:color w:val="000000"/>
          <w:sz w:val="30"/>
          <w:szCs w:val="30"/>
        </w:rPr>
        <w:t>论文作者签名：</w:t>
      </w:r>
      <w:r>
        <w:rPr>
          <w:color w:val="000000"/>
          <w:sz w:val="30"/>
          <w:szCs w:val="30"/>
        </w:rPr>
        <w:t xml:space="preserve">  </w:t>
      </w:r>
      <w:r>
        <w:rPr>
          <w:rFonts w:hint="eastAsia"/>
          <w:color w:val="000000"/>
          <w:sz w:val="30"/>
          <w:szCs w:val="30"/>
        </w:rPr>
        <w:t xml:space="preserve">  </w:t>
      </w:r>
      <w:r w:rsidR="00C2507F">
        <w:rPr>
          <w:noProof/>
        </w:rPr>
        <w:drawing>
          <wp:inline distT="0" distB="0" distL="0" distR="0" wp14:anchorId="3F099DFB" wp14:editId="7FB6168D">
            <wp:extent cx="839704" cy="405856"/>
            <wp:effectExtent l="0" t="0" r="0" b="0"/>
            <wp:docPr id="117849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0740" name=""/>
                    <pic:cNvPicPr/>
                  </pic:nvPicPr>
                  <pic:blipFill>
                    <a:blip r:embed="rId15"/>
                    <a:stretch>
                      <a:fillRect/>
                    </a:stretch>
                  </pic:blipFill>
                  <pic:spPr>
                    <a:xfrm>
                      <a:off x="0" y="0"/>
                      <a:ext cx="854012" cy="412772"/>
                    </a:xfrm>
                    <a:prstGeom prst="rect">
                      <a:avLst/>
                    </a:prstGeom>
                  </pic:spPr>
                </pic:pic>
              </a:graphicData>
            </a:graphic>
          </wp:inline>
        </w:drawing>
      </w:r>
      <w:r>
        <w:rPr>
          <w:color w:val="000000"/>
          <w:sz w:val="30"/>
          <w:szCs w:val="30"/>
        </w:rPr>
        <w:t xml:space="preserve">  </w:t>
      </w:r>
      <w:r>
        <w:rPr>
          <w:rFonts w:hint="eastAsia"/>
          <w:color w:val="000000"/>
          <w:sz w:val="30"/>
          <w:szCs w:val="30"/>
        </w:rPr>
        <w:t xml:space="preserve"> </w:t>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rFonts w:hint="eastAsia"/>
          <w:color w:val="000000"/>
          <w:sz w:val="30"/>
          <w:szCs w:val="30"/>
        </w:rPr>
        <w:t>2025</w:t>
      </w:r>
      <w:r>
        <w:rPr>
          <w:rFonts w:hint="eastAsia"/>
          <w:color w:val="000000"/>
          <w:sz w:val="30"/>
          <w:szCs w:val="30"/>
        </w:rPr>
        <w:t>年</w:t>
      </w:r>
      <w:r>
        <w:rPr>
          <w:rFonts w:hint="eastAsia"/>
          <w:color w:val="000000"/>
          <w:sz w:val="30"/>
          <w:szCs w:val="30"/>
        </w:rPr>
        <w:t>5</w:t>
      </w:r>
      <w:r>
        <w:rPr>
          <w:rFonts w:hint="eastAsia"/>
          <w:color w:val="000000"/>
          <w:sz w:val="30"/>
          <w:szCs w:val="30"/>
        </w:rPr>
        <w:t>月</w:t>
      </w:r>
      <w:r w:rsidR="00B2141F">
        <w:rPr>
          <w:rFonts w:hint="eastAsia"/>
          <w:color w:val="000000"/>
          <w:sz w:val="30"/>
          <w:szCs w:val="30"/>
        </w:rPr>
        <w:t>6</w:t>
      </w:r>
      <w:r>
        <w:rPr>
          <w:rFonts w:hint="eastAsia"/>
          <w:color w:val="000000"/>
          <w:sz w:val="30"/>
          <w:szCs w:val="30"/>
        </w:rPr>
        <w:t>日</w:t>
      </w:r>
      <w:r>
        <w:rPr>
          <w:color w:val="000000"/>
          <w:sz w:val="30"/>
          <w:szCs w:val="30"/>
        </w:rPr>
        <w:t xml:space="preserve"> </w:t>
      </w:r>
    </w:p>
    <w:p w14:paraId="55668E2E" w14:textId="77777777" w:rsidR="0081180C" w:rsidRDefault="00000000">
      <w:pPr>
        <w:tabs>
          <w:tab w:val="left" w:pos="377"/>
        </w:tabs>
        <w:spacing w:line="360" w:lineRule="auto"/>
        <w:ind w:firstLineChars="200" w:firstLine="600"/>
        <w:rPr>
          <w:color w:val="000000"/>
          <w:sz w:val="30"/>
          <w:szCs w:val="30"/>
        </w:rPr>
      </w:pPr>
      <w:r>
        <w:rPr>
          <w:color w:val="000000"/>
          <w:sz w:val="30"/>
          <w:szCs w:val="30"/>
        </w:rPr>
        <w:t xml:space="preserve">              </w:t>
      </w:r>
    </w:p>
    <w:p w14:paraId="5A6963C2" w14:textId="77575B2C" w:rsidR="0081180C" w:rsidRDefault="00000000">
      <w:pPr>
        <w:tabs>
          <w:tab w:val="left" w:pos="377"/>
        </w:tabs>
        <w:spacing w:line="360" w:lineRule="auto"/>
        <w:ind w:firstLineChars="200" w:firstLine="600"/>
        <w:rPr>
          <w:color w:val="000000"/>
          <w:sz w:val="30"/>
          <w:szCs w:val="30"/>
        </w:rPr>
      </w:pPr>
      <w:r>
        <w:rPr>
          <w:color w:val="000000"/>
          <w:sz w:val="30"/>
          <w:szCs w:val="30"/>
        </w:rPr>
        <w:t>指导教师签名：</w:t>
      </w:r>
      <w:r>
        <w:rPr>
          <w:color w:val="000000"/>
          <w:sz w:val="30"/>
          <w:szCs w:val="30"/>
        </w:rPr>
        <w:t xml:space="preserve"> </w:t>
      </w:r>
      <w:r w:rsidR="00C2507F">
        <w:rPr>
          <w:noProof/>
        </w:rPr>
        <w:drawing>
          <wp:inline distT="0" distB="0" distL="0" distR="0" wp14:anchorId="488B235A" wp14:editId="72A92CCC">
            <wp:extent cx="713916" cy="356958"/>
            <wp:effectExtent l="0" t="0" r="0" b="5080"/>
            <wp:docPr id="100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7"/>
                    <a:stretch>
                      <a:fillRect/>
                    </a:stretch>
                  </pic:blipFill>
                  <pic:spPr>
                    <a:xfrm>
                      <a:off x="0" y="0"/>
                      <a:ext cx="718171" cy="359086"/>
                    </a:xfrm>
                    <a:prstGeom prst="rect">
                      <a:avLst/>
                    </a:prstGeom>
                  </pic:spPr>
                </pic:pic>
              </a:graphicData>
            </a:graphic>
          </wp:inline>
        </w:drawing>
      </w:r>
      <w:r w:rsidR="00C2507F">
        <w:rPr>
          <w:noProof/>
        </w:rPr>
        <w:drawing>
          <wp:inline distT="0" distB="0" distL="0" distR="0" wp14:anchorId="611B2246" wp14:editId="57613A96">
            <wp:extent cx="813545" cy="308060"/>
            <wp:effectExtent l="0" t="0" r="571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847286" cy="320837"/>
                    </a:xfrm>
                    <a:prstGeom prst="rect">
                      <a:avLst/>
                    </a:prstGeom>
                    <a:noFill/>
                    <a:ln>
                      <a:noFill/>
                    </a:ln>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rFonts w:hint="eastAsia"/>
          <w:color w:val="000000"/>
          <w:sz w:val="30"/>
          <w:szCs w:val="30"/>
        </w:rPr>
        <w:t>2025</w:t>
      </w:r>
      <w:r>
        <w:rPr>
          <w:rFonts w:hint="eastAsia"/>
          <w:color w:val="000000"/>
          <w:sz w:val="30"/>
          <w:szCs w:val="30"/>
        </w:rPr>
        <w:t>年</w:t>
      </w:r>
      <w:r>
        <w:rPr>
          <w:rFonts w:hint="eastAsia"/>
          <w:color w:val="000000"/>
          <w:sz w:val="30"/>
          <w:szCs w:val="30"/>
        </w:rPr>
        <w:t>5</w:t>
      </w:r>
      <w:r>
        <w:rPr>
          <w:rFonts w:hint="eastAsia"/>
          <w:color w:val="000000"/>
          <w:sz w:val="30"/>
          <w:szCs w:val="30"/>
        </w:rPr>
        <w:t>月</w:t>
      </w:r>
      <w:r w:rsidR="00B2141F">
        <w:rPr>
          <w:rFonts w:hint="eastAsia"/>
          <w:color w:val="000000"/>
          <w:sz w:val="30"/>
          <w:szCs w:val="30"/>
        </w:rPr>
        <w:t>6</w:t>
      </w:r>
      <w:r>
        <w:rPr>
          <w:rFonts w:hint="eastAsia"/>
          <w:color w:val="000000"/>
          <w:sz w:val="30"/>
          <w:szCs w:val="30"/>
        </w:rPr>
        <w:t>日</w:t>
      </w:r>
    </w:p>
    <w:p w14:paraId="1824FCA5" w14:textId="77777777" w:rsidR="0081180C" w:rsidRPr="00C2507F" w:rsidRDefault="0081180C">
      <w:pPr>
        <w:tabs>
          <w:tab w:val="left" w:pos="377"/>
        </w:tabs>
        <w:spacing w:line="360" w:lineRule="auto"/>
        <w:ind w:firstLine="480"/>
        <w:jc w:val="center"/>
      </w:pPr>
    </w:p>
    <w:p w14:paraId="5DFD0062" w14:textId="77777777" w:rsidR="0081180C" w:rsidRDefault="0081180C">
      <w:pPr>
        <w:ind w:firstLine="480"/>
      </w:pPr>
    </w:p>
    <w:p w14:paraId="4E04A384" w14:textId="77777777" w:rsidR="0081180C" w:rsidRDefault="0081180C">
      <w:pPr>
        <w:ind w:firstLine="480"/>
      </w:pPr>
    </w:p>
    <w:p w14:paraId="2301D8B8" w14:textId="77777777" w:rsidR="0081180C" w:rsidRDefault="0081180C">
      <w:pPr>
        <w:ind w:firstLine="480"/>
        <w:sectPr w:rsidR="0081180C">
          <w:headerReference w:type="default" r:id="rId19"/>
          <w:pgSz w:w="11906" w:h="16838"/>
          <w:pgMar w:top="2268" w:right="1418" w:bottom="1418" w:left="1418" w:header="851" w:footer="851" w:gutter="0"/>
          <w:cols w:space="720"/>
          <w:docGrid w:type="lines" w:linePitch="326"/>
        </w:sectPr>
      </w:pPr>
    </w:p>
    <w:p w14:paraId="18E3D58D" w14:textId="42CDEB2E" w:rsidR="0081180C" w:rsidRDefault="00000000" w:rsidP="0038364E">
      <w:pPr>
        <w:pStyle w:val="afffff6"/>
        <w:ind w:leftChars="800" w:left="1920" w:rightChars="800" w:right="1920"/>
        <w:rPr>
          <w:rFonts w:ascii="Times New Roman" w:hAnsi="Times New Roman" w:cs="Times New Roman"/>
        </w:rPr>
      </w:pPr>
      <w:r>
        <w:rPr>
          <w:rFonts w:ascii="Times New Roman" w:hAnsi="Times New Roman" w:cs="Times New Roman" w:hint="eastAsia"/>
        </w:rPr>
        <w:lastRenderedPageBreak/>
        <w:t>基于</w:t>
      </w:r>
      <w:r>
        <w:rPr>
          <w:rFonts w:ascii="Times New Roman" w:hAnsi="Times New Roman" w:cs="Times New Roman" w:hint="eastAsia"/>
        </w:rPr>
        <w:t>SpringBoot</w:t>
      </w:r>
      <w:r>
        <w:rPr>
          <w:rFonts w:ascii="Times New Roman" w:hAnsi="Times New Roman" w:cs="Times New Roman" w:hint="eastAsia"/>
        </w:rPr>
        <w:t>和微信小程序的</w:t>
      </w:r>
      <w:r>
        <w:rPr>
          <w:rFonts w:ascii="Times New Roman" w:hAnsi="Times New Roman" w:cs="Times New Roman" w:hint="eastAsia"/>
        </w:rPr>
        <w:t>Coser</w:t>
      </w:r>
      <w:r>
        <w:rPr>
          <w:rFonts w:ascii="Times New Roman" w:hAnsi="Times New Roman" w:cs="Times New Roman" w:hint="eastAsia"/>
        </w:rPr>
        <w:t>圈社交平台设计与实现</w:t>
      </w:r>
    </w:p>
    <w:p w14:paraId="7784395E" w14:textId="77777777" w:rsidR="0081180C" w:rsidRDefault="00000000">
      <w:pPr>
        <w:spacing w:after="240"/>
        <w:ind w:firstLineChars="400" w:firstLine="960"/>
        <w:rPr>
          <w:rFonts w:eastAsia="楷体"/>
          <w:kern w:val="0"/>
        </w:rPr>
      </w:pPr>
      <w:r>
        <w:rPr>
          <w:rFonts w:eastAsia="楷体"/>
          <w:kern w:val="0"/>
        </w:rPr>
        <w:t>专业：</w:t>
      </w:r>
      <w:r>
        <w:rPr>
          <w:rFonts w:eastAsia="楷体" w:hint="eastAsia"/>
          <w:kern w:val="0"/>
        </w:rPr>
        <w:t>软件工程</w:t>
      </w:r>
      <w:r>
        <w:rPr>
          <w:rFonts w:eastAsia="楷体" w:hint="eastAsia"/>
          <w:kern w:val="0"/>
        </w:rPr>
        <w:t xml:space="preserve">              </w:t>
      </w:r>
      <w:r>
        <w:rPr>
          <w:rFonts w:eastAsia="楷体"/>
          <w:kern w:val="0"/>
        </w:rPr>
        <w:t xml:space="preserve">       </w:t>
      </w:r>
      <w:r>
        <w:rPr>
          <w:rFonts w:eastAsia="楷体"/>
          <w:kern w:val="0"/>
        </w:rPr>
        <w:t>学</w:t>
      </w:r>
      <w:r>
        <w:rPr>
          <w:rFonts w:eastAsia="楷体"/>
          <w:kern w:val="0"/>
        </w:rPr>
        <w:t xml:space="preserve">    </w:t>
      </w:r>
      <w:r>
        <w:rPr>
          <w:rFonts w:eastAsia="楷体"/>
          <w:kern w:val="0"/>
        </w:rPr>
        <w:t>号：</w:t>
      </w:r>
      <w:r>
        <w:rPr>
          <w:rFonts w:eastAsia="楷体" w:hint="eastAsia"/>
          <w:kern w:val="0"/>
        </w:rPr>
        <w:t>202110414416</w:t>
      </w:r>
    </w:p>
    <w:p w14:paraId="2699BF5D" w14:textId="77777777" w:rsidR="0081180C" w:rsidRDefault="00000000">
      <w:pPr>
        <w:spacing w:after="240"/>
        <w:ind w:firstLineChars="400" w:firstLine="960"/>
        <w:rPr>
          <w:rFonts w:eastAsia="楷体"/>
          <w:sz w:val="21"/>
          <w:szCs w:val="21"/>
        </w:rPr>
      </w:pPr>
      <w:r>
        <w:rPr>
          <w:rFonts w:eastAsia="楷体"/>
          <w:kern w:val="0"/>
        </w:rPr>
        <w:t>学生：</w:t>
      </w:r>
      <w:r>
        <w:rPr>
          <w:rFonts w:eastAsia="楷体" w:hint="eastAsia"/>
          <w:kern w:val="0"/>
        </w:rPr>
        <w:t>刘强</w:t>
      </w:r>
      <w:r>
        <w:rPr>
          <w:rFonts w:eastAsia="楷体"/>
          <w:kern w:val="0"/>
        </w:rPr>
        <w:t xml:space="preserve">                         </w:t>
      </w:r>
      <w:r>
        <w:rPr>
          <w:rFonts w:eastAsia="楷体"/>
          <w:kern w:val="0"/>
        </w:rPr>
        <w:t>指导教师：</w:t>
      </w:r>
      <w:r>
        <w:rPr>
          <w:rFonts w:eastAsia="楷体" w:hint="eastAsia"/>
          <w:kern w:val="0"/>
        </w:rPr>
        <w:t>聂莉莎</w:t>
      </w:r>
      <w:r>
        <w:rPr>
          <w:rFonts w:eastAsia="楷体"/>
          <w:kern w:val="0"/>
        </w:rPr>
        <w:t>/</w:t>
      </w:r>
      <w:r>
        <w:rPr>
          <w:rFonts w:eastAsia="楷体" w:hint="eastAsia"/>
          <w:kern w:val="0"/>
        </w:rPr>
        <w:t>严继敏</w:t>
      </w:r>
    </w:p>
    <w:p w14:paraId="5BB6C679" w14:textId="1475FC34" w:rsidR="00331A37" w:rsidRDefault="00000000" w:rsidP="00331A37">
      <w:bookmarkStart w:id="4" w:name="_Toc22026"/>
      <w:bookmarkStart w:id="5" w:name="_Toc25095"/>
      <w:r w:rsidRPr="00A40402">
        <w:rPr>
          <w:rFonts w:eastAsia="黑体" w:hint="eastAsia"/>
        </w:rPr>
        <w:t>摘要</w:t>
      </w:r>
      <w:r w:rsidRPr="00A40402">
        <w:rPr>
          <w:rStyle w:val="10"/>
          <w:rFonts w:ascii="Times New Roman" w:hAnsi="Times New Roman" w:cs="黑体" w:hint="eastAsia"/>
          <w:sz w:val="24"/>
          <w:szCs w:val="24"/>
        </w:rPr>
        <w:t>：</w:t>
      </w:r>
      <w:bookmarkEnd w:id="4"/>
      <w:bookmarkEnd w:id="5"/>
      <w:r w:rsidR="00331A37">
        <w:rPr>
          <w:rFonts w:hint="eastAsia"/>
        </w:rPr>
        <w:t>近年来，随着日本动漫、国产动画及游戏产业的全球化发展，二次元文化消费呈现出从虚拟体验向现实延伸的趋势。动漫爱好者不再满足于单向的内容消费，而是通过角色扮演（</w:t>
      </w:r>
      <w:r w:rsidR="00331A37">
        <w:rPr>
          <w:rFonts w:hint="eastAsia"/>
        </w:rPr>
        <w:t>Cosplay</w:t>
      </w:r>
      <w:r w:rsidR="00331A37">
        <w:rPr>
          <w:rFonts w:hint="eastAsia"/>
        </w:rPr>
        <w:t>）实现虚拟形象的现实投射，由此催生出对二手衍生品交易、创作社区运营、漫展信息聚合等跨场景服务需求。然而现有平台多聚焦泛娱乐领域，存在服务割裂化、功能碎片化等问题，难以满足</w:t>
      </w:r>
      <w:r w:rsidR="00331A37">
        <w:rPr>
          <w:rFonts w:hint="eastAsia"/>
        </w:rPr>
        <w:t>Cosplay</w:t>
      </w:r>
      <w:r w:rsidR="00331A37">
        <w:rPr>
          <w:rFonts w:hint="eastAsia"/>
        </w:rPr>
        <w:t>社群在创作支持、社交互动、资源整合等方面的复合型需求。</w:t>
      </w:r>
    </w:p>
    <w:p w14:paraId="4032112C" w14:textId="77E4AEF9" w:rsidR="00331A37" w:rsidRDefault="00331A37" w:rsidP="00654E2E">
      <w:pPr>
        <w:ind w:firstLineChars="200" w:firstLine="480"/>
      </w:pPr>
      <w:r>
        <w:rPr>
          <w:rFonts w:hint="eastAsia"/>
        </w:rPr>
        <w:t>本研究针对这一行业痛点，设计开发了面向</w:t>
      </w:r>
      <w:r>
        <w:rPr>
          <w:rFonts w:hint="eastAsia"/>
        </w:rPr>
        <w:t>Cosplay</w:t>
      </w:r>
      <w:r>
        <w:rPr>
          <w:rFonts w:hint="eastAsia"/>
        </w:rPr>
        <w:t>垂直领域的整合型服务平台。系统架构采用分层设计方案：后端基于</w:t>
      </w:r>
      <w:r>
        <w:rPr>
          <w:rFonts w:hint="eastAsia"/>
        </w:rPr>
        <w:t>Spring Boot</w:t>
      </w:r>
      <w:r>
        <w:rPr>
          <w:rFonts w:hint="eastAsia"/>
        </w:rPr>
        <w:t>企业级框架构建微服务架构，其模块化开发特性有效支撑了用户认证（</w:t>
      </w:r>
      <w:r>
        <w:rPr>
          <w:rFonts w:hint="eastAsia"/>
        </w:rPr>
        <w:t>JWT</w:t>
      </w:r>
      <w:r>
        <w:rPr>
          <w:rFonts w:hint="eastAsia"/>
        </w:rPr>
        <w:t>令牌机制）、多端会话管理（</w:t>
      </w:r>
      <w:r>
        <w:rPr>
          <w:rFonts w:hint="eastAsia"/>
        </w:rPr>
        <w:t>Redis</w:t>
      </w:r>
      <w:r>
        <w:rPr>
          <w:rFonts w:hint="eastAsia"/>
        </w:rPr>
        <w:t>分布式缓存）等核心功能；前端运用</w:t>
      </w:r>
      <w:r>
        <w:rPr>
          <w:rFonts w:hint="eastAsia"/>
        </w:rPr>
        <w:t>Uni-app</w:t>
      </w:r>
      <w:r>
        <w:rPr>
          <w:rFonts w:hint="eastAsia"/>
        </w:rPr>
        <w:t>跨平台框架实现</w:t>
      </w:r>
      <w:r>
        <w:rPr>
          <w:rFonts w:hint="eastAsia"/>
        </w:rPr>
        <w:t>H5/</w:t>
      </w:r>
      <w:r>
        <w:rPr>
          <w:rFonts w:hint="eastAsia"/>
        </w:rPr>
        <w:t>小程序双端部署，通过</w:t>
      </w:r>
      <w:r>
        <w:rPr>
          <w:rFonts w:hint="eastAsia"/>
        </w:rPr>
        <w:t>Flex</w:t>
      </w:r>
      <w:r>
        <w:rPr>
          <w:rFonts w:hint="eastAsia"/>
        </w:rPr>
        <w:t>布局引擎与</w:t>
      </w:r>
      <w:r>
        <w:rPr>
          <w:rFonts w:hint="eastAsia"/>
        </w:rPr>
        <w:t>REM</w:t>
      </w:r>
      <w:r>
        <w:rPr>
          <w:rFonts w:hint="eastAsia"/>
        </w:rPr>
        <w:t>适配方案达成</w:t>
      </w:r>
      <w:r>
        <w:rPr>
          <w:rFonts w:hint="eastAsia"/>
        </w:rPr>
        <w:t>50ms</w:t>
      </w:r>
      <w:r>
        <w:rPr>
          <w:rFonts w:hint="eastAsia"/>
        </w:rPr>
        <w:t>级跨端响应一致性。在性能优化层面，采用</w:t>
      </w:r>
      <w:r>
        <w:rPr>
          <w:rFonts w:hint="eastAsia"/>
        </w:rPr>
        <w:t>Redis</w:t>
      </w:r>
      <w:r>
        <w:rPr>
          <w:rFonts w:hint="eastAsia"/>
        </w:rPr>
        <w:t>集群缓存热点数据，缩短了登录验证等高频操作响应时间；通过</w:t>
      </w:r>
      <w:r>
        <w:rPr>
          <w:rFonts w:hint="eastAsia"/>
        </w:rPr>
        <w:t>JMeter</w:t>
      </w:r>
      <w:r>
        <w:rPr>
          <w:rFonts w:hint="eastAsia"/>
        </w:rPr>
        <w:t>模拟</w:t>
      </w:r>
      <w:r w:rsidR="00070FEB">
        <w:rPr>
          <w:rFonts w:hint="eastAsia"/>
        </w:rPr>
        <w:t>了</w:t>
      </w:r>
      <w:r>
        <w:rPr>
          <w:rFonts w:hint="eastAsia"/>
        </w:rPr>
        <w:t>3,000</w:t>
      </w:r>
      <w:r>
        <w:rPr>
          <w:rFonts w:hint="eastAsia"/>
        </w:rPr>
        <w:t>并发用户压力测试。移动端适配测试覆盖主流</w:t>
      </w:r>
      <w:r>
        <w:rPr>
          <w:rFonts w:hint="eastAsia"/>
        </w:rPr>
        <w:t>Android/iOS</w:t>
      </w:r>
      <w:r>
        <w:rPr>
          <w:rFonts w:hint="eastAsia"/>
        </w:rPr>
        <w:t>设备，界面渲染兼容性达</w:t>
      </w:r>
      <w:r>
        <w:rPr>
          <w:rFonts w:hint="eastAsia"/>
        </w:rPr>
        <w:t>97.3%</w:t>
      </w:r>
      <w:r>
        <w:rPr>
          <w:rFonts w:hint="eastAsia"/>
        </w:rPr>
        <w:t>。</w:t>
      </w:r>
    </w:p>
    <w:p w14:paraId="72794052" w14:textId="3614F07D" w:rsidR="00331A37" w:rsidRDefault="00331A37" w:rsidP="00654E2E">
      <w:pPr>
        <w:ind w:firstLineChars="200" w:firstLine="480"/>
      </w:pPr>
      <w:r>
        <w:rPr>
          <w:rFonts w:hint="eastAsia"/>
        </w:rPr>
        <w:t>该系统的创新价值体现在：①构建垂直领域服务矩阵，将分散的二手交易、创作分享、漫展管理等场景整合为统一入口；②采用前后端分离架构实现多端数据同步，用户设备存储占用降低</w:t>
      </w:r>
      <w:r>
        <w:rPr>
          <w:rFonts w:hint="eastAsia"/>
        </w:rPr>
        <w:t>62%</w:t>
      </w:r>
      <w:r>
        <w:rPr>
          <w:rFonts w:hint="eastAsia"/>
        </w:rPr>
        <w:t>；③通过动态负载均衡策略保障高并发场景下的服务稳定性。该平台能有效解决</w:t>
      </w:r>
      <w:r>
        <w:rPr>
          <w:rFonts w:hint="eastAsia"/>
        </w:rPr>
        <w:t>Cosplay</w:t>
      </w:r>
      <w:r>
        <w:rPr>
          <w:rFonts w:hint="eastAsia"/>
        </w:rPr>
        <w:t>爱好者跨平台操作低效、服务获取碎片化等现实问题，为小众文化社群的数字化服务建设提供可复用的技术方案。</w:t>
      </w:r>
    </w:p>
    <w:p w14:paraId="6BBFFE14" w14:textId="77777777" w:rsidR="0081180C" w:rsidRPr="00A40402" w:rsidRDefault="00000000">
      <w:pPr>
        <w:tabs>
          <w:tab w:val="left" w:pos="377"/>
        </w:tabs>
        <w:spacing w:beforeLines="100" w:before="326" w:line="240" w:lineRule="auto"/>
        <w:rPr>
          <w:rStyle w:val="Char8"/>
          <w:rFonts w:ascii="Times New Roman"/>
          <w:sz w:val="24"/>
        </w:rPr>
      </w:pPr>
      <w:r w:rsidRPr="00A40402">
        <w:rPr>
          <w:rStyle w:val="Char5"/>
          <w:rFonts w:ascii="Times New Roman"/>
        </w:rPr>
        <w:t>关键词：</w:t>
      </w:r>
      <w:r w:rsidRPr="00A40402">
        <w:rPr>
          <w:rFonts w:cs="宋体" w:hint="eastAsia"/>
          <w:color w:val="000000"/>
          <w:kern w:val="0"/>
          <w:lang w:bidi="ar"/>
        </w:rPr>
        <w:t>Coser</w:t>
      </w:r>
      <w:r w:rsidRPr="00A40402">
        <w:rPr>
          <w:rFonts w:cs="宋体" w:hint="eastAsia"/>
          <w:color w:val="000000"/>
          <w:kern w:val="0"/>
          <w:lang w:bidi="ar"/>
        </w:rPr>
        <w:t>社交平台；</w:t>
      </w:r>
      <w:r w:rsidRPr="00A40402">
        <w:rPr>
          <w:rFonts w:cs="宋体" w:hint="eastAsia"/>
          <w:color w:val="000000"/>
          <w:kern w:val="0"/>
          <w:lang w:bidi="ar"/>
        </w:rPr>
        <w:t>Spring Boot</w:t>
      </w:r>
      <w:r w:rsidRPr="00A40402">
        <w:rPr>
          <w:rFonts w:cs="宋体" w:hint="eastAsia"/>
          <w:color w:val="000000"/>
          <w:kern w:val="0"/>
          <w:lang w:bidi="ar"/>
        </w:rPr>
        <w:t>；微信小程序</w:t>
      </w:r>
    </w:p>
    <w:p w14:paraId="3F832998" w14:textId="77777777" w:rsidR="0081180C" w:rsidRDefault="0081180C">
      <w:pPr>
        <w:ind w:firstLine="480"/>
      </w:pPr>
    </w:p>
    <w:p w14:paraId="25DF8E74" w14:textId="77777777" w:rsidR="0081180C" w:rsidRDefault="0081180C">
      <w:pPr>
        <w:ind w:firstLine="600"/>
        <w:rPr>
          <w:rFonts w:eastAsia="黑体"/>
          <w:sz w:val="30"/>
          <w:szCs w:val="30"/>
        </w:rPr>
        <w:sectPr w:rsidR="0081180C">
          <w:footerReference w:type="default" r:id="rId20"/>
          <w:pgSz w:w="11906" w:h="16838"/>
          <w:pgMar w:top="2268" w:right="1418" w:bottom="1418" w:left="1418" w:header="851" w:footer="851" w:gutter="0"/>
          <w:pgNumType w:fmt="upperRoman" w:start="1"/>
          <w:cols w:space="720"/>
          <w:docGrid w:type="lines" w:linePitch="326"/>
        </w:sectPr>
      </w:pPr>
    </w:p>
    <w:p w14:paraId="0C68B0A4" w14:textId="70C41A40" w:rsidR="0081180C" w:rsidRDefault="00000000" w:rsidP="0022185C">
      <w:pPr>
        <w:pStyle w:val="afffffa"/>
        <w:rPr>
          <w:color w:val="auto"/>
        </w:rPr>
      </w:pPr>
      <w:r>
        <w:rPr>
          <w:color w:val="auto"/>
        </w:rPr>
        <w:lastRenderedPageBreak/>
        <w:t>Design and Implementation of Coser Social Platform Based on SpringBoot and WeChat Applet</w:t>
      </w:r>
    </w:p>
    <w:p w14:paraId="274D3568" w14:textId="77777777" w:rsidR="0081180C" w:rsidRDefault="00000000">
      <w:pPr>
        <w:spacing w:after="240" w:line="240" w:lineRule="auto"/>
        <w:ind w:firstLineChars="200" w:firstLine="480"/>
        <w:rPr>
          <w:kern w:val="0"/>
        </w:rPr>
      </w:pPr>
      <w:r>
        <w:rPr>
          <w:kern w:val="0"/>
        </w:rPr>
        <w:t>Major</w:t>
      </w:r>
      <w:r>
        <w:rPr>
          <w:kern w:val="0"/>
        </w:rPr>
        <w:t>：</w:t>
      </w:r>
      <w:r>
        <w:rPr>
          <w:rFonts w:hint="eastAsia"/>
          <w:kern w:val="0"/>
        </w:rPr>
        <w:t>Software Engineering</w:t>
      </w:r>
      <w:r>
        <w:rPr>
          <w:kern w:val="0"/>
        </w:rPr>
        <w:t xml:space="preserve">    </w:t>
      </w:r>
      <w:r>
        <w:rPr>
          <w:rFonts w:hint="eastAsia"/>
          <w:kern w:val="0"/>
        </w:rPr>
        <w:t xml:space="preserve">                </w:t>
      </w:r>
      <w:r>
        <w:rPr>
          <w:kern w:val="0"/>
        </w:rPr>
        <w:t>Student ID</w:t>
      </w:r>
      <w:r>
        <w:rPr>
          <w:kern w:val="0"/>
        </w:rPr>
        <w:t>：</w:t>
      </w:r>
      <w:r>
        <w:rPr>
          <w:rFonts w:hint="eastAsia"/>
          <w:kern w:val="0"/>
        </w:rPr>
        <w:t>202110414416</w:t>
      </w:r>
    </w:p>
    <w:p w14:paraId="5806A89A" w14:textId="77777777" w:rsidR="0081180C" w:rsidRDefault="00000000">
      <w:pPr>
        <w:pStyle w:val="Abstract"/>
        <w:spacing w:line="240" w:lineRule="auto"/>
        <w:ind w:firstLineChars="200" w:firstLine="480"/>
        <w:jc w:val="left"/>
      </w:pPr>
      <w:r>
        <w:rPr>
          <w:kern w:val="0"/>
          <w:sz w:val="24"/>
        </w:rPr>
        <w:t>Student</w:t>
      </w:r>
      <w:r>
        <w:rPr>
          <w:kern w:val="0"/>
          <w:sz w:val="24"/>
        </w:rPr>
        <w:t>：</w:t>
      </w:r>
      <w:r>
        <w:rPr>
          <w:rFonts w:hint="eastAsia"/>
          <w:kern w:val="0"/>
          <w:sz w:val="24"/>
        </w:rPr>
        <w:t>Liu Qiang</w:t>
      </w:r>
      <w:r>
        <w:rPr>
          <w:kern w:val="0"/>
          <w:sz w:val="24"/>
        </w:rPr>
        <w:t xml:space="preserve">                            Instructor</w:t>
      </w:r>
      <w:r>
        <w:rPr>
          <w:kern w:val="0"/>
          <w:sz w:val="24"/>
        </w:rPr>
        <w:t>：</w:t>
      </w:r>
      <w:r>
        <w:rPr>
          <w:rFonts w:hint="eastAsia"/>
          <w:kern w:val="0"/>
          <w:sz w:val="24"/>
        </w:rPr>
        <w:t>Nie Lisha</w:t>
      </w:r>
      <w:r>
        <w:rPr>
          <w:kern w:val="0"/>
          <w:sz w:val="24"/>
        </w:rPr>
        <w:t>/</w:t>
      </w:r>
      <w:r>
        <w:rPr>
          <w:rFonts w:hint="eastAsia"/>
          <w:kern w:val="0"/>
          <w:sz w:val="24"/>
        </w:rPr>
        <w:t>Yan Ji Min</w:t>
      </w:r>
    </w:p>
    <w:p w14:paraId="72969A00" w14:textId="23CCE893" w:rsidR="00F36813" w:rsidRDefault="00000000" w:rsidP="00F36813">
      <w:r>
        <w:rPr>
          <w:b/>
          <w:bCs/>
        </w:rPr>
        <w:t>Abstract</w:t>
      </w:r>
      <w:r>
        <w:rPr>
          <w:rStyle w:val="10"/>
          <w:rFonts w:ascii="Times New Roman" w:eastAsia="宋体" w:hAnsi="Times New Roman"/>
          <w:b/>
          <w:bCs w:val="0"/>
          <w:sz w:val="24"/>
          <w:szCs w:val="24"/>
        </w:rPr>
        <w:t>:</w:t>
      </w:r>
      <w:r w:rsidR="00BF62DF">
        <w:t xml:space="preserve"> </w:t>
      </w:r>
      <w:r w:rsidR="00F36813">
        <w:t>In recent years, with the globalization of the Japanese animation, domestic animation and game industries, secondary yuan cultural consumption has shown a trend of extending from virtual experience to reality. Anime fans are no longer satisfied with one-way content consumption, but realize the reality projection of virtual image through cosplay, which gives rise to cross-scene service demand for second-hand derivatives trading, creative community operation, and information aggregation of comics exhibitions, etc. However, the existing platforms mostly focus on the pan-entertainment field, with fragmented services and functions. However, the existing platforms are mostly focused on pan-entertainment, with problems such as service fragmentation and functional fragmentation, which make it difficult to meet the composite demands of the cosplay community in terms of creative support, social interaction, and resource integration.</w:t>
      </w:r>
    </w:p>
    <w:p w14:paraId="169EED56" w14:textId="77777777" w:rsidR="00F36813" w:rsidRDefault="00F36813" w:rsidP="00F36813">
      <w:r>
        <w:t>This study designs and develops an integrated service platform for the cosplay vertical field to address this industry pain point. The system architecture adopts a layered design scheme: the back-end builds a microservice architecture based on Spring Boot enterprise-level framework, and its modular development features effectively support core functions such as user authentication (JWT token mechanism) and multi-end session management (Redis distributed cache); the front-end utilizes the Uni-app cross-platform framework to achieve dual-end deployment of H5/small programs, and the Flex layout engine is used to reach 50% of the total number of users with REM adaptation solutions. The front-end uses Uni-app cross-platform framework to realize the dual-end deployment of H5/small programs, and the Flex layout engine and the REM adaptation program to achieve 50ms cross-end response consistency. At the level of performance optimization, Redis cluster is used to cache hotspot data, which shortens the response time of high-frequency operations such as login verification; 3,000 concurrent users were simulated by JMeter for stress testing. The mobile adaptation test covers mainstream Android/iOS devices, and the interface rendering compatibility reaches 97.3%.</w:t>
      </w:r>
    </w:p>
    <w:p w14:paraId="73352BA0" w14:textId="6A03AF1E" w:rsidR="005B4190" w:rsidRDefault="00F36813" w:rsidP="00F36813">
      <w:r>
        <w:rPr>
          <w:rFonts w:hint="eastAsia"/>
        </w:rPr>
        <w:t xml:space="preserve">The innovative value of the system is reflected in: </w:t>
      </w:r>
      <w:r>
        <w:rPr>
          <w:rFonts w:hint="eastAsia"/>
        </w:rPr>
        <w:t>①</w:t>
      </w:r>
      <w:r>
        <w:rPr>
          <w:rFonts w:hint="eastAsia"/>
        </w:rPr>
        <w:t xml:space="preserve"> constructing a vertical service matrix, integrating scattered second-hand trading, creation and sharing, and comic show management into a unified entrance; </w:t>
      </w:r>
      <w:r>
        <w:rPr>
          <w:rFonts w:hint="eastAsia"/>
        </w:rPr>
        <w:t>②</w:t>
      </w:r>
      <w:r>
        <w:rPr>
          <w:rFonts w:hint="eastAsia"/>
        </w:rPr>
        <w:t xml:space="preserve"> adopting front-end and back-end separation architecture to realize multi-end data synchronization, and reducing the storage occupancy of users' equipments by 62%; and </w:t>
      </w:r>
      <w:r>
        <w:rPr>
          <w:rFonts w:hint="eastAsia"/>
        </w:rPr>
        <w:t>③</w:t>
      </w:r>
      <w:r>
        <w:rPr>
          <w:rFonts w:hint="eastAsia"/>
        </w:rPr>
        <w:t xml:space="preserve"> guaranteeing the stability of the service in highly concurrent scenarios through </w:t>
      </w:r>
      <w:r>
        <w:rPr>
          <w:rFonts w:hint="eastAsia"/>
        </w:rPr>
        <w:lastRenderedPageBreak/>
        <w:t xml:space="preserve">dynamic load balancing strategy. The platform can </w:t>
      </w:r>
      <w:r>
        <w:t>effectively solve the real problems of cross-platform operation inefficiency and service acquisition fragmentation of cosplay fans, and provide reusable technical solutions for the digital service construction of niche cultural communities.</w:t>
      </w:r>
    </w:p>
    <w:p w14:paraId="482DE22A" w14:textId="601F4ABD" w:rsidR="0038364E" w:rsidRPr="005B4190" w:rsidRDefault="0038364E" w:rsidP="009918BB">
      <w:pPr>
        <w:rPr>
          <w:b/>
        </w:rPr>
      </w:pPr>
    </w:p>
    <w:p w14:paraId="6D964536" w14:textId="5222B3BD" w:rsidR="0081180C" w:rsidRDefault="00000000">
      <w:pPr>
        <w:rPr>
          <w:rStyle w:val="CharChar"/>
          <w:bCs/>
          <w:sz w:val="21"/>
        </w:rPr>
      </w:pPr>
      <w:r>
        <w:rPr>
          <w:b/>
        </w:rPr>
        <w:t>Key words</w:t>
      </w:r>
      <w:r>
        <w:rPr>
          <w:b/>
        </w:rPr>
        <w:t>：</w:t>
      </w:r>
      <w:r>
        <w:rPr>
          <w:rFonts w:hint="eastAsia"/>
          <w:bCs/>
        </w:rPr>
        <w:t xml:space="preserve">Coser </w:t>
      </w:r>
      <w:r w:rsidR="00A40402">
        <w:rPr>
          <w:rFonts w:hint="eastAsia"/>
          <w:bCs/>
        </w:rPr>
        <w:t>S</w:t>
      </w:r>
      <w:r>
        <w:rPr>
          <w:rFonts w:hint="eastAsia"/>
          <w:bCs/>
        </w:rPr>
        <w:t xml:space="preserve">ocial </w:t>
      </w:r>
      <w:r w:rsidR="00A40402">
        <w:rPr>
          <w:rFonts w:hint="eastAsia"/>
          <w:bCs/>
        </w:rPr>
        <w:t>P</w:t>
      </w:r>
      <w:r>
        <w:rPr>
          <w:rFonts w:hint="eastAsia"/>
          <w:bCs/>
        </w:rPr>
        <w:t xml:space="preserve">latform; Spring Boot; WeChat Mini Program </w:t>
      </w:r>
    </w:p>
    <w:p w14:paraId="38EA273F" w14:textId="77777777" w:rsidR="0081180C" w:rsidRDefault="0081180C">
      <w:pPr>
        <w:ind w:firstLine="480"/>
      </w:pPr>
    </w:p>
    <w:p w14:paraId="09F074D5" w14:textId="77777777" w:rsidR="0081180C" w:rsidRDefault="0081180C">
      <w:pPr>
        <w:ind w:firstLine="480"/>
      </w:pPr>
    </w:p>
    <w:p w14:paraId="68BEB3CB" w14:textId="77777777" w:rsidR="0081180C" w:rsidRDefault="0081180C">
      <w:pPr>
        <w:ind w:firstLine="480"/>
        <w:sectPr w:rsidR="0081180C">
          <w:headerReference w:type="default" r:id="rId21"/>
          <w:pgSz w:w="11906" w:h="16838"/>
          <w:pgMar w:top="2268" w:right="1418" w:bottom="1418" w:left="1418" w:header="851" w:footer="851" w:gutter="0"/>
          <w:pgNumType w:fmt="upperRoman"/>
          <w:cols w:space="720"/>
          <w:docGrid w:type="lines" w:linePitch="318"/>
        </w:sectPr>
      </w:pPr>
    </w:p>
    <w:p w14:paraId="77045739" w14:textId="77777777" w:rsidR="0081180C" w:rsidRDefault="00000000">
      <w:pPr>
        <w:pStyle w:val="afffffb"/>
        <w:spacing w:after="240"/>
        <w:ind w:firstLine="723"/>
      </w:pPr>
      <w:r>
        <w:lastRenderedPageBreak/>
        <w:t>目</w:t>
      </w:r>
      <w:r>
        <w:t xml:space="preserve"> </w:t>
      </w:r>
      <w:r>
        <w:t>录</w:t>
      </w:r>
    </w:p>
    <w:p w14:paraId="5E8DF9E2" w14:textId="7ACEBFDA" w:rsidR="008B439D" w:rsidRDefault="00000000">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199511046" w:history="1">
        <w:r w:rsidR="008B439D" w:rsidRPr="00DB6A4A">
          <w:rPr>
            <w:rStyle w:val="affff1"/>
            <w:rFonts w:hint="eastAsia"/>
            <w:noProof/>
          </w:rPr>
          <w:t xml:space="preserve">1 </w:t>
        </w:r>
        <w:r w:rsidR="008B439D" w:rsidRPr="00DB6A4A">
          <w:rPr>
            <w:rStyle w:val="affff1"/>
            <w:rFonts w:hint="eastAsia"/>
            <w:noProof/>
          </w:rPr>
          <w:t>绪</w:t>
        </w:r>
        <w:r w:rsidR="008B439D" w:rsidRPr="00DB6A4A">
          <w:rPr>
            <w:rStyle w:val="affff1"/>
            <w:rFonts w:hint="eastAsia"/>
            <w:noProof/>
          </w:rPr>
          <w:t xml:space="preserve"> </w:t>
        </w:r>
        <w:r w:rsidR="008B439D" w:rsidRPr="00DB6A4A">
          <w:rPr>
            <w:rStyle w:val="affff1"/>
            <w:rFonts w:hint="eastAsia"/>
            <w:noProof/>
          </w:rPr>
          <w:t>论</w:t>
        </w:r>
        <w:r w:rsidR="008B439D">
          <w:rPr>
            <w:rFonts w:hint="eastAsia"/>
            <w:noProof/>
            <w:webHidden/>
          </w:rPr>
          <w:tab/>
        </w:r>
        <w:r w:rsidR="008B439D">
          <w:rPr>
            <w:rFonts w:hint="eastAsia"/>
            <w:noProof/>
            <w:webHidden/>
          </w:rPr>
          <w:fldChar w:fldCharType="begin"/>
        </w:r>
        <w:r w:rsidR="008B439D">
          <w:rPr>
            <w:rFonts w:hint="eastAsia"/>
            <w:noProof/>
            <w:webHidden/>
          </w:rPr>
          <w:instrText xml:space="preserve"> </w:instrText>
        </w:r>
        <w:r w:rsidR="008B439D">
          <w:rPr>
            <w:noProof/>
            <w:webHidden/>
          </w:rPr>
          <w:instrText>PAGEREF _Toc199511046 \h</w:instrText>
        </w:r>
        <w:r w:rsidR="008B439D">
          <w:rPr>
            <w:rFonts w:hint="eastAsia"/>
            <w:noProof/>
            <w:webHidden/>
          </w:rPr>
          <w:instrText xml:space="preserve"> </w:instrText>
        </w:r>
        <w:r w:rsidR="008B439D">
          <w:rPr>
            <w:rFonts w:hint="eastAsia"/>
            <w:noProof/>
            <w:webHidden/>
          </w:rPr>
        </w:r>
        <w:r w:rsidR="008B439D">
          <w:rPr>
            <w:noProof/>
            <w:webHidden/>
          </w:rPr>
          <w:fldChar w:fldCharType="separate"/>
        </w:r>
        <w:r w:rsidR="008B439D">
          <w:rPr>
            <w:noProof/>
            <w:webHidden/>
          </w:rPr>
          <w:t>7</w:t>
        </w:r>
        <w:r w:rsidR="008B439D">
          <w:rPr>
            <w:rFonts w:hint="eastAsia"/>
            <w:noProof/>
            <w:webHidden/>
          </w:rPr>
          <w:fldChar w:fldCharType="end"/>
        </w:r>
      </w:hyperlink>
    </w:p>
    <w:p w14:paraId="07B83DCE" w14:textId="20217F9A"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47" w:history="1">
        <w:r w:rsidRPr="00DB6A4A">
          <w:rPr>
            <w:rStyle w:val="affff1"/>
            <w:rFonts w:hint="eastAsia"/>
            <w:noProof/>
          </w:rPr>
          <w:t xml:space="preserve">1.1 </w:t>
        </w:r>
        <w:r w:rsidRPr="00DB6A4A">
          <w:rPr>
            <w:rStyle w:val="affff1"/>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_Toc199511047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227AE20" w14:textId="41D0EC8E"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48" w:history="1">
        <w:r w:rsidRPr="00DB6A4A">
          <w:rPr>
            <w:rStyle w:val="affff1"/>
            <w:rFonts w:hint="eastAsia"/>
            <w:noProof/>
          </w:rPr>
          <w:t xml:space="preserve">1.2 </w:t>
        </w:r>
        <w:r w:rsidRPr="00DB6A4A">
          <w:rPr>
            <w:rStyle w:val="affff1"/>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_Toc199511048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74FD480" w14:textId="222385AE"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49" w:history="1">
        <w:r w:rsidRPr="00DB6A4A">
          <w:rPr>
            <w:rStyle w:val="affff1"/>
            <w:rFonts w:hint="eastAsia"/>
            <w:noProof/>
          </w:rPr>
          <w:t xml:space="preserve">1.2.1 </w:t>
        </w:r>
        <w:r w:rsidRPr="00DB6A4A">
          <w:rPr>
            <w:rStyle w:val="affff1"/>
            <w:rFonts w:hint="eastAsia"/>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_Toc199511049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C97E1EF" w14:textId="4382331D"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50" w:history="1">
        <w:r w:rsidRPr="00DB6A4A">
          <w:rPr>
            <w:rStyle w:val="affff1"/>
            <w:rFonts w:hint="eastAsia"/>
            <w:noProof/>
          </w:rPr>
          <w:t xml:space="preserve">1.2.2 </w:t>
        </w:r>
        <w:r w:rsidRPr="00DB6A4A">
          <w:rPr>
            <w:rStyle w:val="affff1"/>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9C3407B" w14:textId="563DA597"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51" w:history="1">
        <w:r w:rsidRPr="00DB6A4A">
          <w:rPr>
            <w:rStyle w:val="affff1"/>
            <w:rFonts w:hint="eastAsia"/>
            <w:noProof/>
          </w:rPr>
          <w:t xml:space="preserve">1.3 </w:t>
        </w:r>
        <w:r w:rsidRPr="00DB6A4A">
          <w:rPr>
            <w:rStyle w:val="affff1"/>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28D5A12" w14:textId="1C69ED2F"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52" w:history="1">
        <w:r w:rsidRPr="00DB6A4A">
          <w:rPr>
            <w:rStyle w:val="affff1"/>
            <w:rFonts w:hint="eastAsia"/>
            <w:noProof/>
          </w:rPr>
          <w:t xml:space="preserve">1.4 </w:t>
        </w:r>
        <w:r w:rsidRPr="00DB6A4A">
          <w:rPr>
            <w:rStyle w:val="affff1"/>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3C51E89" w14:textId="0CF1CC47"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53" w:history="1">
        <w:r w:rsidRPr="00DB6A4A">
          <w:rPr>
            <w:rStyle w:val="affff1"/>
            <w:rFonts w:hint="eastAsia"/>
            <w:noProof/>
          </w:rPr>
          <w:t xml:space="preserve">1.5 </w:t>
        </w:r>
        <w:r w:rsidRPr="00DB6A4A">
          <w:rPr>
            <w:rStyle w:val="affff1"/>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C3137DF" w14:textId="4F3DA571"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54" w:history="1">
        <w:r w:rsidRPr="00DB6A4A">
          <w:rPr>
            <w:rStyle w:val="affff1"/>
            <w:rFonts w:hint="eastAsia"/>
            <w:noProof/>
          </w:rPr>
          <w:t xml:space="preserve">1.6 </w:t>
        </w:r>
        <w:r w:rsidRPr="00DB6A4A">
          <w:rPr>
            <w:rStyle w:val="affff1"/>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7395880" w14:textId="767FF7C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55" w:history="1">
        <w:r w:rsidRPr="00DB6A4A">
          <w:rPr>
            <w:rStyle w:val="affff1"/>
            <w:rFonts w:hint="eastAsia"/>
            <w:noProof/>
          </w:rPr>
          <w:t xml:space="preserve">1.6.1 </w:t>
        </w:r>
        <w:r w:rsidRPr="00DB6A4A">
          <w:rPr>
            <w:rStyle w:val="affff1"/>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E051552" w14:textId="2687D9E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56" w:history="1">
        <w:r w:rsidRPr="00DB6A4A">
          <w:rPr>
            <w:rStyle w:val="affff1"/>
            <w:rFonts w:hint="eastAsia"/>
            <w:noProof/>
          </w:rPr>
          <w:t xml:space="preserve">1.6.2 </w:t>
        </w:r>
        <w:r w:rsidRPr="00DB6A4A">
          <w:rPr>
            <w:rStyle w:val="affff1"/>
            <w:rFonts w:hint="eastAsia"/>
            <w:noProof/>
          </w:rPr>
          <w:t>社会可行性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40FB711" w14:textId="337EB588"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57" w:history="1">
        <w:r w:rsidRPr="00DB6A4A">
          <w:rPr>
            <w:rStyle w:val="affff1"/>
            <w:rFonts w:hint="eastAsia"/>
            <w:noProof/>
          </w:rPr>
          <w:t xml:space="preserve">1.6.3 </w:t>
        </w:r>
        <w:r w:rsidRPr="00DB6A4A">
          <w:rPr>
            <w:rStyle w:val="affff1"/>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9EEDD92" w14:textId="68126452"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58" w:history="1">
        <w:r w:rsidRPr="00DB6A4A">
          <w:rPr>
            <w:rStyle w:val="affff1"/>
            <w:rFonts w:hint="eastAsia"/>
            <w:noProof/>
          </w:rPr>
          <w:t xml:space="preserve">1.6.4 </w:t>
        </w:r>
        <w:r w:rsidRPr="00DB6A4A">
          <w:rPr>
            <w:rStyle w:val="affff1"/>
            <w:rFonts w:hint="eastAsia"/>
            <w:noProof/>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BB6EE13" w14:textId="1E4B652C"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059" w:history="1">
        <w:r w:rsidRPr="00DB6A4A">
          <w:rPr>
            <w:rStyle w:val="affff1"/>
            <w:rFonts w:hint="eastAsia"/>
            <w:noProof/>
          </w:rPr>
          <w:t xml:space="preserve">2 </w:t>
        </w:r>
        <w:r w:rsidRPr="00DB6A4A">
          <w:rPr>
            <w:rStyle w:val="affff1"/>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_Toc199511059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3D8260B" w14:textId="4DE77BDD"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60" w:history="1">
        <w:r w:rsidRPr="00DB6A4A">
          <w:rPr>
            <w:rStyle w:val="affff1"/>
            <w:rFonts w:hint="eastAsia"/>
            <w:noProof/>
          </w:rPr>
          <w:t xml:space="preserve">2.1 </w:t>
        </w:r>
        <w:r w:rsidRPr="00DB6A4A">
          <w:rPr>
            <w:rStyle w:val="affff1"/>
            <w:rFonts w:hint="eastAsia"/>
            <w:noProof/>
          </w:rPr>
          <w:t>服务器端相关技术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638575A" w14:textId="4A75E99A"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1" w:history="1">
        <w:r w:rsidRPr="00DB6A4A">
          <w:rPr>
            <w:rStyle w:val="affff1"/>
            <w:rFonts w:hint="eastAsia"/>
            <w:noProof/>
          </w:rPr>
          <w:t>2.1.1 Spring 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A7BEBFD" w14:textId="2AE91B9C"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2" w:history="1">
        <w:r w:rsidRPr="00DB6A4A">
          <w:rPr>
            <w:rStyle w:val="affff1"/>
            <w:rFonts w:hint="eastAsia"/>
            <w:noProof/>
          </w:rPr>
          <w:t>2.1.2 MinIO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F193004" w14:textId="5425F849"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3" w:history="1">
        <w:r w:rsidRPr="00DB6A4A">
          <w:rPr>
            <w:rStyle w:val="affff1"/>
            <w:rFonts w:hint="eastAsia"/>
            <w:noProof/>
          </w:rPr>
          <w:t>2.1.3 Maven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453BA88" w14:textId="1382D4E0"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64" w:history="1">
        <w:r w:rsidRPr="00DB6A4A">
          <w:rPr>
            <w:rStyle w:val="affff1"/>
            <w:rFonts w:hint="eastAsia"/>
            <w:noProof/>
          </w:rPr>
          <w:t xml:space="preserve">2.2 </w:t>
        </w:r>
        <w:r w:rsidRPr="00DB6A4A">
          <w:rPr>
            <w:rStyle w:val="affff1"/>
            <w:rFonts w:hint="eastAsia"/>
            <w:noProof/>
          </w:rPr>
          <w:t>前端相关技术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B27CC46" w14:textId="265E85D2"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5" w:history="1">
        <w:r w:rsidRPr="00DB6A4A">
          <w:rPr>
            <w:rStyle w:val="affff1"/>
            <w:rFonts w:hint="eastAsia"/>
            <w:noProof/>
          </w:rPr>
          <w:t>2.2.1 Vue.js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0D45D3E" w14:textId="7F076E86"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6" w:history="1">
        <w:r w:rsidRPr="00DB6A4A">
          <w:rPr>
            <w:rStyle w:val="affff1"/>
            <w:rFonts w:hint="eastAsia"/>
            <w:noProof/>
          </w:rPr>
          <w:t>2.2.2 Element 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E09D5C2" w14:textId="2FE79407"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67" w:history="1">
        <w:r w:rsidRPr="00DB6A4A">
          <w:rPr>
            <w:rStyle w:val="affff1"/>
            <w:rFonts w:hint="eastAsia"/>
            <w:noProof/>
          </w:rPr>
          <w:t xml:space="preserve">2.3 </w:t>
        </w:r>
        <w:r w:rsidRPr="00DB6A4A">
          <w:rPr>
            <w:rStyle w:val="affff1"/>
            <w:rFonts w:hint="eastAsia"/>
            <w:noProof/>
          </w:rPr>
          <w:t>小程序端相关技术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A5A6332" w14:textId="148CF14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8" w:history="1">
        <w:r w:rsidRPr="00DB6A4A">
          <w:rPr>
            <w:rStyle w:val="affff1"/>
            <w:rFonts w:hint="eastAsia"/>
            <w:noProof/>
          </w:rPr>
          <w:t>2.3.1 uni-app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89C4856" w14:textId="61C548B1"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69" w:history="1">
        <w:r w:rsidRPr="00DB6A4A">
          <w:rPr>
            <w:rStyle w:val="affff1"/>
            <w:rFonts w:hint="eastAsia"/>
            <w:noProof/>
          </w:rPr>
          <w:t>2.3.2 uview-plus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_Toc199511069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E8FD68B" w14:textId="1054B408"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70" w:history="1">
        <w:r w:rsidRPr="00DB6A4A">
          <w:rPr>
            <w:rStyle w:val="affff1"/>
            <w:rFonts w:hint="eastAsia"/>
            <w:noProof/>
          </w:rPr>
          <w:t xml:space="preserve">2.4 </w:t>
        </w:r>
        <w:r w:rsidRPr="00DB6A4A">
          <w:rPr>
            <w:rStyle w:val="affff1"/>
            <w:rFonts w:hint="eastAsia"/>
            <w:noProof/>
          </w:rPr>
          <w:t>技久层相关技术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F268164" w14:textId="4E64E05D"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71" w:history="1">
        <w:r w:rsidRPr="00DB6A4A">
          <w:rPr>
            <w:rStyle w:val="affff1"/>
            <w:rFonts w:hint="eastAsia"/>
            <w:noProof/>
          </w:rPr>
          <w:t>2.4.1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33EAC94" w14:textId="0FC7C31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72" w:history="1">
        <w:r w:rsidRPr="00DB6A4A">
          <w:rPr>
            <w:rStyle w:val="affff1"/>
            <w:rFonts w:hint="eastAsia"/>
            <w:noProof/>
          </w:rPr>
          <w:t>2.4.2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66F55AC" w14:textId="4183EA58"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73" w:history="1">
        <w:r w:rsidRPr="00DB6A4A">
          <w:rPr>
            <w:rStyle w:val="affff1"/>
            <w:rFonts w:hint="eastAsia"/>
            <w:noProof/>
          </w:rPr>
          <w:t>2.4.3 MyBatis-Plus-Join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8369242" w14:textId="0D100D15"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74" w:history="1">
        <w:r w:rsidRPr="00DB6A4A">
          <w:rPr>
            <w:rStyle w:val="affff1"/>
            <w:rFonts w:hint="eastAsia"/>
            <w:noProof/>
          </w:rPr>
          <w:t xml:space="preserve">2.5 </w:t>
        </w:r>
        <w:r w:rsidRPr="00DB6A4A">
          <w:rPr>
            <w:rStyle w:val="affff1"/>
            <w:rFonts w:hint="eastAsia"/>
            <w:noProof/>
          </w:rPr>
          <w:t>其他技术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095C199" w14:textId="6E5B23E8"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75" w:history="1">
        <w:r w:rsidRPr="00DB6A4A">
          <w:rPr>
            <w:rStyle w:val="affff1"/>
            <w:rFonts w:hint="eastAsia"/>
            <w:noProof/>
          </w:rPr>
          <w:t>2.5.1 ECharts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C30D955" w14:textId="72ACF42E"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76" w:history="1">
        <w:r w:rsidRPr="00DB6A4A">
          <w:rPr>
            <w:rStyle w:val="affff1"/>
            <w:rFonts w:hint="eastAsia"/>
            <w:noProof/>
          </w:rPr>
          <w:t>2.5.2 Navicat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90E680D" w14:textId="40BF14FB"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077" w:history="1">
        <w:r w:rsidRPr="00DB6A4A">
          <w:rPr>
            <w:rStyle w:val="affff1"/>
            <w:rFonts w:hint="eastAsia"/>
            <w:noProof/>
          </w:rPr>
          <w:t xml:space="preserve">3 </w:t>
        </w:r>
        <w:r w:rsidRPr="00DB6A4A">
          <w:rPr>
            <w:rStyle w:val="affff1"/>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8BA69DB" w14:textId="3E4535A2"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78" w:history="1">
        <w:r w:rsidRPr="00DB6A4A">
          <w:rPr>
            <w:rStyle w:val="affff1"/>
            <w:rFonts w:hint="eastAsia"/>
            <w:noProof/>
          </w:rPr>
          <w:t xml:space="preserve">3.1 </w:t>
        </w:r>
        <w:r w:rsidRPr="00DB6A4A">
          <w:rPr>
            <w:rStyle w:val="affff1"/>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27BB3B3" w14:textId="0EEA8F8F"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79" w:history="1">
        <w:r w:rsidRPr="00DB6A4A">
          <w:rPr>
            <w:rStyle w:val="affff1"/>
            <w:rFonts w:hint="eastAsia"/>
            <w:noProof/>
          </w:rPr>
          <w:t xml:space="preserve">3.1.1 </w:t>
        </w:r>
        <w:r w:rsidRPr="00DB6A4A">
          <w:rPr>
            <w:rStyle w:val="affff1"/>
            <w:rFonts w:hint="eastAsia"/>
            <w:noProof/>
          </w:rPr>
          <w:t>系统设计的主要目的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_Toc199511079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EA9BC43" w14:textId="08845C21"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0" w:history="1">
        <w:r w:rsidRPr="00DB6A4A">
          <w:rPr>
            <w:rStyle w:val="affff1"/>
            <w:rFonts w:hint="eastAsia"/>
            <w:noProof/>
          </w:rPr>
          <w:t xml:space="preserve">3.1.2 </w:t>
        </w:r>
        <w:r w:rsidRPr="00DB6A4A">
          <w:rPr>
            <w:rStyle w:val="affff1"/>
            <w:rFonts w:hint="eastAsia"/>
            <w:noProof/>
          </w:rPr>
          <w:t>系统设计的主要内容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_Toc199511080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0A80EEA" w14:textId="353268C0"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81" w:history="1">
        <w:r w:rsidRPr="00DB6A4A">
          <w:rPr>
            <w:rStyle w:val="affff1"/>
            <w:rFonts w:hint="eastAsia"/>
            <w:noProof/>
          </w:rPr>
          <w:t xml:space="preserve">3.2 </w:t>
        </w:r>
        <w:r w:rsidRPr="00DB6A4A">
          <w:rPr>
            <w:rStyle w:val="affff1"/>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A50DFCD" w14:textId="4D4CEC92"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2" w:history="1">
        <w:r w:rsidRPr="00DB6A4A">
          <w:rPr>
            <w:rStyle w:val="affff1"/>
            <w:rFonts w:hint="eastAsia"/>
            <w:noProof/>
          </w:rPr>
          <w:t xml:space="preserve">3.2.1 </w:t>
        </w:r>
        <w:r w:rsidRPr="00DB6A4A">
          <w:rPr>
            <w:rStyle w:val="affff1"/>
            <w:rFonts w:hint="eastAsia"/>
            <w:noProof/>
          </w:rPr>
          <w:t>目标用户分析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3BA6AF8A" w14:textId="475F7732"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83" w:history="1">
        <w:r w:rsidRPr="00DB6A4A">
          <w:rPr>
            <w:rStyle w:val="affff1"/>
            <w:rFonts w:hint="eastAsia"/>
            <w:noProof/>
          </w:rPr>
          <w:t xml:space="preserve">3.3 </w:t>
        </w:r>
        <w:r w:rsidRPr="00DB6A4A">
          <w:rPr>
            <w:rStyle w:val="affff1"/>
            <w:rFonts w:hint="eastAsi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4A90279" w14:textId="4CAD21E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4" w:history="1">
        <w:r w:rsidRPr="00DB6A4A">
          <w:rPr>
            <w:rStyle w:val="affff1"/>
            <w:rFonts w:hint="eastAsia"/>
            <w:noProof/>
          </w:rPr>
          <w:t xml:space="preserve">3.3.1 </w:t>
        </w:r>
        <w:r w:rsidRPr="00DB6A4A">
          <w:rPr>
            <w:rStyle w:val="affff1"/>
            <w:rFonts w:hint="eastAsia"/>
            <w:noProof/>
          </w:rPr>
          <w:t>普通用户用例分析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2D09E6B" w14:textId="2EBDE34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5" w:history="1">
        <w:r w:rsidRPr="00DB6A4A">
          <w:rPr>
            <w:rStyle w:val="affff1"/>
            <w:rFonts w:hint="eastAsia"/>
            <w:noProof/>
          </w:rPr>
          <w:t xml:space="preserve">3.3.2 </w:t>
        </w:r>
        <w:r w:rsidRPr="00DB6A4A">
          <w:rPr>
            <w:rStyle w:val="affff1"/>
            <w:rFonts w:hint="eastAsia"/>
            <w:noProof/>
          </w:rPr>
          <w:t>漫展发布人用例分析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85A4D21" w14:textId="5005E59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6" w:history="1">
        <w:r w:rsidRPr="00DB6A4A">
          <w:rPr>
            <w:rStyle w:val="affff1"/>
            <w:rFonts w:hint="eastAsia"/>
            <w:noProof/>
          </w:rPr>
          <w:t xml:space="preserve">3.3.3 </w:t>
        </w:r>
        <w:r w:rsidRPr="00DB6A4A">
          <w:rPr>
            <w:rStyle w:val="affff1"/>
            <w:rFonts w:hint="eastAsia"/>
            <w:noProof/>
          </w:rPr>
          <w:t>管理员用例分析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B4DD829" w14:textId="4841BA69"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87" w:history="1">
        <w:r w:rsidRPr="00DB6A4A">
          <w:rPr>
            <w:rStyle w:val="affff1"/>
            <w:rFonts w:hint="eastAsia"/>
            <w:noProof/>
          </w:rPr>
          <w:t xml:space="preserve">3.4 </w:t>
        </w:r>
        <w:r w:rsidRPr="00DB6A4A">
          <w:rPr>
            <w:rStyle w:val="affff1"/>
            <w:rFonts w:hint="eastAsia"/>
            <w:noProof/>
          </w:rPr>
          <w:t>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_Toc199511087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46A6966" w14:textId="42D8F0E9"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8" w:history="1">
        <w:r w:rsidRPr="00DB6A4A">
          <w:rPr>
            <w:rStyle w:val="affff1"/>
            <w:rFonts w:hint="eastAsia"/>
            <w:noProof/>
          </w:rPr>
          <w:t xml:space="preserve">3.4.1 </w:t>
        </w:r>
        <w:r w:rsidRPr="00DB6A4A">
          <w:rPr>
            <w:rStyle w:val="affff1"/>
            <w:rFonts w:hint="eastAsia"/>
            <w:noProof/>
          </w:rPr>
          <w:t>用户登录业务流程分析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15A32FC" w14:textId="7956E909"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89" w:history="1">
        <w:r w:rsidRPr="00DB6A4A">
          <w:rPr>
            <w:rStyle w:val="affff1"/>
            <w:rFonts w:hint="eastAsia"/>
            <w:noProof/>
          </w:rPr>
          <w:t xml:space="preserve">3.4.2 </w:t>
        </w:r>
        <w:r w:rsidRPr="00DB6A4A">
          <w:rPr>
            <w:rStyle w:val="affff1"/>
            <w:rFonts w:hint="eastAsia"/>
            <w:noProof/>
          </w:rPr>
          <w:t>作品发布业务流程分析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_Toc199511089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C62F1F2" w14:textId="7AA267E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90" w:history="1">
        <w:r w:rsidRPr="00DB6A4A">
          <w:rPr>
            <w:rStyle w:val="affff1"/>
            <w:rFonts w:hint="eastAsia"/>
            <w:noProof/>
          </w:rPr>
          <w:t xml:space="preserve">3.4.3 </w:t>
        </w:r>
        <w:r w:rsidRPr="00DB6A4A">
          <w:rPr>
            <w:rStyle w:val="affff1"/>
            <w:rFonts w:hint="eastAsia"/>
            <w:noProof/>
          </w:rPr>
          <w:t>作品评论业务流程分析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_Toc199511090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AE8A941" w14:textId="0BFFA10E"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91" w:history="1">
        <w:r w:rsidRPr="00DB6A4A">
          <w:rPr>
            <w:rStyle w:val="affff1"/>
            <w:rFonts w:hint="eastAsia"/>
            <w:noProof/>
          </w:rPr>
          <w:t xml:space="preserve">3.4.4 </w:t>
        </w:r>
        <w:r w:rsidRPr="00DB6A4A">
          <w:rPr>
            <w:rStyle w:val="affff1"/>
            <w:rFonts w:hint="eastAsia"/>
            <w:noProof/>
          </w:rPr>
          <w:t>申请成为漫展发布人业务流程分析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_Toc199511091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AB2025E" w14:textId="51BEEE5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92" w:history="1">
        <w:r w:rsidRPr="00DB6A4A">
          <w:rPr>
            <w:rStyle w:val="affff1"/>
            <w:rFonts w:hint="eastAsia"/>
            <w:noProof/>
          </w:rPr>
          <w:t xml:space="preserve">3.4.5 </w:t>
        </w:r>
        <w:r w:rsidRPr="00DB6A4A">
          <w:rPr>
            <w:rStyle w:val="affff1"/>
            <w:rFonts w:hint="eastAsia"/>
            <w:noProof/>
          </w:rPr>
          <w:t>发布漫展活动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_Toc199511092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A11D5C0" w14:textId="30365BE7"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93" w:history="1">
        <w:r w:rsidRPr="00DB6A4A">
          <w:rPr>
            <w:rStyle w:val="affff1"/>
            <w:rFonts w:hint="eastAsia"/>
            <w:noProof/>
          </w:rPr>
          <w:t xml:space="preserve">3.5 </w:t>
        </w:r>
        <w:r w:rsidRPr="00DB6A4A">
          <w:rPr>
            <w:rStyle w:val="affff1"/>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_Toc199511093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941D522" w14:textId="077C2456"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94" w:history="1">
        <w:r w:rsidRPr="00DB6A4A">
          <w:rPr>
            <w:rStyle w:val="affff1"/>
            <w:rFonts w:hint="eastAsia"/>
            <w:noProof/>
          </w:rPr>
          <w:t xml:space="preserve">3.5.1 </w:t>
        </w:r>
        <w:r w:rsidRPr="00DB6A4A">
          <w:rPr>
            <w:rStyle w:val="affff1"/>
            <w:rFonts w:hint="eastAsia"/>
            <w:noProof/>
          </w:rPr>
          <w:t>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_Toc199511094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2D9A3D8A" w14:textId="6794E600"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95" w:history="1">
        <w:r w:rsidRPr="00DB6A4A">
          <w:rPr>
            <w:rStyle w:val="affff1"/>
            <w:rFonts w:hint="eastAsia"/>
            <w:noProof/>
          </w:rPr>
          <w:t xml:space="preserve">3.5.2 </w:t>
        </w:r>
        <w:r w:rsidRPr="00DB6A4A">
          <w:rPr>
            <w:rStyle w:val="affff1"/>
            <w:rFonts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_Toc199511095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13795DA" w14:textId="34E703EF"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096" w:history="1">
        <w:r w:rsidRPr="00DB6A4A">
          <w:rPr>
            <w:rStyle w:val="affff1"/>
            <w:rFonts w:hint="eastAsia"/>
            <w:noProof/>
          </w:rPr>
          <w:t xml:space="preserve">3.5.3 </w:t>
        </w:r>
        <w:r w:rsidRPr="00DB6A4A">
          <w:rPr>
            <w:rStyle w:val="affff1"/>
            <w:rFonts w:hint="eastAsia"/>
            <w:noProof/>
          </w:rPr>
          <w:t>界面需求分析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_Toc199511096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C7C80F3" w14:textId="4388E57A"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97" w:history="1">
        <w:r w:rsidRPr="00DB6A4A">
          <w:rPr>
            <w:rStyle w:val="affff1"/>
            <w:rFonts w:hint="eastAsia"/>
            <w:noProof/>
          </w:rPr>
          <w:t xml:space="preserve">3.6 </w:t>
        </w:r>
        <w:r w:rsidRPr="00DB6A4A">
          <w:rPr>
            <w:rStyle w:val="affff1"/>
            <w:rFonts w:hint="eastAsia"/>
            <w:noProof/>
          </w:rPr>
          <w:t>运行环境需求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F6B98F5" w14:textId="390CE8BA"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098" w:history="1">
        <w:r w:rsidRPr="00DB6A4A">
          <w:rPr>
            <w:rStyle w:val="affff1"/>
            <w:rFonts w:hint="eastAsia"/>
            <w:noProof/>
          </w:rPr>
          <w:t xml:space="preserve">4 </w:t>
        </w:r>
        <w:r w:rsidRPr="00DB6A4A">
          <w:rPr>
            <w:rStyle w:val="affff1"/>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_Toc199511098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DD7CF11" w14:textId="3FC0F1FC"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099" w:history="1">
        <w:r w:rsidRPr="00DB6A4A">
          <w:rPr>
            <w:rStyle w:val="affff1"/>
            <w:rFonts w:hint="eastAsia"/>
            <w:noProof/>
          </w:rPr>
          <w:t xml:space="preserve">4.1 </w:t>
        </w:r>
        <w:r w:rsidRPr="00DB6A4A">
          <w:rPr>
            <w:rStyle w:val="affff1"/>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_Toc199511099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2B2F6D8F" w14:textId="6EFB6DE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0" w:history="1">
        <w:r w:rsidRPr="00DB6A4A">
          <w:rPr>
            <w:rStyle w:val="affff1"/>
            <w:rFonts w:hint="eastAsia"/>
            <w:noProof/>
          </w:rPr>
          <w:t xml:space="preserve">4.1.1 </w:t>
        </w:r>
        <w:r w:rsidRPr="00DB6A4A">
          <w:rPr>
            <w:rStyle w:val="affff1"/>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_Toc199511100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58ACB22" w14:textId="3A837DC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1" w:history="1">
        <w:r w:rsidRPr="00DB6A4A">
          <w:rPr>
            <w:rStyle w:val="affff1"/>
            <w:rFonts w:hint="eastAsia"/>
            <w:noProof/>
          </w:rPr>
          <w:t xml:space="preserve">4.1.2 </w:t>
        </w:r>
        <w:r w:rsidRPr="00DB6A4A">
          <w:rPr>
            <w:rStyle w:val="affff1"/>
            <w:rFonts w:hint="eastAsia"/>
            <w:noProof/>
          </w:rPr>
          <w:t>后端多层架构设计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489FBC6E" w14:textId="3042A22D"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2" w:history="1">
        <w:r w:rsidRPr="00DB6A4A">
          <w:rPr>
            <w:rStyle w:val="affff1"/>
            <w:rFonts w:hint="eastAsia"/>
            <w:noProof/>
          </w:rPr>
          <w:t>4.1.3 MVVM</w:t>
        </w:r>
        <w:r w:rsidRPr="00DB6A4A">
          <w:rPr>
            <w:rStyle w:val="affff1"/>
            <w:rFonts w:hint="eastAsia"/>
            <w:noProof/>
          </w:rPr>
          <w:t>模式设计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330CA313" w14:textId="0227A129"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3" w:history="1">
        <w:r w:rsidRPr="00DB6A4A">
          <w:rPr>
            <w:rStyle w:val="affff1"/>
            <w:rFonts w:hint="eastAsia"/>
            <w:noProof/>
          </w:rPr>
          <w:t xml:space="preserve">4.1.4 </w:t>
        </w:r>
        <w:r w:rsidRPr="00DB6A4A">
          <w:rPr>
            <w:rStyle w:val="affff1"/>
            <w:rFonts w:hint="eastAsia"/>
            <w:noProof/>
          </w:rPr>
          <w:t>前后端分离设计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6D8E4F3" w14:textId="2202C079"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04" w:history="1">
        <w:r w:rsidRPr="00DB6A4A">
          <w:rPr>
            <w:rStyle w:val="affff1"/>
            <w:rFonts w:hint="eastAsia"/>
            <w:noProof/>
          </w:rPr>
          <w:t xml:space="preserve">4.2 </w:t>
        </w:r>
        <w:r w:rsidRPr="00DB6A4A">
          <w:rPr>
            <w:rStyle w:val="affff1"/>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9D3F7F9" w14:textId="299A643B"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5" w:history="1">
        <w:r w:rsidRPr="00DB6A4A">
          <w:rPr>
            <w:rStyle w:val="affff1"/>
            <w:rFonts w:hint="eastAsia"/>
            <w:noProof/>
          </w:rPr>
          <w:t xml:space="preserve">4.2.1 </w:t>
        </w:r>
        <w:r w:rsidRPr="00DB6A4A">
          <w:rPr>
            <w:rStyle w:val="affff1"/>
            <w:rFonts w:hint="eastAsia"/>
            <w:noProof/>
          </w:rPr>
          <w:t>小程序端功能模块设计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_Toc199511105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63DCE00D" w14:textId="1DC2F2B7"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6" w:history="1">
        <w:r w:rsidRPr="00DB6A4A">
          <w:rPr>
            <w:rStyle w:val="affff1"/>
            <w:rFonts w:hint="eastAsia"/>
            <w:noProof/>
          </w:rPr>
          <w:t>4.2.2 web</w:t>
        </w:r>
        <w:r w:rsidRPr="00DB6A4A">
          <w:rPr>
            <w:rStyle w:val="affff1"/>
            <w:rFonts w:hint="eastAsia"/>
            <w:noProof/>
          </w:rPr>
          <w:t>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_Toc199511106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2B8C2F56" w14:textId="468A25A4"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07" w:history="1">
        <w:r w:rsidRPr="00DB6A4A">
          <w:rPr>
            <w:rStyle w:val="affff1"/>
            <w:rFonts w:hint="eastAsia"/>
            <w:noProof/>
          </w:rPr>
          <w:t xml:space="preserve">4.3 </w:t>
        </w:r>
        <w:r w:rsidRPr="00DB6A4A">
          <w:rPr>
            <w:rStyle w:val="affff1"/>
            <w:rFonts w:hint="eastAsia"/>
            <w:noProof/>
          </w:rPr>
          <w:t>非功能模块设计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C00BD33" w14:textId="345F58E1"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8" w:history="1">
        <w:r w:rsidRPr="00DB6A4A">
          <w:rPr>
            <w:rStyle w:val="affff1"/>
            <w:rFonts w:hint="eastAsia"/>
            <w:noProof/>
          </w:rPr>
          <w:t xml:space="preserve">4.3.1 </w:t>
        </w:r>
        <w:r w:rsidRPr="00DB6A4A">
          <w:rPr>
            <w:rStyle w:val="affff1"/>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_Toc199511108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036727E5" w14:textId="3A4EFFF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09" w:history="1">
        <w:r w:rsidRPr="00DB6A4A">
          <w:rPr>
            <w:rStyle w:val="affff1"/>
            <w:rFonts w:hint="eastAsia"/>
            <w:noProof/>
          </w:rPr>
          <w:t xml:space="preserve">4.3.2 </w:t>
        </w:r>
        <w:r w:rsidRPr="00DB6A4A">
          <w:rPr>
            <w:rStyle w:val="affff1"/>
            <w:rFonts w:hint="eastAsia"/>
            <w:noProof/>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_Toc199511109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277231EB" w14:textId="6427A5C7"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110" w:history="1">
        <w:r w:rsidRPr="00DB6A4A">
          <w:rPr>
            <w:rStyle w:val="affff1"/>
            <w:rFonts w:hint="eastAsia"/>
            <w:noProof/>
          </w:rPr>
          <w:t xml:space="preserve">5 </w:t>
        </w:r>
        <w:r w:rsidRPr="00DB6A4A">
          <w:rPr>
            <w:rStyle w:val="affff1"/>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_Toc199511110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62F1C0E9" w14:textId="24BD6F2F"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11" w:history="1">
        <w:r w:rsidRPr="00DB6A4A">
          <w:rPr>
            <w:rStyle w:val="affff1"/>
            <w:rFonts w:hint="eastAsia"/>
            <w:noProof/>
          </w:rPr>
          <w:t xml:space="preserve">5.1 </w:t>
        </w:r>
        <w:r w:rsidRPr="00DB6A4A">
          <w:rPr>
            <w:rStyle w:val="affff1"/>
            <w:rFonts w:hint="eastAsia"/>
            <w:noProof/>
          </w:rPr>
          <w:t>概念模型设计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_Toc199511111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6F82A1DA" w14:textId="1E103B83"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12" w:history="1">
        <w:r w:rsidRPr="00DB6A4A">
          <w:rPr>
            <w:rStyle w:val="affff1"/>
            <w:rFonts w:hint="eastAsia"/>
            <w:noProof/>
          </w:rPr>
          <w:t xml:space="preserve">5.2 </w:t>
        </w:r>
        <w:r w:rsidRPr="00DB6A4A">
          <w:rPr>
            <w:rStyle w:val="affff1"/>
            <w:rFonts w:hint="eastAsia"/>
            <w:noProof/>
          </w:rPr>
          <w:t>物理模型设计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_Toc199511112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01882807" w14:textId="7DD12BEF"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3" w:history="1">
        <w:r w:rsidRPr="00DB6A4A">
          <w:rPr>
            <w:rStyle w:val="affff1"/>
            <w:rFonts w:hint="eastAsia"/>
            <w:noProof/>
          </w:rPr>
          <w:t xml:space="preserve">5.2.1 </w:t>
        </w:r>
        <w:r w:rsidRPr="00DB6A4A">
          <w:rPr>
            <w:rStyle w:val="affff1"/>
            <w:rFonts w:hint="eastAsia"/>
            <w:noProof/>
          </w:rPr>
          <w:t>用户表（</w:t>
        </w:r>
        <w:r w:rsidRPr="00DB6A4A">
          <w:rPr>
            <w:rStyle w:val="affff1"/>
            <w:rFonts w:hint="eastAsia"/>
            <w:noProof/>
          </w:rPr>
          <w:t>user</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F744385" w14:textId="639F1A87"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4" w:history="1">
        <w:r w:rsidRPr="00DB6A4A">
          <w:rPr>
            <w:rStyle w:val="affff1"/>
            <w:rFonts w:hint="eastAsia"/>
            <w:noProof/>
          </w:rPr>
          <w:t xml:space="preserve">5.2.2 </w:t>
        </w:r>
        <w:r w:rsidRPr="00DB6A4A">
          <w:rPr>
            <w:rStyle w:val="affff1"/>
            <w:rFonts w:hint="eastAsia"/>
            <w:noProof/>
          </w:rPr>
          <w:t>作品表（</w:t>
        </w:r>
        <w:r w:rsidRPr="00DB6A4A">
          <w:rPr>
            <w:rStyle w:val="affff1"/>
            <w:rFonts w:hint="eastAsia"/>
            <w:noProof/>
          </w:rPr>
          <w:t>works</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_Toc199511114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A4F4141" w14:textId="7D1CA469"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5" w:history="1">
        <w:r w:rsidRPr="00DB6A4A">
          <w:rPr>
            <w:rStyle w:val="affff1"/>
            <w:rFonts w:hint="eastAsia"/>
            <w:noProof/>
          </w:rPr>
          <w:t xml:space="preserve">5.2.3 </w:t>
        </w:r>
        <w:r w:rsidRPr="00DB6A4A">
          <w:rPr>
            <w:rStyle w:val="affff1"/>
            <w:rFonts w:hint="eastAsia"/>
            <w:noProof/>
          </w:rPr>
          <w:t>作品评论表（</w:t>
        </w:r>
        <w:r w:rsidRPr="00DB6A4A">
          <w:rPr>
            <w:rStyle w:val="affff1"/>
            <w:rFonts w:hint="eastAsia"/>
            <w:noProof/>
          </w:rPr>
          <w:t>t_comment</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_Toc199511115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D8703D4" w14:textId="0F7332F2"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6" w:history="1">
        <w:r w:rsidRPr="00DB6A4A">
          <w:rPr>
            <w:rStyle w:val="affff1"/>
            <w:rFonts w:hint="eastAsia"/>
            <w:noProof/>
          </w:rPr>
          <w:t xml:space="preserve">5.2.4 </w:t>
        </w:r>
        <w:r w:rsidRPr="00DB6A4A">
          <w:rPr>
            <w:rStyle w:val="affff1"/>
            <w:rFonts w:hint="eastAsia"/>
            <w:noProof/>
          </w:rPr>
          <w:t>用户作品关系表（</w:t>
        </w:r>
        <w:r w:rsidRPr="00DB6A4A">
          <w:rPr>
            <w:rStyle w:val="affff1"/>
            <w:rFonts w:hint="eastAsia"/>
            <w:noProof/>
          </w:rPr>
          <w:t>user_other_user_works_relation</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FAA8BBE" w14:textId="1155AFB3"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7" w:history="1">
        <w:r w:rsidRPr="00DB6A4A">
          <w:rPr>
            <w:rStyle w:val="affff1"/>
            <w:rFonts w:hint="eastAsia"/>
            <w:noProof/>
          </w:rPr>
          <w:t xml:space="preserve">5.2.5 </w:t>
        </w:r>
        <w:r w:rsidRPr="00DB6A4A">
          <w:rPr>
            <w:rStyle w:val="affff1"/>
            <w:rFonts w:hint="eastAsia"/>
            <w:noProof/>
          </w:rPr>
          <w:t>漫展表（</w:t>
        </w:r>
        <w:r w:rsidRPr="00DB6A4A">
          <w:rPr>
            <w:rStyle w:val="affff1"/>
            <w:rFonts w:hint="eastAsia"/>
            <w:noProof/>
          </w:rPr>
          <w:t>activity</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_Toc199511117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CBFECEA" w14:textId="0649B7AF"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8" w:history="1">
        <w:r w:rsidRPr="00DB6A4A">
          <w:rPr>
            <w:rStyle w:val="affff1"/>
            <w:rFonts w:hint="eastAsia"/>
            <w:noProof/>
          </w:rPr>
          <w:t xml:space="preserve">5.2.6 </w:t>
        </w:r>
        <w:r w:rsidRPr="00DB6A4A">
          <w:rPr>
            <w:rStyle w:val="affff1"/>
            <w:rFonts w:hint="eastAsia"/>
            <w:noProof/>
          </w:rPr>
          <w:t>漫展发布人申请表（</w:t>
        </w:r>
        <w:r w:rsidRPr="00DB6A4A">
          <w:rPr>
            <w:rStyle w:val="affff1"/>
            <w:rFonts w:hint="eastAsia"/>
            <w:noProof/>
          </w:rPr>
          <w:t>activity_req_info</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9F08E45" w14:textId="3A78789F"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19" w:history="1">
        <w:r w:rsidRPr="00DB6A4A">
          <w:rPr>
            <w:rStyle w:val="affff1"/>
            <w:rFonts w:hint="eastAsia"/>
            <w:noProof/>
          </w:rPr>
          <w:t xml:space="preserve">5.2.7 </w:t>
        </w:r>
        <w:r w:rsidRPr="00DB6A4A">
          <w:rPr>
            <w:rStyle w:val="affff1"/>
            <w:rFonts w:hint="eastAsia"/>
            <w:noProof/>
          </w:rPr>
          <w:t>商品表（</w:t>
        </w:r>
        <w:r w:rsidRPr="00DB6A4A">
          <w:rPr>
            <w:rStyle w:val="affff1"/>
            <w:rFonts w:hint="eastAsia"/>
            <w:noProof/>
          </w:rPr>
          <w:t>product_to_sell</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_Toc199511119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C8ECEEB" w14:textId="6E4E5A62"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20" w:history="1">
        <w:r w:rsidRPr="00DB6A4A">
          <w:rPr>
            <w:rStyle w:val="affff1"/>
            <w:rFonts w:hint="eastAsia"/>
            <w:noProof/>
          </w:rPr>
          <w:t xml:space="preserve">5.2.8 </w:t>
        </w:r>
        <w:r w:rsidRPr="00DB6A4A">
          <w:rPr>
            <w:rStyle w:val="affff1"/>
            <w:rFonts w:hint="eastAsia"/>
            <w:noProof/>
          </w:rPr>
          <w:t>订单表（</w:t>
        </w:r>
        <w:r w:rsidRPr="00DB6A4A">
          <w:rPr>
            <w:rStyle w:val="affff1"/>
            <w:rFonts w:hint="eastAsia"/>
            <w:noProof/>
          </w:rPr>
          <w:t>t_order</w:t>
        </w:r>
        <w:r w:rsidRPr="00DB6A4A">
          <w:rPr>
            <w:rStyle w:val="afff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DA5161E" w14:textId="3A4ED47C"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21" w:history="1">
        <w:r w:rsidRPr="00DB6A4A">
          <w:rPr>
            <w:rStyle w:val="affff1"/>
            <w:rFonts w:hint="eastAsia"/>
            <w:noProof/>
          </w:rPr>
          <w:t xml:space="preserve">5.3 </w:t>
        </w:r>
        <w:r w:rsidRPr="00DB6A4A">
          <w:rPr>
            <w:rStyle w:val="affff1"/>
            <w:rFonts w:hint="eastAsia"/>
            <w:noProof/>
          </w:rPr>
          <w:t>数据备份与缓存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14E4369" w14:textId="34F3E613"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122" w:history="1">
        <w:r w:rsidRPr="00DB6A4A">
          <w:rPr>
            <w:rStyle w:val="affff1"/>
            <w:rFonts w:hint="eastAsia"/>
            <w:noProof/>
          </w:rPr>
          <w:t xml:space="preserve">6 </w:t>
        </w:r>
        <w:r w:rsidRPr="00DB6A4A">
          <w:rPr>
            <w:rStyle w:val="affff1"/>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_Toc199511122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27CC3B4" w14:textId="5AF050D7"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23" w:history="1">
        <w:r w:rsidRPr="00DB6A4A">
          <w:rPr>
            <w:rStyle w:val="affff1"/>
            <w:rFonts w:hint="eastAsia"/>
            <w:noProof/>
          </w:rPr>
          <w:t xml:space="preserve">6.1 </w:t>
        </w:r>
        <w:r w:rsidRPr="00DB6A4A">
          <w:rPr>
            <w:rStyle w:val="affff1"/>
            <w:rFonts w:hint="eastAsia"/>
            <w:noProof/>
          </w:rPr>
          <w:t>系统架构实现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76C787B" w14:textId="381F64D3"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24" w:history="1">
        <w:r w:rsidRPr="00DB6A4A">
          <w:rPr>
            <w:rStyle w:val="affff1"/>
            <w:rFonts w:hint="eastAsia"/>
            <w:noProof/>
          </w:rPr>
          <w:t xml:space="preserve">6.1.1 </w:t>
        </w:r>
        <w:r w:rsidRPr="00DB6A4A">
          <w:rPr>
            <w:rStyle w:val="affff1"/>
            <w:rFonts w:hint="eastAsia"/>
            <w:noProof/>
          </w:rPr>
          <w:t>系统总体架构实现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756C0FA" w14:textId="1487DF74"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25" w:history="1">
        <w:r w:rsidRPr="00DB6A4A">
          <w:rPr>
            <w:rStyle w:val="affff1"/>
            <w:rFonts w:hint="eastAsia"/>
            <w:noProof/>
          </w:rPr>
          <w:t xml:space="preserve">6.1.2 </w:t>
        </w:r>
        <w:r w:rsidRPr="00DB6A4A">
          <w:rPr>
            <w:rStyle w:val="affff1"/>
            <w:rFonts w:hint="eastAsia"/>
            <w:noProof/>
          </w:rPr>
          <w:t>后端架构实现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63633CC" w14:textId="53A929DC"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26" w:history="1">
        <w:r w:rsidRPr="00DB6A4A">
          <w:rPr>
            <w:rStyle w:val="affff1"/>
            <w:rFonts w:hint="eastAsia"/>
            <w:noProof/>
          </w:rPr>
          <w:t xml:space="preserve">6.1.3 </w:t>
        </w:r>
        <w:r w:rsidRPr="00DB6A4A">
          <w:rPr>
            <w:rStyle w:val="affff1"/>
            <w:rFonts w:hint="eastAsia"/>
            <w:noProof/>
          </w:rPr>
          <w:t>前端架构实现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_Toc199511126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686DBC66" w14:textId="58FCA4A2"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27" w:history="1">
        <w:r w:rsidRPr="00DB6A4A">
          <w:rPr>
            <w:rStyle w:val="affff1"/>
            <w:rFonts w:hint="eastAsia"/>
            <w:noProof/>
          </w:rPr>
          <w:t xml:space="preserve">6.2 </w:t>
        </w:r>
        <w:r w:rsidRPr="00DB6A4A">
          <w:rPr>
            <w:rStyle w:val="affff1"/>
            <w:rFonts w:hint="eastAsia"/>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54E18419" w14:textId="64249FF0"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28" w:history="1">
        <w:r w:rsidRPr="00DB6A4A">
          <w:rPr>
            <w:rStyle w:val="affff1"/>
            <w:rFonts w:hint="eastAsia"/>
            <w:noProof/>
          </w:rPr>
          <w:t xml:space="preserve">6.2.1 </w:t>
        </w:r>
        <w:r w:rsidRPr="00DB6A4A">
          <w:rPr>
            <w:rStyle w:val="affff1"/>
            <w:rFonts w:hint="eastAsia"/>
            <w:noProof/>
          </w:rPr>
          <w:t>小程序端功能实现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A959443" w14:textId="3AE09EC1"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29" w:history="1">
        <w:r w:rsidRPr="00DB6A4A">
          <w:rPr>
            <w:rStyle w:val="affff1"/>
            <w:rFonts w:hint="eastAsia"/>
            <w:noProof/>
          </w:rPr>
          <w:t>6.2.2 Webpc</w:t>
        </w:r>
        <w:r w:rsidRPr="00DB6A4A">
          <w:rPr>
            <w:rStyle w:val="affff1"/>
            <w:rFonts w:hint="eastAsia"/>
            <w:noProof/>
          </w:rPr>
          <w:t>网页功能实现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_Toc199511129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0765BEBC" w14:textId="735098B6"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30" w:history="1">
        <w:r w:rsidRPr="00DB6A4A">
          <w:rPr>
            <w:rStyle w:val="affff1"/>
            <w:rFonts w:hint="eastAsia"/>
            <w:noProof/>
          </w:rPr>
          <w:t xml:space="preserve">6.3 </w:t>
        </w:r>
        <w:r w:rsidRPr="00DB6A4A">
          <w:rPr>
            <w:rStyle w:val="affff1"/>
            <w:rFonts w:hint="eastAsia"/>
            <w:noProof/>
          </w:rPr>
          <w:t>关键技术和算法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_Toc199511130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6552F774" w14:textId="656CCA7A"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31" w:history="1">
        <w:r w:rsidRPr="00DB6A4A">
          <w:rPr>
            <w:rStyle w:val="affff1"/>
            <w:rFonts w:hint="eastAsia"/>
            <w:noProof/>
          </w:rPr>
          <w:t xml:space="preserve">6.3.1 </w:t>
        </w:r>
        <w:r w:rsidRPr="00DB6A4A">
          <w:rPr>
            <w:rStyle w:val="affff1"/>
            <w:rFonts w:hint="eastAsia"/>
            <w:noProof/>
          </w:rPr>
          <w:t>自定义登陆认证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_Toc199511131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3AEC1015" w14:textId="4433FB46"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32" w:history="1">
        <w:r w:rsidRPr="00DB6A4A">
          <w:rPr>
            <w:rStyle w:val="affff1"/>
            <w:rFonts w:hint="eastAsia"/>
            <w:noProof/>
          </w:rPr>
          <w:t xml:space="preserve">6.3.2 </w:t>
        </w:r>
        <w:r w:rsidRPr="00DB6A4A">
          <w:rPr>
            <w:rStyle w:val="affff1"/>
            <w:rFonts w:hint="eastAsia"/>
            <w:noProof/>
          </w:rPr>
          <w:t>推荐算法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_Toc199511132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0D31C189" w14:textId="4B9EFF04"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33" w:history="1">
        <w:r w:rsidRPr="00DB6A4A">
          <w:rPr>
            <w:rStyle w:val="affff1"/>
            <w:rFonts w:hint="eastAsia"/>
            <w:noProof/>
          </w:rPr>
          <w:t xml:space="preserve">6.4 </w:t>
        </w:r>
        <w:r w:rsidRPr="00DB6A4A">
          <w:rPr>
            <w:rStyle w:val="affff1"/>
            <w:rFonts w:hint="eastAsia"/>
            <w:noProof/>
          </w:rPr>
          <w:t>开发环境和运行环境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_Toc199511133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48DA5852" w14:textId="0736808F"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134" w:history="1">
        <w:r w:rsidRPr="00DB6A4A">
          <w:rPr>
            <w:rStyle w:val="affff1"/>
            <w:rFonts w:hint="eastAsia"/>
            <w:noProof/>
          </w:rPr>
          <w:t xml:space="preserve">7 </w:t>
        </w:r>
        <w:r w:rsidRPr="00DB6A4A">
          <w:rPr>
            <w:rStyle w:val="affff1"/>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_Toc199511134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7B7B1A6D" w14:textId="40FFD266"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35" w:history="1">
        <w:r w:rsidRPr="00DB6A4A">
          <w:rPr>
            <w:rStyle w:val="affff1"/>
            <w:rFonts w:hint="eastAsia"/>
            <w:noProof/>
          </w:rPr>
          <w:t xml:space="preserve">7.1 </w:t>
        </w:r>
        <w:r w:rsidRPr="00DB6A4A">
          <w:rPr>
            <w:rStyle w:val="affff1"/>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_Toc199511135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3CB1C33B" w14:textId="60EFE832"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36" w:history="1">
        <w:r w:rsidRPr="00DB6A4A">
          <w:rPr>
            <w:rStyle w:val="affff1"/>
            <w:rFonts w:hint="eastAsia"/>
            <w:noProof/>
          </w:rPr>
          <w:t xml:space="preserve">7.2 </w:t>
        </w:r>
        <w:r w:rsidRPr="00DB6A4A">
          <w:rPr>
            <w:rStyle w:val="affff1"/>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_Toc199511136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0A9B7D30" w14:textId="08001A5C"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37" w:history="1">
        <w:r w:rsidRPr="00DB6A4A">
          <w:rPr>
            <w:rStyle w:val="affff1"/>
            <w:rFonts w:hint="eastAsia"/>
            <w:noProof/>
          </w:rPr>
          <w:t xml:space="preserve">7.3 </w:t>
        </w:r>
        <w:r w:rsidRPr="00DB6A4A">
          <w:rPr>
            <w:rStyle w:val="affff1"/>
            <w:rFonts w:hint="eastAsia"/>
            <w:noProof/>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_Toc199511137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0A1E4A3F" w14:textId="24EFDE4C"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38" w:history="1">
        <w:r w:rsidRPr="00DB6A4A">
          <w:rPr>
            <w:rStyle w:val="affff1"/>
            <w:rFonts w:hint="eastAsia"/>
            <w:noProof/>
          </w:rPr>
          <w:t xml:space="preserve">7.3.1 </w:t>
        </w:r>
        <w:r w:rsidRPr="00DB6A4A">
          <w:rPr>
            <w:rStyle w:val="affff1"/>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_Toc199511138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47130204" w14:textId="78C8103E" w:rsidR="008B439D" w:rsidRDefault="008B439D">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1139" w:history="1">
        <w:r w:rsidRPr="00DB6A4A">
          <w:rPr>
            <w:rStyle w:val="affff1"/>
            <w:rFonts w:hint="eastAsia"/>
            <w:noProof/>
          </w:rPr>
          <w:t xml:space="preserve">7.3.2 </w:t>
        </w:r>
        <w:r w:rsidRPr="00DB6A4A">
          <w:rPr>
            <w:rStyle w:val="affff1"/>
            <w:rFonts w:hint="eastAsia"/>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_Toc199511139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3F4136F5" w14:textId="1F86C113" w:rsidR="008B439D" w:rsidRDefault="008B439D">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1140" w:history="1">
        <w:r w:rsidRPr="00DB6A4A">
          <w:rPr>
            <w:rStyle w:val="affff1"/>
            <w:rFonts w:hint="eastAsia"/>
            <w:noProof/>
          </w:rPr>
          <w:t xml:space="preserve">7.4 </w:t>
        </w:r>
        <w:r w:rsidRPr="00DB6A4A">
          <w:rPr>
            <w:rStyle w:val="affff1"/>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_Toc199511140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43E6373C" w14:textId="4354DA24"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141" w:history="1">
        <w:r w:rsidRPr="00DB6A4A">
          <w:rPr>
            <w:rStyle w:val="affff1"/>
            <w:rFonts w:hint="eastAsia"/>
            <w:noProof/>
          </w:rPr>
          <w:t>结</w:t>
        </w:r>
        <w:r w:rsidRPr="00DB6A4A">
          <w:rPr>
            <w:rStyle w:val="affff1"/>
            <w:rFonts w:hint="eastAsia"/>
            <w:noProof/>
          </w:rPr>
          <w:t xml:space="preserve"> </w:t>
        </w:r>
        <w:r w:rsidRPr="00DB6A4A">
          <w:rPr>
            <w:rStyle w:val="affff1"/>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_Toc199511141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71E1D7A7" w14:textId="6A6B28B4"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142" w:history="1">
        <w:r w:rsidRPr="00DB6A4A">
          <w:rPr>
            <w:rStyle w:val="afff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_Toc199511142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01B203A" w14:textId="707F1DB8" w:rsidR="008B439D" w:rsidRDefault="008B439D">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1143" w:history="1">
        <w:r w:rsidRPr="00DB6A4A">
          <w:rPr>
            <w:rStyle w:val="affff1"/>
            <w:rFonts w:hint="eastAsia"/>
            <w:noProof/>
          </w:rPr>
          <w:t>致</w:t>
        </w:r>
        <w:r w:rsidRPr="00DB6A4A">
          <w:rPr>
            <w:rStyle w:val="affff1"/>
            <w:rFonts w:hint="eastAsia"/>
            <w:noProof/>
          </w:rPr>
          <w:t xml:space="preserve"> </w:t>
        </w:r>
        <w:r w:rsidRPr="00DB6A4A">
          <w:rPr>
            <w:rStyle w:val="affff1"/>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_Toc199511143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315A08DB" w14:textId="2BAFFC9B" w:rsidR="0081180C" w:rsidRDefault="00000000">
      <w:pPr>
        <w:ind w:firstLine="480"/>
        <w:jc w:val="left"/>
      </w:pPr>
      <w:r>
        <w:fldChar w:fldCharType="end"/>
      </w:r>
    </w:p>
    <w:p w14:paraId="661276EC" w14:textId="77777777" w:rsidR="0081180C" w:rsidRDefault="0081180C">
      <w:pPr>
        <w:ind w:firstLine="480"/>
        <w:sectPr w:rsidR="0081180C">
          <w:headerReference w:type="default" r:id="rId22"/>
          <w:pgSz w:w="11906" w:h="16838"/>
          <w:pgMar w:top="2268" w:right="1418" w:bottom="1418" w:left="1418" w:header="851" w:footer="851" w:gutter="0"/>
          <w:pgNumType w:fmt="upperRoman"/>
          <w:cols w:space="720"/>
          <w:docGrid w:type="lines" w:linePitch="318"/>
        </w:sectPr>
      </w:pPr>
    </w:p>
    <w:p w14:paraId="6D6932DE" w14:textId="77777777" w:rsidR="0081180C" w:rsidRDefault="00000000">
      <w:pPr>
        <w:pStyle w:val="1"/>
        <w:rPr>
          <w:rFonts w:hint="eastAsia"/>
        </w:rPr>
      </w:pPr>
      <w:bookmarkStart w:id="6" w:name="_Toc199511046"/>
      <w:r>
        <w:rPr>
          <w:rFonts w:hint="eastAsia"/>
        </w:rPr>
        <w:lastRenderedPageBreak/>
        <w:t>绪 论</w:t>
      </w:r>
      <w:bookmarkEnd w:id="6"/>
    </w:p>
    <w:p w14:paraId="77D16781" w14:textId="77777777" w:rsidR="0081180C" w:rsidRDefault="00000000">
      <w:pPr>
        <w:pStyle w:val="21"/>
        <w:rPr>
          <w:rFonts w:hint="eastAsia"/>
        </w:rPr>
      </w:pPr>
      <w:bookmarkStart w:id="7" w:name="_Toc199511047"/>
      <w:r>
        <w:rPr>
          <w:rFonts w:hint="eastAsia"/>
        </w:rPr>
        <w:t>研究背景</w:t>
      </w:r>
      <w:bookmarkEnd w:id="7"/>
    </w:p>
    <w:p w14:paraId="3B6C1E9E" w14:textId="77777777" w:rsidR="007B5068" w:rsidRPr="003C0B15" w:rsidRDefault="007B5068" w:rsidP="007B5068">
      <w:pPr>
        <w:ind w:firstLineChars="200" w:firstLine="480"/>
      </w:pPr>
      <w:r w:rsidRPr="003C0B15">
        <w:t>近年来，二次元文化在中国快速发展，从小众亚文化逐步跃升为消费市场新势力。据上海市消费者权益保护委员会报告，截至</w:t>
      </w:r>
      <w:r w:rsidRPr="003C0B15">
        <w:t>2025</w:t>
      </w:r>
      <w:r w:rsidRPr="003C0B15">
        <w:t>年，我国泛二次元用户规模已突破</w:t>
      </w:r>
      <w:r w:rsidRPr="003C0B15">
        <w:t>5</w:t>
      </w:r>
      <w:r w:rsidRPr="003C0B15">
        <w:t>亿，带动周边市场规模近</w:t>
      </w:r>
      <w:r w:rsidRPr="003C0B15">
        <w:t>6000</w:t>
      </w:r>
      <w:r w:rsidRPr="003C0B15">
        <w:t>亿元</w:t>
      </w:r>
      <w:r w:rsidRPr="00BC1670">
        <w:rPr>
          <w:vertAlign w:val="superscript"/>
        </w:rPr>
        <w:t>[2]</w:t>
      </w:r>
      <w:r w:rsidRPr="003C0B15">
        <w:t>。在这一背景下，角色扮演（</w:t>
      </w:r>
      <w:r w:rsidRPr="003C0B15">
        <w:t>Cosplay</w:t>
      </w:r>
      <w:r w:rsidRPr="003C0B15">
        <w:t>）作为二次元文化的核心实践形式，吸引了大量青年群体通过模仿动漫、游戏中的虚拟角色，表达自我并构建社交网络。</w:t>
      </w:r>
      <w:r w:rsidRPr="003C0B15">
        <w:t>Cosplay</w:t>
      </w:r>
      <w:r w:rsidRPr="003C0B15">
        <w:t>活动不仅局限于个人爱好，还成为商业营销的重要载体。例如，研究显示，国内一线城市及省会城市的商业综合体中，</w:t>
      </w:r>
      <w:r w:rsidRPr="003C0B15">
        <w:t>76.3%</w:t>
      </w:r>
      <w:r w:rsidRPr="003C0B15">
        <w:t>的节日营销活动采用二次元场景化营销，邀请</w:t>
      </w:r>
      <w:r w:rsidRPr="003C0B15">
        <w:t>Coser</w:t>
      </w:r>
      <w:r w:rsidRPr="003C0B15">
        <w:t>进行互动，有效提升</w:t>
      </w:r>
      <w:r w:rsidRPr="003C0B15">
        <w:t>18-25</w:t>
      </w:r>
      <w:r w:rsidRPr="003C0B15">
        <w:t>岁消费群体的到店转化率</w:t>
      </w:r>
      <w:r w:rsidRPr="0026279B">
        <w:rPr>
          <w:vertAlign w:val="superscript"/>
        </w:rPr>
        <w:t>[2]</w:t>
      </w:r>
      <w:r w:rsidRPr="003C0B15">
        <w:t>。这表明</w:t>
      </w:r>
      <w:r w:rsidRPr="003C0B15">
        <w:t>Cosplay</w:t>
      </w:r>
      <w:r w:rsidRPr="003C0B15">
        <w:t>已从个体实践演变为具有广泛社会影响的文化现象。</w:t>
      </w:r>
    </w:p>
    <w:p w14:paraId="3DDF7854" w14:textId="77777777" w:rsidR="007B5068" w:rsidRPr="003C0B15" w:rsidRDefault="007B5068" w:rsidP="007B5068">
      <w:pPr>
        <w:ind w:firstLineChars="200" w:firstLine="480"/>
      </w:pPr>
      <w:r w:rsidRPr="003C0B15">
        <w:t>随着</w:t>
      </w:r>
      <w:r w:rsidRPr="003C0B15">
        <w:t>Cosplay</w:t>
      </w:r>
      <w:r w:rsidRPr="003C0B15">
        <w:t>文化的普及，</w:t>
      </w:r>
      <w:r w:rsidRPr="003C0B15">
        <w:t>Coser</w:t>
      </w:r>
      <w:r w:rsidRPr="003C0B15">
        <w:t>群体的社交需求日益凸显。爱好者希望通过展示作品、评论互动、报名漫展、转让二手</w:t>
      </w:r>
      <w:r w:rsidRPr="003C0B15">
        <w:t>Cos</w:t>
      </w:r>
      <w:r w:rsidRPr="003C0B15">
        <w:t>服装等方式，与志同道合者建立联系，从而丰富社交圈并提升自我表达能力。然而，受地域限制、学业工作压力或性格内向等因素影响，许多</w:t>
      </w:r>
      <w:r w:rsidRPr="003C0B15">
        <w:t>Coser</w:t>
      </w:r>
      <w:r w:rsidRPr="003C0B15">
        <w:t>难以主动参与漫展或找到同好</w:t>
      </w:r>
      <w:r w:rsidRPr="003C0B15">
        <w:t>“</w:t>
      </w:r>
      <w:r w:rsidRPr="003C0B15">
        <w:t>搭子</w:t>
      </w:r>
      <w:r w:rsidRPr="003C0B15">
        <w:t>”</w:t>
      </w:r>
      <w:r w:rsidRPr="003C0B15">
        <w:t>，</w:t>
      </w:r>
      <w:r>
        <w:rPr>
          <w:rFonts w:hint="eastAsia"/>
        </w:rPr>
        <w:t>急</w:t>
      </w:r>
      <w:r w:rsidRPr="003C0B15">
        <w:t>需一个便捷的平台来满足其社交与展示需求</w:t>
      </w:r>
      <w:r w:rsidRPr="0026279B">
        <w:rPr>
          <w:vertAlign w:val="superscript"/>
        </w:rPr>
        <w:t>[18]</w:t>
      </w:r>
      <w:r w:rsidRPr="003C0B15">
        <w:t>。此外，</w:t>
      </w:r>
      <w:r w:rsidRPr="003C0B15">
        <w:t>Cosplay</w:t>
      </w:r>
      <w:r w:rsidRPr="003C0B15">
        <w:t>活动涉及多场景需求（如作品分享、活动组织、道具交易），对平台的综合功能提出了更高要求。</w:t>
      </w:r>
    </w:p>
    <w:p w14:paraId="4117FBB1" w14:textId="77777777" w:rsidR="007B5068" w:rsidRPr="003C0B15" w:rsidRDefault="007B5068" w:rsidP="007B5068">
      <w:pPr>
        <w:ind w:firstLineChars="200" w:firstLine="480"/>
      </w:pPr>
      <w:r w:rsidRPr="003C0B15">
        <w:t>当前，国内针对</w:t>
      </w:r>
      <w:r w:rsidRPr="003C0B15">
        <w:t>Cosplay</w:t>
      </w:r>
      <w:r w:rsidRPr="003C0B15">
        <w:t>爱好者的平台主要包括</w:t>
      </w:r>
      <w:r w:rsidRPr="003C0B15">
        <w:t>“Cosplay</w:t>
      </w:r>
      <w:r w:rsidRPr="003C0B15">
        <w:t>中国</w:t>
      </w:r>
      <w:r w:rsidRPr="003C0B15">
        <w:t>”</w:t>
      </w:r>
      <w:r w:rsidRPr="003C0B15">
        <w:t>和</w:t>
      </w:r>
      <w:r w:rsidRPr="003C0B15">
        <w:t>“Cosplay</w:t>
      </w:r>
      <w:r w:rsidRPr="003C0B15">
        <w:t>王国</w:t>
      </w:r>
      <w:r w:rsidRPr="003C0B15">
        <w:t>”</w:t>
      </w:r>
      <w:r w:rsidRPr="003C0B15">
        <w:t>等早期</w:t>
      </w:r>
      <w:r w:rsidRPr="003C0B15">
        <w:t>PC</w:t>
      </w:r>
      <w:r w:rsidRPr="003C0B15">
        <w:t>端垂直社区。这些社区曾通过论坛形式支持用户发帖讨论与互动，增强了群体粘性</w:t>
      </w:r>
      <w:r w:rsidRPr="0026279B">
        <w:rPr>
          <w:vertAlign w:val="superscript"/>
        </w:rPr>
        <w:t>[18]</w:t>
      </w:r>
      <w:r w:rsidRPr="003C0B15">
        <w:t>。然而，自</w:t>
      </w:r>
      <w:r w:rsidRPr="003C0B15">
        <w:t>2016</w:t>
      </w:r>
      <w:r w:rsidRPr="003C0B15">
        <w:t>年以来，随着用户媒介偏好转向移动端，这些平台的交互频率显著下降，呈现衰落趋势。其主要局限性在于：一是功能单一，缺乏对作品展示、漫展报名、二手交易等综合场景的支持；二是</w:t>
      </w:r>
      <w:r w:rsidRPr="003C0B15">
        <w:t>PC</w:t>
      </w:r>
      <w:r w:rsidRPr="003C0B15">
        <w:t>端架构难以适配移动端便捷性需求，导致用户体验不佳。相比之下，移动端社交平台以其即时性与易用性更受</w:t>
      </w:r>
      <w:r w:rsidRPr="003C0B15">
        <w:t>Coser</w:t>
      </w:r>
      <w:r w:rsidRPr="003C0B15">
        <w:t>青睐，但现有平台（如微信群、</w:t>
      </w:r>
      <w:r w:rsidRPr="003C0B15">
        <w:t>QQ</w:t>
      </w:r>
      <w:r w:rsidRPr="003C0B15">
        <w:t>群）功能分散，难以满足</w:t>
      </w:r>
      <w:r w:rsidRPr="003C0B15">
        <w:t>Cosplay</w:t>
      </w:r>
      <w:r w:rsidRPr="003C0B15">
        <w:t>群体的专业化需求。</w:t>
      </w:r>
    </w:p>
    <w:p w14:paraId="501F9296" w14:textId="77777777" w:rsidR="007B5068" w:rsidRPr="003C0B15" w:rsidRDefault="007B5068" w:rsidP="007B5068">
      <w:pPr>
        <w:ind w:firstLineChars="200" w:firstLine="480"/>
      </w:pPr>
      <w:r w:rsidRPr="003C0B15">
        <w:t>基于上述背景，开发一个基于</w:t>
      </w:r>
      <w:r w:rsidRPr="003C0B15">
        <w:t>Spring Boot</w:t>
      </w:r>
      <w:r w:rsidRPr="003C0B15">
        <w:t>和微信小程序的</w:t>
      </w:r>
      <w:r w:rsidRPr="003C0B15">
        <w:t>Coser</w:t>
      </w:r>
      <w:r w:rsidRPr="003C0B15">
        <w:t>圈社交平台具有重要意义。该平台旨在整合作品展示、活动管理、社交互动和二手交易等功能，为</w:t>
      </w:r>
      <w:r w:rsidRPr="003C0B15">
        <w:t>Coser</w:t>
      </w:r>
      <w:r w:rsidRPr="003C0B15">
        <w:t>提供一站式服务，促进</w:t>
      </w:r>
      <w:r w:rsidRPr="003C0B15">
        <w:t>Cosplay</w:t>
      </w:r>
      <w:r w:rsidRPr="003C0B15">
        <w:t>文化的传播与社群建设，填补现有平台在移动端综合功能上的空白。</w:t>
      </w:r>
    </w:p>
    <w:p w14:paraId="0C9F4BC0" w14:textId="77777777" w:rsidR="0081180C" w:rsidRDefault="00000000">
      <w:pPr>
        <w:pStyle w:val="21"/>
        <w:rPr>
          <w:rFonts w:hint="eastAsia"/>
        </w:rPr>
      </w:pPr>
      <w:bookmarkStart w:id="8" w:name="_Toc199511048"/>
      <w:r>
        <w:rPr>
          <w:rFonts w:hint="eastAsia"/>
        </w:rPr>
        <w:t>研究目的和意义</w:t>
      </w:r>
      <w:bookmarkEnd w:id="8"/>
    </w:p>
    <w:p w14:paraId="5629CC9B" w14:textId="77777777" w:rsidR="0081180C" w:rsidRDefault="00000000">
      <w:pPr>
        <w:pStyle w:val="31"/>
      </w:pPr>
      <w:bookmarkStart w:id="9" w:name="_Toc199511049"/>
      <w:r>
        <w:rPr>
          <w:rFonts w:hint="eastAsia"/>
        </w:rPr>
        <w:t>研究目的</w:t>
      </w:r>
      <w:bookmarkEnd w:id="9"/>
    </w:p>
    <w:p w14:paraId="1C9B3791" w14:textId="77777777" w:rsidR="0081180C" w:rsidRDefault="00000000">
      <w:pPr>
        <w:ind w:firstLineChars="200" w:firstLine="480"/>
      </w:pPr>
      <w:r>
        <w:rPr>
          <w:rFonts w:hint="eastAsia"/>
        </w:rPr>
        <w:t>本项目旨在开发一个基于</w:t>
      </w:r>
      <w:r>
        <w:rPr>
          <w:rFonts w:hint="eastAsia"/>
        </w:rPr>
        <w:t>Spring Boot</w:t>
      </w:r>
      <w:r>
        <w:rPr>
          <w:rFonts w:hint="eastAsia"/>
        </w:rPr>
        <w:t>和微信小程序的</w:t>
      </w:r>
      <w:r>
        <w:rPr>
          <w:rFonts w:hint="eastAsia"/>
        </w:rPr>
        <w:t>coser</w:t>
      </w:r>
      <w:r>
        <w:rPr>
          <w:rFonts w:hint="eastAsia"/>
        </w:rPr>
        <w:t>圈社交平台，该社交平台为漫展组织人员提供漫展活动的管理，如：发布，报表等功能，以及为普通用户提供作品展示，作品评论，作品上传，二手</w:t>
      </w:r>
      <w:r>
        <w:rPr>
          <w:rFonts w:hint="eastAsia"/>
        </w:rPr>
        <w:t>cos</w:t>
      </w:r>
      <w:r>
        <w:rPr>
          <w:rFonts w:hint="eastAsia"/>
        </w:rPr>
        <w:t>服装的转让，以及漫展活动报名等功能。</w:t>
      </w:r>
    </w:p>
    <w:p w14:paraId="09AF86AD" w14:textId="77777777" w:rsidR="0081180C" w:rsidRDefault="00000000">
      <w:pPr>
        <w:ind w:firstLineChars="200" w:firstLine="480"/>
      </w:pPr>
      <w:r>
        <w:rPr>
          <w:rFonts w:hint="eastAsia"/>
        </w:rPr>
        <w:lastRenderedPageBreak/>
        <w:t>采用</w:t>
      </w:r>
      <w:r>
        <w:rPr>
          <w:rFonts w:hint="eastAsia"/>
        </w:rPr>
        <w:t>Spring Boot</w:t>
      </w:r>
      <w:r>
        <w:rPr>
          <w:rFonts w:hint="eastAsia"/>
        </w:rPr>
        <w:t>进行后端开发，可以确保系统非常稳定，并且具有高效的数据处理能力；采用</w:t>
      </w:r>
      <w:r>
        <w:rPr>
          <w:rFonts w:hint="eastAsia"/>
        </w:rPr>
        <w:t>uniapp</w:t>
      </w:r>
      <w:r>
        <w:rPr>
          <w:rFonts w:hint="eastAsia"/>
        </w:rPr>
        <w:t>和</w:t>
      </w:r>
      <w:r>
        <w:rPr>
          <w:rFonts w:hint="eastAsia"/>
        </w:rPr>
        <w:t>vue3</w:t>
      </w:r>
      <w:r>
        <w:rPr>
          <w:rFonts w:hint="eastAsia"/>
        </w:rPr>
        <w:t>进行前端开发，可以为用户提供一种更加简单，方便，高效的访问途径，用户无需下载安装软件即可快速进入平台；从而满足用户的基本需求，同时提升用户的体验感。</w:t>
      </w:r>
    </w:p>
    <w:p w14:paraId="2DCE5BE3" w14:textId="77777777" w:rsidR="0081180C" w:rsidRDefault="00000000">
      <w:pPr>
        <w:pStyle w:val="31"/>
      </w:pPr>
      <w:bookmarkStart w:id="10" w:name="_Toc199511050"/>
      <w:r>
        <w:rPr>
          <w:rFonts w:hint="eastAsia"/>
        </w:rPr>
        <w:t>研究意义</w:t>
      </w:r>
      <w:bookmarkEnd w:id="10"/>
    </w:p>
    <w:p w14:paraId="60A7E06A" w14:textId="77777777" w:rsidR="0081180C" w:rsidRDefault="00000000">
      <w:pPr>
        <w:ind w:firstLineChars="200" w:firstLine="480"/>
      </w:pPr>
      <w:r>
        <w:rPr>
          <w:rFonts w:hint="eastAsia"/>
        </w:rPr>
        <w:t>本系统在当前社会具体的该类产品实现中具有一定的创新性和实践意义，而且在文化推广和社群建设方面也有积极作用。通过搭建一个专注于</w:t>
      </w:r>
      <w:r>
        <w:rPr>
          <w:rFonts w:hint="eastAsia"/>
        </w:rPr>
        <w:t>cosplay</w:t>
      </w:r>
      <w:r>
        <w:rPr>
          <w:rFonts w:hint="eastAsia"/>
        </w:rPr>
        <w:t>爱好者的社交娱乐平台，可以进一步促进</w:t>
      </w:r>
      <w:r>
        <w:rPr>
          <w:rFonts w:hint="eastAsia"/>
        </w:rPr>
        <w:t>cosplay</w:t>
      </w:r>
      <w:r>
        <w:rPr>
          <w:rFonts w:hint="eastAsia"/>
        </w:rPr>
        <w:t>文化的传播和推广，帮助更多</w:t>
      </w:r>
      <w:r>
        <w:rPr>
          <w:rFonts w:hint="eastAsia"/>
        </w:rPr>
        <w:t>cosplay</w:t>
      </w:r>
      <w:r>
        <w:rPr>
          <w:rFonts w:hint="eastAsia"/>
        </w:rPr>
        <w:t>爱好者找到志同道合的朋友，提高彼此间的互动度，从而丰富他们的生活和社交圈子，提高他们的幸福度。</w:t>
      </w:r>
    </w:p>
    <w:p w14:paraId="23593141" w14:textId="77777777" w:rsidR="0081180C" w:rsidRDefault="00000000">
      <w:pPr>
        <w:ind w:firstLineChars="200" w:firstLine="480"/>
      </w:pPr>
      <w:r>
        <w:rPr>
          <w:rFonts w:hint="eastAsia"/>
        </w:rPr>
        <w:t>并且平台还提供了一个安全且便捷的环境来帮助用户更好的分享自己的作品、获取认可和建议，从而提高</w:t>
      </w:r>
      <w:r>
        <w:rPr>
          <w:rFonts w:hint="eastAsia"/>
        </w:rPr>
        <w:t>coser</w:t>
      </w:r>
      <w:r>
        <w:rPr>
          <w:rFonts w:hint="eastAsia"/>
        </w:rPr>
        <w:t>的自我表达能力和信心。</w:t>
      </w:r>
    </w:p>
    <w:p w14:paraId="2FC34FEC" w14:textId="77777777" w:rsidR="0081180C" w:rsidRDefault="00000000">
      <w:pPr>
        <w:ind w:firstLineChars="200" w:firstLine="480"/>
      </w:pPr>
      <w:r>
        <w:rPr>
          <w:rFonts w:hint="eastAsia"/>
        </w:rPr>
        <w:t>此外，利用成熟稳定的</w:t>
      </w:r>
      <w:r>
        <w:rPr>
          <w:rFonts w:hint="eastAsia"/>
        </w:rPr>
        <w:t>Spring Boot</w:t>
      </w:r>
      <w:r>
        <w:rPr>
          <w:rFonts w:hint="eastAsia"/>
        </w:rPr>
        <w:t>技术和小程序的便捷性，本系统能够提高用户的使用体验，有助于提升用户的留存率与活跃度，从而构建出一个高质量的</w:t>
      </w:r>
      <w:r>
        <w:rPr>
          <w:rFonts w:hint="eastAsia"/>
        </w:rPr>
        <w:t>cosplay</w:t>
      </w:r>
      <w:r>
        <w:rPr>
          <w:rFonts w:hint="eastAsia"/>
        </w:rPr>
        <w:t>社交娱乐生态圈。</w:t>
      </w:r>
    </w:p>
    <w:p w14:paraId="72DDEB3F" w14:textId="77777777" w:rsidR="0081180C" w:rsidRDefault="00000000">
      <w:pPr>
        <w:pStyle w:val="21"/>
        <w:rPr>
          <w:rFonts w:hint="eastAsia"/>
        </w:rPr>
      </w:pPr>
      <w:bookmarkStart w:id="11" w:name="_Toc199511051"/>
      <w:r>
        <w:rPr>
          <w:rFonts w:hint="eastAsia"/>
        </w:rPr>
        <w:t>国内研究现状</w:t>
      </w:r>
      <w:bookmarkEnd w:id="11"/>
    </w:p>
    <w:p w14:paraId="4696B9E9" w14:textId="2E063236" w:rsidR="0081180C" w:rsidRDefault="00000000">
      <w:pPr>
        <w:ind w:firstLineChars="200" w:firstLine="480"/>
      </w:pPr>
      <w:r>
        <w:rPr>
          <w:rFonts w:hint="eastAsia"/>
        </w:rPr>
        <w:t>在国内，为</w:t>
      </w:r>
      <w:r>
        <w:rPr>
          <w:rFonts w:hint="eastAsia"/>
        </w:rPr>
        <w:t>cosplay</w:t>
      </w:r>
      <w:r>
        <w:rPr>
          <w:rFonts w:hint="eastAsia"/>
        </w:rPr>
        <w:t>爱好者提供服务的平台所提供的功能都比较分散，没有一个平台专门为</w:t>
      </w:r>
      <w:r>
        <w:rPr>
          <w:rFonts w:hint="eastAsia"/>
        </w:rPr>
        <w:t>cosplay</w:t>
      </w:r>
      <w:r>
        <w:rPr>
          <w:rFonts w:hint="eastAsia"/>
        </w:rPr>
        <w:t>爱好者这个小众群体提供全面性的服务。例如，国内的</w:t>
      </w:r>
      <w:r>
        <w:rPr>
          <w:rFonts w:hint="eastAsia"/>
        </w:rPr>
        <w:t>B</w:t>
      </w:r>
      <w:r>
        <w:rPr>
          <w:rFonts w:hint="eastAsia"/>
        </w:rPr>
        <w:t>站（哔哩哔哩），主要三大功能板块，分别为“舞蹈—宅舞—</w:t>
      </w:r>
      <w:r>
        <w:rPr>
          <w:rFonts w:hint="eastAsia"/>
        </w:rPr>
        <w:t>Cosplay</w:t>
      </w:r>
      <w:r>
        <w:rPr>
          <w:rFonts w:hint="eastAsia"/>
        </w:rPr>
        <w:t>”专区的视频板块、“相簿—摄影—</w:t>
      </w:r>
      <w:r>
        <w:rPr>
          <w:rFonts w:hint="eastAsia"/>
        </w:rPr>
        <w:t>Cosplay</w:t>
      </w:r>
      <w:r>
        <w:rPr>
          <w:rFonts w:hint="eastAsia"/>
        </w:rPr>
        <w:t>”专区的图片板块和</w:t>
      </w:r>
      <w:r>
        <w:rPr>
          <w:rFonts w:hint="eastAsia"/>
        </w:rPr>
        <w:t>Cosplay</w:t>
      </w:r>
      <w:r>
        <w:rPr>
          <w:rFonts w:hint="eastAsia"/>
        </w:rPr>
        <w:t>专栏的图文板块，以及漫展活动的查看和报名</w:t>
      </w:r>
      <w:r>
        <w:rPr>
          <w:rFonts w:hint="eastAsia"/>
          <w:vertAlign w:val="superscript"/>
        </w:rPr>
        <w:t>[</w:t>
      </w:r>
      <w:r w:rsidR="009F0772">
        <w:rPr>
          <w:rFonts w:hint="eastAsia"/>
          <w:vertAlign w:val="superscript"/>
        </w:rPr>
        <w:t>3</w:t>
      </w:r>
      <w:r>
        <w:rPr>
          <w:rFonts w:hint="eastAsia"/>
          <w:vertAlign w:val="superscript"/>
        </w:rPr>
        <w:t>]</w:t>
      </w:r>
      <w:r>
        <w:rPr>
          <w:rFonts w:hint="eastAsia"/>
        </w:rPr>
        <w:t>，无法满足二手</w:t>
      </w:r>
      <w:r>
        <w:rPr>
          <w:rFonts w:hint="eastAsia"/>
        </w:rPr>
        <w:t>Cosplay</w:t>
      </w:r>
      <w:r>
        <w:rPr>
          <w:rFonts w:hint="eastAsia"/>
        </w:rPr>
        <w:t>道具转让的场景。</w:t>
      </w:r>
    </w:p>
    <w:p w14:paraId="1F66FA63" w14:textId="77777777" w:rsidR="0081180C" w:rsidRDefault="00000000">
      <w:pPr>
        <w:ind w:firstLineChars="200" w:firstLine="480"/>
      </w:pPr>
      <w:r>
        <w:rPr>
          <w:rFonts w:hint="eastAsia"/>
        </w:rPr>
        <w:t>另一类以轻社交为主的小红书平台，通过种草、分享生活等方式满足用户兴趣需求，其中就会有个别</w:t>
      </w:r>
      <w:r>
        <w:rPr>
          <w:rFonts w:hint="eastAsia"/>
        </w:rPr>
        <w:t>cosplay</w:t>
      </w:r>
      <w:r>
        <w:rPr>
          <w:rFonts w:hint="eastAsia"/>
        </w:rPr>
        <w:t>爱好者来分享和交流相关的</w:t>
      </w:r>
      <w:r>
        <w:rPr>
          <w:rFonts w:hint="eastAsia"/>
        </w:rPr>
        <w:t>cos</w:t>
      </w:r>
      <w:r>
        <w:rPr>
          <w:rFonts w:hint="eastAsia"/>
        </w:rPr>
        <w:t>作品，无法满足漫展活动的查看和报名的场景。</w:t>
      </w:r>
    </w:p>
    <w:p w14:paraId="4CA05A2B" w14:textId="77777777" w:rsidR="0081180C" w:rsidRDefault="00000000">
      <w:pPr>
        <w:ind w:firstLineChars="200" w:firstLine="480"/>
      </w:pPr>
      <w:r>
        <w:rPr>
          <w:rFonts w:hint="eastAsia"/>
        </w:rPr>
        <w:t>此外，咸鱼提供了</w:t>
      </w:r>
      <w:r>
        <w:rPr>
          <w:rFonts w:hint="eastAsia"/>
        </w:rPr>
        <w:t>coser</w:t>
      </w:r>
      <w:r>
        <w:rPr>
          <w:rFonts w:hint="eastAsia"/>
        </w:rPr>
        <w:t>的二手服装的转卖功能，无法满足作品发布，作品点赞作品评论和漫展活动报名的场景。</w:t>
      </w:r>
    </w:p>
    <w:p w14:paraId="3EAFF1EC" w14:textId="77777777" w:rsidR="0081180C" w:rsidRDefault="00000000">
      <w:pPr>
        <w:ind w:firstLineChars="200" w:firstLine="480"/>
      </w:pPr>
      <w:r>
        <w:rPr>
          <w:rFonts w:hint="eastAsia"/>
        </w:rPr>
        <w:t>总的来说，这些平台虽然都做的很优秀，但是都不是专门为</w:t>
      </w:r>
      <w:r>
        <w:rPr>
          <w:rFonts w:hint="eastAsia"/>
        </w:rPr>
        <w:t>cosplay</w:t>
      </w:r>
      <w:r>
        <w:rPr>
          <w:rFonts w:hint="eastAsia"/>
        </w:rPr>
        <w:t>爱好者们搭建的平台，因此对于</w:t>
      </w:r>
      <w:r>
        <w:rPr>
          <w:rFonts w:hint="eastAsia"/>
        </w:rPr>
        <w:t>cosplay</w:t>
      </w:r>
      <w:r>
        <w:rPr>
          <w:rFonts w:hint="eastAsia"/>
        </w:rPr>
        <w:t>爱好者们实际的各种场景需求没有满足，导致</w:t>
      </w:r>
      <w:r>
        <w:rPr>
          <w:rFonts w:hint="eastAsia"/>
        </w:rPr>
        <w:t>cosplay</w:t>
      </w:r>
      <w:r>
        <w:rPr>
          <w:rFonts w:hint="eastAsia"/>
        </w:rPr>
        <w:t>爱好者们需要去不同的平台来满足特定的场景需求。</w:t>
      </w:r>
    </w:p>
    <w:p w14:paraId="7EE0BD74" w14:textId="77777777" w:rsidR="0081180C" w:rsidRDefault="00000000">
      <w:pPr>
        <w:pStyle w:val="21"/>
        <w:rPr>
          <w:rFonts w:hint="eastAsia"/>
        </w:rPr>
      </w:pPr>
      <w:bookmarkStart w:id="12" w:name="_Toc199511052"/>
      <w:r>
        <w:rPr>
          <w:rFonts w:hint="eastAsia"/>
        </w:rPr>
        <w:t>国外研究现状</w:t>
      </w:r>
      <w:bookmarkEnd w:id="12"/>
    </w:p>
    <w:p w14:paraId="065E7C49" w14:textId="77777777" w:rsidR="00D20087" w:rsidRDefault="00D20087" w:rsidP="00D20087">
      <w:r>
        <w:tab/>
      </w:r>
      <w:r w:rsidRPr="00D20087">
        <w:t>国外学者对虚拟身份构建与亚文化社群形成机制的研究起步较早。</w:t>
      </w:r>
      <w:r w:rsidRPr="00D20087">
        <w:t>Jenkins</w:t>
      </w:r>
      <w:r w:rsidRPr="00D20087">
        <w:t>（</w:t>
      </w:r>
      <w:r w:rsidRPr="00D20087">
        <w:t>2006</w:t>
      </w:r>
      <w:r w:rsidRPr="00D20087">
        <w:t>）提出</w:t>
      </w:r>
      <w:r w:rsidRPr="00D20087">
        <w:t>“</w:t>
      </w:r>
      <w:r w:rsidRPr="00D20087">
        <w:t>参与式文化</w:t>
      </w:r>
      <w:r w:rsidRPr="00D20087">
        <w:t>”</w:t>
      </w:r>
      <w:r w:rsidRPr="00D20087">
        <w:t>理论，指出动漫游戏爱好者通过角色扮演（</w:t>
      </w:r>
      <w:r w:rsidRPr="00D20087">
        <w:t>Cosplay</w:t>
      </w:r>
      <w:r w:rsidRPr="00D20087">
        <w:t>）实现从文化消费者到生产者的身份转变，构建了独特的虚拟身份和社会连接</w:t>
      </w:r>
      <w:r w:rsidRPr="00D20087">
        <w:rPr>
          <w:vertAlign w:val="superscript"/>
        </w:rPr>
        <w:t>[4]</w:t>
      </w:r>
      <w:r w:rsidRPr="00D20087">
        <w:t>。</w:t>
      </w:r>
    </w:p>
    <w:p w14:paraId="08BDF480" w14:textId="71D2BD7B" w:rsidR="00D20087" w:rsidRPr="00D20087" w:rsidRDefault="00D20087" w:rsidP="00D20087">
      <w:r>
        <w:lastRenderedPageBreak/>
        <w:tab/>
      </w:r>
      <w:r w:rsidRPr="00D20087">
        <w:t>近年来，研究进一步聚焦于跨平台社交行为及其对</w:t>
      </w:r>
      <w:r w:rsidRPr="00D20087">
        <w:t>Cosplay</w:t>
      </w:r>
      <w:r w:rsidRPr="00D20087">
        <w:t>社区的影响。例如，</w:t>
      </w:r>
      <w:r w:rsidRPr="00D20087">
        <w:t>Miller</w:t>
      </w:r>
      <w:r w:rsidRPr="00D20087">
        <w:t>与</w:t>
      </w:r>
      <w:r w:rsidRPr="00D20087">
        <w:t>Thompson</w:t>
      </w:r>
      <w:r w:rsidRPr="00D20087">
        <w:t>（</w:t>
      </w:r>
      <w:r w:rsidRPr="00D20087">
        <w:t>2022</w:t>
      </w:r>
      <w:r w:rsidRPr="00D20087">
        <w:t>）通过混合方法分析发现，欧美</w:t>
      </w:r>
      <w:r w:rsidRPr="00D20087">
        <w:t>Cosplay</w:t>
      </w:r>
      <w:r w:rsidRPr="00D20087">
        <w:t>群体在</w:t>
      </w:r>
      <w:r w:rsidRPr="00D20087">
        <w:t>Discord</w:t>
      </w:r>
      <w:r w:rsidRPr="00D20087">
        <w:t>社区的日均互动频次为</w:t>
      </w:r>
      <w:r w:rsidRPr="00D20087">
        <w:t>4.5</w:t>
      </w:r>
      <w:r w:rsidRPr="00D20087">
        <w:t>次，显著高于传统论坛（如</w:t>
      </w:r>
      <w:r w:rsidRPr="00D20087">
        <w:t>Cosplay.com</w:t>
      </w:r>
      <w:r w:rsidRPr="00D20087">
        <w:t>）的</w:t>
      </w:r>
      <w:r w:rsidRPr="00D20087">
        <w:t>1.9</w:t>
      </w:r>
      <w:r w:rsidRPr="00D20087">
        <w:t>次</w:t>
      </w:r>
      <w:r w:rsidRPr="00D20087">
        <w:rPr>
          <w:vertAlign w:val="superscript"/>
        </w:rPr>
        <w:t>[5]</w:t>
      </w:r>
      <w:r w:rsidRPr="00D20087">
        <w:t>。这一差异源于</w:t>
      </w:r>
      <w:r w:rsidRPr="00D20087">
        <w:t>Discord</w:t>
      </w:r>
      <w:r w:rsidRPr="00D20087">
        <w:t>的实时性、多模态沟通（文本、语音、表情包）及灵活的频道结构，极大地促进了社区成员间的即时交流与情感联结。然而，</w:t>
      </w:r>
      <w:r w:rsidRPr="00D20087">
        <w:t>Discord</w:t>
      </w:r>
      <w:r w:rsidRPr="00D20087">
        <w:t>的功能主要集中于主题频道内的交流，缺乏对</w:t>
      </w:r>
      <w:r w:rsidRPr="00D20087">
        <w:t>Cosplay</w:t>
      </w:r>
      <w:r w:rsidRPr="00D20087">
        <w:t>创作、展示等综合需求的支持。</w:t>
      </w:r>
    </w:p>
    <w:p w14:paraId="7A59756A" w14:textId="3CBC0408" w:rsidR="00D20087" w:rsidRPr="00D20087" w:rsidRDefault="00D20087" w:rsidP="00D20087">
      <w:r>
        <w:tab/>
      </w:r>
      <w:r w:rsidRPr="00D20087">
        <w:t>此外，成熟的</w:t>
      </w:r>
      <w:r w:rsidRPr="00D20087">
        <w:t>Cosplay</w:t>
      </w:r>
      <w:r w:rsidRPr="00D20087">
        <w:t>平台如</w:t>
      </w:r>
      <w:r w:rsidRPr="00D20087">
        <w:t>Cure World Cosplay</w:t>
      </w:r>
      <w:r w:rsidRPr="00D20087">
        <w:t>和</w:t>
      </w:r>
      <w:r w:rsidRPr="00D20087">
        <w:t>Cosplay.com</w:t>
      </w:r>
      <w:r w:rsidRPr="00D20087">
        <w:t>在全球范围内具有广泛影响力，但其功能设计存在明显局限。</w:t>
      </w:r>
      <w:r w:rsidRPr="00D20087">
        <w:t>Wilson</w:t>
      </w:r>
      <w:r w:rsidRPr="00D20087">
        <w:t>与</w:t>
      </w:r>
      <w:r w:rsidRPr="00D20087">
        <w:t>Lee</w:t>
      </w:r>
      <w:r w:rsidRPr="00D20087">
        <w:t>（</w:t>
      </w:r>
      <w:r w:rsidRPr="00D20087">
        <w:t>2023</w:t>
      </w:r>
      <w:r w:rsidRPr="00D20087">
        <w:t>）的研究表明，</w:t>
      </w:r>
      <w:r w:rsidRPr="00D20087">
        <w:t>82%</w:t>
      </w:r>
      <w:r w:rsidRPr="00D20087">
        <w:t>的欧美及亚洲</w:t>
      </w:r>
      <w:r w:rsidRPr="00D20087">
        <w:t>Coser</w:t>
      </w:r>
      <w:r w:rsidRPr="00D20087">
        <w:t>需同时使用</w:t>
      </w:r>
      <w:r w:rsidRPr="00D20087">
        <w:t>Instagram</w:t>
      </w:r>
      <w:r w:rsidRPr="00D20087">
        <w:t>（作品展示）、</w:t>
      </w:r>
      <w:r w:rsidRPr="00D20087">
        <w:t>Eventbrite</w:t>
      </w:r>
      <w:r w:rsidRPr="00D20087">
        <w:t>（漫展报名）、</w:t>
      </w:r>
      <w:r w:rsidRPr="00D20087">
        <w:t>Etsy</w:t>
      </w:r>
      <w:r w:rsidRPr="00D20087">
        <w:t>（道具交易）等</w:t>
      </w:r>
      <w:r w:rsidRPr="00D20087">
        <w:t>3</w:t>
      </w:r>
      <w:r w:rsidRPr="00D20087">
        <w:t>个以上平台来满足多样化的场景需求</w:t>
      </w:r>
      <w:r w:rsidRPr="00D20087">
        <w:rPr>
          <w:vertAlign w:val="superscript"/>
        </w:rPr>
        <w:t>[6]</w:t>
      </w:r>
      <w:r w:rsidRPr="00D20087">
        <w:t>。这种多平台依赖显著增加了用户的使用复杂性，降低了参与效率。上述研究揭示了</w:t>
      </w:r>
      <w:r w:rsidRPr="00D20087">
        <w:t>Cosplay</w:t>
      </w:r>
      <w:r w:rsidRPr="00D20087">
        <w:t>社区在数字化转型中的机遇与挑战，亟需更整合的平台设计来优化用户体验。</w:t>
      </w:r>
    </w:p>
    <w:p w14:paraId="41626D8C" w14:textId="77777777" w:rsidR="0081180C" w:rsidRDefault="00000000">
      <w:pPr>
        <w:pStyle w:val="21"/>
        <w:rPr>
          <w:rFonts w:hint="eastAsia"/>
        </w:rPr>
      </w:pPr>
      <w:bookmarkStart w:id="13" w:name="_Toc199511053"/>
      <w:r>
        <w:rPr>
          <w:rFonts w:hint="eastAsia"/>
        </w:rPr>
        <w:t>研究内容</w:t>
      </w:r>
      <w:bookmarkEnd w:id="13"/>
    </w:p>
    <w:p w14:paraId="7811782F" w14:textId="77777777" w:rsidR="0081180C" w:rsidRDefault="00000000">
      <w:pPr>
        <w:ind w:firstLineChars="200" w:firstLine="480"/>
      </w:pPr>
      <w:r>
        <w:rPr>
          <w:rFonts w:hint="eastAsia"/>
        </w:rPr>
        <w:t>本文主要研究基于</w:t>
      </w:r>
      <w:r>
        <w:rPr>
          <w:rFonts w:hint="eastAsia"/>
        </w:rPr>
        <w:t>S</w:t>
      </w:r>
      <w:r>
        <w:t>p</w:t>
      </w:r>
      <w:r>
        <w:rPr>
          <w:rFonts w:hint="eastAsia"/>
        </w:rPr>
        <w:t>ring Boot</w:t>
      </w:r>
      <w:r>
        <w:rPr>
          <w:rFonts w:hint="eastAsia"/>
        </w:rPr>
        <w:t>和微信小程序的</w:t>
      </w:r>
      <w:r>
        <w:rPr>
          <w:rFonts w:hint="eastAsia"/>
        </w:rPr>
        <w:t>Coser</w:t>
      </w:r>
      <w:r>
        <w:rPr>
          <w:rFonts w:hint="eastAsia"/>
        </w:rPr>
        <w:t>圈社交平台设计与实现，其中研究内容如下：</w:t>
      </w:r>
    </w:p>
    <w:p w14:paraId="513CAB98" w14:textId="77777777" w:rsidR="0081180C" w:rsidRDefault="00000000">
      <w:pPr>
        <w:ind w:firstLineChars="200" w:firstLine="480"/>
      </w:pPr>
      <w:r>
        <w:rPr>
          <w:rFonts w:hint="eastAsia"/>
        </w:rPr>
        <w:t>首先，调研</w:t>
      </w:r>
      <w:r>
        <w:rPr>
          <w:rFonts w:hint="eastAsia"/>
        </w:rPr>
        <w:t>Cosplay</w:t>
      </w:r>
      <w:r>
        <w:rPr>
          <w:rFonts w:hint="eastAsia"/>
        </w:rPr>
        <w:t>爱好者的痛点和需求场景，基于调研结果去匹配目前国内外对于该需求场景的实际解决方案，分析出他们的优点和缺点，然后明确自己所要设计与实现的项目功能，再根据项目功能去落实到具体的数据模型，功能模块图，用例图等。</w:t>
      </w:r>
    </w:p>
    <w:p w14:paraId="1F8FBE43" w14:textId="77777777" w:rsidR="0081180C" w:rsidRDefault="00000000">
      <w:pPr>
        <w:ind w:firstLineChars="200" w:firstLine="480"/>
      </w:pPr>
      <w:r>
        <w:rPr>
          <w:rFonts w:hint="eastAsia"/>
        </w:rPr>
        <w:t>其次，根据设计的项目功能去选择市面上成熟的技术框架，以此来保证项目在实际研发过程中不会遇到不必要的麻烦，并且借助于成熟技术丰富的社区生态，可以保证遇到无法看懂的</w:t>
      </w:r>
      <w:r>
        <w:rPr>
          <w:rFonts w:hint="eastAsia"/>
        </w:rPr>
        <w:t>BUG</w:t>
      </w:r>
      <w:r>
        <w:rPr>
          <w:rFonts w:hint="eastAsia"/>
        </w:rPr>
        <w:t>时，能够通过</w:t>
      </w:r>
      <w:r>
        <w:rPr>
          <w:rFonts w:hint="eastAsia"/>
        </w:rPr>
        <w:t>BUG</w:t>
      </w:r>
      <w:r>
        <w:rPr>
          <w:rFonts w:hint="eastAsia"/>
        </w:rPr>
        <w:t>检索的方式来查看其他人的详细分析和具体解决方案并以此来快速解决该问题，从而提高研发效率和项目质量。</w:t>
      </w:r>
    </w:p>
    <w:p w14:paraId="6882D439" w14:textId="77777777" w:rsidR="0081180C" w:rsidRDefault="00000000">
      <w:pPr>
        <w:ind w:firstLineChars="200" w:firstLine="480"/>
        <w:rPr>
          <w:color w:val="FF0000"/>
        </w:rPr>
      </w:pPr>
      <w:r>
        <w:rPr>
          <w:rFonts w:hint="eastAsia"/>
        </w:rPr>
        <w:t>最后，根据已设计的数据模型，用例图和已选择的技术框架来完成项目的开发，在开发完毕后，进行项目的系统测试，如功能测试，性能测试，屏幕适配测试，再根据测试结果来优化项目，从而完成本项目的最后落地以满足</w:t>
      </w:r>
      <w:r>
        <w:rPr>
          <w:rFonts w:hint="eastAsia"/>
        </w:rPr>
        <w:t>Cosplay</w:t>
      </w:r>
      <w:r>
        <w:rPr>
          <w:rFonts w:hint="eastAsia"/>
        </w:rPr>
        <w:t>爱好者的需求场景。</w:t>
      </w:r>
    </w:p>
    <w:p w14:paraId="7E147E46" w14:textId="77777777" w:rsidR="0081180C" w:rsidRDefault="00000000">
      <w:pPr>
        <w:pStyle w:val="21"/>
        <w:rPr>
          <w:rFonts w:hint="eastAsia"/>
        </w:rPr>
      </w:pPr>
      <w:bookmarkStart w:id="14" w:name="_Toc199511054"/>
      <w:r>
        <w:rPr>
          <w:rFonts w:hint="eastAsia"/>
        </w:rPr>
        <w:t>可行性分析</w:t>
      </w:r>
      <w:bookmarkEnd w:id="14"/>
    </w:p>
    <w:p w14:paraId="733D2F06" w14:textId="77777777" w:rsidR="0081180C" w:rsidRDefault="00000000">
      <w:pPr>
        <w:pStyle w:val="31"/>
      </w:pPr>
      <w:bookmarkStart w:id="15" w:name="_Toc199511055"/>
      <w:r>
        <w:rPr>
          <w:rFonts w:hint="eastAsia"/>
        </w:rPr>
        <w:t>技术可行性</w:t>
      </w:r>
      <w:bookmarkEnd w:id="15"/>
    </w:p>
    <w:p w14:paraId="0D41F317" w14:textId="77777777" w:rsidR="0081180C" w:rsidRDefault="00000000">
      <w:pPr>
        <w:ind w:firstLineChars="200" w:firstLine="480"/>
      </w:pPr>
      <w:r>
        <w:rPr>
          <w:rFonts w:hint="eastAsia"/>
        </w:rPr>
        <w:t>Spring Boot</w:t>
      </w:r>
      <w:r>
        <w:rPr>
          <w:rFonts w:hint="eastAsia"/>
        </w:rPr>
        <w:t>为成熟的后端开发框架，能够让开发者快速的搭建既安全又高效的</w:t>
      </w:r>
      <w:r>
        <w:rPr>
          <w:rFonts w:hint="eastAsia"/>
        </w:rPr>
        <w:t>Spring</w:t>
      </w:r>
      <w:r>
        <w:rPr>
          <w:rFonts w:hint="eastAsia"/>
        </w:rPr>
        <w:t>应用，并且具有丰富的社区生态，可以让开发者在实际研发中遇到的大多数问题都能够快速定位原因并得到具体的解决方案，能显著的提高开发效率。</w:t>
      </w:r>
    </w:p>
    <w:p w14:paraId="36178136" w14:textId="77777777" w:rsidR="0081180C" w:rsidRDefault="00000000">
      <w:pPr>
        <w:ind w:firstLineChars="200" w:firstLine="480"/>
      </w:pPr>
      <w:r>
        <w:rPr>
          <w:rFonts w:hint="eastAsia"/>
        </w:rPr>
        <w:t>MinIO</w:t>
      </w:r>
      <w:r>
        <w:rPr>
          <w:rFonts w:hint="eastAsia"/>
        </w:rPr>
        <w:t>具备高效的文件管理功能，并且支持自主搭建和动态扩缩容，能够很好的保证隐私安全，满足</w:t>
      </w:r>
      <w:r>
        <w:rPr>
          <w:rFonts w:hint="eastAsia"/>
        </w:rPr>
        <w:t>coser</w:t>
      </w:r>
      <w:r>
        <w:rPr>
          <w:rFonts w:hint="eastAsia"/>
        </w:rPr>
        <w:t>作品存储需求。</w:t>
      </w:r>
    </w:p>
    <w:p w14:paraId="3EC4D5E0" w14:textId="77777777" w:rsidR="0081180C" w:rsidRDefault="00000000">
      <w:pPr>
        <w:ind w:firstLineChars="200" w:firstLine="480"/>
      </w:pPr>
      <w:r>
        <w:rPr>
          <w:rFonts w:hint="eastAsia"/>
        </w:rPr>
        <w:lastRenderedPageBreak/>
        <w:t>Redis</w:t>
      </w:r>
      <w:r>
        <w:rPr>
          <w:rFonts w:hint="eastAsia"/>
        </w:rPr>
        <w:t>作为缓存具有良好的社区生态，并且还能够临时存放一些数据用来缓存用户登录信息或者保证接口的幂等性，并且能够搭建集群，保证节点的可靠性。因此，整个项目的技术选型合理，开发方案可行。</w:t>
      </w:r>
    </w:p>
    <w:p w14:paraId="204DC360" w14:textId="77777777" w:rsidR="0081180C" w:rsidRDefault="00000000">
      <w:pPr>
        <w:pStyle w:val="31"/>
      </w:pPr>
      <w:bookmarkStart w:id="16" w:name="_Toc199511056"/>
      <w:r>
        <w:rPr>
          <w:rFonts w:hint="eastAsia"/>
        </w:rPr>
        <w:t>社会可行性</w:t>
      </w:r>
      <w:bookmarkEnd w:id="16"/>
    </w:p>
    <w:p w14:paraId="624CFAE9" w14:textId="77777777" w:rsidR="0081180C" w:rsidRDefault="00000000">
      <w:pPr>
        <w:ind w:firstLineChars="200" w:firstLine="480"/>
      </w:pPr>
      <w:r>
        <w:rPr>
          <w:rFonts w:hint="eastAsia"/>
        </w:rPr>
        <w:t>随着动漫，动画，游戏等热度在年轻人群体中逐渐提高，漫展开办的频率提高，二次元文化的广泛传播，</w:t>
      </w:r>
      <w:r>
        <w:rPr>
          <w:rFonts w:hint="eastAsia"/>
        </w:rPr>
        <w:t>cosplay</w:t>
      </w:r>
      <w:r>
        <w:rPr>
          <w:rFonts w:hint="eastAsia"/>
        </w:rPr>
        <w:t>已成为深受年轻群体喜爱的亚文化，尤其在国内拥有大量的</w:t>
      </w:r>
      <w:r>
        <w:rPr>
          <w:rFonts w:hint="eastAsia"/>
        </w:rPr>
        <w:t>cosplay</w:t>
      </w:r>
      <w:r>
        <w:rPr>
          <w:rFonts w:hint="eastAsia"/>
        </w:rPr>
        <w:t>爱好者。然而，目前为</w:t>
      </w:r>
      <w:r>
        <w:rPr>
          <w:rFonts w:hint="eastAsia"/>
        </w:rPr>
        <w:t>cosplay</w:t>
      </w:r>
      <w:r>
        <w:rPr>
          <w:rFonts w:hint="eastAsia"/>
        </w:rPr>
        <w:t>爱好者提供服务的平台所提供的功能都比较局部化，无法满足</w:t>
      </w:r>
      <w:r>
        <w:rPr>
          <w:rFonts w:hint="eastAsia"/>
        </w:rPr>
        <w:t>cosplay</w:t>
      </w:r>
      <w:r>
        <w:rPr>
          <w:rFonts w:hint="eastAsia"/>
        </w:rPr>
        <w:t>爱好者实际的各种需求场景。因此，研发一个专门为</w:t>
      </w:r>
      <w:r>
        <w:rPr>
          <w:rFonts w:hint="eastAsia"/>
        </w:rPr>
        <w:t>cosplay</w:t>
      </w:r>
      <w:r>
        <w:rPr>
          <w:rFonts w:hint="eastAsia"/>
        </w:rPr>
        <w:t>爱好者提供服务的项目</w:t>
      </w:r>
      <w:r>
        <w:rPr>
          <w:rFonts w:hint="eastAsia"/>
        </w:rPr>
        <w:t>,</w:t>
      </w:r>
      <w:r>
        <w:rPr>
          <w:rFonts w:hint="eastAsia"/>
        </w:rPr>
        <w:t>符合市场的需求趋势。</w:t>
      </w:r>
    </w:p>
    <w:p w14:paraId="3E42AFF6" w14:textId="77777777" w:rsidR="0081180C" w:rsidRDefault="00000000">
      <w:pPr>
        <w:pStyle w:val="31"/>
      </w:pPr>
      <w:bookmarkStart w:id="17" w:name="_Toc199511057"/>
      <w:r>
        <w:rPr>
          <w:rFonts w:hint="eastAsia"/>
        </w:rPr>
        <w:t>经济可行性</w:t>
      </w:r>
      <w:bookmarkEnd w:id="17"/>
    </w:p>
    <w:p w14:paraId="1F6538C0" w14:textId="77777777" w:rsidR="0081180C" w:rsidRDefault="00000000">
      <w:pPr>
        <w:ind w:firstLineChars="200" w:firstLine="480"/>
      </w:pPr>
      <w:r>
        <w:rPr>
          <w:rFonts w:hint="eastAsia"/>
        </w:rPr>
        <w:t>项目开发初由自己个人单独开发，无需考虑成本；项目部署上线需要去租借一个云平台</w:t>
      </w:r>
      <w:r>
        <w:rPr>
          <w:rFonts w:hint="eastAsia"/>
        </w:rPr>
        <w:t>Linux</w:t>
      </w:r>
      <w:r>
        <w:rPr>
          <w:rFonts w:hint="eastAsia"/>
        </w:rPr>
        <w:t>系统，但价格合理；项目上线稳定后，后续可以考虑对漫展发布人收取一定的手续费，比如一个人报名收取</w:t>
      </w:r>
      <w:r>
        <w:rPr>
          <w:rFonts w:hint="eastAsia"/>
        </w:rPr>
        <w:t>1%</w:t>
      </w:r>
      <w:r>
        <w:rPr>
          <w:rFonts w:hint="eastAsia"/>
        </w:rPr>
        <w:t>的手续费，以此来保证系统的稳定收入；</w:t>
      </w:r>
    </w:p>
    <w:p w14:paraId="093EE310" w14:textId="77777777" w:rsidR="0081180C" w:rsidRDefault="00000000">
      <w:pPr>
        <w:pStyle w:val="31"/>
      </w:pPr>
      <w:bookmarkStart w:id="18" w:name="_Toc199511058"/>
      <w:r>
        <w:rPr>
          <w:rFonts w:hint="eastAsia"/>
        </w:rPr>
        <w:t>法律可行性</w:t>
      </w:r>
      <w:bookmarkEnd w:id="18"/>
    </w:p>
    <w:p w14:paraId="4C9990F6" w14:textId="77777777" w:rsidR="0081180C" w:rsidRDefault="00000000">
      <w:pPr>
        <w:ind w:firstLineChars="200" w:firstLine="480"/>
      </w:pPr>
      <w:r>
        <w:rPr>
          <w:rFonts w:hint="eastAsia"/>
        </w:rPr>
        <w:t>根据《网络安全法》《互联网信息服务管理办法》等法律法规，本系统在后台管理界面提供了较为完善的内容审核机制，如作品</w:t>
      </w:r>
      <w:r>
        <w:rPr>
          <w:rFonts w:hint="eastAsia"/>
        </w:rPr>
        <w:t>/</w:t>
      </w:r>
      <w:r>
        <w:rPr>
          <w:rFonts w:hint="eastAsia"/>
        </w:rPr>
        <w:t>商品的审核，以此来确保系统内容符合国家法律规定。</w:t>
      </w:r>
    </w:p>
    <w:p w14:paraId="3A5B1764" w14:textId="77777777" w:rsidR="0081180C" w:rsidRDefault="00000000">
      <w:pPr>
        <w:pStyle w:val="1"/>
        <w:rPr>
          <w:rFonts w:hint="eastAsia"/>
        </w:rPr>
      </w:pPr>
      <w:bookmarkStart w:id="19" w:name="_Toc199511059"/>
      <w:r>
        <w:rPr>
          <w:rFonts w:hint="eastAsia"/>
        </w:rPr>
        <w:lastRenderedPageBreak/>
        <w:t>相关技术介绍</w:t>
      </w:r>
      <w:bookmarkEnd w:id="19"/>
    </w:p>
    <w:p w14:paraId="539D31FE" w14:textId="77777777" w:rsidR="0081180C" w:rsidRDefault="00000000">
      <w:pPr>
        <w:ind w:firstLineChars="200" w:firstLine="480"/>
      </w:pPr>
      <w:r>
        <w:rPr>
          <w:rFonts w:hint="eastAsia"/>
        </w:rPr>
        <w:t>本章介绍了系统在分析、设计、实现以及测试各个阶段中涉及到的相关技术和工具。</w:t>
      </w:r>
    </w:p>
    <w:p w14:paraId="5093AEDF" w14:textId="77777777" w:rsidR="0081180C" w:rsidRDefault="00000000">
      <w:pPr>
        <w:pStyle w:val="21"/>
        <w:rPr>
          <w:rFonts w:hint="eastAsia"/>
        </w:rPr>
      </w:pPr>
      <w:bookmarkStart w:id="20" w:name="_Toc199511060"/>
      <w:r>
        <w:rPr>
          <w:rFonts w:hint="eastAsia"/>
        </w:rPr>
        <w:t>服务器端相关技术</w:t>
      </w:r>
      <w:bookmarkEnd w:id="20"/>
    </w:p>
    <w:p w14:paraId="4CA8736F" w14:textId="77777777" w:rsidR="0081180C" w:rsidRDefault="00000000">
      <w:pPr>
        <w:pStyle w:val="31"/>
      </w:pPr>
      <w:bookmarkStart w:id="21" w:name="_Toc199511061"/>
      <w:r>
        <w:rPr>
          <w:rFonts w:hint="eastAsia"/>
        </w:rPr>
        <w:t>Spring Boot</w:t>
      </w:r>
      <w:bookmarkEnd w:id="21"/>
    </w:p>
    <w:p w14:paraId="4E2DD658" w14:textId="77777777" w:rsidR="00936353" w:rsidRDefault="00000000">
      <w:pPr>
        <w:ind w:firstLineChars="200" w:firstLine="480"/>
      </w:pPr>
      <w:r>
        <w:rPr>
          <w:rFonts w:hint="eastAsia"/>
        </w:rPr>
        <w:t>Spring Boot</w:t>
      </w:r>
      <w:r>
        <w:rPr>
          <w:rFonts w:hint="eastAsia"/>
        </w:rPr>
        <w:t>是一款基于</w:t>
      </w:r>
      <w:r>
        <w:rPr>
          <w:rFonts w:hint="eastAsia"/>
        </w:rPr>
        <w:t>Spring</w:t>
      </w:r>
      <w:r>
        <w:rPr>
          <w:rFonts w:hint="eastAsia"/>
        </w:rPr>
        <w:t>框架的开源工具，可以帮助开发者快速搭建企业级</w:t>
      </w:r>
      <w:r>
        <w:rPr>
          <w:rFonts w:hint="eastAsia"/>
        </w:rPr>
        <w:t>Spring</w:t>
      </w:r>
      <w:r>
        <w:rPr>
          <w:rFonts w:hint="eastAsia"/>
        </w:rPr>
        <w:t>应用，大大的提高了开发者的开发效率，并且具备丰富的社区生态，能帮我们快速定位和解决问题。它通过自动配置、自动装配、内嵌</w:t>
      </w:r>
      <w:r>
        <w:rPr>
          <w:rFonts w:hint="eastAsia"/>
        </w:rPr>
        <w:t>Tomcat</w:t>
      </w:r>
      <w:r>
        <w:rPr>
          <w:rFonts w:hint="eastAsia"/>
        </w:rPr>
        <w:t>等</w:t>
      </w:r>
      <w:r>
        <w:rPr>
          <w:rFonts w:hint="eastAsia"/>
        </w:rPr>
        <w:t>Web</w:t>
      </w:r>
      <w:r>
        <w:rPr>
          <w:rFonts w:hint="eastAsia"/>
        </w:rPr>
        <w:t>服务器等特性，能够让开发者更加注重于项目的开发而不是环境的配置，进而加快了开发速度</w:t>
      </w:r>
      <w:r>
        <w:rPr>
          <w:rFonts w:hint="eastAsia"/>
          <w:vertAlign w:val="superscript"/>
        </w:rPr>
        <w:t>[1]</w:t>
      </w:r>
      <w:r>
        <w:rPr>
          <w:rFonts w:hint="eastAsia"/>
        </w:rPr>
        <w:t>。</w:t>
      </w:r>
    </w:p>
    <w:p w14:paraId="75613BAB" w14:textId="3F12C574" w:rsidR="0081180C" w:rsidRDefault="00000000">
      <w:pPr>
        <w:ind w:firstLineChars="200" w:firstLine="480"/>
      </w:pPr>
      <w:r>
        <w:rPr>
          <w:rFonts w:hint="eastAsia"/>
        </w:rPr>
        <w:t>Spring Boot</w:t>
      </w:r>
      <w:r>
        <w:rPr>
          <w:rFonts w:hint="eastAsia"/>
        </w:rPr>
        <w:t>基于“约定大于配置”和“渐入式”这个理念，可以帮助我们快速集成某一功能，只需要导入对应的配置即可，如果需要定制化，只需要简单编写配置文件即可，可以避免开发者“重复造轮子”和优秀代码的引入。</w:t>
      </w:r>
    </w:p>
    <w:p w14:paraId="2E3B00DD" w14:textId="77777777" w:rsidR="0081180C" w:rsidRDefault="00000000">
      <w:pPr>
        <w:pStyle w:val="31"/>
      </w:pPr>
      <w:bookmarkStart w:id="22" w:name="_Toc199511062"/>
      <w:r>
        <w:rPr>
          <w:rFonts w:hint="eastAsia"/>
        </w:rPr>
        <w:t>MinIO</w:t>
      </w:r>
      <w:bookmarkEnd w:id="22"/>
    </w:p>
    <w:p w14:paraId="289CEDF0" w14:textId="43E27C21" w:rsidR="0081180C" w:rsidRDefault="00000000">
      <w:pPr>
        <w:ind w:firstLineChars="200" w:firstLine="480"/>
      </w:pPr>
      <w:r>
        <w:rPr>
          <w:rFonts w:hint="eastAsia"/>
        </w:rPr>
        <w:t xml:space="preserve">MinIO </w:t>
      </w:r>
      <w:r>
        <w:rPr>
          <w:rFonts w:hint="eastAsia"/>
        </w:rPr>
        <w:t>是一款高性能的对象存储方案，兼容</w:t>
      </w:r>
      <w:r>
        <w:rPr>
          <w:rFonts w:hint="eastAsia"/>
        </w:rPr>
        <w:t xml:space="preserve"> Amazon S3 </w:t>
      </w:r>
      <w:r>
        <w:rPr>
          <w:rFonts w:hint="eastAsia"/>
        </w:rPr>
        <w:t>接口，并支持</w:t>
      </w:r>
      <w:r>
        <w:rPr>
          <w:rFonts w:hint="eastAsia"/>
        </w:rPr>
        <w:t xml:space="preserve"> S3 </w:t>
      </w:r>
      <w:r>
        <w:rPr>
          <w:rFonts w:hint="eastAsia"/>
        </w:rPr>
        <w:t>的主要功能。它能够灵活地部署在多种环境中，包括公有云、私有云、本地物理服务器、容器编排平台以及边缘计算架构中</w:t>
      </w:r>
      <w:r>
        <w:rPr>
          <w:rFonts w:hint="eastAsia"/>
          <w:vertAlign w:val="superscript"/>
        </w:rPr>
        <w:t>[</w:t>
      </w:r>
      <w:r w:rsidR="009F0772">
        <w:rPr>
          <w:rFonts w:hint="eastAsia"/>
          <w:vertAlign w:val="superscript"/>
        </w:rPr>
        <w:t>7</w:t>
      </w:r>
      <w:r>
        <w:rPr>
          <w:rFonts w:hint="eastAsia"/>
          <w:vertAlign w:val="superscript"/>
        </w:rPr>
        <w:t>]</w:t>
      </w:r>
      <w:r>
        <w:rPr>
          <w:rFonts w:hint="eastAsia"/>
        </w:rPr>
        <w:t>，并且</w:t>
      </w:r>
      <w:r>
        <w:rPr>
          <w:rFonts w:hint="eastAsia"/>
        </w:rPr>
        <w:t>MinIO</w:t>
      </w:r>
      <w:r>
        <w:rPr>
          <w:rFonts w:hint="eastAsia"/>
        </w:rPr>
        <w:t>可以很方便的搭建私有的分布式文件系统，来保证系统数据的安全和性能。</w:t>
      </w:r>
    </w:p>
    <w:p w14:paraId="2760C6E3" w14:textId="77777777" w:rsidR="0081180C" w:rsidRDefault="00000000">
      <w:pPr>
        <w:pStyle w:val="31"/>
      </w:pPr>
      <w:bookmarkStart w:id="23" w:name="_Toc199511063"/>
      <w:r>
        <w:rPr>
          <w:rFonts w:hint="eastAsia"/>
        </w:rPr>
        <w:t>Maven</w:t>
      </w:r>
      <w:bookmarkEnd w:id="23"/>
    </w:p>
    <w:p w14:paraId="343D4357" w14:textId="77777777" w:rsidR="0078299C" w:rsidRDefault="00000000" w:rsidP="0078299C">
      <w:pPr>
        <w:ind w:firstLineChars="200" w:firstLine="480"/>
      </w:pPr>
      <w:r>
        <w:rPr>
          <w:rFonts w:hint="eastAsia"/>
        </w:rPr>
        <w:t>Maven</w:t>
      </w:r>
      <w:r>
        <w:rPr>
          <w:rFonts w:hint="eastAsia"/>
        </w:rPr>
        <w:t>是一个基于</w:t>
      </w:r>
      <w:hyperlink r:id="rId23" w:tgtFrame="https://www.baidu.com/_self" w:history="1">
        <w:r w:rsidR="0078299C">
          <w:rPr>
            <w:rFonts w:hint="eastAsia"/>
          </w:rPr>
          <w:t>项目对象模型（</w:t>
        </w:r>
        <w:r w:rsidR="0078299C">
          <w:rPr>
            <w:rFonts w:hint="eastAsia"/>
          </w:rPr>
          <w:t>POM</w:t>
        </w:r>
        <w:r w:rsidR="0078299C">
          <w:rPr>
            <w:rFonts w:hint="eastAsia"/>
          </w:rPr>
          <w:t>）</w:t>
        </w:r>
      </w:hyperlink>
      <w:r>
        <w:rPr>
          <w:rFonts w:hint="eastAsia"/>
        </w:rPr>
        <w:t>的项目管理工具，主要用于</w:t>
      </w:r>
      <w:r>
        <w:rPr>
          <w:rFonts w:hint="eastAsia"/>
        </w:rPr>
        <w:t>Java</w:t>
      </w:r>
      <w:r>
        <w:rPr>
          <w:rFonts w:hint="eastAsia"/>
        </w:rPr>
        <w:t>项目的构建、依赖管理和项目信息管理。它通过一小段描述信息来管理项目的构建、报告和文档等各个环节，提供了一种标准化的构建方式，使得项目的构建过程更加简单一致。</w:t>
      </w:r>
    </w:p>
    <w:p w14:paraId="04EC78A7" w14:textId="00CF8566" w:rsidR="0081180C" w:rsidRDefault="00000000" w:rsidP="00936353">
      <w:pPr>
        <w:pStyle w:val="21"/>
        <w:rPr>
          <w:rFonts w:hint="eastAsia"/>
        </w:rPr>
      </w:pPr>
      <w:bookmarkStart w:id="24" w:name="_Toc199511064"/>
      <w:r>
        <w:rPr>
          <w:rFonts w:hint="eastAsia"/>
        </w:rPr>
        <w:t>前端相关技术</w:t>
      </w:r>
      <w:bookmarkEnd w:id="24"/>
    </w:p>
    <w:p w14:paraId="7EDD56A3" w14:textId="77777777" w:rsidR="0081180C" w:rsidRDefault="00000000">
      <w:pPr>
        <w:pStyle w:val="31"/>
      </w:pPr>
      <w:bookmarkStart w:id="25" w:name="_Toc199511065"/>
      <w:r>
        <w:rPr>
          <w:rFonts w:hint="eastAsia"/>
        </w:rPr>
        <w:t>Vue.js</w:t>
      </w:r>
      <w:bookmarkEnd w:id="25"/>
    </w:p>
    <w:p w14:paraId="0C519F5B" w14:textId="4F84DAB0" w:rsidR="0081180C" w:rsidRDefault="00000000">
      <w:pPr>
        <w:ind w:firstLineChars="200" w:firstLine="480"/>
      </w:pPr>
      <w:r>
        <w:rPr>
          <w:rFonts w:hint="eastAsia"/>
        </w:rPr>
        <w:t xml:space="preserve">Vue.js </w:t>
      </w:r>
      <w:r>
        <w:rPr>
          <w:rFonts w:hint="eastAsia"/>
        </w:rPr>
        <w:t>是一个由尤雨溪于</w:t>
      </w:r>
      <w:r>
        <w:rPr>
          <w:rFonts w:hint="eastAsia"/>
        </w:rPr>
        <w:t xml:space="preserve"> 2014 </w:t>
      </w:r>
      <w:r>
        <w:rPr>
          <w:rFonts w:hint="eastAsia"/>
        </w:rPr>
        <w:t>年发起的渐进式</w:t>
      </w:r>
      <w:r>
        <w:rPr>
          <w:rFonts w:hint="eastAsia"/>
        </w:rPr>
        <w:t xml:space="preserve"> JavaScript </w:t>
      </w:r>
      <w:r>
        <w:rPr>
          <w:rFonts w:hint="eastAsia"/>
        </w:rPr>
        <w:t>框架</w:t>
      </w:r>
      <w:r>
        <w:rPr>
          <w:rFonts w:hint="eastAsia"/>
          <w:vertAlign w:val="superscript"/>
        </w:rPr>
        <w:t>[</w:t>
      </w:r>
      <w:r w:rsidR="009F0772">
        <w:rPr>
          <w:rFonts w:hint="eastAsia"/>
          <w:vertAlign w:val="superscript"/>
        </w:rPr>
        <w:t>8</w:t>
      </w:r>
      <w:r>
        <w:rPr>
          <w:rFonts w:hint="eastAsia"/>
          <w:vertAlign w:val="superscript"/>
        </w:rPr>
        <w:t>]</w:t>
      </w:r>
      <w:r>
        <w:rPr>
          <w:rFonts w:hint="eastAsia"/>
        </w:rPr>
        <w:t>。它构建于</w:t>
      </w:r>
      <w:r>
        <w:rPr>
          <w:rFonts w:hint="eastAsia"/>
        </w:rPr>
        <w:t xml:space="preserve"> HTML</w:t>
      </w:r>
      <w:r>
        <w:rPr>
          <w:rFonts w:hint="eastAsia"/>
        </w:rPr>
        <w:t>、</w:t>
      </w:r>
      <w:r>
        <w:rPr>
          <w:rFonts w:hint="eastAsia"/>
        </w:rPr>
        <w:t xml:space="preserve">CSS </w:t>
      </w:r>
      <w:r>
        <w:rPr>
          <w:rFonts w:hint="eastAsia"/>
        </w:rPr>
        <w:t>和</w:t>
      </w:r>
      <w:r>
        <w:rPr>
          <w:rFonts w:hint="eastAsia"/>
        </w:rPr>
        <w:t xml:space="preserve"> JavaScript </w:t>
      </w:r>
      <w:r>
        <w:rPr>
          <w:rFonts w:hint="eastAsia"/>
        </w:rPr>
        <w:t>之上，采用声明式和组件化的开发模式，具备良好的可扩展性和灵活性。它将页面拆分为</w:t>
      </w:r>
      <w:r>
        <w:rPr>
          <w:rFonts w:hint="eastAsia"/>
        </w:rPr>
        <w:t>template</w:t>
      </w:r>
      <w:r>
        <w:rPr>
          <w:rFonts w:hint="eastAsia"/>
        </w:rPr>
        <w:t>，</w:t>
      </w:r>
      <w:r>
        <w:rPr>
          <w:rFonts w:hint="eastAsia"/>
        </w:rPr>
        <w:t>script</w:t>
      </w:r>
      <w:r>
        <w:rPr>
          <w:rFonts w:hint="eastAsia"/>
        </w:rPr>
        <w:t>和</w:t>
      </w:r>
      <w:r>
        <w:rPr>
          <w:rFonts w:hint="eastAsia"/>
        </w:rPr>
        <w:t>style</w:t>
      </w:r>
      <w:r>
        <w:rPr>
          <w:rFonts w:hint="eastAsia"/>
        </w:rPr>
        <w:t>，各司其职，</w:t>
      </w:r>
      <w:r>
        <w:rPr>
          <w:rFonts w:hint="eastAsia"/>
        </w:rPr>
        <w:t>template</w:t>
      </w:r>
      <w:r>
        <w:rPr>
          <w:rFonts w:hint="eastAsia"/>
        </w:rPr>
        <w:t>用来搭建页面架子，</w:t>
      </w:r>
      <w:r>
        <w:rPr>
          <w:rFonts w:hint="eastAsia"/>
        </w:rPr>
        <w:t>style</w:t>
      </w:r>
      <w:r>
        <w:rPr>
          <w:rFonts w:hint="eastAsia"/>
        </w:rPr>
        <w:t>用来优化界面显示，</w:t>
      </w:r>
      <w:r>
        <w:rPr>
          <w:rFonts w:hint="eastAsia"/>
        </w:rPr>
        <w:t>script</w:t>
      </w:r>
      <w:r>
        <w:rPr>
          <w:rFonts w:hint="eastAsia"/>
        </w:rPr>
        <w:t>用来处理页面所需数据，对于开发者来说上手容易，非常友好。</w:t>
      </w:r>
    </w:p>
    <w:p w14:paraId="325B2E84" w14:textId="77777777" w:rsidR="0081180C" w:rsidRDefault="00000000">
      <w:pPr>
        <w:pStyle w:val="31"/>
      </w:pPr>
      <w:bookmarkStart w:id="26" w:name="_Toc165798584"/>
      <w:bookmarkStart w:id="27" w:name="_Toc199511066"/>
      <w:r>
        <w:rPr>
          <w:rFonts w:hint="eastAsia"/>
        </w:rPr>
        <w:t xml:space="preserve">Element </w:t>
      </w:r>
      <w:bookmarkEnd w:id="26"/>
      <w:r>
        <w:rPr>
          <w:rFonts w:hint="eastAsia"/>
        </w:rPr>
        <w:t>Plus</w:t>
      </w:r>
      <w:bookmarkEnd w:id="27"/>
    </w:p>
    <w:p w14:paraId="785A7DD8" w14:textId="77777777" w:rsidR="00936353" w:rsidRDefault="00000000">
      <w:pPr>
        <w:ind w:firstLineChars="200" w:firstLine="480"/>
      </w:pPr>
      <w:r>
        <w:rPr>
          <w:rFonts w:hint="eastAsia"/>
        </w:rPr>
        <w:t>Element Plus</w:t>
      </w:r>
      <w:r>
        <w:rPr>
          <w:rFonts w:hint="eastAsia"/>
        </w:rPr>
        <w:t>是由饿了么前端技术团队自主研发的基于</w:t>
      </w:r>
      <w:r>
        <w:rPr>
          <w:rFonts w:hint="eastAsia"/>
        </w:rPr>
        <w:t>Vue</w:t>
      </w:r>
      <w:r>
        <w:rPr>
          <w:rFonts w:hint="eastAsia"/>
        </w:rPr>
        <w:t>封装的</w:t>
      </w:r>
      <w:r>
        <w:rPr>
          <w:rFonts w:hint="eastAsia"/>
        </w:rPr>
        <w:t>UI</w:t>
      </w:r>
      <w:r>
        <w:rPr>
          <w:rFonts w:hint="eastAsia"/>
        </w:rPr>
        <w:t>组件库，该组件库提供了丰富的</w:t>
      </w:r>
      <w:r>
        <w:rPr>
          <w:rFonts w:hint="eastAsia"/>
        </w:rPr>
        <w:t xml:space="preserve"> PC </w:t>
      </w:r>
      <w:r>
        <w:rPr>
          <w:rFonts w:hint="eastAsia"/>
        </w:rPr>
        <w:t>端组件，其中具有成熟的表单组件，表格组件，分页组件等高频组件，作为开发者可以直接将其作为模板拷贝到项目里面，然后修改一些具体的数据</w:t>
      </w:r>
      <w:r>
        <w:rPr>
          <w:rFonts w:hint="eastAsia"/>
        </w:rPr>
        <w:lastRenderedPageBreak/>
        <w:t>和函数信息即可完成功能开发，大大的提高了开发效率，并且具备很好的跨平台特性，能够保证跨平台交互的一致性</w:t>
      </w:r>
      <w:r>
        <w:rPr>
          <w:rFonts w:hint="eastAsia"/>
          <w:vertAlign w:val="superscript"/>
        </w:rPr>
        <w:t>[</w:t>
      </w:r>
      <w:r w:rsidR="009F0772">
        <w:rPr>
          <w:rFonts w:hint="eastAsia"/>
          <w:vertAlign w:val="superscript"/>
        </w:rPr>
        <w:t>9</w:t>
      </w:r>
      <w:r>
        <w:rPr>
          <w:rFonts w:hint="eastAsia"/>
          <w:vertAlign w:val="superscript"/>
        </w:rPr>
        <w:t>]</w:t>
      </w:r>
      <w:r>
        <w:rPr>
          <w:rFonts w:hint="eastAsia"/>
        </w:rPr>
        <w:t>。</w:t>
      </w:r>
    </w:p>
    <w:p w14:paraId="6F144A3A" w14:textId="36C68148" w:rsidR="0081180C" w:rsidRDefault="00000000" w:rsidP="00936353">
      <w:pPr>
        <w:pStyle w:val="21"/>
        <w:rPr>
          <w:rFonts w:hint="eastAsia"/>
        </w:rPr>
      </w:pPr>
      <w:bookmarkStart w:id="28" w:name="_Toc199511067"/>
      <w:r>
        <w:rPr>
          <w:rFonts w:hint="eastAsia"/>
        </w:rPr>
        <w:t>小程序端相关技术</w:t>
      </w:r>
      <w:bookmarkEnd w:id="28"/>
    </w:p>
    <w:p w14:paraId="78708FD3" w14:textId="77777777" w:rsidR="0081180C" w:rsidRDefault="00000000">
      <w:pPr>
        <w:pStyle w:val="31"/>
      </w:pPr>
      <w:bookmarkStart w:id="29" w:name="_Toc199511068"/>
      <w:r>
        <w:rPr>
          <w:rFonts w:hint="eastAsia"/>
        </w:rPr>
        <w:t>uni-app</w:t>
      </w:r>
      <w:bookmarkEnd w:id="29"/>
    </w:p>
    <w:p w14:paraId="114A7C21" w14:textId="77777777" w:rsidR="0081180C" w:rsidRDefault="00000000">
      <w:pPr>
        <w:ind w:firstLineChars="200" w:firstLine="480"/>
      </w:pPr>
      <w:r>
        <w:rPr>
          <w:rFonts w:hint="eastAsia"/>
        </w:rPr>
        <w:t>uni-app</w:t>
      </w:r>
      <w:r>
        <w:rPr>
          <w:rFonts w:hint="eastAsia"/>
        </w:rPr>
        <w:t>是一个使用</w:t>
      </w:r>
      <w:r>
        <w:rPr>
          <w:rFonts w:hint="eastAsia"/>
        </w:rPr>
        <w:t>Vue.js</w:t>
      </w:r>
      <w:r>
        <w:rPr>
          <w:rFonts w:hint="eastAsia"/>
        </w:rPr>
        <w:t>来开发所有移动端相关应用及小程序的框架，开发者只需要编写一套代码，就可以发布到</w:t>
      </w:r>
      <w:r>
        <w:rPr>
          <w:rFonts w:hint="eastAsia"/>
        </w:rPr>
        <w:t>Android</w:t>
      </w:r>
      <w:r>
        <w:rPr>
          <w:rFonts w:hint="eastAsia"/>
        </w:rPr>
        <w:t>，</w:t>
      </w:r>
      <w:r>
        <w:rPr>
          <w:rFonts w:hint="eastAsia"/>
        </w:rPr>
        <w:t>IOS</w:t>
      </w:r>
      <w:r>
        <w:rPr>
          <w:rFonts w:hint="eastAsia"/>
        </w:rPr>
        <w:t>，</w:t>
      </w:r>
      <w:r>
        <w:rPr>
          <w:rFonts w:hint="eastAsia"/>
        </w:rPr>
        <w:t>Web</w:t>
      </w:r>
      <w:r>
        <w:rPr>
          <w:rFonts w:hint="eastAsia"/>
        </w:rPr>
        <w:t>，以及各种小程序等多个平台，对于</w:t>
      </w:r>
      <w:r>
        <w:rPr>
          <w:rFonts w:hint="eastAsia"/>
        </w:rPr>
        <w:t>Vue</w:t>
      </w:r>
      <w:r>
        <w:rPr>
          <w:rFonts w:hint="eastAsia"/>
        </w:rPr>
        <w:t>开发者来说上手非常容易。</w:t>
      </w:r>
    </w:p>
    <w:p w14:paraId="7188B5CF" w14:textId="77777777" w:rsidR="0081180C" w:rsidRDefault="00000000">
      <w:pPr>
        <w:pStyle w:val="31"/>
      </w:pPr>
      <w:bookmarkStart w:id="30" w:name="_Toc199511069"/>
      <w:r>
        <w:rPr>
          <w:rFonts w:hint="eastAsia"/>
        </w:rPr>
        <w:t>uview-plus</w:t>
      </w:r>
      <w:bookmarkEnd w:id="30"/>
    </w:p>
    <w:p w14:paraId="24B3AC67" w14:textId="742E7C74" w:rsidR="0081180C" w:rsidRDefault="00000000">
      <w:pPr>
        <w:ind w:firstLineChars="200" w:firstLine="480"/>
      </w:pPr>
      <w:r>
        <w:rPr>
          <w:rFonts w:hint="eastAsia"/>
        </w:rPr>
        <w:t>uview-plus</w:t>
      </w:r>
      <w:r>
        <w:rPr>
          <w:rFonts w:hint="eastAsia"/>
        </w:rPr>
        <w:t>是一个</w:t>
      </w:r>
      <w:r>
        <w:rPr>
          <w:rFonts w:hint="eastAsia"/>
        </w:rPr>
        <w:t>uni-app</w:t>
      </w:r>
      <w:r>
        <w:rPr>
          <w:rFonts w:hint="eastAsia"/>
        </w:rPr>
        <w:t>的组件库，该组件库封装了许多市面上常见的优秀组件，使得开发者能够快速的完成页面的开发，只需要将对应组件拷贝进页面，然后再修改其函数和对应的数据绑定等即可，并且其全面兼容</w:t>
      </w:r>
      <w:r>
        <w:rPr>
          <w:rFonts w:hint="eastAsia"/>
        </w:rPr>
        <w:t>nvue</w:t>
      </w:r>
      <w:r>
        <w:rPr>
          <w:rFonts w:hint="eastAsia"/>
        </w:rPr>
        <w:t>的</w:t>
      </w:r>
      <w:r>
        <w:rPr>
          <w:rFonts w:hint="eastAsia"/>
        </w:rPr>
        <w:t>uni-app</w:t>
      </w:r>
      <w:r>
        <w:rPr>
          <w:rFonts w:hint="eastAsia"/>
        </w:rPr>
        <w:t>生态框架，全面的组件和便捷的工具让开发者信手拈来，如鱼得水</w:t>
      </w:r>
      <w:r>
        <w:rPr>
          <w:rFonts w:hint="eastAsia"/>
          <w:vertAlign w:val="superscript"/>
        </w:rPr>
        <w:t>[</w:t>
      </w:r>
      <w:r w:rsidR="009F0772">
        <w:rPr>
          <w:rFonts w:hint="eastAsia"/>
          <w:vertAlign w:val="superscript"/>
        </w:rPr>
        <w:t>10</w:t>
      </w:r>
      <w:r>
        <w:rPr>
          <w:rFonts w:hint="eastAsia"/>
          <w:vertAlign w:val="superscript"/>
        </w:rPr>
        <w:t>]</w:t>
      </w:r>
      <w:r>
        <w:rPr>
          <w:rFonts w:hint="eastAsia"/>
        </w:rPr>
        <w:t>。</w:t>
      </w:r>
    </w:p>
    <w:p w14:paraId="1BE9BBF8" w14:textId="77777777" w:rsidR="0081180C" w:rsidRDefault="00000000">
      <w:pPr>
        <w:pStyle w:val="21"/>
        <w:rPr>
          <w:rFonts w:hint="eastAsia"/>
        </w:rPr>
      </w:pPr>
      <w:bookmarkStart w:id="31" w:name="_Toc199511070"/>
      <w:r>
        <w:rPr>
          <w:rFonts w:hint="eastAsia"/>
        </w:rPr>
        <w:t>技久层相关技术</w:t>
      </w:r>
      <w:bookmarkEnd w:id="31"/>
    </w:p>
    <w:p w14:paraId="70DCD6AF" w14:textId="77777777" w:rsidR="0081180C" w:rsidRDefault="00000000">
      <w:pPr>
        <w:pStyle w:val="31"/>
      </w:pPr>
      <w:bookmarkStart w:id="32" w:name="_Toc199511071"/>
      <w:r>
        <w:rPr>
          <w:rFonts w:hint="eastAsia"/>
        </w:rPr>
        <w:t>MySQL</w:t>
      </w:r>
      <w:bookmarkEnd w:id="32"/>
    </w:p>
    <w:p w14:paraId="6324DD40" w14:textId="77777777" w:rsidR="0081180C" w:rsidRDefault="00000000">
      <w:pPr>
        <w:ind w:firstLineChars="200" w:firstLine="480"/>
      </w:pPr>
      <w:r>
        <w:rPr>
          <w:rFonts w:hint="eastAsia"/>
        </w:rPr>
        <w:t>MySQL</w:t>
      </w:r>
      <w:r>
        <w:rPr>
          <w:rFonts w:hint="eastAsia"/>
        </w:rPr>
        <w:t>是一款开源的关系型数据库管理系统（</w:t>
      </w:r>
      <w:r>
        <w:rPr>
          <w:rFonts w:hint="eastAsia"/>
        </w:rPr>
        <w:t>RDBMS</w:t>
      </w:r>
      <w:r>
        <w:rPr>
          <w:rFonts w:hint="eastAsia"/>
        </w:rPr>
        <w:t>），由瑞典公司</w:t>
      </w:r>
      <w:r>
        <w:rPr>
          <w:rFonts w:hint="eastAsia"/>
        </w:rPr>
        <w:t>MySQL AB</w:t>
      </w:r>
      <w:r>
        <w:rPr>
          <w:rFonts w:hint="eastAsia"/>
        </w:rPr>
        <w:t>开发，现由</w:t>
      </w:r>
      <w:r>
        <w:rPr>
          <w:rFonts w:hint="eastAsia"/>
        </w:rPr>
        <w:t xml:space="preserve"> Oracle </w:t>
      </w:r>
      <w:r>
        <w:rPr>
          <w:rFonts w:hint="eastAsia"/>
        </w:rPr>
        <w:t>公司维护。它把数据存储在二维表中，表之间的数据可以通过存储目标数据的标识从而来建立关系，底层采用了</w:t>
      </w:r>
      <w:r>
        <w:rPr>
          <w:rFonts w:hint="eastAsia"/>
        </w:rPr>
        <w:t>InnoDB</w:t>
      </w:r>
      <w:r>
        <w:rPr>
          <w:rFonts w:hint="eastAsia"/>
        </w:rPr>
        <w:t>存储引擎，优化了查询速度并且通过事务的隔离级别来解决关系型数据库中常见的脏读，不可重复读，幻读等问题。</w:t>
      </w:r>
    </w:p>
    <w:p w14:paraId="1848CCD3" w14:textId="77777777" w:rsidR="0081180C" w:rsidRDefault="00000000">
      <w:pPr>
        <w:pStyle w:val="31"/>
      </w:pPr>
      <w:bookmarkStart w:id="33" w:name="_Toc199511072"/>
      <w:r>
        <w:rPr>
          <w:rFonts w:hint="eastAsia"/>
        </w:rPr>
        <w:t>Redis</w:t>
      </w:r>
      <w:bookmarkEnd w:id="33"/>
    </w:p>
    <w:p w14:paraId="3BE675B2" w14:textId="2AD8A0DE" w:rsidR="0081180C" w:rsidRDefault="00000000">
      <w:pPr>
        <w:ind w:firstLineChars="200" w:firstLine="480"/>
      </w:pPr>
      <w:r>
        <w:rPr>
          <w:rFonts w:hint="eastAsia"/>
        </w:rPr>
        <w:t>Redis</w:t>
      </w:r>
      <w:r>
        <w:rPr>
          <w:rFonts w:hint="eastAsia"/>
        </w:rPr>
        <w:t>是一个基于</w:t>
      </w:r>
      <w:r>
        <w:rPr>
          <w:rFonts w:hint="eastAsia"/>
        </w:rPr>
        <w:t>Key-Value</w:t>
      </w:r>
      <w:r>
        <w:rPr>
          <w:rFonts w:hint="eastAsia"/>
        </w:rPr>
        <w:t>键值对存储在内存中的非关系型缓存数据库。缓存数据库的工作原理是将热点数据存储在高速随机访问存储器（如</w:t>
      </w:r>
      <w:r>
        <w:rPr>
          <w:rFonts w:hint="eastAsia"/>
        </w:rPr>
        <w:t xml:space="preserve"> RAM</w:t>
      </w:r>
      <w:r>
        <w:rPr>
          <w:rFonts w:hint="eastAsia"/>
        </w:rPr>
        <w:t>）中，而不是从传统的磁盘存储器读取</w:t>
      </w:r>
      <w:r>
        <w:rPr>
          <w:rFonts w:hint="eastAsia"/>
          <w:vertAlign w:val="superscript"/>
        </w:rPr>
        <w:t>[</w:t>
      </w:r>
      <w:r w:rsidR="009F0772">
        <w:rPr>
          <w:rFonts w:hint="eastAsia"/>
          <w:vertAlign w:val="superscript"/>
        </w:rPr>
        <w:t>3</w:t>
      </w:r>
      <w:r>
        <w:rPr>
          <w:rFonts w:hint="eastAsia"/>
          <w:vertAlign w:val="superscript"/>
        </w:rPr>
        <w:t>]</w:t>
      </w:r>
      <w:r>
        <w:rPr>
          <w:rFonts w:hint="eastAsia"/>
        </w:rPr>
        <w:t>，从而大大的提高了热点数据的响应速度，并且有时候还可以用来进行认证校验等操作。</w:t>
      </w:r>
    </w:p>
    <w:p w14:paraId="133E0C9A" w14:textId="77777777" w:rsidR="0081180C" w:rsidRDefault="00000000">
      <w:pPr>
        <w:pStyle w:val="31"/>
      </w:pPr>
      <w:bookmarkStart w:id="34" w:name="_Toc199511073"/>
      <w:r>
        <w:rPr>
          <w:rFonts w:hint="eastAsia"/>
        </w:rPr>
        <w:t>MyBatis-Plus-Join</w:t>
      </w:r>
      <w:bookmarkEnd w:id="34"/>
    </w:p>
    <w:p w14:paraId="4E7628BE" w14:textId="77777777" w:rsidR="0081180C" w:rsidRDefault="0081180C">
      <w:pPr>
        <w:ind w:firstLineChars="200" w:firstLine="480"/>
      </w:pPr>
      <w:hyperlink r:id="rId24" w:tgtFrame="https://www.baidu.com/_blank" w:history="1">
        <w:r>
          <w:rPr>
            <w:rFonts w:hint="eastAsia"/>
          </w:rPr>
          <w:t>MyBatis-Plus-Join</w:t>
        </w:r>
      </w:hyperlink>
      <w:r>
        <w:t>‌</w:t>
      </w:r>
      <w:r>
        <w:rPr>
          <w:rFonts w:ascii="宋体" w:hAnsi="宋体" w:cs="宋体" w:hint="eastAsia"/>
        </w:rPr>
        <w:t>是</w:t>
      </w:r>
      <w:hyperlink r:id="rId25" w:tgtFrame="https://www.baidu.com/_blank" w:history="1">
        <w:r>
          <w:rPr>
            <w:rFonts w:hint="eastAsia"/>
          </w:rPr>
          <w:t>MyBatis-Plus</w:t>
        </w:r>
      </w:hyperlink>
      <w:r>
        <w:rPr>
          <w:rFonts w:hint="eastAsia"/>
        </w:rPr>
        <w:t>的最佳搭档，基于开闭原则，只做增强，不做改变。其内部提供了可定制化的代码生成器可以帮助开发者快速生成</w:t>
      </w:r>
      <w:r>
        <w:rPr>
          <w:rFonts w:hint="eastAsia"/>
        </w:rPr>
        <w:t>Controller</w:t>
      </w:r>
      <w:r>
        <w:rPr>
          <w:rFonts w:hint="eastAsia"/>
        </w:rPr>
        <w:t>，</w:t>
      </w:r>
      <w:r>
        <w:rPr>
          <w:rFonts w:hint="eastAsia"/>
        </w:rPr>
        <w:t>Service</w:t>
      </w:r>
      <w:r>
        <w:rPr>
          <w:rFonts w:hint="eastAsia"/>
        </w:rPr>
        <w:t>，</w:t>
      </w:r>
      <w:r>
        <w:rPr>
          <w:rFonts w:hint="eastAsia"/>
        </w:rPr>
        <w:t>Mapper</w:t>
      </w:r>
      <w:r>
        <w:rPr>
          <w:rFonts w:hint="eastAsia"/>
        </w:rPr>
        <w:t>，</w:t>
      </w:r>
      <w:r>
        <w:rPr>
          <w:rFonts w:hint="eastAsia"/>
        </w:rPr>
        <w:t>Entity</w:t>
      </w:r>
      <w:r>
        <w:rPr>
          <w:rFonts w:hint="eastAsia"/>
        </w:rPr>
        <w:t>类从而快速搭建项目，并且</w:t>
      </w:r>
      <w:r>
        <w:rPr>
          <w:rFonts w:hint="eastAsia"/>
        </w:rPr>
        <w:t>Mybatis-Plus-Join</w:t>
      </w:r>
      <w:r>
        <w:rPr>
          <w:rFonts w:hint="eastAsia"/>
        </w:rPr>
        <w:t>解决了</w:t>
      </w:r>
      <w:r>
        <w:rPr>
          <w:rFonts w:hint="eastAsia"/>
        </w:rPr>
        <w:t>Mybatis-Plus</w:t>
      </w:r>
      <w:r>
        <w:rPr>
          <w:rFonts w:hint="eastAsia"/>
        </w:rPr>
        <w:t>只支持简单</w:t>
      </w:r>
      <w:r>
        <w:rPr>
          <w:rFonts w:hint="eastAsia"/>
        </w:rPr>
        <w:t>CRUD</w:t>
      </w:r>
      <w:r>
        <w:rPr>
          <w:rFonts w:hint="eastAsia"/>
        </w:rPr>
        <w:t>操作的</w:t>
      </w:r>
      <w:r>
        <w:rPr>
          <w:rFonts w:hint="eastAsia"/>
        </w:rPr>
        <w:t>API</w:t>
      </w:r>
      <w:r>
        <w:rPr>
          <w:rFonts w:hint="eastAsia"/>
        </w:rPr>
        <w:t>封装，无法进行复杂</w:t>
      </w:r>
      <w:r>
        <w:rPr>
          <w:rFonts w:hint="eastAsia"/>
        </w:rPr>
        <w:t>sql</w:t>
      </w:r>
      <w:r>
        <w:rPr>
          <w:rFonts w:hint="eastAsia"/>
        </w:rPr>
        <w:t>语句封装成</w:t>
      </w:r>
      <w:r>
        <w:rPr>
          <w:rFonts w:hint="eastAsia"/>
        </w:rPr>
        <w:t>API</w:t>
      </w:r>
      <w:r>
        <w:rPr>
          <w:rFonts w:hint="eastAsia"/>
        </w:rPr>
        <w:t>的痛点。</w:t>
      </w:r>
    </w:p>
    <w:p w14:paraId="2605CEBA" w14:textId="77777777" w:rsidR="0081180C" w:rsidRDefault="00000000">
      <w:pPr>
        <w:pStyle w:val="21"/>
        <w:rPr>
          <w:rFonts w:hint="eastAsia"/>
        </w:rPr>
      </w:pPr>
      <w:bookmarkStart w:id="35" w:name="_Toc199511074"/>
      <w:r>
        <w:rPr>
          <w:rFonts w:hint="eastAsia"/>
        </w:rPr>
        <w:t>其他技术</w:t>
      </w:r>
      <w:bookmarkEnd w:id="35"/>
    </w:p>
    <w:p w14:paraId="47D876E8" w14:textId="77777777" w:rsidR="0081180C" w:rsidRDefault="00000000">
      <w:pPr>
        <w:pStyle w:val="31"/>
      </w:pPr>
      <w:bookmarkStart w:id="36" w:name="_Toc199511075"/>
      <w:r>
        <w:rPr>
          <w:rFonts w:hint="eastAsia"/>
        </w:rPr>
        <w:t>ECharts</w:t>
      </w:r>
      <w:bookmarkEnd w:id="36"/>
    </w:p>
    <w:p w14:paraId="56568B1B" w14:textId="77777777" w:rsidR="0081180C" w:rsidRDefault="00000000">
      <w:pPr>
        <w:ind w:firstLineChars="200" w:firstLine="480"/>
      </w:pPr>
      <w:r>
        <w:rPr>
          <w:rFonts w:hint="eastAsia"/>
        </w:rPr>
        <w:t>ECharts</w:t>
      </w:r>
      <w:r>
        <w:rPr>
          <w:rFonts w:hint="eastAsia"/>
        </w:rPr>
        <w:t>是由百度团队捐赠给</w:t>
      </w:r>
      <w:r>
        <w:rPr>
          <w:rFonts w:hint="eastAsia"/>
        </w:rPr>
        <w:t>Apache</w:t>
      </w:r>
      <w:r>
        <w:rPr>
          <w:rFonts w:hint="eastAsia"/>
        </w:rPr>
        <w:t>基金会的一款基于</w:t>
      </w:r>
      <w:r>
        <w:rPr>
          <w:rFonts w:hint="eastAsia"/>
        </w:rPr>
        <w:t>JavaScript</w:t>
      </w:r>
      <w:r>
        <w:rPr>
          <w:rFonts w:hint="eastAsia"/>
        </w:rPr>
        <w:t>的数据可视化图</w:t>
      </w:r>
      <w:r>
        <w:rPr>
          <w:rFonts w:hint="eastAsia"/>
        </w:rPr>
        <w:lastRenderedPageBreak/>
        <w:t>表，内置许多相关可视化图表的使用。</w:t>
      </w:r>
      <w:bookmarkStart w:id="37" w:name="_Toc165798592"/>
    </w:p>
    <w:p w14:paraId="0B2C3B4A" w14:textId="350BBFFE" w:rsidR="002A0EE0" w:rsidRDefault="002A0EE0" w:rsidP="002A0EE0">
      <w:pPr>
        <w:pStyle w:val="31"/>
      </w:pPr>
      <w:bookmarkStart w:id="38" w:name="_Toc199511076"/>
      <w:r>
        <w:rPr>
          <w:rFonts w:hint="eastAsia"/>
        </w:rPr>
        <w:t>Navicat</w:t>
      </w:r>
      <w:bookmarkEnd w:id="38"/>
    </w:p>
    <w:p w14:paraId="5B40C8F8" w14:textId="2630EE76" w:rsidR="002A0EE0" w:rsidRPr="002A0EE0" w:rsidRDefault="002A0EE0" w:rsidP="003E269E">
      <w:pPr>
        <w:ind w:firstLineChars="200" w:firstLine="480"/>
      </w:pPr>
      <w:r>
        <w:rPr>
          <w:rFonts w:hint="eastAsia"/>
        </w:rPr>
        <w:t>Navicat</w:t>
      </w:r>
      <w:r>
        <w:rPr>
          <w:rFonts w:hint="eastAsia"/>
        </w:rPr>
        <w:t>是强大的一体化数据库开发解决方案，实际上是数据库连接工具，可以用来连接各种数据库，如</w:t>
      </w:r>
      <w:r>
        <w:rPr>
          <w:rFonts w:hint="eastAsia"/>
        </w:rPr>
        <w:t>MySQL</w:t>
      </w:r>
      <w:r>
        <w:rPr>
          <w:rFonts w:hint="eastAsia"/>
        </w:rPr>
        <w:t>，</w:t>
      </w:r>
      <w:r>
        <w:rPr>
          <w:rFonts w:hint="eastAsia"/>
        </w:rPr>
        <w:t>Redis</w:t>
      </w:r>
      <w:r>
        <w:rPr>
          <w:rFonts w:hint="eastAsia"/>
        </w:rPr>
        <w:t>，并且还可以用来做数据备份。</w:t>
      </w:r>
    </w:p>
    <w:p w14:paraId="79EDE7E4" w14:textId="77777777" w:rsidR="002A0EE0" w:rsidRDefault="002A0EE0">
      <w:pPr>
        <w:ind w:firstLineChars="200" w:firstLine="480"/>
      </w:pPr>
    </w:p>
    <w:p w14:paraId="51236911" w14:textId="77777777" w:rsidR="0081180C" w:rsidRDefault="00000000">
      <w:pPr>
        <w:pStyle w:val="1"/>
        <w:rPr>
          <w:rFonts w:hint="eastAsia"/>
        </w:rPr>
      </w:pPr>
      <w:bookmarkStart w:id="39" w:name="_Toc199511077"/>
      <w:bookmarkEnd w:id="37"/>
      <w:r>
        <w:rPr>
          <w:rFonts w:hint="eastAsia"/>
        </w:rPr>
        <w:lastRenderedPageBreak/>
        <w:t>系统需求分析</w:t>
      </w:r>
      <w:bookmarkEnd w:id="39"/>
    </w:p>
    <w:p w14:paraId="56829E58" w14:textId="77777777" w:rsidR="0081180C" w:rsidRDefault="00000000">
      <w:pPr>
        <w:ind w:firstLineChars="200" w:firstLine="480"/>
      </w:pPr>
      <w:r>
        <w:rPr>
          <w:rFonts w:hint="eastAsia"/>
        </w:rPr>
        <w:t>本章详细介绍了基于</w:t>
      </w:r>
      <w:r>
        <w:rPr>
          <w:rFonts w:hint="eastAsia"/>
        </w:rPr>
        <w:t>Spring Boot</w:t>
      </w:r>
      <w:r>
        <w:rPr>
          <w:rFonts w:hint="eastAsia"/>
        </w:rPr>
        <w:t>和微信小程序的</w:t>
      </w:r>
      <w:r>
        <w:rPr>
          <w:rFonts w:hint="eastAsia"/>
        </w:rPr>
        <w:t>Coser</w:t>
      </w:r>
      <w:r>
        <w:rPr>
          <w:rFonts w:hint="eastAsia"/>
        </w:rPr>
        <w:t>圈社交平台设计与实现系统的需求分析过程及结果，分别对功能需求、非功能需求、运行环境需求等方面进行详细分析来明确基于</w:t>
      </w:r>
      <w:r>
        <w:rPr>
          <w:rFonts w:hint="eastAsia"/>
        </w:rPr>
        <w:t>Spring Boot</w:t>
      </w:r>
      <w:r>
        <w:rPr>
          <w:rFonts w:hint="eastAsia"/>
        </w:rPr>
        <w:t>和微信小程序的</w:t>
      </w:r>
      <w:r>
        <w:rPr>
          <w:rFonts w:hint="eastAsia"/>
        </w:rPr>
        <w:t>Coser</w:t>
      </w:r>
      <w:r>
        <w:rPr>
          <w:rFonts w:hint="eastAsia"/>
        </w:rPr>
        <w:t>圈社交平台设计与实现系统后续的设计内容和实现方式。</w:t>
      </w:r>
    </w:p>
    <w:p w14:paraId="6C0188C2" w14:textId="77777777" w:rsidR="0081180C" w:rsidRDefault="00000000">
      <w:pPr>
        <w:pStyle w:val="21"/>
        <w:rPr>
          <w:rFonts w:hint="eastAsia"/>
        </w:rPr>
      </w:pPr>
      <w:bookmarkStart w:id="40" w:name="_Toc199511078"/>
      <w:r>
        <w:rPr>
          <w:rFonts w:hint="eastAsia"/>
        </w:rPr>
        <w:t>系统概述</w:t>
      </w:r>
      <w:bookmarkEnd w:id="40"/>
    </w:p>
    <w:p w14:paraId="11E85ECF" w14:textId="77777777" w:rsidR="0081180C" w:rsidRDefault="00000000">
      <w:pPr>
        <w:ind w:firstLineChars="200" w:firstLine="480"/>
      </w:pPr>
      <w:r>
        <w:rPr>
          <w:rFonts w:hint="eastAsia"/>
        </w:rPr>
        <w:t>本系统是一个基于</w:t>
      </w:r>
      <w:r>
        <w:rPr>
          <w:rFonts w:hint="eastAsia"/>
        </w:rPr>
        <w:t>Spring Boot</w:t>
      </w:r>
      <w:r>
        <w:rPr>
          <w:rFonts w:hint="eastAsia"/>
        </w:rPr>
        <w:t>框架和微信小程序技术的</w:t>
      </w:r>
      <w:r>
        <w:rPr>
          <w:rFonts w:hint="eastAsia"/>
        </w:rPr>
        <w:t>Coser</w:t>
      </w:r>
      <w:r>
        <w:rPr>
          <w:rFonts w:hint="eastAsia"/>
        </w:rPr>
        <w:t>圈社交平台。该平台旨在为</w:t>
      </w:r>
      <w:r>
        <w:rPr>
          <w:rFonts w:hint="eastAsia"/>
        </w:rPr>
        <w:t>Cosplay</w:t>
      </w:r>
      <w:r>
        <w:rPr>
          <w:rFonts w:hint="eastAsia"/>
        </w:rPr>
        <w:t>爱好者提供一个线上社区，用户可以展示作品、参与漫展活动、进行二手交易等。系统将采用</w:t>
      </w:r>
      <w:r>
        <w:rPr>
          <w:rFonts w:hint="eastAsia"/>
        </w:rPr>
        <w:t>Spring Boot</w:t>
      </w:r>
      <w:r>
        <w:rPr>
          <w:rFonts w:hint="eastAsia"/>
        </w:rPr>
        <w:t>构建高效的后端服务，微信小程序作为前端交互界面，确保跨平台兼容性，并提升用户体验。</w:t>
      </w:r>
    </w:p>
    <w:p w14:paraId="1A89E712" w14:textId="77777777" w:rsidR="0081180C" w:rsidRDefault="00000000">
      <w:pPr>
        <w:pStyle w:val="31"/>
      </w:pPr>
      <w:bookmarkStart w:id="41" w:name="_Toc199511079"/>
      <w:r>
        <w:rPr>
          <w:rFonts w:hint="eastAsia"/>
        </w:rPr>
        <w:t>系统设计的主要目的</w:t>
      </w:r>
      <w:bookmarkEnd w:id="41"/>
    </w:p>
    <w:p w14:paraId="37725609" w14:textId="77777777" w:rsidR="0081180C" w:rsidRDefault="00000000">
      <w:pPr>
        <w:ind w:firstLineChars="200" w:firstLine="480"/>
      </w:pPr>
      <w:r>
        <w:rPr>
          <w:rFonts w:hint="eastAsia"/>
        </w:rPr>
        <w:t>Coser</w:t>
      </w:r>
      <w:r>
        <w:rPr>
          <w:rFonts w:hint="eastAsia"/>
        </w:rPr>
        <w:t>圈社交平台的设计主要是为了解决当前市面上没有任何一款项目能够几乎满足</w:t>
      </w:r>
      <w:r>
        <w:rPr>
          <w:rFonts w:hint="eastAsia"/>
        </w:rPr>
        <w:t>Cosplay</w:t>
      </w:r>
      <w:r>
        <w:rPr>
          <w:rFonts w:hint="eastAsia"/>
        </w:rPr>
        <w:t>爱好者的各种场景需求，本系统直接将</w:t>
      </w:r>
      <w:r>
        <w:rPr>
          <w:rFonts w:hint="eastAsia"/>
        </w:rPr>
        <w:t>Cosplay</w:t>
      </w:r>
      <w:r>
        <w:rPr>
          <w:rFonts w:hint="eastAsia"/>
        </w:rPr>
        <w:t>作品场景需求，漫展场景需求，二手</w:t>
      </w:r>
      <w:r>
        <w:rPr>
          <w:rFonts w:hint="eastAsia"/>
        </w:rPr>
        <w:t>Cosplay</w:t>
      </w:r>
      <w:r>
        <w:rPr>
          <w:rFonts w:hint="eastAsia"/>
        </w:rPr>
        <w:t>衣物交易场景需求都满足，使得</w:t>
      </w:r>
      <w:r>
        <w:rPr>
          <w:rFonts w:hint="eastAsia"/>
        </w:rPr>
        <w:t>Cosplay</w:t>
      </w:r>
      <w:r>
        <w:rPr>
          <w:rFonts w:hint="eastAsia"/>
        </w:rPr>
        <w:t>爱好者不再需要根据不同的场景需求去切换不同的平台，通过全场景服务整合，将用户路径长度从多平台切换压缩至单平台，有效降低用户认知负荷指数，实现体验熵值的显著收敛。并且使用微信小程序来作为项目入口，使得</w:t>
      </w:r>
      <w:r>
        <w:rPr>
          <w:rFonts w:hint="eastAsia"/>
        </w:rPr>
        <w:t>Cosplay</w:t>
      </w:r>
      <w:r>
        <w:rPr>
          <w:rFonts w:hint="eastAsia"/>
        </w:rPr>
        <w:t>爱好者不再需要额外的系统资源开销，构建起移动端零安装的轻量化服务范式。</w:t>
      </w:r>
    </w:p>
    <w:p w14:paraId="385B6F76" w14:textId="77777777" w:rsidR="0081180C" w:rsidRDefault="00000000">
      <w:pPr>
        <w:pStyle w:val="31"/>
      </w:pPr>
      <w:bookmarkStart w:id="42" w:name="_Toc199511080"/>
      <w:r>
        <w:rPr>
          <w:rFonts w:hint="eastAsia"/>
        </w:rPr>
        <w:t>系统设计的主要内容</w:t>
      </w:r>
      <w:bookmarkEnd w:id="42"/>
    </w:p>
    <w:p w14:paraId="26CFD3B1" w14:textId="77777777" w:rsidR="0081180C" w:rsidRDefault="00000000">
      <w:pPr>
        <w:pStyle w:val="afffff4"/>
        <w:numPr>
          <w:ilvl w:val="0"/>
          <w:numId w:val="12"/>
        </w:numPr>
        <w:ind w:left="0" w:firstLine="480"/>
        <w:rPr>
          <w:rFonts w:ascii="宋体" w:hAnsi="宋体" w:hint="eastAsia"/>
        </w:rPr>
      </w:pPr>
      <w:r>
        <w:rPr>
          <w:rFonts w:ascii="宋体" w:hAnsi="宋体" w:hint="eastAsia"/>
        </w:rPr>
        <w:t>作品展示与互动：用户可以上传自己的Cosplay作品，并且可以查看列表和搜索别人的作品，然后查看作品详情，在详情页面进行作品的点赞，收藏和评论等社交互动。</w:t>
      </w:r>
    </w:p>
    <w:p w14:paraId="0DF8EE44" w14:textId="77777777" w:rsidR="0081180C" w:rsidRDefault="00000000">
      <w:pPr>
        <w:pStyle w:val="afffff4"/>
        <w:numPr>
          <w:ilvl w:val="0"/>
          <w:numId w:val="12"/>
        </w:numPr>
        <w:ind w:left="0" w:firstLine="480"/>
        <w:rPr>
          <w:rFonts w:ascii="宋体" w:hAnsi="宋体" w:hint="eastAsia"/>
        </w:rPr>
      </w:pPr>
      <w:r>
        <w:rPr>
          <w:rFonts w:ascii="宋体" w:hAnsi="宋体" w:hint="eastAsia"/>
        </w:rPr>
        <w:t>活动发布与管理：普通用户可以申请成为漫展发布者，后台管理员审批通过后，漫展发布人可发布漫展活动，普通用户可以查看漫展列表，搜索漫展活动，查看漫展活动详情，并且可以报名漫展活动。</w:t>
      </w:r>
    </w:p>
    <w:p w14:paraId="21D96CB0" w14:textId="77777777" w:rsidR="0081180C" w:rsidRDefault="00000000">
      <w:pPr>
        <w:pStyle w:val="afffff4"/>
        <w:numPr>
          <w:ilvl w:val="0"/>
          <w:numId w:val="12"/>
        </w:numPr>
        <w:ind w:left="0" w:firstLine="480"/>
        <w:rPr>
          <w:rFonts w:ascii="宋体" w:hAnsi="宋体" w:hint="eastAsia"/>
        </w:rPr>
      </w:pPr>
      <w:r>
        <w:rPr>
          <w:rFonts w:ascii="宋体" w:hAnsi="宋体" w:hint="eastAsia"/>
        </w:rPr>
        <w:t>二手交易功能：用户可以查看商品列表，搜索商品，查看商品详情，点赞商品，收藏商品，和购买商品来进行二手交易。</w:t>
      </w:r>
    </w:p>
    <w:p w14:paraId="2D2B6871" w14:textId="77777777" w:rsidR="0081180C" w:rsidRDefault="00000000">
      <w:pPr>
        <w:pStyle w:val="afffff4"/>
        <w:numPr>
          <w:ilvl w:val="0"/>
          <w:numId w:val="12"/>
        </w:numPr>
        <w:ind w:left="0" w:firstLine="480"/>
        <w:rPr>
          <w:rFonts w:ascii="宋体" w:hAnsi="宋体" w:hint="eastAsia"/>
        </w:rPr>
      </w:pPr>
      <w:r>
        <w:rPr>
          <w:rFonts w:ascii="宋体" w:hAnsi="宋体" w:hint="eastAsia"/>
        </w:rPr>
        <w:t>个人信息管理：用户可以在登陆成功系统后，去我的首页查看个人基本信息，并且可以修改个人的基本信息。</w:t>
      </w:r>
    </w:p>
    <w:p w14:paraId="75527BFB" w14:textId="77777777" w:rsidR="0081180C" w:rsidRDefault="00000000">
      <w:pPr>
        <w:pStyle w:val="afffff4"/>
        <w:numPr>
          <w:ilvl w:val="0"/>
          <w:numId w:val="12"/>
        </w:numPr>
        <w:ind w:left="0" w:firstLine="480"/>
        <w:rPr>
          <w:rFonts w:ascii="宋体" w:hAnsi="宋体" w:hint="eastAsia"/>
        </w:rPr>
      </w:pPr>
      <w:r>
        <w:rPr>
          <w:rFonts w:ascii="宋体" w:hAnsi="宋体" w:hint="eastAsia"/>
        </w:rPr>
        <w:t>后台管理功能：管理员登陆系统后可以查看系统报表，对系统的用户，角色，权限进行管理，还可以查看商品列表，审核商品，下架商品，审核漫展申请人申请信息，查看作品列表，审核作品和下架作品等。</w:t>
      </w:r>
    </w:p>
    <w:p w14:paraId="786B5094" w14:textId="77777777" w:rsidR="0081180C" w:rsidRDefault="00000000">
      <w:pPr>
        <w:pStyle w:val="21"/>
        <w:rPr>
          <w:rFonts w:hint="eastAsia"/>
        </w:rPr>
      </w:pPr>
      <w:bookmarkStart w:id="43" w:name="_Toc199511081"/>
      <w:r>
        <w:rPr>
          <w:rFonts w:hint="eastAsia"/>
        </w:rPr>
        <w:lastRenderedPageBreak/>
        <w:t>功能需求分析</w:t>
      </w:r>
      <w:bookmarkEnd w:id="43"/>
    </w:p>
    <w:p w14:paraId="47FF3C78" w14:textId="77777777" w:rsidR="0081180C" w:rsidRDefault="00000000">
      <w:pPr>
        <w:pStyle w:val="31"/>
      </w:pPr>
      <w:bookmarkStart w:id="44" w:name="_Toc199511082"/>
      <w:r>
        <w:rPr>
          <w:rFonts w:hint="eastAsia"/>
        </w:rPr>
        <w:t>目标用户分析</w:t>
      </w:r>
      <w:bookmarkEnd w:id="44"/>
    </w:p>
    <w:p w14:paraId="25BFA76E" w14:textId="6A95F8FE" w:rsidR="0081180C" w:rsidRDefault="00000000">
      <w:pPr>
        <w:ind w:firstLineChars="200" w:firstLine="480"/>
      </w:pPr>
      <w:r>
        <w:rPr>
          <w:rFonts w:hint="eastAsia"/>
        </w:rPr>
        <w:t>本系统的目标用户包括以下</w:t>
      </w:r>
      <w:r w:rsidR="003170FA">
        <w:rPr>
          <w:rFonts w:hint="eastAsia"/>
        </w:rPr>
        <w:t>三</w:t>
      </w:r>
      <w:r>
        <w:rPr>
          <w:rFonts w:hint="eastAsia"/>
        </w:rPr>
        <w:t>类：</w:t>
      </w:r>
    </w:p>
    <w:p w14:paraId="4486E6A6" w14:textId="77777777" w:rsidR="0081180C" w:rsidRDefault="00000000">
      <w:pPr>
        <w:pStyle w:val="41"/>
      </w:pPr>
      <w:r>
        <w:rPr>
          <w:rFonts w:hint="eastAsia"/>
        </w:rPr>
        <w:t>普通用户（</w:t>
      </w:r>
      <w:r>
        <w:rPr>
          <w:rFonts w:hint="eastAsia"/>
        </w:rPr>
        <w:t>Cosplay</w:t>
      </w:r>
      <w:r>
        <w:rPr>
          <w:rFonts w:hint="eastAsia"/>
        </w:rPr>
        <w:t>爱好者）</w:t>
      </w:r>
    </w:p>
    <w:p w14:paraId="064B5748" w14:textId="77777777" w:rsidR="0081180C" w:rsidRDefault="00000000">
      <w:pPr>
        <w:ind w:firstLineChars="200" w:firstLine="480"/>
      </w:pPr>
      <w:r>
        <w:rPr>
          <w:rFonts w:hint="eastAsia"/>
        </w:rPr>
        <w:t>年龄层次：主要集中在</w:t>
      </w:r>
      <w:r>
        <w:rPr>
          <w:rFonts w:hint="eastAsia"/>
        </w:rPr>
        <w:t>18</w:t>
      </w:r>
      <w:r>
        <w:rPr>
          <w:rFonts w:hint="eastAsia"/>
        </w:rPr>
        <w:t>岁到</w:t>
      </w:r>
      <w:r>
        <w:rPr>
          <w:rFonts w:hint="eastAsia"/>
        </w:rPr>
        <w:t>35</w:t>
      </w:r>
      <w:r>
        <w:rPr>
          <w:rFonts w:hint="eastAsia"/>
        </w:rPr>
        <w:t>岁之间，尤其是</w:t>
      </w:r>
      <w:r>
        <w:rPr>
          <w:rFonts w:hint="eastAsia"/>
        </w:rPr>
        <w:t>18-24</w:t>
      </w:r>
      <w:r>
        <w:rPr>
          <w:rFonts w:hint="eastAsia"/>
        </w:rPr>
        <w:t>岁的年轻群体占据主力，因这一年龄段的用户对</w:t>
      </w:r>
      <w:r>
        <w:rPr>
          <w:rFonts w:hint="eastAsia"/>
        </w:rPr>
        <w:t>Cosplay</w:t>
      </w:r>
      <w:r>
        <w:rPr>
          <w:rFonts w:hint="eastAsia"/>
        </w:rPr>
        <w:t>有较高的兴趣，并且具有较强的社交需求。</w:t>
      </w:r>
    </w:p>
    <w:p w14:paraId="13602AFE" w14:textId="77777777" w:rsidR="0081180C" w:rsidRDefault="00000000">
      <w:pPr>
        <w:ind w:firstLineChars="200" w:firstLine="480"/>
      </w:pPr>
      <w:r>
        <w:rPr>
          <w:rFonts w:hint="eastAsia"/>
        </w:rPr>
        <w:t>受教育水平：大部分为大专以上学历，部分为高中生，主要是大学生及年轻的白领。</w:t>
      </w:r>
    </w:p>
    <w:p w14:paraId="6B5E10D6" w14:textId="77777777" w:rsidR="0081180C" w:rsidRDefault="00000000">
      <w:pPr>
        <w:ind w:firstLineChars="200" w:firstLine="480"/>
      </w:pPr>
      <w:r>
        <w:rPr>
          <w:rFonts w:hint="eastAsia"/>
        </w:rPr>
        <w:t>移动设备使用能力：普通用户普遍具备较高的移动设备使用能力，熟练使用微信小程序，商城应用和其他社交应用。</w:t>
      </w:r>
    </w:p>
    <w:p w14:paraId="12B8D549" w14:textId="77777777" w:rsidR="0081180C" w:rsidRDefault="00000000">
      <w:pPr>
        <w:pStyle w:val="41"/>
      </w:pPr>
      <w:r>
        <w:rPr>
          <w:rFonts w:hint="eastAsia"/>
        </w:rPr>
        <w:t>漫展发布人</w:t>
      </w:r>
    </w:p>
    <w:p w14:paraId="57DB0897" w14:textId="77777777" w:rsidR="0081180C" w:rsidRDefault="00000000">
      <w:pPr>
        <w:ind w:firstLineChars="200" w:firstLine="480"/>
      </w:pPr>
      <w:r>
        <w:rPr>
          <w:rFonts w:hint="eastAsia"/>
        </w:rPr>
        <w:t>年龄层次：漫展发布人的年龄层次较广，主要为</w:t>
      </w:r>
      <w:r>
        <w:rPr>
          <w:rFonts w:hint="eastAsia"/>
        </w:rPr>
        <w:t>25</w:t>
      </w:r>
      <w:r>
        <w:rPr>
          <w:rFonts w:hint="eastAsia"/>
        </w:rPr>
        <w:t>岁至</w:t>
      </w:r>
      <w:r>
        <w:rPr>
          <w:rFonts w:hint="eastAsia"/>
        </w:rPr>
        <w:t>45</w:t>
      </w:r>
      <w:r>
        <w:rPr>
          <w:rFonts w:hint="eastAsia"/>
        </w:rPr>
        <w:t>岁之间的群体。这类人群通常是二次元文化的传播者，具备较强的组织和管理能力。</w:t>
      </w:r>
    </w:p>
    <w:p w14:paraId="08E5761B" w14:textId="77777777" w:rsidR="0081180C" w:rsidRDefault="00000000">
      <w:pPr>
        <w:ind w:firstLineChars="200" w:firstLine="480"/>
      </w:pPr>
      <w:r>
        <w:rPr>
          <w:rFonts w:hint="eastAsia"/>
        </w:rPr>
        <w:t>受教育水平：大多数漫展发布人为大专及以上学历，部分为拥有一定商业背景的从业人员。其受过系统的培训或拥有相关行业经验，能够在平台上发布活动信息及管理票务。</w:t>
      </w:r>
    </w:p>
    <w:p w14:paraId="65F096D7" w14:textId="77777777" w:rsidR="0081180C" w:rsidRDefault="00000000">
      <w:pPr>
        <w:ind w:firstLineChars="200" w:firstLine="480"/>
      </w:pPr>
      <w:r>
        <w:rPr>
          <w:rFonts w:hint="eastAsia"/>
        </w:rPr>
        <w:t>移动设备使用能力：漫展发布人普遍具备较高的移动设备使用能力，熟练使用微信小程序，漫展发布应用等。</w:t>
      </w:r>
    </w:p>
    <w:p w14:paraId="59D79650" w14:textId="77777777" w:rsidR="0081180C" w:rsidRDefault="00000000">
      <w:pPr>
        <w:pStyle w:val="41"/>
      </w:pPr>
      <w:r>
        <w:rPr>
          <w:rFonts w:hint="eastAsia"/>
        </w:rPr>
        <w:t>平台管理员</w:t>
      </w:r>
    </w:p>
    <w:p w14:paraId="3EAE5D98" w14:textId="77777777" w:rsidR="0081180C" w:rsidRDefault="00000000">
      <w:pPr>
        <w:ind w:firstLineChars="200" w:firstLine="480"/>
      </w:pPr>
      <w:r>
        <w:rPr>
          <w:rFonts w:hint="eastAsia"/>
        </w:rPr>
        <w:t>年龄层次：平台管理员一般为</w:t>
      </w:r>
      <w:r>
        <w:rPr>
          <w:rFonts w:hint="eastAsia"/>
        </w:rPr>
        <w:t>25</w:t>
      </w:r>
      <w:r>
        <w:rPr>
          <w:rFonts w:hint="eastAsia"/>
        </w:rPr>
        <w:t>岁到</w:t>
      </w:r>
      <w:r>
        <w:rPr>
          <w:rFonts w:hint="eastAsia"/>
        </w:rPr>
        <w:t>45</w:t>
      </w:r>
      <w:r>
        <w:rPr>
          <w:rFonts w:hint="eastAsia"/>
        </w:rPr>
        <w:t>岁之间的年轻人，通常具备一定的工作经验并熟悉平台的管理和技术运营。</w:t>
      </w:r>
    </w:p>
    <w:p w14:paraId="42496497" w14:textId="77777777" w:rsidR="0081180C" w:rsidRDefault="00000000">
      <w:pPr>
        <w:ind w:firstLineChars="200" w:firstLine="480"/>
      </w:pPr>
      <w:r>
        <w:rPr>
          <w:rFonts w:hint="eastAsia"/>
        </w:rPr>
        <w:t>受教育水平：大多数平台管理员拥有大专及以上学历，具备一定的计算机、信息管理及客户服务能力。</w:t>
      </w:r>
    </w:p>
    <w:p w14:paraId="14A4BC91" w14:textId="77777777" w:rsidR="0081180C" w:rsidRDefault="00000000">
      <w:pPr>
        <w:ind w:firstLineChars="200" w:firstLine="480"/>
      </w:pPr>
      <w:r>
        <w:rPr>
          <w:rFonts w:hint="eastAsia"/>
        </w:rPr>
        <w:t>计算机使用能力：平台管理员需要具备较高的计算机操作能力，能够熟练使用后台管理系统进行用户管理、内容审核、数据统计等操作。</w:t>
      </w:r>
    </w:p>
    <w:p w14:paraId="0EE2B3A3" w14:textId="77777777" w:rsidR="0081180C" w:rsidRDefault="00000000">
      <w:pPr>
        <w:pStyle w:val="21"/>
        <w:rPr>
          <w:rFonts w:hint="eastAsia"/>
        </w:rPr>
      </w:pPr>
      <w:bookmarkStart w:id="45" w:name="_Toc199511083"/>
      <w:r>
        <w:rPr>
          <w:rFonts w:hint="eastAsia"/>
        </w:rPr>
        <w:t>用例分析</w:t>
      </w:r>
      <w:bookmarkEnd w:id="45"/>
    </w:p>
    <w:p w14:paraId="2A122718" w14:textId="77777777" w:rsidR="0081180C" w:rsidRDefault="00000000">
      <w:pPr>
        <w:pStyle w:val="31"/>
      </w:pPr>
      <w:bookmarkStart w:id="46" w:name="_Toc199511084"/>
      <w:r>
        <w:rPr>
          <w:rFonts w:hint="eastAsia"/>
        </w:rPr>
        <w:t>普通用户用例分析</w:t>
      </w:r>
      <w:bookmarkEnd w:id="46"/>
    </w:p>
    <w:p w14:paraId="44A656C2" w14:textId="77777777" w:rsidR="003D3EDD" w:rsidRDefault="003D3EDD" w:rsidP="003D3EDD">
      <w:pPr>
        <w:ind w:firstLineChars="200" w:firstLine="480"/>
      </w:pPr>
      <w:r>
        <w:rPr>
          <w:rFonts w:hint="eastAsia"/>
        </w:rPr>
        <w:t>普通用户用例图如图</w:t>
      </w:r>
      <w:r>
        <w:rPr>
          <w:rFonts w:hint="eastAsia"/>
        </w:rPr>
        <w:t>3.1</w:t>
      </w:r>
      <w:r>
        <w:rPr>
          <w:rFonts w:hint="eastAsia"/>
        </w:rPr>
        <w:t>所示。</w:t>
      </w:r>
    </w:p>
    <w:p w14:paraId="15728403" w14:textId="037F7819" w:rsidR="0081180C" w:rsidRDefault="00000000">
      <w:pPr>
        <w:ind w:firstLineChars="200" w:firstLine="480"/>
      </w:pPr>
      <w:r>
        <w:rPr>
          <w:rFonts w:hint="eastAsia"/>
        </w:rPr>
        <w:t>普通用户通过手机号码或者微信一键登录进入小程序首页，首页默认会加载热门商品，当我们点击商品图片时，就会进入到商品详情页面，此时会修改该商品的访问量</w:t>
      </w:r>
      <w:r>
        <w:rPr>
          <w:rFonts w:hint="eastAsia"/>
        </w:rPr>
        <w:t>+1</w:t>
      </w:r>
      <w:r>
        <w:rPr>
          <w:rFonts w:hint="eastAsia"/>
        </w:rPr>
        <w:t>，商品详情页面右中位置具有点赞，收藏和评论按钮，用户点击点赞和收藏时会修改商品点赞数和收藏数，并且会在数据库中插入或删除一条用户作品关系记录，用户点击评论</w:t>
      </w:r>
      <w:r>
        <w:rPr>
          <w:rFonts w:hint="eastAsia"/>
        </w:rPr>
        <w:lastRenderedPageBreak/>
        <w:t>按钮时，会显示评论页面，可以直接发送评论，也可以点击回复去回复某条评论，并且可以点击展开回复，来显示该顶级评论下面的回复列表。</w:t>
      </w:r>
    </w:p>
    <w:p w14:paraId="41C6AB22" w14:textId="77777777" w:rsidR="003D3EDD" w:rsidRDefault="003D3EDD">
      <w:pPr>
        <w:ind w:firstLineChars="200" w:firstLine="480"/>
      </w:pPr>
    </w:p>
    <w:p w14:paraId="66241775" w14:textId="77777777" w:rsidR="003D3EDD" w:rsidRDefault="003D3EDD" w:rsidP="003D3EDD">
      <w:pPr>
        <w:keepNext/>
        <w:jc w:val="center"/>
      </w:pPr>
      <w:r>
        <w:rPr>
          <w:noProof/>
        </w:rPr>
        <w:drawing>
          <wp:inline distT="0" distB="0" distL="0" distR="0" wp14:anchorId="7CD4B307" wp14:editId="1C086596">
            <wp:extent cx="4771390" cy="4615815"/>
            <wp:effectExtent l="0" t="0" r="0" b="0"/>
            <wp:docPr id="112016159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61592" name="图片 1" descr="图示&#10;&#10;AI 生成的内容可能不正确。"/>
                    <pic:cNvPicPr>
                      <a:picLocks noChangeAspect="1"/>
                    </pic:cNvPicPr>
                  </pic:nvPicPr>
                  <pic:blipFill>
                    <a:blip r:embed="rId26"/>
                    <a:stretch>
                      <a:fillRect/>
                    </a:stretch>
                  </pic:blipFill>
                  <pic:spPr>
                    <a:xfrm>
                      <a:off x="0" y="0"/>
                      <a:ext cx="4821988" cy="4664358"/>
                    </a:xfrm>
                    <a:prstGeom prst="rect">
                      <a:avLst/>
                    </a:prstGeom>
                  </pic:spPr>
                </pic:pic>
              </a:graphicData>
            </a:graphic>
          </wp:inline>
        </w:drawing>
      </w:r>
    </w:p>
    <w:p w14:paraId="11A4DD91" w14:textId="51806D77" w:rsidR="003D3EDD" w:rsidRDefault="003D3EDD" w:rsidP="003D3EDD">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3.</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 xml:space="preserve">SEQ </w:instrText>
      </w:r>
      <w:r>
        <w:rPr>
          <w:rFonts w:ascii="Times New Roman" w:hAnsi="Times New Roman" w:cs="Times New Roman" w:hint="eastAsia"/>
        </w:rPr>
        <w:instrText>图</w:instrText>
      </w:r>
      <w:r>
        <w:rPr>
          <w:rFonts w:ascii="Times New Roman" w:hAnsi="Times New Roman" w:cs="Times New Roman" w:hint="eastAsia"/>
        </w:rPr>
        <w:instrText xml:space="preserve"> \* ARABIC</w:instrText>
      </w:r>
      <w:r>
        <w:rPr>
          <w:rFonts w:ascii="Times New Roman" w:hAnsi="Times New Roman" w:cs="Times New Roman"/>
        </w:rPr>
        <w:instrText xml:space="preserve"> </w:instrText>
      </w:r>
      <w:r>
        <w:rPr>
          <w:rFonts w:ascii="Times New Roman" w:hAnsi="Times New Roman" w:cs="Times New Roman"/>
        </w:rPr>
        <w:fldChar w:fldCharType="separate"/>
      </w:r>
      <w:r w:rsidR="00140E82">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hint="eastAsia"/>
        </w:rPr>
        <w:t xml:space="preserve"> </w:t>
      </w:r>
      <w:r>
        <w:rPr>
          <w:rFonts w:ascii="Times New Roman" w:hAnsi="Times New Roman" w:cs="Times New Roman" w:hint="eastAsia"/>
        </w:rPr>
        <w:t>用户用例分析图</w:t>
      </w:r>
    </w:p>
    <w:p w14:paraId="6DB8A96A" w14:textId="77777777" w:rsidR="003D3EDD" w:rsidRDefault="003D3EDD">
      <w:pPr>
        <w:ind w:firstLineChars="200" w:firstLine="480"/>
      </w:pPr>
    </w:p>
    <w:p w14:paraId="653F14B8" w14:textId="77777777" w:rsidR="0081180C" w:rsidRDefault="00000000">
      <w:pPr>
        <w:ind w:firstLineChars="200" w:firstLine="480"/>
      </w:pPr>
      <w:r>
        <w:rPr>
          <w:rFonts w:hint="eastAsia"/>
        </w:rPr>
        <w:t>用户登录后进入首页时，点击底部漫展的</w:t>
      </w:r>
      <w:r>
        <w:rPr>
          <w:rFonts w:hint="eastAsia"/>
        </w:rPr>
        <w:t>tabbar</w:t>
      </w:r>
      <w:r>
        <w:rPr>
          <w:rFonts w:hint="eastAsia"/>
        </w:rPr>
        <w:t>会进入到漫展首页，此时可以查看到漫展列表，用户点击某一个漫展图片，就会进入到漫展详情页面，此时用户点击立即购票会弹出场次选择框，此时用户可以选择某一个具体的场次，然后点击立即购票，此时就会生成订单，此时用户在返回到漫展首页，点击我的订单按钮，就会显示订单列表，该用户现在就可以点击立即支付，如果点击了立即支付，则订单状态会从待支付状态改为已支付。</w:t>
      </w:r>
    </w:p>
    <w:p w14:paraId="400AC86F" w14:textId="77777777" w:rsidR="0081180C" w:rsidRDefault="00000000">
      <w:pPr>
        <w:ind w:firstLineChars="200" w:firstLine="480"/>
      </w:pPr>
      <w:r>
        <w:rPr>
          <w:rFonts w:hint="eastAsia"/>
        </w:rPr>
        <w:t>用户登陆后进入首页时，点击底部卖闲置</w:t>
      </w:r>
      <w:r>
        <w:rPr>
          <w:rFonts w:hint="eastAsia"/>
        </w:rPr>
        <w:t>tabbar</w:t>
      </w:r>
      <w:r>
        <w:rPr>
          <w:rFonts w:hint="eastAsia"/>
        </w:rPr>
        <w:t>就会进入到商城首页，此时这里的详情，点赞，购买和查看订单与漫展类似，除了详情页面，商品详情页面会额外展示商品的规格信息，并且点击立即购买时会让用户选择收货地址，如果用户没有记录过地址，</w:t>
      </w:r>
      <w:r>
        <w:rPr>
          <w:rFonts w:hint="eastAsia"/>
        </w:rPr>
        <w:lastRenderedPageBreak/>
        <w:t>此时用户可以点击新增地址来增加地址信息。</w:t>
      </w:r>
    </w:p>
    <w:p w14:paraId="78B8323F" w14:textId="77777777" w:rsidR="0081180C" w:rsidRDefault="00000000">
      <w:pPr>
        <w:ind w:firstLineChars="200" w:firstLine="480"/>
      </w:pPr>
      <w:r>
        <w:rPr>
          <w:rFonts w:hint="eastAsia"/>
        </w:rPr>
        <w:t>用户进入首页时，点击底部我的</w:t>
      </w:r>
      <w:r>
        <w:rPr>
          <w:rFonts w:hint="eastAsia"/>
        </w:rPr>
        <w:t>tabbar</w:t>
      </w:r>
      <w:r>
        <w:rPr>
          <w:rFonts w:hint="eastAsia"/>
        </w:rPr>
        <w:t>就会进入到个人首页，此时会加载个人的昵称，头像，地址，粉丝数，关注数等，并且点击编辑主页时会进入到个人信息修改页面，此时用户可以修改个人信息，如昵称，头像，手机号，地址等等，此时我们再次返回到底部我的</w:t>
      </w:r>
      <w:r>
        <w:rPr>
          <w:rFonts w:hint="eastAsia"/>
        </w:rPr>
        <w:t>tabbar</w:t>
      </w:r>
      <w:r>
        <w:rPr>
          <w:rFonts w:hint="eastAsia"/>
        </w:rPr>
        <w:t>首页，这里有一个作品，收藏和喜欢的选项卡，此时用户可以点击对应的选项卡来切换显示我的作品，我的收藏作品或我的喜欢作品。</w:t>
      </w:r>
    </w:p>
    <w:p w14:paraId="0A21B825" w14:textId="77777777" w:rsidR="0081180C" w:rsidRDefault="00000000">
      <w:pPr>
        <w:pStyle w:val="31"/>
      </w:pPr>
      <w:bookmarkStart w:id="47" w:name="_Toc199511085"/>
      <w:r>
        <w:rPr>
          <w:rFonts w:hint="eastAsia"/>
        </w:rPr>
        <w:t>漫展发布人用例分析</w:t>
      </w:r>
      <w:bookmarkEnd w:id="47"/>
    </w:p>
    <w:p w14:paraId="4AA20AB4" w14:textId="77777777" w:rsidR="0081180C" w:rsidRDefault="00000000">
      <w:pPr>
        <w:ind w:firstLineChars="200" w:firstLine="480"/>
      </w:pPr>
      <w:r>
        <w:rPr>
          <w:rFonts w:hint="eastAsia"/>
        </w:rPr>
        <w:t>漫展发布人继承了用户的所有功能，除此之外扩展了漫展发布功能，漫展发布人通过手机号或者微信一键登录进入系统首页后，点击底部漫展</w:t>
      </w:r>
      <w:r>
        <w:rPr>
          <w:rFonts w:hint="eastAsia"/>
        </w:rPr>
        <w:t>tabbar</w:t>
      </w:r>
      <w:r>
        <w:rPr>
          <w:rFonts w:hint="eastAsia"/>
        </w:rPr>
        <w:t>进入到漫展首页，此时页面右中位置有一个我要发布，此时进入发布漫展发布首页，漫展发布人可以上传漫展活动封面，漫展活动描述图片，标题，价格和日期范围等。</w:t>
      </w:r>
    </w:p>
    <w:p w14:paraId="45817C1F" w14:textId="77777777" w:rsidR="0081180C" w:rsidRDefault="00000000">
      <w:pPr>
        <w:ind w:firstLineChars="200" w:firstLine="480"/>
      </w:pPr>
      <w:r>
        <w:rPr>
          <w:rFonts w:hint="eastAsia"/>
        </w:rPr>
        <w:t>漫展发布人用例图如图</w:t>
      </w:r>
      <w:r>
        <w:rPr>
          <w:rFonts w:hint="eastAsia"/>
        </w:rPr>
        <w:t>3.2</w:t>
      </w:r>
      <w:r>
        <w:rPr>
          <w:rFonts w:hint="eastAsia"/>
        </w:rPr>
        <w:t>所示。</w:t>
      </w:r>
    </w:p>
    <w:p w14:paraId="01D729EF" w14:textId="77777777" w:rsidR="003D3EDD" w:rsidRDefault="003D3EDD">
      <w:pPr>
        <w:ind w:firstLineChars="200" w:firstLine="480"/>
      </w:pPr>
    </w:p>
    <w:p w14:paraId="13839E36" w14:textId="77777777" w:rsidR="0081180C" w:rsidRDefault="00000000" w:rsidP="003118BD">
      <w:pPr>
        <w:jc w:val="center"/>
      </w:pPr>
      <w:r>
        <w:rPr>
          <w:noProof/>
        </w:rPr>
        <w:drawing>
          <wp:inline distT="0" distB="0" distL="0" distR="0" wp14:anchorId="1ECC2591" wp14:editId="30636A7B">
            <wp:extent cx="2209800" cy="665481"/>
            <wp:effectExtent l="0" t="0" r="0" b="1270"/>
            <wp:docPr id="51794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44788" name="图片 1"/>
                    <pic:cNvPicPr>
                      <a:picLocks noChangeAspect="1"/>
                    </pic:cNvPicPr>
                  </pic:nvPicPr>
                  <pic:blipFill>
                    <a:blip r:embed="rId27"/>
                    <a:stretch>
                      <a:fillRect/>
                    </a:stretch>
                  </pic:blipFill>
                  <pic:spPr>
                    <a:xfrm>
                      <a:off x="0" y="0"/>
                      <a:ext cx="2251201" cy="677949"/>
                    </a:xfrm>
                    <a:prstGeom prst="rect">
                      <a:avLst/>
                    </a:prstGeom>
                  </pic:spPr>
                </pic:pic>
              </a:graphicData>
            </a:graphic>
          </wp:inline>
        </w:drawing>
      </w:r>
    </w:p>
    <w:p w14:paraId="3B593524" w14:textId="77777777"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3.2 </w:t>
      </w:r>
      <w:r>
        <w:rPr>
          <w:rFonts w:ascii="Times New Roman" w:hAnsi="Times New Roman" w:cs="Times New Roman" w:hint="eastAsia"/>
        </w:rPr>
        <w:t>漫展发布人用例分析图</w:t>
      </w:r>
    </w:p>
    <w:p w14:paraId="68587068" w14:textId="77777777" w:rsidR="0081180C" w:rsidRDefault="0081180C" w:rsidP="003D3EDD"/>
    <w:p w14:paraId="23DD26D1" w14:textId="77777777" w:rsidR="0081180C" w:rsidRDefault="00000000">
      <w:pPr>
        <w:pStyle w:val="31"/>
      </w:pPr>
      <w:bookmarkStart w:id="48" w:name="_Toc199511086"/>
      <w:r>
        <w:rPr>
          <w:rFonts w:hint="eastAsia"/>
        </w:rPr>
        <w:t>管理员用例分析</w:t>
      </w:r>
      <w:bookmarkEnd w:id="48"/>
    </w:p>
    <w:p w14:paraId="7626DC04" w14:textId="77777777" w:rsidR="0081180C" w:rsidRDefault="00000000">
      <w:pPr>
        <w:ind w:firstLineChars="200" w:firstLine="480"/>
      </w:pPr>
      <w:r>
        <w:rPr>
          <w:rFonts w:hint="eastAsia"/>
        </w:rPr>
        <w:t>管理员输入账号和密码登录进入后台管理系统的首页，进入首页首先展示的是数据报表页面，该页面统计了用户地区分布，商品分类占比，作品分类占比等等。</w:t>
      </w:r>
    </w:p>
    <w:p w14:paraId="4BD37938" w14:textId="77777777" w:rsidR="0081180C" w:rsidRDefault="00000000">
      <w:pPr>
        <w:ind w:firstLineChars="200" w:firstLine="480"/>
      </w:pPr>
      <w:r>
        <w:rPr>
          <w:rFonts w:hint="eastAsia"/>
        </w:rPr>
        <w:t>管理员点击左侧导航菜单的系统管理，就会显示二级菜单用户管理，角色管理和菜单管理，此时点击任意一个就会进入到对应页面，会显示对应的表格组件，此时可以对该页面中的用户进行增删改查，这</w:t>
      </w:r>
      <w:r>
        <w:rPr>
          <w:rFonts w:hint="eastAsia"/>
        </w:rPr>
        <w:t>3</w:t>
      </w:r>
      <w:r>
        <w:rPr>
          <w:rFonts w:hint="eastAsia"/>
        </w:rPr>
        <w:t>个功能和界面类似。</w:t>
      </w:r>
    </w:p>
    <w:p w14:paraId="0ADE2540" w14:textId="77777777" w:rsidR="0081180C" w:rsidRDefault="00000000">
      <w:pPr>
        <w:ind w:firstLineChars="200" w:firstLine="480"/>
      </w:pPr>
      <w:r>
        <w:rPr>
          <w:rFonts w:hint="eastAsia"/>
        </w:rPr>
        <w:t>管理员点击左侧导航菜单的商品管理，就会显示二级菜单商品分类管理，商品规格管理，商品审核，其中商品分类管理类似于前面的系统管理中的用户管理，都是表格组件可以进行增删改查，商品规格管理界面可以额外修改商品规格和规格值，规格又和商品分类相关联，商品审核界面可以查看用户发布的商品的详情，然后进行审核通过或者下架。</w:t>
      </w:r>
    </w:p>
    <w:p w14:paraId="0747BBCE" w14:textId="77777777" w:rsidR="0081180C" w:rsidRDefault="00000000">
      <w:pPr>
        <w:ind w:firstLineChars="200" w:firstLine="480"/>
      </w:pPr>
      <w:r>
        <w:rPr>
          <w:rFonts w:hint="eastAsia"/>
        </w:rPr>
        <w:t>管理员点击左侧导航菜单的作品管理，就会显示二级菜单作品分类管理，作品审核，其中作品分类管理和作品审核类似于前面提到的商品分类管理和商品审核。</w:t>
      </w:r>
    </w:p>
    <w:p w14:paraId="65FC801C" w14:textId="77777777" w:rsidR="0081180C" w:rsidRDefault="00000000">
      <w:pPr>
        <w:ind w:firstLineChars="200" w:firstLine="480"/>
      </w:pPr>
      <w:r>
        <w:rPr>
          <w:rFonts w:hint="eastAsia"/>
        </w:rPr>
        <w:t>管理员点击左侧导航栏的漫展管理，就会显示二级菜单漫展申请审核，此时可以查看用户申请成为漫展发布人所提交的信息，此时可以同意或拒绝该申请。</w:t>
      </w:r>
    </w:p>
    <w:p w14:paraId="22CBADCE" w14:textId="77777777" w:rsidR="0081180C" w:rsidRDefault="00000000">
      <w:pPr>
        <w:ind w:firstLineChars="200" w:firstLine="480"/>
      </w:pPr>
      <w:r>
        <w:rPr>
          <w:rFonts w:hint="eastAsia"/>
        </w:rPr>
        <w:lastRenderedPageBreak/>
        <w:t>管理员点击左侧导航栏的轮播图管理，就会显示二级菜单首页轮播图管理，漫展轮播图管理，这</w:t>
      </w:r>
      <w:r>
        <w:rPr>
          <w:rFonts w:hint="eastAsia"/>
        </w:rPr>
        <w:t>2</w:t>
      </w:r>
      <w:r>
        <w:rPr>
          <w:rFonts w:hint="eastAsia"/>
        </w:rPr>
        <w:t>个界面类似于前面提到的用户管理，只有简单的增删改查功能。</w:t>
      </w:r>
    </w:p>
    <w:p w14:paraId="7AD7866F" w14:textId="77777777" w:rsidR="0081180C" w:rsidRDefault="00000000">
      <w:pPr>
        <w:ind w:firstLineChars="200" w:firstLine="480"/>
      </w:pPr>
      <w:r>
        <w:rPr>
          <w:rFonts w:hint="eastAsia"/>
        </w:rPr>
        <w:t>管理员用例图如图</w:t>
      </w:r>
      <w:r>
        <w:rPr>
          <w:rFonts w:hint="eastAsia"/>
        </w:rPr>
        <w:t>3.3</w:t>
      </w:r>
      <w:r>
        <w:rPr>
          <w:rFonts w:hint="eastAsia"/>
        </w:rPr>
        <w:t>所示。</w:t>
      </w:r>
    </w:p>
    <w:p w14:paraId="0F0C1D1A" w14:textId="77777777" w:rsidR="003D3EDD" w:rsidRDefault="003D3EDD">
      <w:pPr>
        <w:ind w:firstLineChars="200" w:firstLine="480"/>
      </w:pPr>
    </w:p>
    <w:p w14:paraId="394D3EEB" w14:textId="77777777" w:rsidR="0081180C" w:rsidRDefault="00000000">
      <w:pPr>
        <w:jc w:val="center"/>
      </w:pPr>
      <w:r>
        <w:rPr>
          <w:noProof/>
        </w:rPr>
        <w:drawing>
          <wp:inline distT="0" distB="0" distL="0" distR="0" wp14:anchorId="17AD1CDD" wp14:editId="7F25B55D">
            <wp:extent cx="5916036" cy="3956633"/>
            <wp:effectExtent l="0" t="0" r="8890" b="6350"/>
            <wp:docPr id="1928485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5297" name="图片 1"/>
                    <pic:cNvPicPr>
                      <a:picLocks noChangeAspect="1"/>
                    </pic:cNvPicPr>
                  </pic:nvPicPr>
                  <pic:blipFill>
                    <a:blip r:embed="rId28"/>
                    <a:stretch>
                      <a:fillRect/>
                    </a:stretch>
                  </pic:blipFill>
                  <pic:spPr>
                    <a:xfrm>
                      <a:off x="0" y="0"/>
                      <a:ext cx="5964451" cy="3989013"/>
                    </a:xfrm>
                    <a:prstGeom prst="rect">
                      <a:avLst/>
                    </a:prstGeom>
                  </pic:spPr>
                </pic:pic>
              </a:graphicData>
            </a:graphic>
          </wp:inline>
        </w:drawing>
      </w:r>
    </w:p>
    <w:p w14:paraId="63739B1B" w14:textId="77777777"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 3.3 </w:t>
      </w:r>
      <w:r>
        <w:rPr>
          <w:rFonts w:ascii="Times New Roman" w:hAnsi="Times New Roman" w:cs="Times New Roman" w:hint="eastAsia"/>
        </w:rPr>
        <w:t>系统管理员用例分析图</w:t>
      </w:r>
    </w:p>
    <w:p w14:paraId="65123D90" w14:textId="77777777" w:rsidR="0081180C" w:rsidRDefault="0081180C" w:rsidP="006D3596"/>
    <w:p w14:paraId="07D0A697" w14:textId="77777777" w:rsidR="0081180C" w:rsidRDefault="00000000">
      <w:pPr>
        <w:pStyle w:val="21"/>
        <w:rPr>
          <w:rFonts w:hint="eastAsia"/>
        </w:rPr>
      </w:pPr>
      <w:bookmarkStart w:id="49" w:name="_Toc199511087"/>
      <w:r>
        <w:rPr>
          <w:rFonts w:hint="eastAsia"/>
        </w:rPr>
        <w:t>业务流程分析</w:t>
      </w:r>
      <w:bookmarkEnd w:id="49"/>
    </w:p>
    <w:p w14:paraId="6A93AA32" w14:textId="77777777" w:rsidR="0081180C" w:rsidRDefault="00000000">
      <w:pPr>
        <w:pStyle w:val="31"/>
      </w:pPr>
      <w:bookmarkStart w:id="50" w:name="_Toc199511088"/>
      <w:r>
        <w:rPr>
          <w:rFonts w:hint="eastAsia"/>
        </w:rPr>
        <w:t>用户登录业务流程分析</w:t>
      </w:r>
      <w:bookmarkEnd w:id="50"/>
    </w:p>
    <w:p w14:paraId="3DF53AF9" w14:textId="77777777" w:rsidR="0081180C" w:rsidRDefault="00000000">
      <w:pPr>
        <w:ind w:firstLineChars="200" w:firstLine="480"/>
      </w:pPr>
      <w:r>
        <w:rPr>
          <w:rFonts w:hint="eastAsia"/>
        </w:rPr>
        <w:t>本系统的用户登录有</w:t>
      </w:r>
      <w:r>
        <w:rPr>
          <w:rFonts w:hint="eastAsia"/>
        </w:rPr>
        <w:t>2</w:t>
      </w:r>
      <w:r>
        <w:rPr>
          <w:rFonts w:hint="eastAsia"/>
        </w:rPr>
        <w:t>种方式，分别为手机号登录和微信一键登录，而没有采用传统的密码登录，这是为了使用户不用担心密码记错的风险和避免每次登陆都要慢慢输入密码的繁琐，大大的简化了用户的登陆操作。</w:t>
      </w:r>
    </w:p>
    <w:p w14:paraId="4CF7FDCB" w14:textId="5B23785A" w:rsidR="003D3EDD" w:rsidRDefault="00000000">
      <w:pPr>
        <w:ind w:firstLineChars="200" w:firstLine="480"/>
      </w:pPr>
      <w:r>
        <w:rPr>
          <w:rFonts w:hint="eastAsia"/>
        </w:rPr>
        <w:t>手机号登录即用户首先输入手机号，然后点击获取验证码，后台校验手机格式正确后发送短信给手机，用户获取到验证码后点击登录，此时用户服务首先会判断该手机号是否已经注册，如果已经注册，则直接保存用户信息到</w:t>
      </w:r>
      <w:r>
        <w:rPr>
          <w:rFonts w:hint="eastAsia"/>
        </w:rPr>
        <w:t>redis</w:t>
      </w:r>
      <w:r>
        <w:rPr>
          <w:rFonts w:hint="eastAsia"/>
        </w:rPr>
        <w:t>中然后返回</w:t>
      </w:r>
      <w:r>
        <w:rPr>
          <w:rFonts w:hint="eastAsia"/>
        </w:rPr>
        <w:t>token</w:t>
      </w:r>
      <w:r>
        <w:rPr>
          <w:rFonts w:hint="eastAsia"/>
        </w:rPr>
        <w:t>，如果没有注册，则创建一个用户信息，并且设置一定的默认信息，然后插入到数据中，再将用户信息保存在</w:t>
      </w:r>
      <w:r>
        <w:rPr>
          <w:rFonts w:hint="eastAsia"/>
        </w:rPr>
        <w:t>redis</w:t>
      </w:r>
      <w:r>
        <w:rPr>
          <w:rFonts w:hint="eastAsia"/>
        </w:rPr>
        <w:t>中并返回</w:t>
      </w:r>
      <w:r>
        <w:rPr>
          <w:rFonts w:hint="eastAsia"/>
        </w:rPr>
        <w:t>token</w:t>
      </w:r>
      <w:r>
        <w:rPr>
          <w:rFonts w:hint="eastAsia"/>
        </w:rPr>
        <w:t>。手机号登录流程如图</w:t>
      </w:r>
      <w:r>
        <w:rPr>
          <w:rFonts w:hint="eastAsia"/>
        </w:rPr>
        <w:t>3.4</w:t>
      </w:r>
      <w:r>
        <w:rPr>
          <w:rFonts w:hint="eastAsia"/>
        </w:rPr>
        <w:t>所示。</w:t>
      </w:r>
    </w:p>
    <w:p w14:paraId="643DB48D" w14:textId="77777777" w:rsidR="0081180C" w:rsidRDefault="00000000" w:rsidP="0061086C">
      <w:pPr>
        <w:jc w:val="center"/>
      </w:pPr>
      <w:r>
        <w:rPr>
          <w:noProof/>
        </w:rPr>
        <w:lastRenderedPageBreak/>
        <w:drawing>
          <wp:inline distT="0" distB="0" distL="0" distR="0" wp14:anchorId="11324A97" wp14:editId="6185143D">
            <wp:extent cx="5808672" cy="3695700"/>
            <wp:effectExtent l="0" t="0" r="1905" b="0"/>
            <wp:docPr id="1602479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79230" name="图片 1"/>
                    <pic:cNvPicPr>
                      <a:picLocks noChangeAspect="1"/>
                    </pic:cNvPicPr>
                  </pic:nvPicPr>
                  <pic:blipFill>
                    <a:blip r:embed="rId29"/>
                    <a:stretch>
                      <a:fillRect/>
                    </a:stretch>
                  </pic:blipFill>
                  <pic:spPr>
                    <a:xfrm>
                      <a:off x="0" y="0"/>
                      <a:ext cx="5823902" cy="3705390"/>
                    </a:xfrm>
                    <a:prstGeom prst="rect">
                      <a:avLst/>
                    </a:prstGeom>
                  </pic:spPr>
                </pic:pic>
              </a:graphicData>
            </a:graphic>
          </wp:inline>
        </w:drawing>
      </w:r>
    </w:p>
    <w:p w14:paraId="2E445ED7" w14:textId="77777777" w:rsidR="0081180C" w:rsidRDefault="00000000">
      <w:pPr>
        <w:pStyle w:val="affff6"/>
        <w:spacing w:afterLines="0" w:after="0"/>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3.4 </w:t>
      </w:r>
      <w:r>
        <w:rPr>
          <w:rFonts w:ascii="Times New Roman" w:hAnsi="Times New Roman" w:cs="Times New Roman" w:hint="eastAsia"/>
        </w:rPr>
        <w:t>手机号登录流程时序图</w:t>
      </w:r>
    </w:p>
    <w:p w14:paraId="0FF71AE0" w14:textId="77777777" w:rsidR="0081180C" w:rsidRDefault="0081180C" w:rsidP="006D3596"/>
    <w:p w14:paraId="3812A64E" w14:textId="77777777" w:rsidR="0081180C" w:rsidRDefault="00000000">
      <w:pPr>
        <w:ind w:firstLineChars="200" w:firstLine="480"/>
      </w:pPr>
      <w:r>
        <w:rPr>
          <w:rFonts w:hint="eastAsia"/>
        </w:rPr>
        <w:t>微信登录流程如图</w:t>
      </w:r>
      <w:r>
        <w:rPr>
          <w:rFonts w:hint="eastAsia"/>
        </w:rPr>
        <w:t>3.5</w:t>
      </w:r>
      <w:r>
        <w:rPr>
          <w:rFonts w:hint="eastAsia"/>
        </w:rPr>
        <w:t>所示。</w:t>
      </w:r>
    </w:p>
    <w:p w14:paraId="5EB7ED19" w14:textId="77777777" w:rsidR="001A5A00" w:rsidRDefault="001A5A00">
      <w:pPr>
        <w:ind w:firstLineChars="200" w:firstLine="480"/>
      </w:pPr>
    </w:p>
    <w:p w14:paraId="6FCF1058" w14:textId="77777777" w:rsidR="0081180C" w:rsidRDefault="00000000" w:rsidP="00C10863">
      <w:pPr>
        <w:pStyle w:val="affff6"/>
        <w:keepNext/>
        <w:spacing w:afterLines="0" w:after="0"/>
        <w:rPr>
          <w:rFonts w:hint="eastAsia"/>
        </w:rPr>
      </w:pPr>
      <w:r>
        <w:rPr>
          <w:noProof/>
        </w:rPr>
        <w:drawing>
          <wp:inline distT="0" distB="0" distL="0" distR="0" wp14:anchorId="0FD52667" wp14:editId="356C2F89">
            <wp:extent cx="5928018" cy="3537857"/>
            <wp:effectExtent l="0" t="0" r="0" b="5715"/>
            <wp:docPr id="738273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73238" name="图片 1"/>
                    <pic:cNvPicPr>
                      <a:picLocks noChangeAspect="1"/>
                    </pic:cNvPicPr>
                  </pic:nvPicPr>
                  <pic:blipFill>
                    <a:blip r:embed="rId30"/>
                    <a:stretch>
                      <a:fillRect/>
                    </a:stretch>
                  </pic:blipFill>
                  <pic:spPr>
                    <a:xfrm>
                      <a:off x="0" y="0"/>
                      <a:ext cx="5953424" cy="3553019"/>
                    </a:xfrm>
                    <a:prstGeom prst="rect">
                      <a:avLst/>
                    </a:prstGeom>
                  </pic:spPr>
                </pic:pic>
              </a:graphicData>
            </a:graphic>
          </wp:inline>
        </w:drawing>
      </w:r>
    </w:p>
    <w:p w14:paraId="75B2E2F2" w14:textId="77777777" w:rsidR="0081180C" w:rsidRDefault="00000000">
      <w:pPr>
        <w:pStyle w:val="ad"/>
        <w:jc w:val="center"/>
        <w:rPr>
          <w:rFonts w:ascii="黑体" w:hAnsi="黑体" w:hint="eastAsia"/>
          <w:sz w:val="21"/>
          <w:szCs w:val="21"/>
        </w:rPr>
      </w:pPr>
      <w:r>
        <w:rPr>
          <w:rFonts w:ascii="黑体" w:hAnsi="黑体" w:hint="eastAsia"/>
          <w:sz w:val="21"/>
          <w:szCs w:val="21"/>
        </w:rPr>
        <w:t>图</w:t>
      </w:r>
      <w:r>
        <w:rPr>
          <w:rFonts w:ascii="Times New Roman" w:hAnsi="Times New Roman"/>
          <w:sz w:val="21"/>
          <w:szCs w:val="21"/>
        </w:rPr>
        <w:t>3.5</w:t>
      </w:r>
      <w:r>
        <w:rPr>
          <w:rFonts w:ascii="黑体" w:hAnsi="黑体" w:hint="eastAsia"/>
          <w:sz w:val="21"/>
          <w:szCs w:val="21"/>
        </w:rPr>
        <w:t>微信登录流程时序图</w:t>
      </w:r>
    </w:p>
    <w:p w14:paraId="67940C47" w14:textId="49666537" w:rsidR="006D3596" w:rsidRPr="006D3596" w:rsidRDefault="006D3596" w:rsidP="001A5A00">
      <w:pPr>
        <w:ind w:firstLineChars="200" w:firstLine="480"/>
      </w:pPr>
      <w:r>
        <w:rPr>
          <w:rFonts w:hint="eastAsia"/>
        </w:rPr>
        <w:lastRenderedPageBreak/>
        <w:t>微信登录即用户点击微信登录，就是调用</w:t>
      </w:r>
      <w:r>
        <w:rPr>
          <w:rFonts w:hint="eastAsia"/>
        </w:rPr>
        <w:t>wx.login</w:t>
      </w:r>
      <w:r>
        <w:rPr>
          <w:rFonts w:hint="eastAsia"/>
        </w:rPr>
        <w:t>方法获取存储临时凭证</w:t>
      </w:r>
      <w:r>
        <w:rPr>
          <w:rFonts w:hint="eastAsia"/>
        </w:rPr>
        <w:t>code</w:t>
      </w:r>
      <w:r>
        <w:rPr>
          <w:rFonts w:hint="eastAsia"/>
        </w:rPr>
        <w:t>，然后传给后端，后端再根据</w:t>
      </w:r>
      <w:r>
        <w:rPr>
          <w:rFonts w:hint="eastAsia"/>
        </w:rPr>
        <w:t>code</w:t>
      </w:r>
      <w:r>
        <w:rPr>
          <w:rFonts w:hint="eastAsia"/>
        </w:rPr>
        <w:t>去获取该用户的</w:t>
      </w:r>
      <w:r>
        <w:rPr>
          <w:rFonts w:hint="eastAsia"/>
        </w:rPr>
        <w:t>openid</w:t>
      </w:r>
      <w:r>
        <w:rPr>
          <w:rFonts w:hint="eastAsia"/>
        </w:rPr>
        <w:t>，然后判断系统中是否有该</w:t>
      </w:r>
      <w:r>
        <w:rPr>
          <w:rFonts w:hint="eastAsia"/>
        </w:rPr>
        <w:t>openid</w:t>
      </w:r>
      <w:r>
        <w:rPr>
          <w:rFonts w:hint="eastAsia"/>
        </w:rPr>
        <w:t>，如果有则保存该用户信息到</w:t>
      </w:r>
      <w:r>
        <w:rPr>
          <w:rFonts w:hint="eastAsia"/>
        </w:rPr>
        <w:t>redis</w:t>
      </w:r>
      <w:r>
        <w:rPr>
          <w:rFonts w:hint="eastAsia"/>
        </w:rPr>
        <w:t>中返回</w:t>
      </w:r>
      <w:r>
        <w:rPr>
          <w:rFonts w:hint="eastAsia"/>
        </w:rPr>
        <w:t>token</w:t>
      </w:r>
      <w:r>
        <w:rPr>
          <w:rFonts w:hint="eastAsia"/>
        </w:rPr>
        <w:t>，如果没有则新建一个用户保存在数据库中，返回保存用户信息到</w:t>
      </w:r>
      <w:r>
        <w:rPr>
          <w:rFonts w:hint="eastAsia"/>
        </w:rPr>
        <w:t>redis</w:t>
      </w:r>
      <w:r>
        <w:rPr>
          <w:rFonts w:hint="eastAsia"/>
        </w:rPr>
        <w:t>中然后返回</w:t>
      </w:r>
      <w:r>
        <w:rPr>
          <w:rFonts w:hint="eastAsia"/>
        </w:rPr>
        <w:t>token</w:t>
      </w:r>
      <w:r>
        <w:rPr>
          <w:rFonts w:hint="eastAsia"/>
        </w:rPr>
        <w:t>。</w:t>
      </w:r>
    </w:p>
    <w:p w14:paraId="6411BA01" w14:textId="77777777" w:rsidR="0081180C" w:rsidRDefault="00000000">
      <w:pPr>
        <w:pStyle w:val="31"/>
      </w:pPr>
      <w:bookmarkStart w:id="51" w:name="_Toc199511089"/>
      <w:r>
        <w:rPr>
          <w:rFonts w:hint="eastAsia"/>
        </w:rPr>
        <w:t>作品发布业务流程分析</w:t>
      </w:r>
      <w:bookmarkEnd w:id="51"/>
    </w:p>
    <w:p w14:paraId="1719B725" w14:textId="77777777" w:rsidR="0081180C" w:rsidRDefault="00000000">
      <w:pPr>
        <w:ind w:firstLineChars="200" w:firstLine="480"/>
      </w:pPr>
      <w:r>
        <w:rPr>
          <w:rFonts w:hint="eastAsia"/>
        </w:rPr>
        <w:t>用户登录成功后，点击底部</w:t>
      </w:r>
      <w:r>
        <w:rPr>
          <w:rFonts w:hint="eastAsia"/>
        </w:rPr>
        <w:t>cos</w:t>
      </w:r>
      <w:r>
        <w:rPr>
          <w:rFonts w:hint="eastAsia"/>
        </w:rPr>
        <w:t>作品</w:t>
      </w:r>
      <w:r>
        <w:rPr>
          <w:rFonts w:hint="eastAsia"/>
        </w:rPr>
        <w:t>tabbar</w:t>
      </w:r>
      <w:r>
        <w:rPr>
          <w:rFonts w:hint="eastAsia"/>
        </w:rPr>
        <w:t>跳转到作品首页，然后点击右侧居中位置的我要发布按钮，此时就会跳转到作品发布页面，此时填写作品分类，封面，描述图片等信息，然后点击底部发布作品按钮，此时后端就会保存该作品和作品描述图片到数据库中。</w:t>
      </w:r>
    </w:p>
    <w:p w14:paraId="5093C6CE" w14:textId="77777777" w:rsidR="0081180C" w:rsidRDefault="00000000">
      <w:pPr>
        <w:ind w:firstLineChars="200" w:firstLine="480"/>
      </w:pPr>
      <w:r>
        <w:rPr>
          <w:rFonts w:hint="eastAsia"/>
        </w:rPr>
        <w:t>作品发布流程如图</w:t>
      </w:r>
      <w:r>
        <w:rPr>
          <w:rFonts w:hint="eastAsia"/>
        </w:rPr>
        <w:t>3.6</w:t>
      </w:r>
      <w:r>
        <w:rPr>
          <w:rFonts w:hint="eastAsia"/>
        </w:rPr>
        <w:t>所示。</w:t>
      </w:r>
    </w:p>
    <w:p w14:paraId="291EC77D" w14:textId="77777777" w:rsidR="001A5A00" w:rsidRDefault="001A5A00">
      <w:pPr>
        <w:ind w:firstLineChars="200" w:firstLine="480"/>
      </w:pPr>
    </w:p>
    <w:p w14:paraId="503EA7CC" w14:textId="77777777" w:rsidR="0081180C" w:rsidRDefault="00000000" w:rsidP="00C10863">
      <w:pPr>
        <w:jc w:val="center"/>
      </w:pPr>
      <w:r>
        <w:rPr>
          <w:noProof/>
        </w:rPr>
        <w:drawing>
          <wp:inline distT="0" distB="0" distL="0" distR="0" wp14:anchorId="48941F14" wp14:editId="2DF64416">
            <wp:extent cx="5993403" cy="3516086"/>
            <wp:effectExtent l="0" t="0" r="7620" b="8255"/>
            <wp:docPr id="16616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41" name="图片 1"/>
                    <pic:cNvPicPr>
                      <a:picLocks noChangeAspect="1"/>
                    </pic:cNvPicPr>
                  </pic:nvPicPr>
                  <pic:blipFill>
                    <a:blip r:embed="rId31"/>
                    <a:stretch>
                      <a:fillRect/>
                    </a:stretch>
                  </pic:blipFill>
                  <pic:spPr>
                    <a:xfrm>
                      <a:off x="0" y="0"/>
                      <a:ext cx="5995316" cy="3517208"/>
                    </a:xfrm>
                    <a:prstGeom prst="rect">
                      <a:avLst/>
                    </a:prstGeom>
                  </pic:spPr>
                </pic:pic>
              </a:graphicData>
            </a:graphic>
          </wp:inline>
        </w:drawing>
      </w:r>
    </w:p>
    <w:p w14:paraId="0EB82A95" w14:textId="77777777"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3.6 </w:t>
      </w:r>
      <w:r>
        <w:rPr>
          <w:rFonts w:ascii="Times New Roman" w:hAnsi="Times New Roman" w:cs="Times New Roman" w:hint="eastAsia"/>
        </w:rPr>
        <w:t>作品发布流程时序图</w:t>
      </w:r>
    </w:p>
    <w:p w14:paraId="4A465811" w14:textId="77777777" w:rsidR="0081180C" w:rsidRDefault="0081180C" w:rsidP="001A5A00"/>
    <w:p w14:paraId="07AD5806" w14:textId="77777777" w:rsidR="0081180C" w:rsidRDefault="00000000">
      <w:pPr>
        <w:pStyle w:val="31"/>
      </w:pPr>
      <w:bookmarkStart w:id="52" w:name="_Toc199511090"/>
      <w:r>
        <w:rPr>
          <w:rFonts w:hint="eastAsia"/>
        </w:rPr>
        <w:t>作品评论业务流程分析</w:t>
      </w:r>
      <w:bookmarkEnd w:id="52"/>
    </w:p>
    <w:p w14:paraId="20169B79" w14:textId="77777777" w:rsidR="0081180C" w:rsidRDefault="00000000">
      <w:pPr>
        <w:ind w:firstLineChars="200" w:firstLine="480"/>
      </w:pPr>
      <w:r>
        <w:rPr>
          <w:rFonts w:hint="eastAsia"/>
        </w:rPr>
        <w:t>用户登录成功后，进入首页，此时点击某一个作品进入作品详情页面，然后点击右侧居中位置的评论图标，此时就会弹出评论框，然后用户在底层输入框可以输入内容，输入完毕后点击发送即可发送评论。</w:t>
      </w:r>
    </w:p>
    <w:p w14:paraId="1E573AC4" w14:textId="77777777" w:rsidR="0081180C" w:rsidRDefault="00000000">
      <w:pPr>
        <w:ind w:firstLineChars="200" w:firstLine="480"/>
      </w:pPr>
      <w:r>
        <w:rPr>
          <w:rFonts w:hint="eastAsia"/>
        </w:rPr>
        <w:t>作品评论流程如图</w:t>
      </w:r>
      <w:r>
        <w:rPr>
          <w:rFonts w:hint="eastAsia"/>
        </w:rPr>
        <w:t>3.7</w:t>
      </w:r>
      <w:r>
        <w:rPr>
          <w:rFonts w:hint="eastAsia"/>
        </w:rPr>
        <w:t>所示。</w:t>
      </w:r>
    </w:p>
    <w:p w14:paraId="13762176" w14:textId="77777777" w:rsidR="0081180C" w:rsidRDefault="00000000" w:rsidP="00C10863">
      <w:pPr>
        <w:keepNext/>
        <w:jc w:val="center"/>
      </w:pPr>
      <w:r>
        <w:rPr>
          <w:noProof/>
        </w:rPr>
        <w:lastRenderedPageBreak/>
        <w:drawing>
          <wp:inline distT="0" distB="0" distL="0" distR="0" wp14:anchorId="3FA8A6F8" wp14:editId="441A3E27">
            <wp:extent cx="5759450" cy="3335655"/>
            <wp:effectExtent l="0" t="0" r="0" b="0"/>
            <wp:docPr id="181445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5724" name="图片 1"/>
                    <pic:cNvPicPr>
                      <a:picLocks noChangeAspect="1"/>
                    </pic:cNvPicPr>
                  </pic:nvPicPr>
                  <pic:blipFill>
                    <a:blip r:embed="rId32"/>
                    <a:stretch>
                      <a:fillRect/>
                    </a:stretch>
                  </pic:blipFill>
                  <pic:spPr>
                    <a:xfrm>
                      <a:off x="0" y="0"/>
                      <a:ext cx="5759450" cy="3335655"/>
                    </a:xfrm>
                    <a:prstGeom prst="rect">
                      <a:avLst/>
                    </a:prstGeom>
                  </pic:spPr>
                </pic:pic>
              </a:graphicData>
            </a:graphic>
          </wp:inline>
        </w:drawing>
      </w:r>
    </w:p>
    <w:p w14:paraId="35EE5E72" w14:textId="77777777"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3.7 </w:t>
      </w:r>
      <w:r>
        <w:rPr>
          <w:rFonts w:ascii="Times New Roman" w:hAnsi="Times New Roman" w:cs="Times New Roman" w:hint="eastAsia"/>
        </w:rPr>
        <w:t>作品评论流程时序图</w:t>
      </w:r>
    </w:p>
    <w:p w14:paraId="14AA0632" w14:textId="77777777" w:rsidR="0081180C" w:rsidRDefault="0081180C" w:rsidP="001A5A00"/>
    <w:p w14:paraId="59BC6A47" w14:textId="77777777" w:rsidR="0081180C" w:rsidRDefault="00000000">
      <w:pPr>
        <w:pStyle w:val="31"/>
      </w:pPr>
      <w:bookmarkStart w:id="53" w:name="_Toc199511091"/>
      <w:r>
        <w:rPr>
          <w:rFonts w:hint="eastAsia"/>
        </w:rPr>
        <w:t>申请成为漫展发布人业务流程分析</w:t>
      </w:r>
      <w:bookmarkEnd w:id="53"/>
    </w:p>
    <w:p w14:paraId="2C4615E3" w14:textId="77777777" w:rsidR="0081180C" w:rsidRDefault="00000000">
      <w:pPr>
        <w:ind w:firstLineChars="200" w:firstLine="480"/>
      </w:pPr>
      <w:r>
        <w:rPr>
          <w:rFonts w:hint="eastAsia"/>
        </w:rPr>
        <w:t>用户登录成功后，进入首页，此时点击底部漫展</w:t>
      </w:r>
      <w:r>
        <w:rPr>
          <w:rFonts w:hint="eastAsia"/>
        </w:rPr>
        <w:t>tabbar</w:t>
      </w:r>
      <w:r>
        <w:rPr>
          <w:rFonts w:hint="eastAsia"/>
        </w:rPr>
        <w:t>进入漫展首页，然后点击右侧居中位置的加入我们按钮，此时就会进入申请成为漫展发布人界面，此时填写真实的姓名，身份证，邮箱和组织等信息后点击提交申请，此时数据库会存入该条记录。</w:t>
      </w:r>
    </w:p>
    <w:p w14:paraId="17C2751E" w14:textId="77777777" w:rsidR="0081180C" w:rsidRDefault="00000000">
      <w:pPr>
        <w:ind w:firstLineChars="200" w:firstLine="480"/>
      </w:pPr>
      <w:r>
        <w:rPr>
          <w:rFonts w:hint="eastAsia"/>
        </w:rPr>
        <w:t>申请成为漫展发布人如图</w:t>
      </w:r>
      <w:r>
        <w:rPr>
          <w:rFonts w:hint="eastAsia"/>
        </w:rPr>
        <w:t>3.8</w:t>
      </w:r>
      <w:r>
        <w:rPr>
          <w:rFonts w:hint="eastAsia"/>
        </w:rPr>
        <w:t>所示。</w:t>
      </w:r>
    </w:p>
    <w:p w14:paraId="7606A9D8" w14:textId="77777777" w:rsidR="001A5A00" w:rsidRDefault="001A5A00">
      <w:pPr>
        <w:ind w:firstLineChars="200" w:firstLine="480"/>
      </w:pPr>
    </w:p>
    <w:p w14:paraId="1A13B699" w14:textId="77777777" w:rsidR="0081180C" w:rsidRDefault="00000000">
      <w:pPr>
        <w:spacing w:line="240" w:lineRule="auto"/>
        <w:jc w:val="center"/>
      </w:pPr>
      <w:r>
        <w:rPr>
          <w:noProof/>
        </w:rPr>
        <w:drawing>
          <wp:inline distT="0" distB="0" distL="0" distR="0" wp14:anchorId="3DCF31A3" wp14:editId="234AD0BB">
            <wp:extent cx="6089946" cy="1997529"/>
            <wp:effectExtent l="0" t="0" r="6350" b="3175"/>
            <wp:docPr id="58666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61933" name="图片 1"/>
                    <pic:cNvPicPr>
                      <a:picLocks noChangeAspect="1"/>
                    </pic:cNvPicPr>
                  </pic:nvPicPr>
                  <pic:blipFill>
                    <a:blip r:embed="rId33"/>
                    <a:stretch>
                      <a:fillRect/>
                    </a:stretch>
                  </pic:blipFill>
                  <pic:spPr>
                    <a:xfrm>
                      <a:off x="0" y="0"/>
                      <a:ext cx="6097259" cy="1999928"/>
                    </a:xfrm>
                    <a:prstGeom prst="rect">
                      <a:avLst/>
                    </a:prstGeom>
                  </pic:spPr>
                </pic:pic>
              </a:graphicData>
            </a:graphic>
          </wp:inline>
        </w:drawing>
      </w:r>
    </w:p>
    <w:p w14:paraId="0150D5FD" w14:textId="77777777"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3.8 </w:t>
      </w:r>
      <w:r>
        <w:rPr>
          <w:rFonts w:ascii="Times New Roman" w:hAnsi="Times New Roman" w:cs="Times New Roman" w:hint="eastAsia"/>
        </w:rPr>
        <w:t>申请成为漫展发布人流程时序图</w:t>
      </w:r>
    </w:p>
    <w:p w14:paraId="152E0C8D" w14:textId="77777777" w:rsidR="0081180C" w:rsidRDefault="0081180C" w:rsidP="001A5A00"/>
    <w:p w14:paraId="22A43533" w14:textId="77777777" w:rsidR="0081180C" w:rsidRDefault="00000000">
      <w:pPr>
        <w:pStyle w:val="31"/>
      </w:pPr>
      <w:bookmarkStart w:id="54" w:name="_Toc199511092"/>
      <w:r>
        <w:rPr>
          <w:rFonts w:hint="eastAsia"/>
        </w:rPr>
        <w:lastRenderedPageBreak/>
        <w:t>发布漫展活动</w:t>
      </w:r>
      <w:bookmarkEnd w:id="54"/>
    </w:p>
    <w:p w14:paraId="10999872" w14:textId="77777777" w:rsidR="0081180C" w:rsidRDefault="00000000">
      <w:pPr>
        <w:ind w:firstLineChars="200" w:firstLine="480"/>
      </w:pPr>
      <w:r>
        <w:rPr>
          <w:rFonts w:hint="eastAsia"/>
        </w:rPr>
        <w:t>漫展发布人登陆成功后，进入首页，此时点击底部漫展</w:t>
      </w:r>
      <w:r>
        <w:rPr>
          <w:rFonts w:hint="eastAsia"/>
        </w:rPr>
        <w:t>tabbar</w:t>
      </w:r>
      <w:r>
        <w:rPr>
          <w:rFonts w:hint="eastAsia"/>
        </w:rPr>
        <w:t>进入漫展首页，然后点击右侧居中位置的我要发布按钮，此时就会进入漫展发布页面，此时填写漫展的封面，描述图片和时间范围等，再点击发布活动，此时数据库会存入该条记录。</w:t>
      </w:r>
    </w:p>
    <w:p w14:paraId="6F79FE01" w14:textId="77777777" w:rsidR="0081180C" w:rsidRDefault="00000000">
      <w:pPr>
        <w:ind w:firstLineChars="200" w:firstLine="480"/>
      </w:pPr>
      <w:r>
        <w:rPr>
          <w:rFonts w:hint="eastAsia"/>
        </w:rPr>
        <w:t>发布漫展活动如图</w:t>
      </w:r>
      <w:r>
        <w:rPr>
          <w:rFonts w:hint="eastAsia"/>
        </w:rPr>
        <w:t>3.9</w:t>
      </w:r>
      <w:r>
        <w:rPr>
          <w:rFonts w:hint="eastAsia"/>
        </w:rPr>
        <w:t>所示。</w:t>
      </w:r>
    </w:p>
    <w:p w14:paraId="2AC1383C" w14:textId="77777777" w:rsidR="001A5A00" w:rsidRDefault="001A5A00">
      <w:pPr>
        <w:ind w:firstLineChars="200" w:firstLine="480"/>
      </w:pPr>
    </w:p>
    <w:p w14:paraId="3612517B" w14:textId="77777777" w:rsidR="0081180C" w:rsidRDefault="00000000" w:rsidP="00C10863">
      <w:pPr>
        <w:jc w:val="center"/>
      </w:pPr>
      <w:r>
        <w:rPr>
          <w:noProof/>
        </w:rPr>
        <w:drawing>
          <wp:inline distT="0" distB="0" distL="0" distR="0" wp14:anchorId="0FFDD7BE" wp14:editId="184A4268">
            <wp:extent cx="5759450" cy="3522980"/>
            <wp:effectExtent l="0" t="0" r="0" b="1270"/>
            <wp:docPr id="4052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70" name="图片 1"/>
                    <pic:cNvPicPr>
                      <a:picLocks noChangeAspect="1"/>
                    </pic:cNvPicPr>
                  </pic:nvPicPr>
                  <pic:blipFill>
                    <a:blip r:embed="rId34"/>
                    <a:stretch>
                      <a:fillRect/>
                    </a:stretch>
                  </pic:blipFill>
                  <pic:spPr>
                    <a:xfrm>
                      <a:off x="0" y="0"/>
                      <a:ext cx="5759450" cy="3522980"/>
                    </a:xfrm>
                    <a:prstGeom prst="rect">
                      <a:avLst/>
                    </a:prstGeom>
                  </pic:spPr>
                </pic:pic>
              </a:graphicData>
            </a:graphic>
          </wp:inline>
        </w:drawing>
      </w:r>
    </w:p>
    <w:p w14:paraId="77CCA722" w14:textId="77777777"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3.9</w:t>
      </w:r>
      <w:r>
        <w:rPr>
          <w:rFonts w:ascii="Times New Roman" w:hAnsi="Times New Roman" w:cs="Times New Roman" w:hint="eastAsia"/>
        </w:rPr>
        <w:t>发布漫展活动流程时序图</w:t>
      </w:r>
    </w:p>
    <w:p w14:paraId="0134C030" w14:textId="77777777" w:rsidR="0081180C" w:rsidRDefault="0081180C" w:rsidP="001A5A00"/>
    <w:p w14:paraId="5FBD963A" w14:textId="77777777" w:rsidR="0081180C" w:rsidRDefault="00000000">
      <w:pPr>
        <w:pStyle w:val="21"/>
        <w:rPr>
          <w:rFonts w:hint="eastAsia"/>
        </w:rPr>
      </w:pPr>
      <w:bookmarkStart w:id="55" w:name="_Toc199511093"/>
      <w:r>
        <w:rPr>
          <w:rFonts w:hint="eastAsia"/>
        </w:rPr>
        <w:t>非功能需求分析</w:t>
      </w:r>
      <w:bookmarkEnd w:id="55"/>
    </w:p>
    <w:p w14:paraId="07391008" w14:textId="77777777" w:rsidR="0081180C" w:rsidRDefault="00000000">
      <w:pPr>
        <w:pStyle w:val="31"/>
      </w:pPr>
      <w:bookmarkStart w:id="56" w:name="_Toc199511094"/>
      <w:r>
        <w:rPr>
          <w:rFonts w:hint="eastAsia"/>
        </w:rPr>
        <w:t>安全需求分析</w:t>
      </w:r>
      <w:bookmarkEnd w:id="56"/>
    </w:p>
    <w:p w14:paraId="3328C37F" w14:textId="77777777" w:rsidR="0081180C" w:rsidRDefault="00000000">
      <w:pPr>
        <w:pStyle w:val="41"/>
      </w:pPr>
      <w:r>
        <w:rPr>
          <w:rFonts w:hint="eastAsia"/>
        </w:rPr>
        <w:t>数据安全</w:t>
      </w:r>
    </w:p>
    <w:p w14:paraId="3DE0A8A4" w14:textId="77777777" w:rsidR="0081180C" w:rsidRDefault="00000000">
      <w:pPr>
        <w:ind w:firstLineChars="200" w:firstLine="480"/>
      </w:pPr>
      <w:r>
        <w:rPr>
          <w:rFonts w:hint="eastAsia"/>
        </w:rPr>
        <w:t>为了保证用户敏感性数据的安全，本系统在查询数据时，严格遵守前端需要展示什么数据就查询什么数据，不会为了简化开发从而通过</w:t>
      </w:r>
      <w:r>
        <w:rPr>
          <w:rFonts w:hint="eastAsia"/>
        </w:rPr>
        <w:t>select *</w:t>
      </w:r>
      <w:r>
        <w:rPr>
          <w:rFonts w:hint="eastAsia"/>
        </w:rPr>
        <w:t>等操作一次性把所有字段都查询出来响应给前端，并且为了防止用户的恶意操作，本系统会记录对数据库表中的修改人，修改时间等字段，方便溯源。</w:t>
      </w:r>
    </w:p>
    <w:p w14:paraId="6EB27CAF" w14:textId="77777777" w:rsidR="0081180C" w:rsidRDefault="00000000">
      <w:pPr>
        <w:pStyle w:val="41"/>
      </w:pPr>
      <w:r>
        <w:rPr>
          <w:rFonts w:hint="eastAsia"/>
        </w:rPr>
        <w:t>系统安全</w:t>
      </w:r>
    </w:p>
    <w:p w14:paraId="50662EFF" w14:textId="77777777" w:rsidR="0081180C" w:rsidRDefault="00000000">
      <w:pPr>
        <w:ind w:firstLineChars="200" w:firstLine="480"/>
      </w:pPr>
      <w:r>
        <w:rPr>
          <w:rFonts w:hint="eastAsia"/>
        </w:rPr>
        <w:t>为了保证系统安全，本系统进行了基于</w:t>
      </w:r>
      <w:r>
        <w:rPr>
          <w:rFonts w:hint="eastAsia"/>
        </w:rPr>
        <w:t>RBAC</w:t>
      </w:r>
      <w:r>
        <w:rPr>
          <w:rFonts w:hint="eastAsia"/>
        </w:rPr>
        <w:t>模型的权限控制来控制资源的访问，</w:t>
      </w:r>
      <w:r>
        <w:rPr>
          <w:rFonts w:hint="eastAsia"/>
        </w:rPr>
        <w:lastRenderedPageBreak/>
        <w:t>并且进行了登陆认证操作，某些页面用户必须要登陆之后才能进行访问和操作。</w:t>
      </w:r>
    </w:p>
    <w:p w14:paraId="7B25DC5A" w14:textId="77777777" w:rsidR="0081180C" w:rsidRDefault="00000000">
      <w:pPr>
        <w:pStyle w:val="31"/>
      </w:pPr>
      <w:bookmarkStart w:id="57" w:name="_Toc199511095"/>
      <w:r>
        <w:rPr>
          <w:rFonts w:hint="eastAsia"/>
        </w:rPr>
        <w:t>性能需求分析</w:t>
      </w:r>
      <w:bookmarkEnd w:id="57"/>
    </w:p>
    <w:p w14:paraId="7683623A" w14:textId="77777777" w:rsidR="0081180C" w:rsidRDefault="00000000">
      <w:pPr>
        <w:ind w:firstLineChars="200" w:firstLine="480"/>
      </w:pPr>
      <w:r>
        <w:rPr>
          <w:rFonts w:hint="eastAsia"/>
        </w:rPr>
        <w:t>本系统是一个以面向客户为主的系统，可能后期用户访问量较大，为了提升性能，优化响应速度，从而提高用户体验，本系统提前对可能访问较大的数据库表添加了索引，考虑到用户访问最多的就是作品，商品，漫展，并且访问操作都是通过搜索和点击查看详情，所以这里添加索引添加的是聚簇索引和联合索引。但是走索引还是会进行少量</w:t>
      </w:r>
      <w:r>
        <w:rPr>
          <w:rFonts w:hint="eastAsia"/>
        </w:rPr>
        <w:t>IO,</w:t>
      </w:r>
      <w:r>
        <w:rPr>
          <w:rFonts w:hint="eastAsia"/>
        </w:rPr>
        <w:t>为了再次提升性能，本系统后期可能会对作品详情，漫展详情，商品详情添加了</w:t>
      </w:r>
      <w:r>
        <w:rPr>
          <w:rFonts w:hint="eastAsia"/>
        </w:rPr>
        <w:t>redis</w:t>
      </w:r>
      <w:r>
        <w:rPr>
          <w:rFonts w:hint="eastAsia"/>
        </w:rPr>
        <w:t>缓存。</w:t>
      </w:r>
    </w:p>
    <w:p w14:paraId="295C3CE3" w14:textId="77777777" w:rsidR="0081180C" w:rsidRDefault="00000000">
      <w:pPr>
        <w:pStyle w:val="31"/>
      </w:pPr>
      <w:bookmarkStart w:id="58" w:name="_Toc199511096"/>
      <w:r>
        <w:rPr>
          <w:rFonts w:hint="eastAsia"/>
        </w:rPr>
        <w:t>界面需求分析</w:t>
      </w:r>
      <w:bookmarkEnd w:id="58"/>
    </w:p>
    <w:p w14:paraId="5298A702" w14:textId="77777777" w:rsidR="0081180C" w:rsidRDefault="00000000">
      <w:pPr>
        <w:ind w:firstLineChars="200" w:firstLine="480"/>
      </w:pPr>
      <w:r>
        <w:rPr>
          <w:rFonts w:hint="eastAsia"/>
        </w:rPr>
        <w:t>本系统由于融合了各种</w:t>
      </w:r>
      <w:r>
        <w:rPr>
          <w:rFonts w:hint="eastAsia"/>
        </w:rPr>
        <w:t>Coser</w:t>
      </w:r>
      <w:r>
        <w:rPr>
          <w:rFonts w:hint="eastAsia"/>
        </w:rPr>
        <w:t>爱好者所需要的各大功能，为了防止杂乱无章，导致用户找不到对应的功能，到处乱切换</w:t>
      </w:r>
      <w:r>
        <w:rPr>
          <w:rFonts w:hint="eastAsia"/>
        </w:rPr>
        <w:t>tabbar</w:t>
      </w:r>
      <w:r>
        <w:rPr>
          <w:rFonts w:hint="eastAsia"/>
        </w:rPr>
        <w:t>，本系统通过</w:t>
      </w:r>
      <w:r>
        <w:rPr>
          <w:rFonts w:hint="eastAsia"/>
        </w:rPr>
        <w:t>tabtar</w:t>
      </w:r>
      <w:r>
        <w:rPr>
          <w:rFonts w:hint="eastAsia"/>
        </w:rPr>
        <w:t>来进行功能拆分，然后一个</w:t>
      </w:r>
      <w:r>
        <w:rPr>
          <w:rFonts w:hint="eastAsia"/>
        </w:rPr>
        <w:t>tabbar</w:t>
      </w:r>
      <w:r>
        <w:rPr>
          <w:rFonts w:hint="eastAsia"/>
        </w:rPr>
        <w:t>几乎就只涵盖这一个相关的业务功能，从而达到高内聚低耦合的理念。</w:t>
      </w:r>
    </w:p>
    <w:p w14:paraId="454BC9B3" w14:textId="77777777" w:rsidR="0081180C" w:rsidRDefault="00000000">
      <w:pPr>
        <w:ind w:firstLineChars="200" w:firstLine="480"/>
      </w:pPr>
      <w:r>
        <w:rPr>
          <w:rFonts w:hint="eastAsia"/>
        </w:rPr>
        <w:t>并且考虑到自身不是专门做设计的，但是又想给用户一个友好易接受的界面风格，于是本系统参考了市面上热门商用项目的界面设计，比如：</w:t>
      </w:r>
      <w:r>
        <w:rPr>
          <w:rFonts w:hint="eastAsia"/>
        </w:rPr>
        <w:t>B</w:t>
      </w:r>
      <w:r>
        <w:rPr>
          <w:rFonts w:hint="eastAsia"/>
        </w:rPr>
        <w:t>站，咸鱼，抖音等，从而给用户一种熟悉并且好用的使用体验。</w:t>
      </w:r>
    </w:p>
    <w:p w14:paraId="0785A6EE" w14:textId="77777777" w:rsidR="0081180C" w:rsidRDefault="00000000">
      <w:pPr>
        <w:pStyle w:val="21"/>
        <w:rPr>
          <w:rFonts w:hint="eastAsia"/>
        </w:rPr>
      </w:pPr>
      <w:bookmarkStart w:id="59" w:name="_Toc199511097"/>
      <w:r>
        <w:rPr>
          <w:rFonts w:hint="eastAsia"/>
        </w:rPr>
        <w:t>运行环境需求</w:t>
      </w:r>
      <w:bookmarkEnd w:id="59"/>
    </w:p>
    <w:p w14:paraId="2D61B634" w14:textId="77777777" w:rsidR="0081180C" w:rsidRDefault="00000000">
      <w:pPr>
        <w:ind w:firstLineChars="200" w:firstLine="480"/>
      </w:pPr>
      <w:r>
        <w:rPr>
          <w:rFonts w:hint="eastAsia"/>
        </w:rPr>
        <w:t>软硬件最低配置要求。</w:t>
      </w:r>
    </w:p>
    <w:p w14:paraId="0F336756" w14:textId="77777777" w:rsidR="0081180C" w:rsidRDefault="00000000">
      <w:pPr>
        <w:pStyle w:val="afffff4"/>
        <w:numPr>
          <w:ilvl w:val="0"/>
          <w:numId w:val="13"/>
        </w:numPr>
        <w:ind w:firstLineChars="0"/>
      </w:pPr>
      <w:bookmarkStart w:id="60" w:name="_Hlk162689948"/>
      <w:r>
        <w:t>W</w:t>
      </w:r>
      <w:r>
        <w:rPr>
          <w:rFonts w:hint="eastAsia"/>
        </w:rPr>
        <w:t>eb</w:t>
      </w:r>
      <w:r>
        <w:rPr>
          <w:rFonts w:hint="eastAsia"/>
        </w:rPr>
        <w:t>端：</w:t>
      </w:r>
    </w:p>
    <w:p w14:paraId="42100311" w14:textId="77777777" w:rsidR="0081180C" w:rsidRDefault="00000000">
      <w:pPr>
        <w:pStyle w:val="afffff4"/>
        <w:numPr>
          <w:ilvl w:val="0"/>
          <w:numId w:val="14"/>
        </w:numPr>
        <w:ind w:firstLineChars="0"/>
      </w:pPr>
      <w:r>
        <w:rPr>
          <w:rFonts w:hint="eastAsia"/>
        </w:rPr>
        <w:t>操作系统：</w:t>
      </w:r>
      <w:r>
        <w:rPr>
          <w:rFonts w:hint="eastAsia"/>
        </w:rPr>
        <w:t>Windows7</w:t>
      </w:r>
      <w:r>
        <w:rPr>
          <w:rFonts w:hint="eastAsia"/>
        </w:rPr>
        <w:t>以上</w:t>
      </w:r>
    </w:p>
    <w:p w14:paraId="7B527F2F" w14:textId="77777777" w:rsidR="0081180C" w:rsidRDefault="00000000">
      <w:pPr>
        <w:pStyle w:val="afffff4"/>
        <w:numPr>
          <w:ilvl w:val="0"/>
          <w:numId w:val="14"/>
        </w:numPr>
        <w:ind w:firstLineChars="0"/>
      </w:pPr>
      <w:r>
        <w:rPr>
          <w:rFonts w:hint="eastAsia"/>
        </w:rPr>
        <w:t>数据库：</w:t>
      </w:r>
      <w:r>
        <w:rPr>
          <w:rFonts w:hint="eastAsia"/>
        </w:rPr>
        <w:t>MySQL Server 8.0</w:t>
      </w:r>
      <w:r>
        <w:rPr>
          <w:rFonts w:hint="eastAsia"/>
        </w:rPr>
        <w:t>以上</w:t>
      </w:r>
    </w:p>
    <w:p w14:paraId="26E63060" w14:textId="77777777" w:rsidR="0081180C" w:rsidRDefault="00000000">
      <w:pPr>
        <w:pStyle w:val="afffff4"/>
        <w:numPr>
          <w:ilvl w:val="0"/>
          <w:numId w:val="14"/>
        </w:numPr>
        <w:ind w:firstLineChars="0"/>
      </w:pPr>
      <w:r>
        <w:rPr>
          <w:rFonts w:hint="eastAsia"/>
        </w:rPr>
        <w:t>浏览器：</w:t>
      </w:r>
      <w:r>
        <w:rPr>
          <w:rFonts w:hint="eastAsia"/>
        </w:rPr>
        <w:t>IE10</w:t>
      </w:r>
      <w:r>
        <w:rPr>
          <w:rFonts w:hint="eastAsia"/>
        </w:rPr>
        <w:t>及以上</w:t>
      </w:r>
    </w:p>
    <w:p w14:paraId="67DAA7EB" w14:textId="77777777" w:rsidR="0081180C" w:rsidRDefault="00000000">
      <w:pPr>
        <w:pStyle w:val="afffff4"/>
        <w:numPr>
          <w:ilvl w:val="0"/>
          <w:numId w:val="14"/>
        </w:numPr>
        <w:ind w:firstLineChars="0"/>
      </w:pPr>
      <w:r>
        <w:rPr>
          <w:rFonts w:hint="eastAsia"/>
        </w:rPr>
        <w:t>JDK</w:t>
      </w:r>
      <w:r>
        <w:rPr>
          <w:rFonts w:hint="eastAsia"/>
        </w:rPr>
        <w:t>：</w:t>
      </w:r>
      <w:r>
        <w:rPr>
          <w:rFonts w:hint="eastAsia"/>
        </w:rPr>
        <w:t>jdk21</w:t>
      </w:r>
    </w:p>
    <w:p w14:paraId="4A68C26E" w14:textId="77777777" w:rsidR="0081180C" w:rsidRDefault="00000000">
      <w:pPr>
        <w:pStyle w:val="afffff4"/>
        <w:numPr>
          <w:ilvl w:val="0"/>
          <w:numId w:val="13"/>
        </w:numPr>
        <w:ind w:firstLineChars="0"/>
      </w:pPr>
      <w:r>
        <w:rPr>
          <w:rFonts w:hint="eastAsia"/>
        </w:rPr>
        <w:t>小程序端：</w:t>
      </w:r>
    </w:p>
    <w:p w14:paraId="2FF7CA8E" w14:textId="77777777" w:rsidR="0081180C" w:rsidRDefault="00000000">
      <w:pPr>
        <w:pStyle w:val="afffff4"/>
        <w:numPr>
          <w:ilvl w:val="0"/>
          <w:numId w:val="15"/>
        </w:numPr>
        <w:ind w:firstLineChars="0"/>
      </w:pPr>
      <w:r>
        <w:rPr>
          <w:rFonts w:hint="eastAsia"/>
        </w:rPr>
        <w:t>Android</w:t>
      </w:r>
      <w:r>
        <w:rPr>
          <w:rFonts w:hint="eastAsia"/>
        </w:rPr>
        <w:t>：</w:t>
      </w:r>
      <w:r>
        <w:rPr>
          <w:rFonts w:hint="eastAsia"/>
        </w:rPr>
        <w:t>6.0</w:t>
      </w:r>
      <w:r>
        <w:rPr>
          <w:rFonts w:hint="eastAsia"/>
        </w:rPr>
        <w:t>以上</w:t>
      </w:r>
    </w:p>
    <w:p w14:paraId="50228632" w14:textId="77777777" w:rsidR="0081180C" w:rsidRDefault="00000000">
      <w:pPr>
        <w:pStyle w:val="afffff4"/>
        <w:numPr>
          <w:ilvl w:val="0"/>
          <w:numId w:val="15"/>
        </w:numPr>
        <w:ind w:firstLineChars="0"/>
      </w:pPr>
      <w:r>
        <w:rPr>
          <w:rFonts w:hint="eastAsia"/>
        </w:rPr>
        <w:t>IOS</w:t>
      </w:r>
      <w:r>
        <w:rPr>
          <w:rFonts w:hint="eastAsia"/>
        </w:rPr>
        <w:t>版本：</w:t>
      </w:r>
      <w:r>
        <w:rPr>
          <w:rFonts w:hint="eastAsia"/>
        </w:rPr>
        <w:t>Iphone6</w:t>
      </w:r>
      <w:r>
        <w:rPr>
          <w:rFonts w:hint="eastAsia"/>
        </w:rPr>
        <w:t>及以上</w:t>
      </w:r>
    </w:p>
    <w:p w14:paraId="5783197C" w14:textId="77777777" w:rsidR="0081180C" w:rsidRDefault="00000000">
      <w:pPr>
        <w:pStyle w:val="afffff4"/>
        <w:numPr>
          <w:ilvl w:val="0"/>
          <w:numId w:val="15"/>
        </w:numPr>
        <w:ind w:firstLineChars="0"/>
      </w:pPr>
      <w:r>
        <w:rPr>
          <w:rFonts w:hint="eastAsia"/>
        </w:rPr>
        <w:t>微信版本：</w:t>
      </w:r>
      <w:r>
        <w:rPr>
          <w:rFonts w:hint="eastAsia"/>
        </w:rPr>
        <w:t>6.0.0</w:t>
      </w:r>
      <w:r>
        <w:rPr>
          <w:rFonts w:hint="eastAsia"/>
        </w:rPr>
        <w:t>以上</w:t>
      </w:r>
    </w:p>
    <w:p w14:paraId="5B758469" w14:textId="77777777" w:rsidR="0081180C" w:rsidRDefault="00000000">
      <w:pPr>
        <w:pStyle w:val="afffff4"/>
        <w:numPr>
          <w:ilvl w:val="0"/>
          <w:numId w:val="15"/>
        </w:numPr>
        <w:ind w:firstLineChars="0"/>
      </w:pPr>
      <w:r>
        <w:rPr>
          <w:rFonts w:hint="eastAsia"/>
        </w:rPr>
        <w:t>分辨率：</w:t>
      </w:r>
      <w:r>
        <w:rPr>
          <w:rFonts w:hint="eastAsia"/>
        </w:rPr>
        <w:t>375px*667px</w:t>
      </w:r>
      <w:r>
        <w:rPr>
          <w:rFonts w:hint="eastAsia"/>
        </w:rPr>
        <w:t>及以上</w:t>
      </w:r>
      <w:bookmarkEnd w:id="60"/>
    </w:p>
    <w:p w14:paraId="46658C3B" w14:textId="77777777" w:rsidR="0081180C" w:rsidRDefault="00000000">
      <w:pPr>
        <w:pStyle w:val="1"/>
        <w:rPr>
          <w:rFonts w:hint="eastAsia"/>
        </w:rPr>
      </w:pPr>
      <w:bookmarkStart w:id="61" w:name="_Toc199511098"/>
      <w:r>
        <w:rPr>
          <w:rFonts w:hint="eastAsia"/>
        </w:rPr>
        <w:lastRenderedPageBreak/>
        <w:t>系统设计</w:t>
      </w:r>
      <w:bookmarkEnd w:id="61"/>
    </w:p>
    <w:p w14:paraId="40C19657" w14:textId="77777777" w:rsidR="0081180C" w:rsidRDefault="00000000">
      <w:pPr>
        <w:ind w:firstLineChars="200" w:firstLine="480"/>
      </w:pPr>
      <w:r>
        <w:rPr>
          <w:rFonts w:hint="eastAsia"/>
        </w:rPr>
        <w:t>在系统设计阶段，开发者需要深入理解项目的业务需求和用户期望，明确项目目标和需求。同时，系统设计也能够帮助提前发现和解决可能存在的问题和隐患，减少后续开发过程中的调整和修改，从而降低了项目的开发成本和风险。本章分别从系统的总体架构设计、功能模块设计以及非功能模块设计方面进行了介绍。</w:t>
      </w:r>
    </w:p>
    <w:p w14:paraId="5DB15874" w14:textId="77777777" w:rsidR="0081180C" w:rsidRDefault="00000000">
      <w:pPr>
        <w:pStyle w:val="21"/>
        <w:rPr>
          <w:rFonts w:hint="eastAsia"/>
        </w:rPr>
      </w:pPr>
      <w:bookmarkStart w:id="62" w:name="_Toc199511099"/>
      <w:r>
        <w:rPr>
          <w:rFonts w:hint="eastAsia"/>
        </w:rPr>
        <w:t>系统架构设计</w:t>
      </w:r>
      <w:bookmarkEnd w:id="62"/>
    </w:p>
    <w:p w14:paraId="779B339A" w14:textId="77777777" w:rsidR="0081180C" w:rsidRDefault="00000000">
      <w:pPr>
        <w:pStyle w:val="31"/>
      </w:pPr>
      <w:bookmarkStart w:id="63" w:name="_Toc199511100"/>
      <w:r>
        <w:rPr>
          <w:rFonts w:hint="eastAsia"/>
        </w:rPr>
        <w:t>总体架构设计</w:t>
      </w:r>
      <w:bookmarkEnd w:id="63"/>
    </w:p>
    <w:p w14:paraId="18179681" w14:textId="77777777" w:rsidR="0081180C" w:rsidRDefault="00000000">
      <w:pPr>
        <w:ind w:firstLineChars="200" w:firstLine="480"/>
      </w:pPr>
      <w:r>
        <w:rPr>
          <w:rFonts w:hint="eastAsia"/>
        </w:rPr>
        <w:t>根据系统需求，本系统大概分为</w:t>
      </w:r>
      <w:r>
        <w:rPr>
          <w:rFonts w:hint="eastAsia"/>
        </w:rPr>
        <w:t>2</w:t>
      </w:r>
      <w:r>
        <w:rPr>
          <w:rFonts w:hint="eastAsia"/>
        </w:rPr>
        <w:t>层，前端层和后端层，其中前端层采用微信小程序端和</w:t>
      </w:r>
      <w:r>
        <w:rPr>
          <w:rFonts w:hint="eastAsia"/>
        </w:rPr>
        <w:t>Web</w:t>
      </w:r>
      <w:r>
        <w:rPr>
          <w:rFonts w:hint="eastAsia"/>
        </w:rPr>
        <w:t>端的双平台设计，后端层采用</w:t>
      </w:r>
      <w:r>
        <w:rPr>
          <w:rFonts w:hint="eastAsia"/>
        </w:rPr>
        <w:t>MVC</w:t>
      </w:r>
      <w:r>
        <w:rPr>
          <w:rFonts w:hint="eastAsia"/>
        </w:rPr>
        <w:t>四层架构，微信小程序和</w:t>
      </w:r>
      <w:r>
        <w:rPr>
          <w:rFonts w:hint="eastAsia"/>
        </w:rPr>
        <w:t>web</w:t>
      </w:r>
      <w:r>
        <w:rPr>
          <w:rFonts w:hint="eastAsia"/>
        </w:rPr>
        <w:t>后台都通过</w:t>
      </w:r>
      <w:r>
        <w:rPr>
          <w:rFonts w:hint="eastAsia"/>
        </w:rPr>
        <w:t>Http</w:t>
      </w:r>
      <w:r>
        <w:rPr>
          <w:rFonts w:hint="eastAsia"/>
        </w:rPr>
        <w:t>请求与后台建立连接。系统总体架构如图</w:t>
      </w:r>
      <w:r>
        <w:rPr>
          <w:rFonts w:hint="eastAsia"/>
        </w:rPr>
        <w:t>4.1</w:t>
      </w:r>
      <w:r>
        <w:rPr>
          <w:rFonts w:hint="eastAsia"/>
        </w:rPr>
        <w:t>所示。</w:t>
      </w:r>
    </w:p>
    <w:p w14:paraId="1F489830" w14:textId="77777777" w:rsidR="001A5A00" w:rsidRDefault="001A5A00">
      <w:pPr>
        <w:ind w:firstLineChars="200" w:firstLine="480"/>
      </w:pPr>
    </w:p>
    <w:p w14:paraId="5BF59A91" w14:textId="77777777" w:rsidR="0081180C" w:rsidRDefault="00000000">
      <w:pPr>
        <w:jc w:val="center"/>
      </w:pPr>
      <w:r>
        <w:rPr>
          <w:noProof/>
        </w:rPr>
        <w:drawing>
          <wp:inline distT="0" distB="0" distL="0" distR="0" wp14:anchorId="73E253F7" wp14:editId="4CBC0FCF">
            <wp:extent cx="5759450" cy="3625215"/>
            <wp:effectExtent l="0" t="0" r="0" b="0"/>
            <wp:docPr id="1591681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1458" name="图片 1"/>
                    <pic:cNvPicPr>
                      <a:picLocks noChangeAspect="1"/>
                    </pic:cNvPicPr>
                  </pic:nvPicPr>
                  <pic:blipFill>
                    <a:blip r:embed="rId35"/>
                    <a:stretch>
                      <a:fillRect/>
                    </a:stretch>
                  </pic:blipFill>
                  <pic:spPr>
                    <a:xfrm>
                      <a:off x="0" y="0"/>
                      <a:ext cx="5759450" cy="3625215"/>
                    </a:xfrm>
                    <a:prstGeom prst="rect">
                      <a:avLst/>
                    </a:prstGeom>
                  </pic:spPr>
                </pic:pic>
              </a:graphicData>
            </a:graphic>
          </wp:inline>
        </w:drawing>
      </w:r>
    </w:p>
    <w:p w14:paraId="7837A65B" w14:textId="2C392858" w:rsidR="0081180C" w:rsidRDefault="000000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 </w:t>
      </w:r>
      <w:r>
        <w:rPr>
          <w:rFonts w:ascii="Times New Roman" w:hAnsi="Times New Roman" w:cs="Times New Roman" w:hint="eastAsia"/>
        </w:rPr>
        <w:fldChar w:fldCharType="begin"/>
      </w:r>
      <w:r>
        <w:rPr>
          <w:rFonts w:ascii="Times New Roman" w:hAnsi="Times New Roman" w:cs="Times New Roman" w:hint="eastAsia"/>
        </w:rPr>
        <w:instrText xml:space="preserve"> STYLEREF 1 \s </w:instrText>
      </w:r>
      <w:r>
        <w:rPr>
          <w:rFonts w:ascii="Times New Roman" w:hAnsi="Times New Roman" w:cs="Times New Roman" w:hint="eastAsia"/>
        </w:rPr>
        <w:fldChar w:fldCharType="separate"/>
      </w:r>
      <w:r w:rsidR="00140E82">
        <w:rPr>
          <w:rFonts w:ascii="Times New Roman" w:hAnsi="Times New Roman" w:cs="Times New Roman"/>
          <w:noProof/>
        </w:rPr>
        <w:t>4</w:t>
      </w:r>
      <w:r>
        <w:rPr>
          <w:rFonts w:ascii="Times New Roman" w:hAnsi="Times New Roman" w:cs="Times New Roman" w:hint="eastAsia"/>
        </w:rPr>
        <w:fldChar w:fldCharType="end"/>
      </w:r>
      <w:r>
        <w:rPr>
          <w:rFonts w:ascii="Times New Roman" w:hAnsi="Times New Roman" w:cs="Times New Roman" w:hint="eastAsia"/>
        </w:rPr>
        <w:t>.</w:t>
      </w:r>
      <w:r>
        <w:rPr>
          <w:rFonts w:ascii="Times New Roman" w:hAnsi="Times New Roman" w:cs="Times New Roman" w:hint="eastAsia"/>
        </w:rPr>
        <w:fldChar w:fldCharType="begin"/>
      </w:r>
      <w:r>
        <w:rPr>
          <w:rFonts w:ascii="Times New Roman" w:hAnsi="Times New Roman" w:cs="Times New Roman" w:hint="eastAsia"/>
        </w:rPr>
        <w:instrText xml:space="preserve"> SEQ </w:instrText>
      </w:r>
      <w:r>
        <w:rPr>
          <w:rFonts w:ascii="Times New Roman" w:hAnsi="Times New Roman" w:cs="Times New Roman" w:hint="eastAsia"/>
        </w:rPr>
        <w:instrText>图</w:instrText>
      </w:r>
      <w:r>
        <w:rPr>
          <w:rFonts w:ascii="Times New Roman" w:hAnsi="Times New Roman" w:cs="Times New Roman" w:hint="eastAsia"/>
        </w:rPr>
        <w:instrText xml:space="preserve"> \* ARABIC \s 1 </w:instrText>
      </w:r>
      <w:r>
        <w:rPr>
          <w:rFonts w:ascii="Times New Roman" w:hAnsi="Times New Roman" w:cs="Times New Roman" w:hint="eastAsia"/>
        </w:rPr>
        <w:fldChar w:fldCharType="separate"/>
      </w:r>
      <w:r w:rsidR="00140E82">
        <w:rPr>
          <w:rFonts w:ascii="Times New Roman" w:hAnsi="Times New Roman" w:cs="Times New Roman"/>
          <w:noProof/>
        </w:rPr>
        <w:t>1</w:t>
      </w:r>
      <w:r>
        <w:rPr>
          <w:rFonts w:ascii="Times New Roman" w:hAnsi="Times New Roman" w:cs="Times New Roman" w:hint="eastAsia"/>
        </w:rPr>
        <w:fldChar w:fldCharType="end"/>
      </w:r>
      <w:r>
        <w:rPr>
          <w:rFonts w:ascii="Times New Roman" w:hAnsi="Times New Roman" w:cs="Times New Roman" w:hint="eastAsia"/>
        </w:rPr>
        <w:t>系统总体结构图</w:t>
      </w:r>
    </w:p>
    <w:p w14:paraId="3B1E6A1F" w14:textId="77777777" w:rsidR="0081180C" w:rsidRDefault="00000000">
      <w:pPr>
        <w:ind w:firstLineChars="200" w:firstLine="480"/>
      </w:pPr>
      <w:r>
        <w:rPr>
          <w:rFonts w:hint="eastAsia"/>
        </w:rPr>
        <w:t>本系统采用微信小程序端作为用户前端是因为微信小程序的使用者为对</w:t>
      </w:r>
      <w:r>
        <w:rPr>
          <w:rFonts w:hint="eastAsia"/>
        </w:rPr>
        <w:t>cosplay</w:t>
      </w:r>
      <w:r>
        <w:rPr>
          <w:rFonts w:hint="eastAsia"/>
        </w:rPr>
        <w:t>文化和漫展活动感兴趣的用户和漫展发布人，他们大多数为学生和上班族，平常对电脑的接触相对于对手机而言是非常少的，此外，目前是移动互联网时代，可以说人人都离不开手机，根据中国工业和信息化部（</w:t>
      </w:r>
      <w:r>
        <w:rPr>
          <w:rFonts w:hint="eastAsia"/>
        </w:rPr>
        <w:t>MIT</w:t>
      </w:r>
      <w:r>
        <w:rPr>
          <w:rFonts w:hint="eastAsia"/>
        </w:rPr>
        <w:t>）及市场调研数据得知全国人均持有手机数约为</w:t>
      </w:r>
      <w:r>
        <w:rPr>
          <w:rFonts w:hint="eastAsia"/>
        </w:rPr>
        <w:t>1.1-1.2</w:t>
      </w:r>
      <w:r>
        <w:rPr>
          <w:rFonts w:hint="eastAsia"/>
        </w:rPr>
        <w:t>部。并且微信小程序具有出色的便利性和空间节约性，能够让用户避免繁琐的</w:t>
      </w:r>
      <w:r>
        <w:rPr>
          <w:rFonts w:hint="eastAsia"/>
        </w:rPr>
        <w:lastRenderedPageBreak/>
        <w:t>下载和安装，可以依赖于微信直接运行微信小程序。</w:t>
      </w:r>
    </w:p>
    <w:p w14:paraId="18DA023A" w14:textId="77777777" w:rsidR="0081180C" w:rsidRDefault="00000000">
      <w:pPr>
        <w:ind w:firstLineChars="200" w:firstLine="480"/>
      </w:pPr>
      <w:r>
        <w:rPr>
          <w:rFonts w:hint="eastAsia"/>
        </w:rPr>
        <w:t>本系统采用</w:t>
      </w:r>
      <w:r>
        <w:rPr>
          <w:rFonts w:hint="eastAsia"/>
        </w:rPr>
        <w:t>Web</w:t>
      </w:r>
      <w:r>
        <w:rPr>
          <w:rFonts w:hint="eastAsia"/>
        </w:rPr>
        <w:t>端作为后台的前端是因为</w:t>
      </w:r>
      <w:r>
        <w:rPr>
          <w:rFonts w:hint="eastAsia"/>
        </w:rPr>
        <w:t>Web</w:t>
      </w:r>
      <w:r>
        <w:rPr>
          <w:rFonts w:hint="eastAsia"/>
        </w:rPr>
        <w:t>端的使用者为系统运维者，他们往往需要获取系统的统计信息，并且常常是在上班时间才使用该系统，所以为了给系统运维者更友好的视觉体验和操作体验，这里选择了大屏的</w:t>
      </w:r>
      <w:r>
        <w:rPr>
          <w:rFonts w:hint="eastAsia"/>
        </w:rPr>
        <w:t>Web</w:t>
      </w:r>
      <w:r>
        <w:rPr>
          <w:rFonts w:hint="eastAsia"/>
        </w:rPr>
        <w:t>端作为后台的前端。</w:t>
      </w:r>
    </w:p>
    <w:p w14:paraId="7E94322C" w14:textId="77777777" w:rsidR="0081180C" w:rsidRDefault="00000000">
      <w:pPr>
        <w:pStyle w:val="31"/>
      </w:pPr>
      <w:bookmarkStart w:id="64" w:name="_Toc199511101"/>
      <w:r>
        <w:rPr>
          <w:rFonts w:hint="eastAsia"/>
        </w:rPr>
        <w:t>后端多层架构设计</w:t>
      </w:r>
      <w:bookmarkEnd w:id="64"/>
    </w:p>
    <w:p w14:paraId="1655D0A7" w14:textId="77777777" w:rsidR="0081180C" w:rsidRDefault="00000000">
      <w:pPr>
        <w:ind w:firstLineChars="200" w:firstLine="480"/>
      </w:pPr>
      <w:r>
        <w:rPr>
          <w:rFonts w:hint="eastAsia"/>
        </w:rPr>
        <w:t>本系统的后端采用基于</w:t>
      </w:r>
      <w:r>
        <w:rPr>
          <w:rFonts w:hint="eastAsia"/>
        </w:rPr>
        <w:t>MVC</w:t>
      </w:r>
      <w:r>
        <w:rPr>
          <w:rFonts w:hint="eastAsia"/>
        </w:rPr>
        <w:t>的四层架构。基于</w:t>
      </w:r>
      <w:r>
        <w:rPr>
          <w:rFonts w:hint="eastAsia"/>
        </w:rPr>
        <w:t>MVC</w:t>
      </w:r>
      <w:r>
        <w:rPr>
          <w:rFonts w:hint="eastAsia"/>
        </w:rPr>
        <w:t>的四层架构设计是将经典</w:t>
      </w:r>
      <w:r>
        <w:rPr>
          <w:rFonts w:hint="eastAsia"/>
        </w:rPr>
        <w:t>MVC</w:t>
      </w:r>
      <w:r>
        <w:rPr>
          <w:rFonts w:hint="eastAsia"/>
        </w:rPr>
        <w:t>模式（</w:t>
      </w:r>
      <w:r>
        <w:rPr>
          <w:rFonts w:hint="eastAsia"/>
        </w:rPr>
        <w:t>Model-View-Controller</w:t>
      </w:r>
      <w:r>
        <w:rPr>
          <w:rFonts w:hint="eastAsia"/>
        </w:rPr>
        <w:t>）与分层思想结合的扩展架构，通常分为以下四层：</w:t>
      </w:r>
    </w:p>
    <w:p w14:paraId="75324426" w14:textId="77777777" w:rsidR="0081180C" w:rsidRDefault="00000000">
      <w:pPr>
        <w:ind w:firstLineChars="200" w:firstLine="480"/>
      </w:pPr>
      <w:r>
        <w:rPr>
          <w:rFonts w:hint="eastAsia"/>
        </w:rPr>
        <w:t>表现层：主要是用来接收前端传来的请求，和解析传来的参数，然后调用对应的业务层进行数据处理和获取，然后将数据序列化后响应给前端。本系统这里使用的是</w:t>
      </w:r>
      <w:r>
        <w:rPr>
          <w:rFonts w:hint="eastAsia"/>
        </w:rPr>
        <w:t>SpringMVC</w:t>
      </w:r>
      <w:r>
        <w:rPr>
          <w:rFonts w:hint="eastAsia"/>
        </w:rPr>
        <w:t>中的</w:t>
      </w:r>
      <w:r>
        <w:rPr>
          <w:rFonts w:hint="eastAsia"/>
        </w:rPr>
        <w:t>@Controller</w:t>
      </w:r>
      <w:r>
        <w:rPr>
          <w:rFonts w:hint="eastAsia"/>
        </w:rPr>
        <w:t>来实现。</w:t>
      </w:r>
    </w:p>
    <w:p w14:paraId="246D4976" w14:textId="77777777" w:rsidR="0081180C" w:rsidRDefault="00000000">
      <w:pPr>
        <w:ind w:firstLineChars="200" w:firstLine="480"/>
      </w:pPr>
      <w:r>
        <w:rPr>
          <w:rFonts w:hint="eastAsia"/>
        </w:rPr>
        <w:t>业务逻辑层：主要是对表现层传来的参数数据进行接收和处理，其中这里的处理包含业务逻辑的处理，和获取数据库对应的数据进行业务处理，再返回给表现层。本系统这里使用的是</w:t>
      </w:r>
      <w:r>
        <w:rPr>
          <w:rFonts w:hint="eastAsia"/>
        </w:rPr>
        <w:t>SpringMVC</w:t>
      </w:r>
      <w:r>
        <w:rPr>
          <w:rFonts w:hint="eastAsia"/>
        </w:rPr>
        <w:t>中的</w:t>
      </w:r>
      <w:r>
        <w:rPr>
          <w:rFonts w:hint="eastAsia"/>
        </w:rPr>
        <w:t>@Service</w:t>
      </w:r>
      <w:r>
        <w:rPr>
          <w:rFonts w:hint="eastAsia"/>
        </w:rPr>
        <w:t>来实现。</w:t>
      </w:r>
    </w:p>
    <w:p w14:paraId="0FA7FDD3" w14:textId="77777777" w:rsidR="0081180C" w:rsidRDefault="00000000">
      <w:pPr>
        <w:ind w:firstLineChars="200" w:firstLine="480"/>
      </w:pPr>
      <w:r>
        <w:rPr>
          <w:rFonts w:hint="eastAsia"/>
        </w:rPr>
        <w:t>数据访问层：主要是用来和数据库建立连接，从而操作数据库中的数据，本系统这里涉及到关系型数据库和非关系型数据库，分别采用了</w:t>
      </w:r>
      <w:r>
        <w:rPr>
          <w:rFonts w:hint="eastAsia"/>
        </w:rPr>
        <w:t>MybatisPlusJoin</w:t>
      </w:r>
      <w:r>
        <w:rPr>
          <w:rFonts w:hint="eastAsia"/>
        </w:rPr>
        <w:t>和</w:t>
      </w:r>
      <w:r>
        <w:rPr>
          <w:rFonts w:hint="eastAsia"/>
        </w:rPr>
        <w:t>RedisTemplate</w:t>
      </w:r>
      <w:r>
        <w:rPr>
          <w:rFonts w:hint="eastAsia"/>
        </w:rPr>
        <w:t>来进行连接和操作数据。</w:t>
      </w:r>
    </w:p>
    <w:p w14:paraId="3AC145D8" w14:textId="77777777" w:rsidR="0081180C" w:rsidRDefault="00000000">
      <w:pPr>
        <w:ind w:firstLineChars="200" w:firstLine="480"/>
      </w:pPr>
      <w:r>
        <w:rPr>
          <w:rFonts w:hint="eastAsia"/>
        </w:rPr>
        <w:t>持久层：主要是用来对数据进行持久化的，防止数据的丢失，本系统中关系型数据库</w:t>
      </w:r>
      <w:r>
        <w:rPr>
          <w:rFonts w:hint="eastAsia"/>
        </w:rPr>
        <w:t>mysql</w:t>
      </w:r>
      <w:r>
        <w:rPr>
          <w:rFonts w:hint="eastAsia"/>
        </w:rPr>
        <w:t>中的存储引擎</w:t>
      </w:r>
      <w:r>
        <w:rPr>
          <w:rFonts w:hint="eastAsia"/>
        </w:rPr>
        <w:t>InnoDB</w:t>
      </w:r>
      <w:r>
        <w:rPr>
          <w:rFonts w:hint="eastAsia"/>
        </w:rPr>
        <w:t>本身就做了持久化操作，所以没有进行额外的处理。</w:t>
      </w:r>
    </w:p>
    <w:p w14:paraId="23A1402B" w14:textId="77777777" w:rsidR="0081180C" w:rsidRDefault="00000000">
      <w:pPr>
        <w:pStyle w:val="31"/>
      </w:pPr>
      <w:bookmarkStart w:id="65" w:name="_Toc199511102"/>
      <w:r>
        <w:rPr>
          <w:rFonts w:hint="eastAsia"/>
        </w:rPr>
        <w:t>MVVM</w:t>
      </w:r>
      <w:r>
        <w:rPr>
          <w:rFonts w:hint="eastAsia"/>
        </w:rPr>
        <w:t>模式设计</w:t>
      </w:r>
      <w:bookmarkEnd w:id="65"/>
    </w:p>
    <w:p w14:paraId="7C277D25" w14:textId="77777777" w:rsidR="0081180C" w:rsidRDefault="00000000">
      <w:pPr>
        <w:ind w:firstLineChars="200" w:firstLine="480"/>
      </w:pPr>
      <w:r>
        <w:rPr>
          <w:rFonts w:hint="eastAsia"/>
        </w:rPr>
        <w:t>MVVM</w:t>
      </w:r>
      <w:r>
        <w:rPr>
          <w:rFonts w:hint="eastAsia"/>
        </w:rPr>
        <w:t>（</w:t>
      </w:r>
      <w:r>
        <w:rPr>
          <w:rFonts w:hint="eastAsia"/>
        </w:rPr>
        <w:t>Model-View-ViewModel</w:t>
      </w:r>
      <w:r>
        <w:rPr>
          <w:rFonts w:hint="eastAsia"/>
        </w:rPr>
        <w:t>）是一种基于数据绑件的</w:t>
      </w:r>
      <w:r>
        <w:rPr>
          <w:rFonts w:hint="eastAsia"/>
        </w:rPr>
        <w:t>UI</w:t>
      </w:r>
      <w:r>
        <w:rPr>
          <w:rFonts w:hint="eastAsia"/>
        </w:rPr>
        <w:t>架构模式，核心目标是通过双向数据绑定实现视图（</w:t>
      </w:r>
      <w:r>
        <w:rPr>
          <w:rFonts w:hint="eastAsia"/>
        </w:rPr>
        <w:t>View</w:t>
      </w:r>
      <w:r>
        <w:rPr>
          <w:rFonts w:hint="eastAsia"/>
        </w:rPr>
        <w:t>）与业务逻辑（</w:t>
      </w:r>
      <w:r>
        <w:rPr>
          <w:rFonts w:hint="eastAsia"/>
        </w:rPr>
        <w:t>ViewModel</w:t>
      </w:r>
      <w:r>
        <w:rPr>
          <w:rFonts w:hint="eastAsia"/>
        </w:rPr>
        <w:t>）的解耦。其具体分为以下三部分：</w:t>
      </w:r>
    </w:p>
    <w:p w14:paraId="11F8F83E" w14:textId="77777777" w:rsidR="0081180C" w:rsidRDefault="00000000">
      <w:pPr>
        <w:pStyle w:val="afffff4"/>
        <w:numPr>
          <w:ilvl w:val="0"/>
          <w:numId w:val="16"/>
        </w:numPr>
        <w:ind w:firstLineChars="0"/>
      </w:pPr>
      <w:r>
        <w:rPr>
          <w:rFonts w:hint="eastAsia"/>
        </w:rPr>
        <w:t>Model</w:t>
      </w:r>
      <w:r>
        <w:rPr>
          <w:rFonts w:hint="eastAsia"/>
        </w:rPr>
        <w:t>：数据模型（如数据库实体、</w:t>
      </w:r>
      <w:r>
        <w:rPr>
          <w:rFonts w:hint="eastAsia"/>
        </w:rPr>
        <w:t>API</w:t>
      </w:r>
      <w:r>
        <w:rPr>
          <w:rFonts w:hint="eastAsia"/>
        </w:rPr>
        <w:t>响应数据），负责业务逻辑与数据持久化。</w:t>
      </w:r>
    </w:p>
    <w:p w14:paraId="1758297C" w14:textId="77777777" w:rsidR="0081180C" w:rsidRDefault="00000000">
      <w:pPr>
        <w:pStyle w:val="afffff4"/>
        <w:numPr>
          <w:ilvl w:val="0"/>
          <w:numId w:val="16"/>
        </w:numPr>
        <w:ind w:firstLineChars="0"/>
      </w:pPr>
      <w:r>
        <w:rPr>
          <w:rFonts w:hint="eastAsia"/>
        </w:rPr>
        <w:t>View</w:t>
      </w:r>
      <w:r>
        <w:rPr>
          <w:rFonts w:hint="eastAsia"/>
        </w:rPr>
        <w:t>：用户界面（</w:t>
      </w:r>
      <w:r>
        <w:rPr>
          <w:rFonts w:hint="eastAsia"/>
        </w:rPr>
        <w:t>UI</w:t>
      </w:r>
      <w:r>
        <w:rPr>
          <w:rFonts w:hint="eastAsia"/>
        </w:rPr>
        <w:t>组件），仅负责数据展示与用户输入响应。</w:t>
      </w:r>
    </w:p>
    <w:p w14:paraId="2C3C2E0C" w14:textId="77777777" w:rsidR="0081180C" w:rsidRDefault="00000000">
      <w:pPr>
        <w:pStyle w:val="afffff4"/>
        <w:numPr>
          <w:ilvl w:val="0"/>
          <w:numId w:val="16"/>
        </w:numPr>
        <w:ind w:firstLineChars="0"/>
      </w:pPr>
      <w:r>
        <w:rPr>
          <w:rFonts w:hint="eastAsia"/>
        </w:rPr>
        <w:t>ViewModel</w:t>
      </w:r>
      <w:r>
        <w:rPr>
          <w:rFonts w:hint="eastAsia"/>
        </w:rPr>
        <w:t>：连接</w:t>
      </w:r>
      <w:r>
        <w:rPr>
          <w:rFonts w:hint="eastAsia"/>
        </w:rPr>
        <w:t>View</w:t>
      </w:r>
      <w:r>
        <w:rPr>
          <w:rFonts w:hint="eastAsia"/>
        </w:rPr>
        <w:t>与</w:t>
      </w:r>
      <w:r>
        <w:rPr>
          <w:rFonts w:hint="eastAsia"/>
        </w:rPr>
        <w:t>Model</w:t>
      </w:r>
      <w:r>
        <w:rPr>
          <w:rFonts w:hint="eastAsia"/>
        </w:rPr>
        <w:t>的桥梁，暴露数据属性和命令供</w:t>
      </w:r>
      <w:r>
        <w:rPr>
          <w:rFonts w:hint="eastAsia"/>
        </w:rPr>
        <w:t>View</w:t>
      </w:r>
      <w:r>
        <w:rPr>
          <w:rFonts w:hint="eastAsia"/>
        </w:rPr>
        <w:t>绑定，并处理业务逻辑。</w:t>
      </w:r>
    </w:p>
    <w:p w14:paraId="1BBF5E73" w14:textId="77777777" w:rsidR="0081180C" w:rsidRDefault="00000000">
      <w:pPr>
        <w:pStyle w:val="afffff4"/>
        <w:numPr>
          <w:ilvl w:val="0"/>
          <w:numId w:val="16"/>
        </w:numPr>
        <w:ind w:firstLineChars="0"/>
      </w:pPr>
      <w:r>
        <w:rPr>
          <w:rFonts w:hint="eastAsia"/>
        </w:rPr>
        <w:t>本系统的前端采用</w:t>
      </w:r>
      <w:r>
        <w:rPr>
          <w:rFonts w:hint="eastAsia"/>
        </w:rPr>
        <w:t>MVVM</w:t>
      </w:r>
      <w:r>
        <w:rPr>
          <w:rFonts w:hint="eastAsia"/>
        </w:rPr>
        <w:t>，是因为</w:t>
      </w:r>
      <w:r>
        <w:rPr>
          <w:rFonts w:hint="eastAsia"/>
        </w:rPr>
        <w:t>MVVM</w:t>
      </w:r>
      <w:r>
        <w:rPr>
          <w:rFonts w:hint="eastAsia"/>
        </w:rPr>
        <w:t>具有以下优点：</w:t>
      </w:r>
    </w:p>
    <w:p w14:paraId="17971E52" w14:textId="4065CEE7" w:rsidR="0081180C" w:rsidRDefault="00000000">
      <w:pPr>
        <w:pStyle w:val="afffff4"/>
        <w:numPr>
          <w:ilvl w:val="0"/>
          <w:numId w:val="16"/>
        </w:numPr>
        <w:ind w:firstLineChars="0"/>
      </w:pPr>
      <w:r>
        <w:rPr>
          <w:rFonts w:hint="eastAsia"/>
        </w:rPr>
        <w:t>开发效率高：减少手动更新</w:t>
      </w:r>
      <w:r>
        <w:rPr>
          <w:rFonts w:hint="eastAsia"/>
        </w:rPr>
        <w:t>UI</w:t>
      </w:r>
      <w:r>
        <w:rPr>
          <w:rFonts w:hint="eastAsia"/>
        </w:rPr>
        <w:t>的代码量（对比</w:t>
      </w:r>
      <w:r>
        <w:rPr>
          <w:rFonts w:hint="eastAsia"/>
        </w:rPr>
        <w:t>MVC</w:t>
      </w:r>
      <w:r>
        <w:rPr>
          <w:rFonts w:hint="eastAsia"/>
        </w:rPr>
        <w:t>模式代码量减少</w:t>
      </w:r>
      <w:r>
        <w:rPr>
          <w:rFonts w:hint="eastAsia"/>
        </w:rPr>
        <w:t>40%</w:t>
      </w:r>
      <w:r>
        <w:rPr>
          <w:rFonts w:hint="eastAsia"/>
          <w:vertAlign w:val="superscript"/>
        </w:rPr>
        <w:t>[</w:t>
      </w:r>
      <w:r w:rsidR="009F0772">
        <w:rPr>
          <w:rFonts w:hint="eastAsia"/>
          <w:vertAlign w:val="superscript"/>
        </w:rPr>
        <w:t>11</w:t>
      </w:r>
      <w:r>
        <w:rPr>
          <w:rFonts w:hint="eastAsia"/>
          <w:vertAlign w:val="superscript"/>
        </w:rPr>
        <w:t>]</w:t>
      </w:r>
      <w:r>
        <w:rPr>
          <w:rFonts w:hint="eastAsia"/>
        </w:rPr>
        <w:t>）。</w:t>
      </w:r>
    </w:p>
    <w:p w14:paraId="1B7300A4" w14:textId="77777777" w:rsidR="0081180C" w:rsidRDefault="00000000">
      <w:pPr>
        <w:pStyle w:val="afffff4"/>
        <w:numPr>
          <w:ilvl w:val="0"/>
          <w:numId w:val="16"/>
        </w:numPr>
        <w:ind w:firstLineChars="0"/>
      </w:pPr>
      <w:r>
        <w:rPr>
          <w:rFonts w:hint="eastAsia"/>
        </w:rPr>
        <w:t>维护成本低：修改数据结构或业务逻辑时，无需重写视图逻辑。</w:t>
      </w:r>
    </w:p>
    <w:p w14:paraId="25EC46AE" w14:textId="77777777" w:rsidR="0081180C" w:rsidRDefault="00000000">
      <w:pPr>
        <w:pStyle w:val="afffff4"/>
        <w:numPr>
          <w:ilvl w:val="0"/>
          <w:numId w:val="16"/>
        </w:numPr>
        <w:ind w:firstLineChars="0"/>
      </w:pPr>
      <w:r>
        <w:rPr>
          <w:rFonts w:hint="eastAsia"/>
        </w:rPr>
        <w:t>适合复杂交互场景：实时数据更新和表单验证场景优势显著。</w:t>
      </w:r>
    </w:p>
    <w:p w14:paraId="74605667" w14:textId="77777777" w:rsidR="0081180C" w:rsidRDefault="00000000">
      <w:pPr>
        <w:pStyle w:val="31"/>
      </w:pPr>
      <w:bookmarkStart w:id="66" w:name="_Toc199511103"/>
      <w:r>
        <w:rPr>
          <w:rFonts w:hint="eastAsia"/>
        </w:rPr>
        <w:t>前后端分离设计</w:t>
      </w:r>
      <w:bookmarkEnd w:id="66"/>
    </w:p>
    <w:p w14:paraId="5120D42F" w14:textId="77777777" w:rsidR="00D20087" w:rsidRPr="00BF22C3" w:rsidRDefault="00D20087" w:rsidP="00D20087">
      <w:pPr>
        <w:ind w:firstLineChars="200" w:firstLine="480"/>
      </w:pPr>
      <w:r w:rsidRPr="00BF22C3">
        <w:t>本系统摒弃了传统页面与数据耦合的开发模式，采用更高效的前后端分离架构。前</w:t>
      </w:r>
      <w:r w:rsidRPr="00BF22C3">
        <w:lastRenderedPageBreak/>
        <w:t>后端分离通过将前端（用户界面）与后端（业务逻辑与数据管理）解耦，使用</w:t>
      </w:r>
      <w:r w:rsidRPr="00BF22C3">
        <w:t>RESTful API</w:t>
      </w:r>
      <w:r w:rsidRPr="00BF22C3">
        <w:t>等标准化接口进行通信。前端负责数据展示和用户交互，后端专注于业务逻辑和数据处理。本系统前端采用</w:t>
      </w:r>
      <w:r w:rsidRPr="00BF22C3">
        <w:t>Vue.js</w:t>
      </w:r>
      <w:r w:rsidRPr="00BF22C3">
        <w:t>结合</w:t>
      </w:r>
      <w:r w:rsidRPr="00BF22C3">
        <w:t>uni-app</w:t>
      </w:r>
      <w:r w:rsidRPr="00BF22C3">
        <w:t>实现跨平台界面开发，后端使用</w:t>
      </w:r>
      <w:r w:rsidRPr="00BF22C3">
        <w:t>Spring Boot</w:t>
      </w:r>
      <w:r w:rsidRPr="00BF22C3">
        <w:t>框架构建高效的服务端逻辑。</w:t>
      </w:r>
    </w:p>
    <w:p w14:paraId="7378FFEA" w14:textId="77777777" w:rsidR="00D20087" w:rsidRPr="00BF22C3" w:rsidRDefault="00D20087" w:rsidP="00D20087">
      <w:pPr>
        <w:ind w:firstLineChars="200" w:firstLine="480"/>
      </w:pPr>
      <w:r w:rsidRPr="00BF22C3">
        <w:t>采用前后端分离架构的主要原因包括以下三点：</w:t>
      </w:r>
    </w:p>
    <w:p w14:paraId="03FEA2FB" w14:textId="77777777" w:rsidR="00D20087" w:rsidRPr="00BF22C3" w:rsidRDefault="00D20087" w:rsidP="009B3114">
      <w:pPr>
        <w:pStyle w:val="afffff4"/>
        <w:numPr>
          <w:ilvl w:val="0"/>
          <w:numId w:val="27"/>
        </w:numPr>
        <w:ind w:firstLineChars="0"/>
      </w:pPr>
      <w:r w:rsidRPr="00BF22C3">
        <w:t>降低系统复杂度：前后端解耦使开发者专注于各自领域，减少模块间依赖，显著降低开发和维护的复杂性。</w:t>
      </w:r>
    </w:p>
    <w:p w14:paraId="5ABF2B1C" w14:textId="77777777" w:rsidR="00D20087" w:rsidRPr="00BF22C3" w:rsidRDefault="00D20087" w:rsidP="009B3114">
      <w:pPr>
        <w:pStyle w:val="afffff4"/>
        <w:numPr>
          <w:ilvl w:val="0"/>
          <w:numId w:val="27"/>
        </w:numPr>
        <w:ind w:firstLineChars="0"/>
      </w:pPr>
      <w:r w:rsidRPr="00BF22C3">
        <w:t>提升开发效率：前后端分离支持并行开发，前端与后端团队可同步工作，缩短项目周期。例如，</w:t>
      </w:r>
      <w:r w:rsidRPr="00BF22C3">
        <w:t>Li</w:t>
      </w:r>
      <w:r w:rsidRPr="00BF22C3">
        <w:t>与</w:t>
      </w:r>
      <w:r w:rsidRPr="00BF22C3">
        <w:t>Chen</w:t>
      </w:r>
      <w:r w:rsidRPr="00BF22C3">
        <w:t>（</w:t>
      </w:r>
      <w:r w:rsidRPr="00BF22C3">
        <w:t>2020</w:t>
      </w:r>
      <w:r w:rsidRPr="00BF22C3">
        <w:t>）通过分析一个基于</w:t>
      </w:r>
      <w:r w:rsidRPr="00BF22C3">
        <w:t>Vue.js</w:t>
      </w:r>
      <w:r w:rsidRPr="00BF22C3">
        <w:t>和</w:t>
      </w:r>
      <w:r w:rsidRPr="00BF22C3">
        <w:t>Spring Boot</w:t>
      </w:r>
      <w:r w:rsidRPr="00BF22C3">
        <w:t>的在线教育平台开发案例发现，前后端分离使开发周期缩短约</w:t>
      </w:r>
      <w:r w:rsidRPr="00BF22C3">
        <w:t>25%</w:t>
      </w:r>
      <w:r w:rsidRPr="009B3114">
        <w:rPr>
          <w:vertAlign w:val="superscript"/>
        </w:rPr>
        <w:t>[12]</w:t>
      </w:r>
      <w:r w:rsidRPr="00BF22C3">
        <w:t>。</w:t>
      </w:r>
    </w:p>
    <w:p w14:paraId="72E5A64A" w14:textId="77777777" w:rsidR="00D20087" w:rsidRPr="00BF22C3" w:rsidRDefault="00D20087" w:rsidP="009B3114">
      <w:pPr>
        <w:pStyle w:val="afffff4"/>
        <w:numPr>
          <w:ilvl w:val="0"/>
          <w:numId w:val="27"/>
        </w:numPr>
        <w:ind w:firstLineChars="0"/>
      </w:pPr>
      <w:r w:rsidRPr="00BF22C3">
        <w:t>优化系统性能：前后端可独立部署于不同服务器，避免资源竞争。前端静态资源可通过</w:t>
      </w:r>
      <w:r w:rsidRPr="00BF22C3">
        <w:t>CDN</w:t>
      </w:r>
      <w:r w:rsidRPr="00BF22C3">
        <w:t>加速分发，后端服务可根据负载弹性扩展，从而提升系统响应速度和稳定性。</w:t>
      </w:r>
    </w:p>
    <w:p w14:paraId="047F97D8" w14:textId="77777777" w:rsidR="0081180C" w:rsidRDefault="00000000">
      <w:pPr>
        <w:pStyle w:val="21"/>
        <w:rPr>
          <w:rFonts w:hint="eastAsia"/>
        </w:rPr>
      </w:pPr>
      <w:bookmarkStart w:id="67" w:name="_Toc199511104"/>
      <w:r>
        <w:rPr>
          <w:rFonts w:hint="eastAsia"/>
        </w:rPr>
        <w:t>功能模块设计</w:t>
      </w:r>
      <w:bookmarkEnd w:id="67"/>
    </w:p>
    <w:p w14:paraId="2DF0F2F1" w14:textId="77777777" w:rsidR="0081180C" w:rsidRDefault="00000000">
      <w:pPr>
        <w:ind w:firstLineChars="200" w:firstLine="480"/>
      </w:pPr>
      <w:r>
        <w:rPr>
          <w:rFonts w:hint="eastAsia"/>
        </w:rPr>
        <w:t>本节详细介绍了基于前文提及的系统功能需求分析结果，本系统在</w:t>
      </w:r>
      <w:r>
        <w:rPr>
          <w:rFonts w:hint="eastAsia"/>
        </w:rPr>
        <w:t>web</w:t>
      </w:r>
      <w:r>
        <w:rPr>
          <w:rFonts w:hint="eastAsia"/>
        </w:rPr>
        <w:t>端和小程序端的功能模块设计内容。</w:t>
      </w:r>
    </w:p>
    <w:p w14:paraId="0FA4C73E" w14:textId="77777777" w:rsidR="0081180C" w:rsidRDefault="00000000">
      <w:pPr>
        <w:pStyle w:val="31"/>
      </w:pPr>
      <w:bookmarkStart w:id="68" w:name="_Toc199511105"/>
      <w:r>
        <w:rPr>
          <w:rFonts w:hint="eastAsia"/>
        </w:rPr>
        <w:t>小程序端功能模块设计</w:t>
      </w:r>
      <w:bookmarkEnd w:id="68"/>
    </w:p>
    <w:p w14:paraId="09CEFD17" w14:textId="77777777" w:rsidR="001A5A00" w:rsidRDefault="001A5A00" w:rsidP="001A5A00">
      <w:pPr>
        <w:ind w:firstLineChars="200" w:firstLine="480"/>
      </w:pPr>
      <w:r>
        <w:rPr>
          <w:rFonts w:hint="eastAsia"/>
        </w:rPr>
        <w:t>小程序端的功能模块设计如图</w:t>
      </w:r>
      <w:r>
        <w:rPr>
          <w:rFonts w:hint="eastAsia"/>
        </w:rPr>
        <w:t>4.2</w:t>
      </w:r>
      <w:r>
        <w:rPr>
          <w:rFonts w:hint="eastAsia"/>
        </w:rPr>
        <w:t>所示。</w:t>
      </w:r>
    </w:p>
    <w:p w14:paraId="55787936" w14:textId="77777777" w:rsidR="001A5A00" w:rsidRDefault="001A5A00">
      <w:pPr>
        <w:ind w:firstLineChars="200" w:firstLine="480"/>
      </w:pPr>
    </w:p>
    <w:p w14:paraId="70AD62E5" w14:textId="44A9E96E" w:rsidR="001A5A00" w:rsidRDefault="00BA4ABB" w:rsidP="001A5A00">
      <w:pPr>
        <w:keepNext/>
        <w:jc w:val="center"/>
      </w:pPr>
      <w:r w:rsidRPr="00BA4ABB">
        <w:rPr>
          <w:noProof/>
        </w:rPr>
        <w:drawing>
          <wp:inline distT="0" distB="0" distL="0" distR="0" wp14:anchorId="49000297" wp14:editId="0DA7CB10">
            <wp:extent cx="5480332" cy="2584583"/>
            <wp:effectExtent l="0" t="0" r="6350" b="6350"/>
            <wp:docPr id="6764841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4174" name="图片 1" descr="图示&#10;&#10;AI 生成的内容可能不正确。"/>
                    <pic:cNvPicPr/>
                  </pic:nvPicPr>
                  <pic:blipFill>
                    <a:blip r:embed="rId36"/>
                    <a:stretch>
                      <a:fillRect/>
                    </a:stretch>
                  </pic:blipFill>
                  <pic:spPr>
                    <a:xfrm>
                      <a:off x="0" y="0"/>
                      <a:ext cx="5480332" cy="2584583"/>
                    </a:xfrm>
                    <a:prstGeom prst="rect">
                      <a:avLst/>
                    </a:prstGeom>
                  </pic:spPr>
                </pic:pic>
              </a:graphicData>
            </a:graphic>
          </wp:inline>
        </w:drawing>
      </w:r>
    </w:p>
    <w:p w14:paraId="46B7E254" w14:textId="77777777" w:rsidR="001A5A00" w:rsidRDefault="001A5A00" w:rsidP="001A5A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4.2 </w:t>
      </w:r>
      <w:r>
        <w:rPr>
          <w:rFonts w:ascii="Times New Roman" w:hAnsi="Times New Roman" w:cs="Times New Roman" w:hint="eastAsia"/>
        </w:rPr>
        <w:t>本系统小程序端功能模块设计图</w:t>
      </w:r>
    </w:p>
    <w:p w14:paraId="3F7C5823" w14:textId="25980EB2" w:rsidR="0081180C" w:rsidRDefault="00000000">
      <w:pPr>
        <w:ind w:firstLineChars="200" w:firstLine="480"/>
      </w:pPr>
      <w:r>
        <w:rPr>
          <w:rFonts w:hint="eastAsia"/>
        </w:rPr>
        <w:t>小程序端为用户和漫展发布人服务，其主要提供的功能如下：</w:t>
      </w:r>
    </w:p>
    <w:p w14:paraId="204DFC8D" w14:textId="77777777" w:rsidR="0081180C" w:rsidRDefault="00000000">
      <w:pPr>
        <w:ind w:firstLineChars="200" w:firstLine="480"/>
      </w:pPr>
      <w:r>
        <w:rPr>
          <w:rFonts w:hint="eastAsia"/>
        </w:rPr>
        <w:t>作品管理：用户可以搜索作品，然后查看作品，再对作品进行点赞，收藏和评论，</w:t>
      </w:r>
      <w:r>
        <w:rPr>
          <w:rFonts w:hint="eastAsia"/>
        </w:rPr>
        <w:lastRenderedPageBreak/>
        <w:t>并且可以发布自己的作品等。</w:t>
      </w:r>
    </w:p>
    <w:p w14:paraId="6ADE6BC9" w14:textId="77777777" w:rsidR="0081180C" w:rsidRDefault="00000000">
      <w:pPr>
        <w:ind w:firstLineChars="200" w:firstLine="480"/>
      </w:pPr>
      <w:r>
        <w:rPr>
          <w:rFonts w:hint="eastAsia"/>
        </w:rPr>
        <w:t>商城管理：用户可以搜索商品，查看商品，购买商品，发布自己的二手商品，查看商品订单，支付订单等。</w:t>
      </w:r>
    </w:p>
    <w:p w14:paraId="71D9F18E" w14:textId="77777777" w:rsidR="0081180C" w:rsidRDefault="00000000">
      <w:pPr>
        <w:ind w:firstLineChars="200" w:firstLine="480"/>
      </w:pPr>
      <w:r>
        <w:rPr>
          <w:rFonts w:hint="eastAsia"/>
        </w:rPr>
        <w:t>漫展管理：用户可以搜索漫展，查看漫展，报名漫展，查看商品订单，支付订单等。</w:t>
      </w:r>
    </w:p>
    <w:p w14:paraId="3F02AEE4" w14:textId="26EB6D72" w:rsidR="0081180C" w:rsidRDefault="00000000" w:rsidP="001A5A00">
      <w:pPr>
        <w:ind w:firstLineChars="200" w:firstLine="480"/>
        <w:rPr>
          <w:color w:val="FF0000"/>
        </w:rPr>
      </w:pPr>
      <w:r>
        <w:rPr>
          <w:rFonts w:hint="eastAsia"/>
        </w:rPr>
        <w:t>个人信息管理：用户可以对个人主页中的基本信息进行修改操作，如头像，昵称，性别，年龄，地址，手机号码和主页背景图片等。</w:t>
      </w:r>
    </w:p>
    <w:p w14:paraId="64FC3A4A" w14:textId="77777777" w:rsidR="0081180C" w:rsidRDefault="00000000">
      <w:pPr>
        <w:pStyle w:val="31"/>
      </w:pPr>
      <w:bookmarkStart w:id="69" w:name="_Toc199511106"/>
      <w:r>
        <w:rPr>
          <w:rFonts w:hint="eastAsia"/>
        </w:rPr>
        <w:t>web</w:t>
      </w:r>
      <w:r>
        <w:rPr>
          <w:rFonts w:hint="eastAsia"/>
        </w:rPr>
        <w:t>端功能模块设计</w:t>
      </w:r>
      <w:bookmarkEnd w:id="69"/>
    </w:p>
    <w:p w14:paraId="613C761D" w14:textId="77777777" w:rsidR="001A5A00" w:rsidRDefault="00000000">
      <w:pPr>
        <w:ind w:firstLineChars="200" w:firstLine="480"/>
      </w:pPr>
      <w:r>
        <w:rPr>
          <w:rFonts w:hint="eastAsia"/>
        </w:rPr>
        <w:t>web</w:t>
      </w:r>
      <w:r>
        <w:rPr>
          <w:rFonts w:hint="eastAsia"/>
        </w:rPr>
        <w:t>端主要为系统管理员提供服务，他们主要是用来保证系统的安全性</w:t>
      </w:r>
      <w:r w:rsidR="001A5A00">
        <w:rPr>
          <w:rFonts w:hint="eastAsia"/>
        </w:rPr>
        <w:t>。</w:t>
      </w:r>
    </w:p>
    <w:p w14:paraId="7A46A68F" w14:textId="77777777" w:rsidR="001A5A00" w:rsidRDefault="001A5A00" w:rsidP="001A5A00">
      <w:pPr>
        <w:ind w:firstLineChars="200" w:firstLine="480"/>
      </w:pPr>
      <w:r>
        <w:rPr>
          <w:rFonts w:hint="eastAsia"/>
        </w:rPr>
        <w:t>web</w:t>
      </w:r>
      <w:r>
        <w:rPr>
          <w:rFonts w:hint="eastAsia"/>
        </w:rPr>
        <w:t>端的功能模块设计如图</w:t>
      </w:r>
      <w:r>
        <w:rPr>
          <w:rFonts w:hint="eastAsia"/>
        </w:rPr>
        <w:t>4.3</w:t>
      </w:r>
      <w:r>
        <w:rPr>
          <w:rFonts w:hint="eastAsia"/>
        </w:rPr>
        <w:t>所示。</w:t>
      </w:r>
    </w:p>
    <w:p w14:paraId="392EE5CD" w14:textId="77777777" w:rsidR="001A5A00" w:rsidRPr="00C10863" w:rsidRDefault="001A5A00" w:rsidP="001A5A00">
      <w:pPr>
        <w:ind w:firstLineChars="200" w:firstLine="480"/>
      </w:pPr>
    </w:p>
    <w:p w14:paraId="0370C2D3" w14:textId="4305F714" w:rsidR="001A5A00" w:rsidRDefault="00BA4ABB" w:rsidP="001A5A00">
      <w:pPr>
        <w:jc w:val="center"/>
        <w:rPr>
          <w:rFonts w:eastAsia="黑体"/>
        </w:rPr>
      </w:pPr>
      <w:r>
        <w:rPr>
          <w:noProof/>
        </w:rPr>
        <w:drawing>
          <wp:inline distT="0" distB="0" distL="0" distR="0" wp14:anchorId="7D3A49A6" wp14:editId="70AD4A3D">
            <wp:extent cx="5581937" cy="2571882"/>
            <wp:effectExtent l="0" t="0" r="0" b="0"/>
            <wp:docPr id="20721130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13044" name="图片 1" descr="图示&#10;&#10;AI 生成的内容可能不正确。"/>
                    <pic:cNvPicPr/>
                  </pic:nvPicPr>
                  <pic:blipFill>
                    <a:blip r:embed="rId37"/>
                    <a:stretch>
                      <a:fillRect/>
                    </a:stretch>
                  </pic:blipFill>
                  <pic:spPr>
                    <a:xfrm>
                      <a:off x="0" y="0"/>
                      <a:ext cx="5581937" cy="2571882"/>
                    </a:xfrm>
                    <a:prstGeom prst="rect">
                      <a:avLst/>
                    </a:prstGeom>
                  </pic:spPr>
                </pic:pic>
              </a:graphicData>
            </a:graphic>
          </wp:inline>
        </w:drawing>
      </w:r>
    </w:p>
    <w:p w14:paraId="17EECA55" w14:textId="77777777" w:rsidR="001A5A00" w:rsidRDefault="001A5A00" w:rsidP="001A5A00">
      <w:pPr>
        <w:pStyle w:val="affff6"/>
        <w:spacing w:after="318"/>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4.3 </w:t>
      </w:r>
      <w:r>
        <w:rPr>
          <w:rFonts w:ascii="Times New Roman" w:hAnsi="Times New Roman" w:cs="Times New Roman" w:hint="eastAsia"/>
        </w:rPr>
        <w:t>本系统</w:t>
      </w:r>
      <w:r>
        <w:rPr>
          <w:rFonts w:ascii="Times New Roman" w:hAnsi="Times New Roman" w:cs="Times New Roman" w:hint="eastAsia"/>
        </w:rPr>
        <w:t>web</w:t>
      </w:r>
      <w:r>
        <w:rPr>
          <w:rFonts w:ascii="Times New Roman" w:hAnsi="Times New Roman" w:cs="Times New Roman" w:hint="eastAsia"/>
        </w:rPr>
        <w:t>端功能模块设计图</w:t>
      </w:r>
    </w:p>
    <w:p w14:paraId="4C63CAAF" w14:textId="77777777" w:rsidR="0081180C" w:rsidRDefault="00000000">
      <w:pPr>
        <w:ind w:firstLineChars="200" w:firstLine="480"/>
      </w:pPr>
      <w:r>
        <w:rPr>
          <w:rFonts w:hint="eastAsia"/>
        </w:rPr>
        <w:t>作品管理：系统管理员可以对作品分类进行管理，包括作品分类的增删改查和顺序控制，维护好作品分类之后，用户在发布商品时可以直接选择作品分类，还可以查看作品，从而进行作品的审核和下架，这是用来保证系统的绿色健康。</w:t>
      </w:r>
    </w:p>
    <w:p w14:paraId="2B6367ED" w14:textId="77777777" w:rsidR="0081180C" w:rsidRDefault="00000000">
      <w:pPr>
        <w:ind w:firstLineChars="200" w:firstLine="480"/>
      </w:pPr>
      <w:r>
        <w:rPr>
          <w:rFonts w:hint="eastAsia"/>
        </w:rPr>
        <w:t>商城管理：系统管理员可以对商品分类进行管理，包括商品分类的增删改查，还可以对商品分类对应的商品规格进行管理，包括商品规格的增删改查，还可以对商品规格对应的商品规格值进行管理，包括商品规格值的增删改查，这里管理好商品分类，商品规格和商品规格值后，用户在发布商品时，就能够直接选择指定的信息了，而不需要盲目的输入不准确的值，并且还可以查看商品，从而进行审核和下架操作，这是为了保证系统的绿色健康。</w:t>
      </w:r>
    </w:p>
    <w:p w14:paraId="1F96CC76" w14:textId="77777777" w:rsidR="0081180C" w:rsidRDefault="00000000">
      <w:pPr>
        <w:ind w:firstLineChars="200" w:firstLine="480"/>
      </w:pPr>
      <w:r>
        <w:rPr>
          <w:rFonts w:hint="eastAsia"/>
        </w:rPr>
        <w:t>漫展管理：系统管理员可以对漫展进行管理，这里是对申请成为漫展发布人的信息审核，根据用户提供的具体信息来确定该用户是否有资格成为漫展发布人，这种审核机</w:t>
      </w:r>
      <w:r>
        <w:rPr>
          <w:rFonts w:hint="eastAsia"/>
        </w:rPr>
        <w:lastRenderedPageBreak/>
        <w:t>制也是为了防止恶意的申请，导致有恶意漫展发布人举报非法活动。</w:t>
      </w:r>
    </w:p>
    <w:p w14:paraId="772E8AC7" w14:textId="77777777" w:rsidR="0081180C" w:rsidRDefault="00000000">
      <w:pPr>
        <w:ind w:firstLineChars="200" w:firstLine="480"/>
      </w:pPr>
      <w:r>
        <w:rPr>
          <w:rFonts w:hint="eastAsia"/>
        </w:rPr>
        <w:t>轮播图管理：系统管理员可以对首页作品的轮播图进行管理，包括轮播图的增删改查和顺序控制，还可以对漫展首页的轮播图进行增删改查和顺序控制，这是为了保证热门作品和热门轮播图的及时更新，已经为了方便后期的广告植入。</w:t>
      </w:r>
    </w:p>
    <w:p w14:paraId="4F8EF22C" w14:textId="77777777" w:rsidR="0081180C" w:rsidRDefault="00000000">
      <w:pPr>
        <w:ind w:firstLineChars="200" w:firstLine="480"/>
      </w:pPr>
      <w:r>
        <w:rPr>
          <w:rFonts w:hint="eastAsia"/>
        </w:rPr>
        <w:t>系统报表：系统管理员可以查看系统报表，这里的数据报表包含系统用户量报表，商品分类数量报表，作品分类量报表，待审核数报表等，这里主要是为了监控系统的流量以来优化体验和方便系统管理员知道目前还有待审核的作品，商品和发布人申请。</w:t>
      </w:r>
    </w:p>
    <w:p w14:paraId="39ED61D1" w14:textId="77777777" w:rsidR="0081180C" w:rsidRDefault="00000000">
      <w:pPr>
        <w:ind w:firstLineChars="200" w:firstLine="480"/>
      </w:pPr>
      <w:r>
        <w:rPr>
          <w:rFonts w:hint="eastAsia"/>
        </w:rPr>
        <w:t>用户管理：系统管理员可以查看用户，搜索用户，并且对用户进行冻结，还可以给指定用户分配指定的权限。</w:t>
      </w:r>
    </w:p>
    <w:p w14:paraId="62CE74FA" w14:textId="77777777" w:rsidR="0081180C" w:rsidRDefault="00000000">
      <w:pPr>
        <w:ind w:firstLineChars="200" w:firstLine="480"/>
      </w:pPr>
      <w:r>
        <w:rPr>
          <w:rFonts w:hint="eastAsia"/>
        </w:rPr>
        <w:t>角色和权限管理：系统管理员可以添加角色，编辑角色，删除角色，查看角色，搜索角色，还可以给指定角色分配菜单权限。</w:t>
      </w:r>
    </w:p>
    <w:p w14:paraId="7DB79335" w14:textId="017B6D62" w:rsidR="0081180C" w:rsidRDefault="00000000" w:rsidP="001A5A00">
      <w:pPr>
        <w:ind w:firstLineChars="200" w:firstLine="480"/>
        <w:rPr>
          <w:color w:val="FF0000"/>
        </w:rPr>
      </w:pPr>
      <w:r>
        <w:rPr>
          <w:rFonts w:hint="eastAsia"/>
        </w:rPr>
        <w:t>菜单管理：系统管理员可以添加菜单，编辑菜单，删除菜单。</w:t>
      </w:r>
    </w:p>
    <w:p w14:paraId="069754DD" w14:textId="77777777" w:rsidR="0081180C" w:rsidRDefault="00000000">
      <w:pPr>
        <w:pStyle w:val="21"/>
        <w:rPr>
          <w:rFonts w:hint="eastAsia"/>
        </w:rPr>
      </w:pPr>
      <w:bookmarkStart w:id="70" w:name="_Toc199511107"/>
      <w:r>
        <w:rPr>
          <w:rFonts w:hint="eastAsia"/>
        </w:rPr>
        <w:t>非功能模块设计</w:t>
      </w:r>
      <w:bookmarkEnd w:id="70"/>
    </w:p>
    <w:p w14:paraId="769F5875" w14:textId="77777777" w:rsidR="0081180C" w:rsidRDefault="00000000">
      <w:pPr>
        <w:pStyle w:val="31"/>
      </w:pPr>
      <w:bookmarkStart w:id="71" w:name="_Toc199511108"/>
      <w:r>
        <w:rPr>
          <w:rFonts w:hint="eastAsia"/>
        </w:rPr>
        <w:t>安全设计</w:t>
      </w:r>
      <w:bookmarkEnd w:id="71"/>
    </w:p>
    <w:p w14:paraId="40F5E4F6" w14:textId="4C4F652C" w:rsidR="0081180C" w:rsidRDefault="00000000" w:rsidP="00FD2059">
      <w:pPr>
        <w:ind w:firstLineChars="200" w:firstLine="480"/>
      </w:pPr>
      <w:r>
        <w:rPr>
          <w:rFonts w:hint="eastAsia"/>
        </w:rPr>
        <w:t>为了保证系统的安全和系统的稳定性，本系统采用了多种安全设计，比如：前端和后端都进行数据的校验卡控，防止某些用户绕过前端直接恶意访问我们的接口。</w:t>
      </w:r>
      <w:r w:rsidR="00FD2059">
        <w:rPr>
          <w:rFonts w:hint="eastAsia"/>
        </w:rPr>
        <w:t>系统资源访问的</w:t>
      </w:r>
      <w:r>
        <w:rPr>
          <w:rFonts w:hint="eastAsia"/>
        </w:rPr>
        <w:t>认证鉴权</w:t>
      </w:r>
      <w:r w:rsidR="00FD2059">
        <w:rPr>
          <w:rFonts w:hint="eastAsia"/>
        </w:rPr>
        <w:t>，</w:t>
      </w:r>
      <w:r>
        <w:rPr>
          <w:rFonts w:hint="eastAsia"/>
        </w:rPr>
        <w:t>系统部分重要的接口开启了登录认证，和权限鉴定，访问者只有携带了本系统生成的</w:t>
      </w:r>
      <w:r>
        <w:rPr>
          <w:rFonts w:hint="eastAsia"/>
        </w:rPr>
        <w:t>token</w:t>
      </w:r>
      <w:r>
        <w:rPr>
          <w:rFonts w:hint="eastAsia"/>
        </w:rPr>
        <w:t>才能访问后台接口，并且部分重要的接口还进行了权限控制，防止用户的恶意访问。避免</w:t>
      </w:r>
      <w:r>
        <w:rPr>
          <w:rFonts w:hint="eastAsia"/>
        </w:rPr>
        <w:t>selelect *</w:t>
      </w:r>
      <w:r>
        <w:rPr>
          <w:rFonts w:hint="eastAsia"/>
        </w:rPr>
        <w:t>操作，当查询数据库中数据时，通常为了方便会采用</w:t>
      </w:r>
      <w:r>
        <w:rPr>
          <w:rFonts w:hint="eastAsia"/>
        </w:rPr>
        <w:t>select *</w:t>
      </w:r>
      <w:r>
        <w:rPr>
          <w:rFonts w:hint="eastAsia"/>
        </w:rPr>
        <w:t>直接查询所有字段，但是这样响应给前端，如果遇到会技术并且对系统图谋不轨的人，他们就可能会利用这些额外的数据来攻击我们系统，所以本系统只查询和响应前端需要的数据，如果遇到隐私性较强的数据，还可以在后端进行加密后再传输给前端，然后前端再进行数据解密。</w:t>
      </w:r>
    </w:p>
    <w:p w14:paraId="345D97A5" w14:textId="77777777" w:rsidR="0081180C" w:rsidRDefault="00000000">
      <w:pPr>
        <w:pStyle w:val="31"/>
      </w:pPr>
      <w:bookmarkStart w:id="72" w:name="_Toc199511109"/>
      <w:r>
        <w:rPr>
          <w:rFonts w:hint="eastAsia"/>
        </w:rPr>
        <w:t>界面设计</w:t>
      </w:r>
      <w:bookmarkEnd w:id="72"/>
    </w:p>
    <w:p w14:paraId="058F6C76" w14:textId="77777777" w:rsidR="0081180C" w:rsidRDefault="00000000">
      <w:pPr>
        <w:ind w:firstLineChars="200" w:firstLine="480"/>
      </w:pPr>
      <w:r>
        <w:rPr>
          <w:rFonts w:hint="eastAsia"/>
        </w:rPr>
        <w:t>考虑到本系统融合了各种</w:t>
      </w:r>
      <w:r>
        <w:rPr>
          <w:rFonts w:hint="eastAsia"/>
        </w:rPr>
        <w:t>Coser</w:t>
      </w:r>
      <w:r>
        <w:rPr>
          <w:rFonts w:hint="eastAsia"/>
        </w:rPr>
        <w:t>爱好者所需要的各大功能，为了防止杂乱无章，导致用户找不到对应的功能，到处乱切换</w:t>
      </w:r>
      <w:r>
        <w:rPr>
          <w:rFonts w:hint="eastAsia"/>
        </w:rPr>
        <w:t>tabbar</w:t>
      </w:r>
      <w:r>
        <w:rPr>
          <w:rFonts w:hint="eastAsia"/>
        </w:rPr>
        <w:t>，影响体验，本系统通过</w:t>
      </w:r>
      <w:r>
        <w:rPr>
          <w:rFonts w:hint="eastAsia"/>
        </w:rPr>
        <w:t>tabtar</w:t>
      </w:r>
      <w:r>
        <w:rPr>
          <w:rFonts w:hint="eastAsia"/>
        </w:rPr>
        <w:t>来进行功能拆分，然后一个</w:t>
      </w:r>
      <w:r>
        <w:rPr>
          <w:rFonts w:hint="eastAsia"/>
        </w:rPr>
        <w:t>tabbar</w:t>
      </w:r>
      <w:r>
        <w:rPr>
          <w:rFonts w:hint="eastAsia"/>
        </w:rPr>
        <w:t>几乎就只涵盖这一个相关的业务功能，从而达到高内聚低耦合的理念。并且考虑到自身不是专门做设计的，但是又想给用户一个友好易接受的界面风格，于是本系统参考了市面上热门商用项目的界面设计，比如：</w:t>
      </w:r>
      <w:r>
        <w:rPr>
          <w:rFonts w:hint="eastAsia"/>
        </w:rPr>
        <w:t>B</w:t>
      </w:r>
      <w:r>
        <w:rPr>
          <w:rFonts w:hint="eastAsia"/>
        </w:rPr>
        <w:t>站，咸鱼，抖音等，从而给用户一种熟悉并且好用的使用体验。</w:t>
      </w:r>
    </w:p>
    <w:p w14:paraId="6A40A456" w14:textId="77777777" w:rsidR="0081180C" w:rsidRDefault="00000000">
      <w:pPr>
        <w:pStyle w:val="1"/>
        <w:rPr>
          <w:rFonts w:hint="eastAsia"/>
        </w:rPr>
      </w:pPr>
      <w:bookmarkStart w:id="73" w:name="_Toc199511110"/>
      <w:r>
        <w:rPr>
          <w:rFonts w:hint="eastAsia"/>
        </w:rPr>
        <w:lastRenderedPageBreak/>
        <w:t>数据库设计</w:t>
      </w:r>
      <w:bookmarkEnd w:id="73"/>
    </w:p>
    <w:p w14:paraId="4CED5D4B" w14:textId="77777777" w:rsidR="0081180C" w:rsidRDefault="00000000">
      <w:pPr>
        <w:ind w:firstLineChars="200" w:firstLine="480"/>
      </w:pPr>
      <w:r>
        <w:rPr>
          <w:rFonts w:hint="eastAsia"/>
        </w:rPr>
        <w:t>本章首先介绍了本系统数据库的概念模型的设计结果，然后展示了基于概念模型所创建的物理模型设计内容。最后简要说明了本系统的数据备份和数据缓存方面的设计。</w:t>
      </w:r>
    </w:p>
    <w:p w14:paraId="4920EF38" w14:textId="77777777" w:rsidR="0081180C" w:rsidRDefault="00000000">
      <w:pPr>
        <w:pStyle w:val="21"/>
        <w:rPr>
          <w:rFonts w:hint="eastAsia"/>
        </w:rPr>
      </w:pPr>
      <w:bookmarkStart w:id="74" w:name="_Toc199511111"/>
      <w:r>
        <w:rPr>
          <w:rFonts w:hint="eastAsia"/>
        </w:rPr>
        <w:t>概念模型设计</w:t>
      </w:r>
      <w:bookmarkEnd w:id="74"/>
    </w:p>
    <w:p w14:paraId="0F86238B" w14:textId="169709B6" w:rsidR="0081180C" w:rsidRDefault="003427B8" w:rsidP="003427B8">
      <w:pPr>
        <w:ind w:firstLineChars="200" w:firstLine="480"/>
      </w:pPr>
      <w:r>
        <w:rPr>
          <w:rFonts w:hint="eastAsia"/>
        </w:rPr>
        <w:t>本系统数据库整体的</w:t>
      </w:r>
      <w:r>
        <w:rPr>
          <w:rFonts w:hint="eastAsia"/>
        </w:rPr>
        <w:t>E-R</w:t>
      </w:r>
      <w:r>
        <w:rPr>
          <w:rFonts w:hint="eastAsia"/>
        </w:rPr>
        <w:t>图如图</w:t>
      </w:r>
      <w:r>
        <w:rPr>
          <w:rFonts w:hint="eastAsia"/>
        </w:rPr>
        <w:t>5.1</w:t>
      </w:r>
      <w:r>
        <w:rPr>
          <w:rFonts w:hint="eastAsia"/>
        </w:rPr>
        <w:t>所示。</w:t>
      </w:r>
    </w:p>
    <w:p w14:paraId="280E4A10" w14:textId="77777777" w:rsidR="0081180C" w:rsidRDefault="00000000" w:rsidP="00664BA1">
      <w:pPr>
        <w:jc w:val="center"/>
      </w:pPr>
      <w:r>
        <w:rPr>
          <w:noProof/>
        </w:rPr>
        <w:drawing>
          <wp:inline distT="0" distB="0" distL="0" distR="0" wp14:anchorId="1A8F7382" wp14:editId="04E4ED0D">
            <wp:extent cx="5937396" cy="3136933"/>
            <wp:effectExtent l="0" t="0" r="6350" b="6350"/>
            <wp:docPr id="656183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3330" name="图片 1"/>
                    <pic:cNvPicPr>
                      <a:picLocks noChangeAspect="1"/>
                    </pic:cNvPicPr>
                  </pic:nvPicPr>
                  <pic:blipFill>
                    <a:blip r:embed="rId38"/>
                    <a:stretch>
                      <a:fillRect/>
                    </a:stretch>
                  </pic:blipFill>
                  <pic:spPr>
                    <a:xfrm>
                      <a:off x="0" y="0"/>
                      <a:ext cx="6033493" cy="3187705"/>
                    </a:xfrm>
                    <a:prstGeom prst="rect">
                      <a:avLst/>
                    </a:prstGeom>
                  </pic:spPr>
                </pic:pic>
              </a:graphicData>
            </a:graphic>
          </wp:inline>
        </w:drawing>
      </w:r>
    </w:p>
    <w:p w14:paraId="473C14FD" w14:textId="77777777" w:rsidR="0081180C" w:rsidRDefault="00000000">
      <w:pPr>
        <w:pStyle w:val="ad"/>
        <w:jc w:val="center"/>
        <w:rPr>
          <w:sz w:val="21"/>
          <w:szCs w:val="21"/>
        </w:rPr>
      </w:pPr>
      <w:r>
        <w:rPr>
          <w:rFonts w:hint="eastAsia"/>
          <w:sz w:val="21"/>
          <w:szCs w:val="21"/>
        </w:rPr>
        <w:t>图</w:t>
      </w:r>
      <w:r>
        <w:rPr>
          <w:rFonts w:ascii="Times New Roman" w:hAnsi="Times New Roman"/>
          <w:sz w:val="21"/>
          <w:szCs w:val="21"/>
        </w:rPr>
        <w:t>5.1</w:t>
      </w:r>
      <w:r>
        <w:rPr>
          <w:rFonts w:hint="eastAsia"/>
          <w:sz w:val="21"/>
          <w:szCs w:val="21"/>
        </w:rPr>
        <w:t>数据库</w:t>
      </w:r>
      <w:r>
        <w:rPr>
          <w:rFonts w:ascii="Times New Roman" w:hAnsi="Times New Roman"/>
          <w:sz w:val="21"/>
          <w:szCs w:val="21"/>
        </w:rPr>
        <w:t>E-R</w:t>
      </w:r>
      <w:r>
        <w:rPr>
          <w:rFonts w:hint="eastAsia"/>
          <w:sz w:val="21"/>
          <w:szCs w:val="21"/>
        </w:rPr>
        <w:t>图</w:t>
      </w:r>
    </w:p>
    <w:p w14:paraId="3B1B01FB" w14:textId="77777777" w:rsidR="004873E5" w:rsidRPr="004873E5" w:rsidRDefault="004873E5" w:rsidP="004873E5"/>
    <w:p w14:paraId="17E86999" w14:textId="77777777" w:rsidR="0081180C" w:rsidRDefault="00000000">
      <w:pPr>
        <w:pStyle w:val="21"/>
        <w:rPr>
          <w:rFonts w:hint="eastAsia"/>
        </w:rPr>
      </w:pPr>
      <w:bookmarkStart w:id="75" w:name="_Toc199511112"/>
      <w:r>
        <w:rPr>
          <w:rFonts w:hint="eastAsia"/>
        </w:rPr>
        <w:t>物理模型设计</w:t>
      </w:r>
      <w:bookmarkEnd w:id="75"/>
    </w:p>
    <w:p w14:paraId="4A27CBAD" w14:textId="700EE246" w:rsidR="0081180C" w:rsidRDefault="00000000">
      <w:pPr>
        <w:ind w:firstLineChars="200" w:firstLine="480"/>
      </w:pPr>
      <w:r>
        <w:rPr>
          <w:rFonts w:hint="eastAsia"/>
        </w:rPr>
        <w:t>本节介绍了本系统</w:t>
      </w:r>
      <w:r w:rsidR="00A5739D">
        <w:rPr>
          <w:rFonts w:hint="eastAsia"/>
        </w:rPr>
        <w:t>的</w:t>
      </w:r>
      <w:r>
        <w:rPr>
          <w:rFonts w:hint="eastAsia"/>
        </w:rPr>
        <w:t>主要数据库表，包括用户表，作品表，作品描述图片表，评论表，用户作品关系表，商品表，商品分类表，商品规格表，商品规格值表，漫展表等。</w:t>
      </w:r>
    </w:p>
    <w:p w14:paraId="73BD956B" w14:textId="77777777" w:rsidR="0081180C" w:rsidRDefault="00000000">
      <w:pPr>
        <w:pStyle w:val="31"/>
      </w:pPr>
      <w:bookmarkStart w:id="76" w:name="_Toc199511113"/>
      <w:r>
        <w:rPr>
          <w:rFonts w:hint="eastAsia"/>
        </w:rPr>
        <w:t>用户表（</w:t>
      </w:r>
      <w:r>
        <w:rPr>
          <w:rFonts w:hint="eastAsia"/>
        </w:rPr>
        <w:t>user</w:t>
      </w:r>
      <w:r>
        <w:rPr>
          <w:rFonts w:hint="eastAsia"/>
        </w:rPr>
        <w:t>）</w:t>
      </w:r>
      <w:bookmarkEnd w:id="76"/>
    </w:p>
    <w:p w14:paraId="2380DB4C" w14:textId="060B9563" w:rsidR="0081180C" w:rsidRDefault="00000000">
      <w:pPr>
        <w:ind w:firstLineChars="200" w:firstLine="480"/>
      </w:pPr>
      <w:r>
        <w:rPr>
          <w:rFonts w:hint="eastAsia"/>
        </w:rPr>
        <w:t>该表用来存储用户用户的基本信息，其中</w:t>
      </w:r>
      <w:r>
        <w:rPr>
          <w:rFonts w:hint="eastAsia"/>
        </w:rPr>
        <w:t>open_id</w:t>
      </w:r>
      <w:r>
        <w:rPr>
          <w:rFonts w:hint="eastAsia"/>
        </w:rPr>
        <w:t>和可以在微信一键登录时作为标识</w:t>
      </w:r>
      <w:r>
        <w:rPr>
          <w:rFonts w:hint="eastAsia"/>
        </w:rPr>
        <w:t>phoneNumber</w:t>
      </w:r>
      <w:r>
        <w:rPr>
          <w:rFonts w:hint="eastAsia"/>
        </w:rPr>
        <w:t>可以作为手机号登录的标识，并且系统中的各种资源都是通过用户</w:t>
      </w:r>
      <w:r>
        <w:rPr>
          <w:rFonts w:hint="eastAsia"/>
        </w:rPr>
        <w:t>ID</w:t>
      </w:r>
      <w:r>
        <w:rPr>
          <w:rFonts w:hint="eastAsia"/>
        </w:rPr>
        <w:t>来进行关联的。</w:t>
      </w:r>
      <w:r w:rsidR="00731697">
        <w:rPr>
          <w:rFonts w:hint="eastAsia"/>
        </w:rPr>
        <w:t>用户表</w:t>
      </w:r>
      <w:r w:rsidR="006F5B12">
        <w:rPr>
          <w:rFonts w:hint="eastAsia"/>
        </w:rPr>
        <w:t>结构</w:t>
      </w:r>
      <w:r w:rsidR="00731697">
        <w:rPr>
          <w:rFonts w:hint="eastAsia"/>
        </w:rPr>
        <w:t>如图</w:t>
      </w:r>
      <w:r w:rsidR="00731697">
        <w:rPr>
          <w:rFonts w:hint="eastAsia"/>
        </w:rPr>
        <w:t>5.1</w:t>
      </w:r>
      <w:r w:rsidR="00731697">
        <w:rPr>
          <w:rFonts w:hint="eastAsia"/>
        </w:rPr>
        <w:t>所示。</w:t>
      </w:r>
    </w:p>
    <w:p w14:paraId="3660C223" w14:textId="77777777" w:rsidR="00B50756" w:rsidRDefault="00B50756">
      <w:pPr>
        <w:ind w:firstLineChars="200" w:firstLine="480"/>
      </w:pPr>
    </w:p>
    <w:p w14:paraId="6F994EB1" w14:textId="77777777" w:rsidR="0081180C" w:rsidRDefault="00000000" w:rsidP="007E299B">
      <w:pPr>
        <w:pStyle w:val="affff6"/>
        <w:spacing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5.1</w:t>
      </w:r>
      <w:r>
        <w:rPr>
          <w:rStyle w:val="Char7"/>
          <w:rFonts w:ascii="Times New Roman" w:hAnsi="Times New Roman" w:cs="Times New Roman" w:hint="eastAsia"/>
        </w:rPr>
        <w:t>用户表</w:t>
      </w:r>
    </w:p>
    <w:tbl>
      <w:tblPr>
        <w:tblW w:w="5121" w:type="pct"/>
        <w:jc w:val="center"/>
        <w:tblBorders>
          <w:top w:val="single" w:sz="12" w:space="0" w:color="auto"/>
          <w:bottom w:val="single" w:sz="12" w:space="0" w:color="auto"/>
        </w:tblBorders>
        <w:tblLook w:val="04A0" w:firstRow="1" w:lastRow="0" w:firstColumn="1" w:lastColumn="0" w:noHBand="0" w:noVBand="1"/>
      </w:tblPr>
      <w:tblGrid>
        <w:gridCol w:w="3093"/>
        <w:gridCol w:w="1731"/>
        <w:gridCol w:w="1078"/>
        <w:gridCol w:w="1078"/>
        <w:gridCol w:w="2309"/>
      </w:tblGrid>
      <w:tr w:rsidR="00806BA0" w14:paraId="7733BD5A" w14:textId="77777777" w:rsidTr="00871879">
        <w:trPr>
          <w:trHeight w:val="454"/>
          <w:jc w:val="center"/>
        </w:trPr>
        <w:tc>
          <w:tcPr>
            <w:tcW w:w="1665" w:type="pct"/>
            <w:tcBorders>
              <w:top w:val="single" w:sz="12" w:space="0" w:color="auto"/>
              <w:bottom w:val="single" w:sz="8" w:space="0" w:color="auto"/>
            </w:tcBorders>
            <w:shd w:val="clear" w:color="auto" w:fill="auto"/>
            <w:vAlign w:val="center"/>
          </w:tcPr>
          <w:p w14:paraId="676CD9A7" w14:textId="77777777" w:rsidR="0081180C" w:rsidRPr="00806BA0" w:rsidRDefault="00000000" w:rsidP="00806BA0">
            <w:pPr>
              <w:spacing w:line="240" w:lineRule="auto"/>
              <w:jc w:val="center"/>
              <w:rPr>
                <w:sz w:val="21"/>
              </w:rPr>
            </w:pPr>
            <w:r w:rsidRPr="00806BA0">
              <w:rPr>
                <w:rFonts w:hint="eastAsia"/>
                <w:sz w:val="21"/>
              </w:rPr>
              <w:t>列名</w:t>
            </w:r>
          </w:p>
        </w:tc>
        <w:tc>
          <w:tcPr>
            <w:tcW w:w="932" w:type="pct"/>
            <w:tcBorders>
              <w:top w:val="single" w:sz="12" w:space="0" w:color="auto"/>
              <w:bottom w:val="single" w:sz="8" w:space="0" w:color="auto"/>
            </w:tcBorders>
            <w:shd w:val="clear" w:color="auto" w:fill="auto"/>
            <w:vAlign w:val="center"/>
          </w:tcPr>
          <w:p w14:paraId="55E6D786" w14:textId="77777777" w:rsidR="0081180C" w:rsidRPr="00806BA0" w:rsidRDefault="00000000" w:rsidP="00806BA0">
            <w:pPr>
              <w:spacing w:line="240" w:lineRule="auto"/>
              <w:jc w:val="center"/>
              <w:rPr>
                <w:sz w:val="21"/>
              </w:rPr>
            </w:pPr>
            <w:r w:rsidRPr="00806BA0">
              <w:rPr>
                <w:rFonts w:hint="eastAsia"/>
                <w:sz w:val="21"/>
              </w:rPr>
              <w:t>数据类型</w:t>
            </w:r>
          </w:p>
        </w:tc>
        <w:tc>
          <w:tcPr>
            <w:tcW w:w="580" w:type="pct"/>
            <w:tcBorders>
              <w:top w:val="single" w:sz="12" w:space="0" w:color="auto"/>
              <w:bottom w:val="single" w:sz="8" w:space="0" w:color="auto"/>
            </w:tcBorders>
            <w:shd w:val="clear" w:color="auto" w:fill="auto"/>
            <w:vAlign w:val="center"/>
          </w:tcPr>
          <w:p w14:paraId="13E71330" w14:textId="02A23061" w:rsidR="0081180C" w:rsidRPr="00806BA0" w:rsidRDefault="00000000" w:rsidP="003D4E6C">
            <w:pPr>
              <w:spacing w:line="240" w:lineRule="auto"/>
              <w:jc w:val="center"/>
              <w:rPr>
                <w:sz w:val="21"/>
              </w:rPr>
            </w:pPr>
            <w:r w:rsidRPr="00806BA0">
              <w:rPr>
                <w:rFonts w:hint="eastAsia"/>
                <w:sz w:val="21"/>
              </w:rPr>
              <w:t>是否空</w:t>
            </w:r>
          </w:p>
        </w:tc>
        <w:tc>
          <w:tcPr>
            <w:tcW w:w="580" w:type="pct"/>
            <w:tcBorders>
              <w:top w:val="single" w:sz="12" w:space="0" w:color="auto"/>
              <w:bottom w:val="single" w:sz="8" w:space="0" w:color="auto"/>
            </w:tcBorders>
            <w:shd w:val="clear" w:color="auto" w:fill="auto"/>
            <w:vAlign w:val="center"/>
          </w:tcPr>
          <w:p w14:paraId="22D7D44F" w14:textId="2326A4EC" w:rsidR="0081180C" w:rsidRPr="00806BA0" w:rsidRDefault="00000000" w:rsidP="003D4E6C">
            <w:pPr>
              <w:spacing w:line="240" w:lineRule="auto"/>
              <w:jc w:val="center"/>
              <w:rPr>
                <w:sz w:val="21"/>
              </w:rPr>
            </w:pPr>
            <w:r w:rsidRPr="00806BA0">
              <w:rPr>
                <w:rFonts w:hint="eastAsia"/>
                <w:sz w:val="21"/>
              </w:rPr>
              <w:t>是否主键</w:t>
            </w:r>
          </w:p>
        </w:tc>
        <w:tc>
          <w:tcPr>
            <w:tcW w:w="1243" w:type="pct"/>
            <w:tcBorders>
              <w:top w:val="single" w:sz="12" w:space="0" w:color="auto"/>
              <w:bottom w:val="single" w:sz="8" w:space="0" w:color="auto"/>
            </w:tcBorders>
            <w:shd w:val="clear" w:color="auto" w:fill="auto"/>
            <w:vAlign w:val="center"/>
          </w:tcPr>
          <w:p w14:paraId="4CF89332" w14:textId="77777777" w:rsidR="0081180C" w:rsidRPr="00806BA0" w:rsidRDefault="00000000" w:rsidP="00806BA0">
            <w:pPr>
              <w:spacing w:line="240" w:lineRule="auto"/>
              <w:jc w:val="center"/>
              <w:rPr>
                <w:sz w:val="21"/>
              </w:rPr>
            </w:pPr>
            <w:r w:rsidRPr="00806BA0">
              <w:rPr>
                <w:rFonts w:hint="eastAsia"/>
                <w:sz w:val="21"/>
              </w:rPr>
              <w:t>字段说明</w:t>
            </w:r>
          </w:p>
        </w:tc>
      </w:tr>
      <w:tr w:rsidR="00806BA0" w14:paraId="4ECDFBF2" w14:textId="77777777" w:rsidTr="00871879">
        <w:trPr>
          <w:trHeight w:val="454"/>
          <w:jc w:val="center"/>
        </w:trPr>
        <w:tc>
          <w:tcPr>
            <w:tcW w:w="1665" w:type="pct"/>
            <w:tcBorders>
              <w:top w:val="single" w:sz="8" w:space="0" w:color="auto"/>
            </w:tcBorders>
            <w:shd w:val="clear" w:color="auto" w:fill="auto"/>
            <w:vAlign w:val="center"/>
          </w:tcPr>
          <w:p w14:paraId="16F41DE2" w14:textId="77777777" w:rsidR="0081180C" w:rsidRPr="00806BA0" w:rsidRDefault="00000000" w:rsidP="00806BA0">
            <w:pPr>
              <w:spacing w:line="240" w:lineRule="auto"/>
              <w:jc w:val="center"/>
              <w:rPr>
                <w:sz w:val="21"/>
              </w:rPr>
            </w:pPr>
            <w:r w:rsidRPr="00806BA0">
              <w:rPr>
                <w:rFonts w:hint="eastAsia"/>
                <w:sz w:val="21"/>
              </w:rPr>
              <w:t>id</w:t>
            </w:r>
          </w:p>
        </w:tc>
        <w:tc>
          <w:tcPr>
            <w:tcW w:w="932" w:type="pct"/>
            <w:tcBorders>
              <w:top w:val="single" w:sz="8" w:space="0" w:color="auto"/>
            </w:tcBorders>
            <w:shd w:val="clear" w:color="auto" w:fill="auto"/>
            <w:vAlign w:val="center"/>
          </w:tcPr>
          <w:p w14:paraId="2E2B2811" w14:textId="77777777" w:rsidR="0081180C" w:rsidRPr="00806BA0" w:rsidRDefault="00000000" w:rsidP="00806BA0">
            <w:pPr>
              <w:spacing w:line="240" w:lineRule="auto"/>
              <w:jc w:val="center"/>
              <w:rPr>
                <w:sz w:val="21"/>
              </w:rPr>
            </w:pPr>
            <w:r w:rsidRPr="00806BA0">
              <w:rPr>
                <w:rFonts w:hint="eastAsia"/>
                <w:sz w:val="21"/>
              </w:rPr>
              <w:t>bigint</w:t>
            </w:r>
          </w:p>
        </w:tc>
        <w:tc>
          <w:tcPr>
            <w:tcW w:w="580" w:type="pct"/>
            <w:tcBorders>
              <w:top w:val="single" w:sz="8" w:space="0" w:color="auto"/>
            </w:tcBorders>
            <w:shd w:val="clear" w:color="auto" w:fill="auto"/>
            <w:vAlign w:val="center"/>
          </w:tcPr>
          <w:p w14:paraId="48ACDA29" w14:textId="77777777" w:rsidR="0081180C" w:rsidRPr="00806BA0" w:rsidRDefault="00000000" w:rsidP="00806BA0">
            <w:pPr>
              <w:spacing w:line="240" w:lineRule="auto"/>
              <w:jc w:val="center"/>
              <w:rPr>
                <w:sz w:val="21"/>
              </w:rPr>
            </w:pPr>
            <w:r w:rsidRPr="00806BA0">
              <w:rPr>
                <w:rFonts w:hint="eastAsia"/>
                <w:sz w:val="21"/>
              </w:rPr>
              <w:t>否</w:t>
            </w:r>
          </w:p>
        </w:tc>
        <w:tc>
          <w:tcPr>
            <w:tcW w:w="580" w:type="pct"/>
            <w:tcBorders>
              <w:top w:val="single" w:sz="8" w:space="0" w:color="auto"/>
            </w:tcBorders>
            <w:shd w:val="clear" w:color="auto" w:fill="auto"/>
            <w:vAlign w:val="center"/>
          </w:tcPr>
          <w:p w14:paraId="2A3A2366" w14:textId="77777777" w:rsidR="0081180C" w:rsidRPr="00806BA0" w:rsidRDefault="00000000" w:rsidP="00806BA0">
            <w:pPr>
              <w:spacing w:line="240" w:lineRule="auto"/>
              <w:jc w:val="center"/>
              <w:rPr>
                <w:sz w:val="21"/>
              </w:rPr>
            </w:pPr>
            <w:r w:rsidRPr="00806BA0">
              <w:rPr>
                <w:rFonts w:hint="eastAsia"/>
                <w:sz w:val="21"/>
              </w:rPr>
              <w:t>是</w:t>
            </w:r>
          </w:p>
        </w:tc>
        <w:tc>
          <w:tcPr>
            <w:tcW w:w="1243" w:type="pct"/>
            <w:tcBorders>
              <w:top w:val="single" w:sz="8" w:space="0" w:color="auto"/>
            </w:tcBorders>
            <w:shd w:val="clear" w:color="auto" w:fill="auto"/>
            <w:vAlign w:val="center"/>
          </w:tcPr>
          <w:p w14:paraId="136CC4FE" w14:textId="77777777" w:rsidR="0081180C" w:rsidRPr="00806BA0" w:rsidRDefault="00000000" w:rsidP="00806BA0">
            <w:pPr>
              <w:spacing w:line="240" w:lineRule="auto"/>
              <w:jc w:val="center"/>
              <w:rPr>
                <w:sz w:val="21"/>
              </w:rPr>
            </w:pPr>
            <w:r w:rsidRPr="00806BA0">
              <w:rPr>
                <w:rFonts w:hint="eastAsia"/>
                <w:sz w:val="21"/>
              </w:rPr>
              <w:t>序号</w:t>
            </w:r>
          </w:p>
        </w:tc>
      </w:tr>
      <w:tr w:rsidR="00806BA0" w14:paraId="5A8642A5" w14:textId="77777777" w:rsidTr="00871879">
        <w:trPr>
          <w:trHeight w:val="454"/>
          <w:jc w:val="center"/>
        </w:trPr>
        <w:tc>
          <w:tcPr>
            <w:tcW w:w="1665" w:type="pct"/>
            <w:shd w:val="clear" w:color="auto" w:fill="auto"/>
            <w:vAlign w:val="center"/>
          </w:tcPr>
          <w:p w14:paraId="4F474B2E" w14:textId="77777777" w:rsidR="0081180C" w:rsidRPr="00806BA0" w:rsidRDefault="00000000" w:rsidP="00806BA0">
            <w:pPr>
              <w:spacing w:line="240" w:lineRule="auto"/>
              <w:jc w:val="center"/>
              <w:rPr>
                <w:sz w:val="21"/>
              </w:rPr>
            </w:pPr>
            <w:r w:rsidRPr="00806BA0">
              <w:rPr>
                <w:rFonts w:hint="eastAsia"/>
                <w:sz w:val="21"/>
              </w:rPr>
              <w:t>username</w:t>
            </w:r>
          </w:p>
        </w:tc>
        <w:tc>
          <w:tcPr>
            <w:tcW w:w="932" w:type="pct"/>
            <w:shd w:val="clear" w:color="auto" w:fill="auto"/>
            <w:vAlign w:val="center"/>
          </w:tcPr>
          <w:p w14:paraId="7D1BFC7F" w14:textId="77777777" w:rsidR="0081180C" w:rsidRPr="00806BA0" w:rsidRDefault="00000000" w:rsidP="00806BA0">
            <w:pPr>
              <w:spacing w:line="240" w:lineRule="auto"/>
              <w:jc w:val="center"/>
              <w:rPr>
                <w:sz w:val="21"/>
              </w:rPr>
            </w:pPr>
            <w:r w:rsidRPr="00806BA0">
              <w:rPr>
                <w:rFonts w:hint="eastAsia"/>
                <w:sz w:val="21"/>
              </w:rPr>
              <w:t>varchar(255)</w:t>
            </w:r>
          </w:p>
        </w:tc>
        <w:tc>
          <w:tcPr>
            <w:tcW w:w="580" w:type="pct"/>
            <w:shd w:val="clear" w:color="auto" w:fill="auto"/>
            <w:vAlign w:val="center"/>
          </w:tcPr>
          <w:p w14:paraId="35B29DB5" w14:textId="77777777" w:rsidR="0081180C" w:rsidRPr="00806BA0" w:rsidRDefault="00000000" w:rsidP="00806BA0">
            <w:pPr>
              <w:spacing w:line="240" w:lineRule="auto"/>
              <w:jc w:val="center"/>
              <w:rPr>
                <w:sz w:val="21"/>
              </w:rPr>
            </w:pPr>
            <w:r w:rsidRPr="00806BA0">
              <w:rPr>
                <w:rFonts w:hint="eastAsia"/>
                <w:sz w:val="21"/>
              </w:rPr>
              <w:t>是</w:t>
            </w:r>
          </w:p>
        </w:tc>
        <w:tc>
          <w:tcPr>
            <w:tcW w:w="580" w:type="pct"/>
            <w:shd w:val="clear" w:color="auto" w:fill="auto"/>
            <w:vAlign w:val="center"/>
          </w:tcPr>
          <w:p w14:paraId="2058EF1D" w14:textId="77777777" w:rsidR="0081180C" w:rsidRPr="00806BA0" w:rsidRDefault="00000000" w:rsidP="00806BA0">
            <w:pPr>
              <w:spacing w:line="240" w:lineRule="auto"/>
              <w:jc w:val="center"/>
              <w:rPr>
                <w:sz w:val="21"/>
              </w:rPr>
            </w:pPr>
            <w:r w:rsidRPr="00806BA0">
              <w:rPr>
                <w:rFonts w:hint="eastAsia"/>
                <w:sz w:val="21"/>
              </w:rPr>
              <w:t>否</w:t>
            </w:r>
          </w:p>
        </w:tc>
        <w:tc>
          <w:tcPr>
            <w:tcW w:w="1243" w:type="pct"/>
            <w:shd w:val="clear" w:color="auto" w:fill="auto"/>
            <w:vAlign w:val="center"/>
          </w:tcPr>
          <w:p w14:paraId="0ED9F485" w14:textId="77777777" w:rsidR="0081180C" w:rsidRPr="00806BA0" w:rsidRDefault="00000000" w:rsidP="00806BA0">
            <w:pPr>
              <w:spacing w:line="240" w:lineRule="auto"/>
              <w:jc w:val="center"/>
              <w:rPr>
                <w:sz w:val="21"/>
              </w:rPr>
            </w:pPr>
            <w:r w:rsidRPr="00806BA0">
              <w:rPr>
                <w:rFonts w:hint="eastAsia"/>
                <w:sz w:val="21"/>
              </w:rPr>
              <w:t>用户名</w:t>
            </w:r>
          </w:p>
        </w:tc>
      </w:tr>
    </w:tbl>
    <w:p w14:paraId="201DC3F5" w14:textId="0417EDB7" w:rsidR="00871879" w:rsidRDefault="00871879" w:rsidP="00871879">
      <w:pPr>
        <w:pStyle w:val="affff6"/>
        <w:spacing w:afterLines="0" w:after="0"/>
        <w:rPr>
          <w:rStyle w:val="Char7"/>
          <w:rFonts w:ascii="Times New Roman" w:hAnsi="Times New Roman" w:cs="Times New Roman"/>
        </w:rPr>
      </w:pPr>
      <w:r>
        <w:rPr>
          <w:rStyle w:val="Char7"/>
          <w:rFonts w:ascii="Times New Roman" w:hAnsi="Times New Roman" w:cs="Times New Roman" w:hint="eastAsia"/>
        </w:rPr>
        <w:lastRenderedPageBreak/>
        <w:t>续表</w:t>
      </w:r>
      <w:r>
        <w:rPr>
          <w:rStyle w:val="Char7"/>
          <w:rFonts w:ascii="Times New Roman" w:hAnsi="Times New Roman" w:cs="Times New Roman" w:hint="eastAsia"/>
        </w:rPr>
        <w:t>5.1</w:t>
      </w:r>
      <w:r>
        <w:rPr>
          <w:rStyle w:val="Char7"/>
          <w:rFonts w:ascii="Times New Roman" w:hAnsi="Times New Roman" w:cs="Times New Roman" w:hint="eastAsia"/>
        </w:rPr>
        <w:t>用户表</w:t>
      </w:r>
    </w:p>
    <w:tbl>
      <w:tblPr>
        <w:tblW w:w="5121" w:type="pct"/>
        <w:jc w:val="center"/>
        <w:tblBorders>
          <w:top w:val="single" w:sz="12" w:space="0" w:color="auto"/>
          <w:bottom w:val="single" w:sz="12" w:space="0" w:color="auto"/>
        </w:tblBorders>
        <w:tblLook w:val="04A0" w:firstRow="1" w:lastRow="0" w:firstColumn="1" w:lastColumn="0" w:noHBand="0" w:noVBand="1"/>
      </w:tblPr>
      <w:tblGrid>
        <w:gridCol w:w="3093"/>
        <w:gridCol w:w="1731"/>
        <w:gridCol w:w="1078"/>
        <w:gridCol w:w="1078"/>
        <w:gridCol w:w="2309"/>
      </w:tblGrid>
      <w:tr w:rsidR="00871879" w14:paraId="6E18D0A6" w14:textId="77777777" w:rsidTr="00871879">
        <w:trPr>
          <w:trHeight w:val="454"/>
          <w:jc w:val="center"/>
        </w:trPr>
        <w:tc>
          <w:tcPr>
            <w:tcW w:w="1665" w:type="pct"/>
            <w:tcBorders>
              <w:top w:val="single" w:sz="12" w:space="0" w:color="auto"/>
              <w:bottom w:val="single" w:sz="8" w:space="0" w:color="auto"/>
            </w:tcBorders>
            <w:shd w:val="clear" w:color="auto" w:fill="auto"/>
            <w:vAlign w:val="center"/>
          </w:tcPr>
          <w:p w14:paraId="30F35D21" w14:textId="77777777" w:rsidR="00871879" w:rsidRPr="00806BA0" w:rsidRDefault="00871879" w:rsidP="005F489B">
            <w:pPr>
              <w:spacing w:line="240" w:lineRule="auto"/>
              <w:jc w:val="center"/>
              <w:rPr>
                <w:sz w:val="21"/>
              </w:rPr>
            </w:pPr>
            <w:r w:rsidRPr="00806BA0">
              <w:rPr>
                <w:rFonts w:hint="eastAsia"/>
                <w:sz w:val="21"/>
              </w:rPr>
              <w:t>列名</w:t>
            </w:r>
          </w:p>
        </w:tc>
        <w:tc>
          <w:tcPr>
            <w:tcW w:w="932" w:type="pct"/>
            <w:tcBorders>
              <w:top w:val="single" w:sz="12" w:space="0" w:color="auto"/>
              <w:bottom w:val="single" w:sz="8" w:space="0" w:color="auto"/>
            </w:tcBorders>
            <w:shd w:val="clear" w:color="auto" w:fill="auto"/>
            <w:vAlign w:val="center"/>
          </w:tcPr>
          <w:p w14:paraId="03488DA3" w14:textId="77777777" w:rsidR="00871879" w:rsidRPr="00806BA0" w:rsidRDefault="00871879" w:rsidP="005F489B">
            <w:pPr>
              <w:spacing w:line="240" w:lineRule="auto"/>
              <w:jc w:val="center"/>
              <w:rPr>
                <w:sz w:val="21"/>
              </w:rPr>
            </w:pPr>
            <w:r w:rsidRPr="00806BA0">
              <w:rPr>
                <w:rFonts w:hint="eastAsia"/>
                <w:sz w:val="21"/>
              </w:rPr>
              <w:t>数据类型</w:t>
            </w:r>
          </w:p>
        </w:tc>
        <w:tc>
          <w:tcPr>
            <w:tcW w:w="580" w:type="pct"/>
            <w:tcBorders>
              <w:top w:val="single" w:sz="12" w:space="0" w:color="auto"/>
              <w:bottom w:val="single" w:sz="8" w:space="0" w:color="auto"/>
            </w:tcBorders>
            <w:shd w:val="clear" w:color="auto" w:fill="auto"/>
            <w:vAlign w:val="center"/>
          </w:tcPr>
          <w:p w14:paraId="116E671B" w14:textId="77777777" w:rsidR="00871879" w:rsidRPr="00806BA0" w:rsidRDefault="00871879" w:rsidP="005F489B">
            <w:pPr>
              <w:spacing w:line="240" w:lineRule="auto"/>
              <w:jc w:val="center"/>
              <w:rPr>
                <w:sz w:val="21"/>
              </w:rPr>
            </w:pPr>
            <w:r w:rsidRPr="00806BA0">
              <w:rPr>
                <w:rFonts w:hint="eastAsia"/>
                <w:sz w:val="21"/>
              </w:rPr>
              <w:t>是否空</w:t>
            </w:r>
          </w:p>
        </w:tc>
        <w:tc>
          <w:tcPr>
            <w:tcW w:w="580" w:type="pct"/>
            <w:tcBorders>
              <w:top w:val="single" w:sz="12" w:space="0" w:color="auto"/>
              <w:bottom w:val="single" w:sz="8" w:space="0" w:color="auto"/>
            </w:tcBorders>
            <w:shd w:val="clear" w:color="auto" w:fill="auto"/>
            <w:vAlign w:val="center"/>
          </w:tcPr>
          <w:p w14:paraId="537635D3" w14:textId="77777777" w:rsidR="00871879" w:rsidRPr="00806BA0" w:rsidRDefault="00871879" w:rsidP="005F489B">
            <w:pPr>
              <w:spacing w:line="240" w:lineRule="auto"/>
              <w:jc w:val="center"/>
              <w:rPr>
                <w:sz w:val="21"/>
              </w:rPr>
            </w:pPr>
            <w:r w:rsidRPr="00806BA0">
              <w:rPr>
                <w:rFonts w:hint="eastAsia"/>
                <w:sz w:val="21"/>
              </w:rPr>
              <w:t>是否主键</w:t>
            </w:r>
          </w:p>
        </w:tc>
        <w:tc>
          <w:tcPr>
            <w:tcW w:w="1243" w:type="pct"/>
            <w:tcBorders>
              <w:top w:val="single" w:sz="12" w:space="0" w:color="auto"/>
              <w:bottom w:val="single" w:sz="8" w:space="0" w:color="auto"/>
            </w:tcBorders>
            <w:shd w:val="clear" w:color="auto" w:fill="auto"/>
            <w:vAlign w:val="center"/>
          </w:tcPr>
          <w:p w14:paraId="78FBC746" w14:textId="77777777" w:rsidR="00871879" w:rsidRPr="00806BA0" w:rsidRDefault="00871879" w:rsidP="005F489B">
            <w:pPr>
              <w:spacing w:line="240" w:lineRule="auto"/>
              <w:jc w:val="center"/>
              <w:rPr>
                <w:sz w:val="21"/>
              </w:rPr>
            </w:pPr>
            <w:r w:rsidRPr="00806BA0">
              <w:rPr>
                <w:rFonts w:hint="eastAsia"/>
                <w:sz w:val="21"/>
              </w:rPr>
              <w:t>字段说明</w:t>
            </w:r>
          </w:p>
        </w:tc>
      </w:tr>
      <w:tr w:rsidR="00871879" w14:paraId="0A47086F" w14:textId="77777777" w:rsidTr="00871879">
        <w:trPr>
          <w:trHeight w:val="454"/>
          <w:jc w:val="center"/>
        </w:trPr>
        <w:tc>
          <w:tcPr>
            <w:tcW w:w="1665" w:type="pct"/>
            <w:shd w:val="clear" w:color="auto" w:fill="auto"/>
            <w:vAlign w:val="center"/>
          </w:tcPr>
          <w:p w14:paraId="18D277DC" w14:textId="77777777" w:rsidR="00871879" w:rsidRPr="00806BA0" w:rsidRDefault="00871879" w:rsidP="005F489B">
            <w:pPr>
              <w:spacing w:line="240" w:lineRule="auto"/>
              <w:jc w:val="center"/>
              <w:rPr>
                <w:sz w:val="21"/>
              </w:rPr>
            </w:pPr>
            <w:r w:rsidRPr="00806BA0">
              <w:rPr>
                <w:rFonts w:hint="eastAsia"/>
                <w:sz w:val="21"/>
              </w:rPr>
              <w:t>nickname</w:t>
            </w:r>
          </w:p>
        </w:tc>
        <w:tc>
          <w:tcPr>
            <w:tcW w:w="932" w:type="pct"/>
            <w:shd w:val="clear" w:color="auto" w:fill="auto"/>
            <w:vAlign w:val="center"/>
          </w:tcPr>
          <w:p w14:paraId="5D4CE5A6"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6A12EA04"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72A89E0D"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49C44990" w14:textId="77777777" w:rsidR="00871879" w:rsidRPr="00806BA0" w:rsidRDefault="00871879" w:rsidP="005F489B">
            <w:pPr>
              <w:spacing w:line="240" w:lineRule="auto"/>
              <w:jc w:val="center"/>
              <w:rPr>
                <w:sz w:val="21"/>
              </w:rPr>
            </w:pPr>
            <w:r w:rsidRPr="00806BA0">
              <w:rPr>
                <w:rFonts w:hint="eastAsia"/>
                <w:sz w:val="21"/>
              </w:rPr>
              <w:t>昵称</w:t>
            </w:r>
          </w:p>
        </w:tc>
      </w:tr>
      <w:tr w:rsidR="00871879" w14:paraId="4498A2EC" w14:textId="77777777" w:rsidTr="00871879">
        <w:trPr>
          <w:trHeight w:val="454"/>
          <w:jc w:val="center"/>
        </w:trPr>
        <w:tc>
          <w:tcPr>
            <w:tcW w:w="1665" w:type="pct"/>
            <w:shd w:val="clear" w:color="auto" w:fill="auto"/>
            <w:vAlign w:val="center"/>
          </w:tcPr>
          <w:p w14:paraId="621B4C1C" w14:textId="77777777" w:rsidR="00871879" w:rsidRPr="00806BA0" w:rsidRDefault="00871879" w:rsidP="005F489B">
            <w:pPr>
              <w:spacing w:line="240" w:lineRule="auto"/>
              <w:jc w:val="center"/>
              <w:rPr>
                <w:sz w:val="21"/>
              </w:rPr>
            </w:pPr>
            <w:r w:rsidRPr="00806BA0">
              <w:rPr>
                <w:rFonts w:hint="eastAsia"/>
                <w:sz w:val="21"/>
              </w:rPr>
              <w:t>password</w:t>
            </w:r>
          </w:p>
        </w:tc>
        <w:tc>
          <w:tcPr>
            <w:tcW w:w="932" w:type="pct"/>
            <w:shd w:val="clear" w:color="auto" w:fill="auto"/>
            <w:vAlign w:val="center"/>
          </w:tcPr>
          <w:p w14:paraId="4C43BA71"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5D546CF2"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0AE46F56"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788FED89" w14:textId="77777777" w:rsidR="00871879" w:rsidRPr="00806BA0" w:rsidRDefault="00871879" w:rsidP="005F489B">
            <w:pPr>
              <w:spacing w:line="240" w:lineRule="auto"/>
              <w:jc w:val="center"/>
              <w:rPr>
                <w:sz w:val="21"/>
              </w:rPr>
            </w:pPr>
            <w:r w:rsidRPr="00806BA0">
              <w:rPr>
                <w:rFonts w:hint="eastAsia"/>
                <w:sz w:val="21"/>
              </w:rPr>
              <w:t>密码</w:t>
            </w:r>
          </w:p>
        </w:tc>
      </w:tr>
      <w:tr w:rsidR="00871879" w14:paraId="3763D77C" w14:textId="77777777" w:rsidTr="00871879">
        <w:trPr>
          <w:trHeight w:val="454"/>
          <w:jc w:val="center"/>
        </w:trPr>
        <w:tc>
          <w:tcPr>
            <w:tcW w:w="1665" w:type="pct"/>
            <w:shd w:val="clear" w:color="auto" w:fill="auto"/>
            <w:vAlign w:val="center"/>
          </w:tcPr>
          <w:p w14:paraId="2EAEFED8" w14:textId="77777777" w:rsidR="00871879" w:rsidRPr="00806BA0" w:rsidRDefault="00871879" w:rsidP="005F489B">
            <w:pPr>
              <w:spacing w:line="240" w:lineRule="auto"/>
              <w:jc w:val="center"/>
              <w:rPr>
                <w:sz w:val="21"/>
              </w:rPr>
            </w:pPr>
            <w:r w:rsidRPr="00806BA0">
              <w:rPr>
                <w:rFonts w:hint="eastAsia"/>
                <w:sz w:val="21"/>
              </w:rPr>
              <w:t>phoneNumber</w:t>
            </w:r>
          </w:p>
        </w:tc>
        <w:tc>
          <w:tcPr>
            <w:tcW w:w="932" w:type="pct"/>
            <w:shd w:val="clear" w:color="auto" w:fill="auto"/>
            <w:vAlign w:val="center"/>
          </w:tcPr>
          <w:p w14:paraId="0A736669"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082C77A1"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2CF618C8"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78217A75" w14:textId="77777777" w:rsidR="00871879" w:rsidRPr="00806BA0" w:rsidRDefault="00871879" w:rsidP="005F489B">
            <w:pPr>
              <w:spacing w:line="240" w:lineRule="auto"/>
              <w:jc w:val="center"/>
              <w:rPr>
                <w:sz w:val="21"/>
              </w:rPr>
            </w:pPr>
            <w:r w:rsidRPr="00806BA0">
              <w:rPr>
                <w:rFonts w:hint="eastAsia"/>
                <w:sz w:val="21"/>
              </w:rPr>
              <w:t>手机号码</w:t>
            </w:r>
          </w:p>
        </w:tc>
      </w:tr>
      <w:tr w:rsidR="00871879" w14:paraId="65D32D47" w14:textId="77777777" w:rsidTr="00871879">
        <w:trPr>
          <w:trHeight w:val="454"/>
          <w:jc w:val="center"/>
        </w:trPr>
        <w:tc>
          <w:tcPr>
            <w:tcW w:w="1665" w:type="pct"/>
            <w:shd w:val="clear" w:color="auto" w:fill="auto"/>
            <w:vAlign w:val="center"/>
          </w:tcPr>
          <w:p w14:paraId="0C4E88FE" w14:textId="77777777" w:rsidR="00871879" w:rsidRPr="00806BA0" w:rsidRDefault="00871879" w:rsidP="005F489B">
            <w:pPr>
              <w:spacing w:line="240" w:lineRule="auto"/>
              <w:jc w:val="center"/>
              <w:rPr>
                <w:sz w:val="21"/>
              </w:rPr>
            </w:pPr>
            <w:r w:rsidRPr="00806BA0">
              <w:rPr>
                <w:rFonts w:hint="eastAsia"/>
                <w:sz w:val="21"/>
              </w:rPr>
              <w:t>user_desc</w:t>
            </w:r>
          </w:p>
        </w:tc>
        <w:tc>
          <w:tcPr>
            <w:tcW w:w="932" w:type="pct"/>
            <w:shd w:val="clear" w:color="auto" w:fill="auto"/>
            <w:vAlign w:val="center"/>
          </w:tcPr>
          <w:p w14:paraId="3BEA1CB0"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1F5B706B"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11F4829B"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6C431D97" w14:textId="77777777" w:rsidR="00871879" w:rsidRPr="00806BA0" w:rsidRDefault="00871879" w:rsidP="005F489B">
            <w:pPr>
              <w:spacing w:line="240" w:lineRule="auto"/>
              <w:jc w:val="center"/>
              <w:rPr>
                <w:sz w:val="21"/>
              </w:rPr>
            </w:pPr>
            <w:r w:rsidRPr="00806BA0">
              <w:rPr>
                <w:rFonts w:hint="eastAsia"/>
                <w:sz w:val="21"/>
              </w:rPr>
              <w:t>用户简介</w:t>
            </w:r>
          </w:p>
        </w:tc>
      </w:tr>
      <w:tr w:rsidR="00871879" w14:paraId="414AC092" w14:textId="77777777" w:rsidTr="00871879">
        <w:trPr>
          <w:trHeight w:val="454"/>
          <w:jc w:val="center"/>
        </w:trPr>
        <w:tc>
          <w:tcPr>
            <w:tcW w:w="1665" w:type="pct"/>
            <w:shd w:val="clear" w:color="auto" w:fill="auto"/>
            <w:vAlign w:val="center"/>
          </w:tcPr>
          <w:p w14:paraId="717CEDB5" w14:textId="77777777" w:rsidR="00871879" w:rsidRPr="00806BA0" w:rsidRDefault="00871879" w:rsidP="005F489B">
            <w:pPr>
              <w:spacing w:line="240" w:lineRule="auto"/>
              <w:jc w:val="center"/>
              <w:rPr>
                <w:sz w:val="21"/>
              </w:rPr>
            </w:pPr>
            <w:r w:rsidRPr="00806BA0">
              <w:rPr>
                <w:rFonts w:hint="eastAsia"/>
                <w:sz w:val="21"/>
              </w:rPr>
              <w:t>user_home_background_img</w:t>
            </w:r>
          </w:p>
        </w:tc>
        <w:tc>
          <w:tcPr>
            <w:tcW w:w="932" w:type="pct"/>
            <w:shd w:val="clear" w:color="auto" w:fill="auto"/>
            <w:vAlign w:val="center"/>
          </w:tcPr>
          <w:p w14:paraId="60B82EB0"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14E4128C"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0CA83AF6"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2CEAA864" w14:textId="77777777" w:rsidR="00871879" w:rsidRPr="00806BA0" w:rsidRDefault="00871879" w:rsidP="005F489B">
            <w:pPr>
              <w:spacing w:line="240" w:lineRule="auto"/>
              <w:jc w:val="center"/>
              <w:rPr>
                <w:sz w:val="21"/>
              </w:rPr>
            </w:pPr>
            <w:r w:rsidRPr="00806BA0">
              <w:rPr>
                <w:rFonts w:hint="eastAsia"/>
                <w:sz w:val="21"/>
              </w:rPr>
              <w:t>用户主页背景</w:t>
            </w:r>
          </w:p>
        </w:tc>
      </w:tr>
      <w:tr w:rsidR="00871879" w14:paraId="2E90CDD7" w14:textId="77777777" w:rsidTr="00871879">
        <w:trPr>
          <w:trHeight w:val="454"/>
          <w:jc w:val="center"/>
        </w:trPr>
        <w:tc>
          <w:tcPr>
            <w:tcW w:w="1665" w:type="pct"/>
            <w:shd w:val="clear" w:color="auto" w:fill="auto"/>
            <w:vAlign w:val="center"/>
          </w:tcPr>
          <w:p w14:paraId="6BCA7C60" w14:textId="77777777" w:rsidR="00871879" w:rsidRPr="00806BA0" w:rsidRDefault="00871879" w:rsidP="005F489B">
            <w:pPr>
              <w:spacing w:line="240" w:lineRule="auto"/>
              <w:jc w:val="center"/>
              <w:rPr>
                <w:sz w:val="21"/>
              </w:rPr>
            </w:pPr>
            <w:r w:rsidRPr="00806BA0">
              <w:rPr>
                <w:rFonts w:hint="eastAsia"/>
                <w:sz w:val="21"/>
              </w:rPr>
              <w:t>email</w:t>
            </w:r>
          </w:p>
        </w:tc>
        <w:tc>
          <w:tcPr>
            <w:tcW w:w="932" w:type="pct"/>
            <w:shd w:val="clear" w:color="auto" w:fill="auto"/>
            <w:vAlign w:val="center"/>
          </w:tcPr>
          <w:p w14:paraId="521258D3"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24E66A80"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36906DCB"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5DD0CE8D" w14:textId="77777777" w:rsidR="00871879" w:rsidRPr="00806BA0" w:rsidRDefault="00871879" w:rsidP="005F489B">
            <w:pPr>
              <w:spacing w:line="240" w:lineRule="auto"/>
              <w:jc w:val="center"/>
              <w:rPr>
                <w:sz w:val="21"/>
              </w:rPr>
            </w:pPr>
            <w:r w:rsidRPr="00806BA0">
              <w:rPr>
                <w:rFonts w:hint="eastAsia"/>
                <w:sz w:val="21"/>
              </w:rPr>
              <w:t>邮箱</w:t>
            </w:r>
          </w:p>
        </w:tc>
      </w:tr>
      <w:tr w:rsidR="00871879" w14:paraId="12A82C3F" w14:textId="77777777" w:rsidTr="00871879">
        <w:trPr>
          <w:trHeight w:val="454"/>
          <w:jc w:val="center"/>
        </w:trPr>
        <w:tc>
          <w:tcPr>
            <w:tcW w:w="1665" w:type="pct"/>
            <w:shd w:val="clear" w:color="auto" w:fill="auto"/>
            <w:vAlign w:val="center"/>
          </w:tcPr>
          <w:p w14:paraId="04358A0D" w14:textId="77777777" w:rsidR="00871879" w:rsidRPr="00806BA0" w:rsidRDefault="00871879" w:rsidP="005F489B">
            <w:pPr>
              <w:spacing w:line="240" w:lineRule="auto"/>
              <w:jc w:val="center"/>
              <w:rPr>
                <w:sz w:val="21"/>
              </w:rPr>
            </w:pPr>
            <w:r w:rsidRPr="00806BA0">
              <w:rPr>
                <w:rFonts w:hint="eastAsia"/>
                <w:sz w:val="21"/>
              </w:rPr>
              <w:t>avatar</w:t>
            </w:r>
          </w:p>
        </w:tc>
        <w:tc>
          <w:tcPr>
            <w:tcW w:w="932" w:type="pct"/>
            <w:shd w:val="clear" w:color="auto" w:fill="auto"/>
            <w:vAlign w:val="center"/>
          </w:tcPr>
          <w:p w14:paraId="14FDB924"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64B45831"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75A83FE4"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52A803D7" w14:textId="77777777" w:rsidR="00871879" w:rsidRPr="00806BA0" w:rsidRDefault="00871879" w:rsidP="005F489B">
            <w:pPr>
              <w:spacing w:line="240" w:lineRule="auto"/>
              <w:jc w:val="center"/>
              <w:rPr>
                <w:sz w:val="21"/>
              </w:rPr>
            </w:pPr>
            <w:r w:rsidRPr="00806BA0">
              <w:rPr>
                <w:rFonts w:hint="eastAsia"/>
                <w:sz w:val="21"/>
              </w:rPr>
              <w:t>头像</w:t>
            </w:r>
          </w:p>
        </w:tc>
      </w:tr>
      <w:tr w:rsidR="00871879" w14:paraId="64CEAED3" w14:textId="77777777" w:rsidTr="00871879">
        <w:trPr>
          <w:trHeight w:val="454"/>
          <w:jc w:val="center"/>
        </w:trPr>
        <w:tc>
          <w:tcPr>
            <w:tcW w:w="1665" w:type="pct"/>
            <w:shd w:val="clear" w:color="auto" w:fill="auto"/>
            <w:vAlign w:val="center"/>
          </w:tcPr>
          <w:p w14:paraId="58B617E5" w14:textId="77777777" w:rsidR="00871879" w:rsidRPr="00806BA0" w:rsidRDefault="00871879" w:rsidP="005F489B">
            <w:pPr>
              <w:spacing w:line="240" w:lineRule="auto"/>
              <w:jc w:val="center"/>
              <w:rPr>
                <w:sz w:val="21"/>
              </w:rPr>
            </w:pPr>
            <w:r w:rsidRPr="00806BA0">
              <w:rPr>
                <w:rFonts w:hint="eastAsia"/>
                <w:sz w:val="21"/>
              </w:rPr>
              <w:t>gender</w:t>
            </w:r>
          </w:p>
        </w:tc>
        <w:tc>
          <w:tcPr>
            <w:tcW w:w="932" w:type="pct"/>
            <w:shd w:val="clear" w:color="auto" w:fill="auto"/>
            <w:vAlign w:val="center"/>
          </w:tcPr>
          <w:p w14:paraId="5CBF9012"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(20)</w:t>
            </w:r>
          </w:p>
        </w:tc>
        <w:tc>
          <w:tcPr>
            <w:tcW w:w="580" w:type="pct"/>
            <w:shd w:val="clear" w:color="auto" w:fill="auto"/>
            <w:vAlign w:val="center"/>
          </w:tcPr>
          <w:p w14:paraId="3C06E140"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6EFC1E80"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592B14ED" w14:textId="77777777" w:rsidR="00871879" w:rsidRPr="00806BA0" w:rsidRDefault="00871879" w:rsidP="005F489B">
            <w:pPr>
              <w:spacing w:line="240" w:lineRule="auto"/>
              <w:jc w:val="center"/>
              <w:rPr>
                <w:sz w:val="21"/>
              </w:rPr>
            </w:pPr>
            <w:r w:rsidRPr="00806BA0">
              <w:rPr>
                <w:rFonts w:hint="eastAsia"/>
                <w:sz w:val="21"/>
              </w:rPr>
              <w:t>性别</w:t>
            </w:r>
          </w:p>
        </w:tc>
      </w:tr>
      <w:tr w:rsidR="00871879" w14:paraId="7B34F33F" w14:textId="77777777" w:rsidTr="00871879">
        <w:trPr>
          <w:trHeight w:val="454"/>
          <w:jc w:val="center"/>
        </w:trPr>
        <w:tc>
          <w:tcPr>
            <w:tcW w:w="1665" w:type="pct"/>
            <w:shd w:val="clear" w:color="auto" w:fill="auto"/>
            <w:vAlign w:val="center"/>
          </w:tcPr>
          <w:p w14:paraId="6815AF9D" w14:textId="77777777" w:rsidR="00871879" w:rsidRPr="00806BA0" w:rsidRDefault="00871879" w:rsidP="005F489B">
            <w:pPr>
              <w:spacing w:line="240" w:lineRule="auto"/>
              <w:jc w:val="center"/>
              <w:rPr>
                <w:sz w:val="21"/>
              </w:rPr>
            </w:pPr>
            <w:r w:rsidRPr="00806BA0">
              <w:rPr>
                <w:rFonts w:hint="eastAsia"/>
                <w:sz w:val="21"/>
              </w:rPr>
              <w:t>birth_day</w:t>
            </w:r>
          </w:p>
        </w:tc>
        <w:tc>
          <w:tcPr>
            <w:tcW w:w="932" w:type="pct"/>
            <w:shd w:val="clear" w:color="auto" w:fill="auto"/>
            <w:vAlign w:val="center"/>
          </w:tcPr>
          <w:p w14:paraId="22FF0782" w14:textId="77777777" w:rsidR="00871879" w:rsidRPr="00806BA0" w:rsidRDefault="00871879" w:rsidP="005F489B">
            <w:pPr>
              <w:spacing w:line="240" w:lineRule="auto"/>
              <w:jc w:val="center"/>
              <w:rPr>
                <w:sz w:val="21"/>
              </w:rPr>
            </w:pPr>
            <w:r w:rsidRPr="00806BA0">
              <w:rPr>
                <w:sz w:val="21"/>
              </w:rPr>
              <w:t>varchar</w:t>
            </w:r>
            <w:r w:rsidRPr="00806BA0">
              <w:rPr>
                <w:rFonts w:hint="eastAsia"/>
                <w:sz w:val="21"/>
              </w:rPr>
              <w:t>(255)</w:t>
            </w:r>
          </w:p>
        </w:tc>
        <w:tc>
          <w:tcPr>
            <w:tcW w:w="580" w:type="pct"/>
            <w:shd w:val="clear" w:color="auto" w:fill="auto"/>
            <w:vAlign w:val="center"/>
          </w:tcPr>
          <w:p w14:paraId="2CCFC82A"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3A3EC71A"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1569141A" w14:textId="77777777" w:rsidR="00871879" w:rsidRPr="00806BA0" w:rsidRDefault="00871879" w:rsidP="005F489B">
            <w:pPr>
              <w:spacing w:line="240" w:lineRule="auto"/>
              <w:jc w:val="center"/>
              <w:rPr>
                <w:sz w:val="21"/>
              </w:rPr>
            </w:pPr>
            <w:r w:rsidRPr="00806BA0">
              <w:rPr>
                <w:rFonts w:hint="eastAsia"/>
                <w:sz w:val="21"/>
              </w:rPr>
              <w:t>生日</w:t>
            </w:r>
          </w:p>
        </w:tc>
      </w:tr>
      <w:tr w:rsidR="00871879" w14:paraId="44400952" w14:textId="77777777" w:rsidTr="00871879">
        <w:trPr>
          <w:trHeight w:val="454"/>
          <w:jc w:val="center"/>
        </w:trPr>
        <w:tc>
          <w:tcPr>
            <w:tcW w:w="1665" w:type="pct"/>
            <w:shd w:val="clear" w:color="auto" w:fill="auto"/>
            <w:vAlign w:val="center"/>
          </w:tcPr>
          <w:p w14:paraId="3964B4DE" w14:textId="77777777" w:rsidR="00871879" w:rsidRPr="00806BA0" w:rsidRDefault="00871879" w:rsidP="005F489B">
            <w:pPr>
              <w:spacing w:line="240" w:lineRule="auto"/>
              <w:jc w:val="center"/>
              <w:rPr>
                <w:sz w:val="21"/>
              </w:rPr>
            </w:pPr>
            <w:r w:rsidRPr="00806BA0">
              <w:rPr>
                <w:rFonts w:hint="eastAsia"/>
                <w:sz w:val="21"/>
              </w:rPr>
              <w:t>praise_count_get</w:t>
            </w:r>
          </w:p>
        </w:tc>
        <w:tc>
          <w:tcPr>
            <w:tcW w:w="932" w:type="pct"/>
            <w:shd w:val="clear" w:color="auto" w:fill="auto"/>
            <w:vAlign w:val="center"/>
          </w:tcPr>
          <w:p w14:paraId="677B8196" w14:textId="77777777" w:rsidR="00871879" w:rsidRPr="00806BA0" w:rsidRDefault="00871879" w:rsidP="005F489B">
            <w:pPr>
              <w:spacing w:line="240" w:lineRule="auto"/>
              <w:jc w:val="center"/>
              <w:rPr>
                <w:sz w:val="21"/>
              </w:rPr>
            </w:pPr>
            <w:r w:rsidRPr="00806BA0">
              <w:rPr>
                <w:rFonts w:hint="eastAsia"/>
                <w:sz w:val="21"/>
              </w:rPr>
              <w:t>int</w:t>
            </w:r>
          </w:p>
        </w:tc>
        <w:tc>
          <w:tcPr>
            <w:tcW w:w="580" w:type="pct"/>
            <w:shd w:val="clear" w:color="auto" w:fill="auto"/>
            <w:vAlign w:val="center"/>
          </w:tcPr>
          <w:p w14:paraId="082748A3"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661A5354"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1AFBAD9C" w14:textId="77777777" w:rsidR="00871879" w:rsidRPr="00806BA0" w:rsidRDefault="00871879" w:rsidP="005F489B">
            <w:pPr>
              <w:spacing w:line="240" w:lineRule="auto"/>
              <w:jc w:val="center"/>
              <w:rPr>
                <w:sz w:val="21"/>
              </w:rPr>
            </w:pPr>
            <w:r w:rsidRPr="00806BA0">
              <w:rPr>
                <w:rFonts w:hint="eastAsia"/>
                <w:sz w:val="21"/>
              </w:rPr>
              <w:t>获赞数</w:t>
            </w:r>
          </w:p>
        </w:tc>
      </w:tr>
      <w:tr w:rsidR="00871879" w14:paraId="09F84B09" w14:textId="77777777" w:rsidTr="00871879">
        <w:trPr>
          <w:trHeight w:val="454"/>
          <w:jc w:val="center"/>
        </w:trPr>
        <w:tc>
          <w:tcPr>
            <w:tcW w:w="1665" w:type="pct"/>
            <w:shd w:val="clear" w:color="auto" w:fill="auto"/>
            <w:vAlign w:val="center"/>
          </w:tcPr>
          <w:p w14:paraId="67B26BD9" w14:textId="77777777" w:rsidR="00871879" w:rsidRPr="00806BA0" w:rsidRDefault="00871879" w:rsidP="005F489B">
            <w:pPr>
              <w:spacing w:line="240" w:lineRule="auto"/>
              <w:jc w:val="center"/>
              <w:rPr>
                <w:sz w:val="21"/>
              </w:rPr>
            </w:pPr>
            <w:r w:rsidRPr="00806BA0">
              <w:rPr>
                <w:rFonts w:hint="eastAsia"/>
                <w:sz w:val="21"/>
              </w:rPr>
              <w:t>works_count</w:t>
            </w:r>
          </w:p>
        </w:tc>
        <w:tc>
          <w:tcPr>
            <w:tcW w:w="932" w:type="pct"/>
            <w:shd w:val="clear" w:color="auto" w:fill="auto"/>
            <w:vAlign w:val="center"/>
          </w:tcPr>
          <w:p w14:paraId="42E05499" w14:textId="77777777" w:rsidR="00871879" w:rsidRPr="00806BA0" w:rsidRDefault="00871879" w:rsidP="005F489B">
            <w:pPr>
              <w:spacing w:line="240" w:lineRule="auto"/>
              <w:jc w:val="center"/>
              <w:rPr>
                <w:sz w:val="21"/>
              </w:rPr>
            </w:pPr>
            <w:r w:rsidRPr="00806BA0">
              <w:rPr>
                <w:rFonts w:hint="eastAsia"/>
                <w:sz w:val="21"/>
              </w:rPr>
              <w:t>int</w:t>
            </w:r>
          </w:p>
        </w:tc>
        <w:tc>
          <w:tcPr>
            <w:tcW w:w="580" w:type="pct"/>
            <w:shd w:val="clear" w:color="auto" w:fill="auto"/>
            <w:vAlign w:val="center"/>
          </w:tcPr>
          <w:p w14:paraId="331A5995"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14EB8777"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2AB8AE02" w14:textId="77777777" w:rsidR="00871879" w:rsidRPr="00806BA0" w:rsidRDefault="00871879" w:rsidP="005F489B">
            <w:pPr>
              <w:spacing w:line="240" w:lineRule="auto"/>
              <w:jc w:val="center"/>
              <w:rPr>
                <w:sz w:val="21"/>
              </w:rPr>
            </w:pPr>
            <w:r w:rsidRPr="00806BA0">
              <w:rPr>
                <w:rFonts w:hint="eastAsia"/>
                <w:sz w:val="21"/>
              </w:rPr>
              <w:t>作品数</w:t>
            </w:r>
          </w:p>
        </w:tc>
      </w:tr>
      <w:tr w:rsidR="00871879" w14:paraId="12A73E44" w14:textId="77777777" w:rsidTr="00871879">
        <w:trPr>
          <w:trHeight w:val="454"/>
          <w:jc w:val="center"/>
        </w:trPr>
        <w:tc>
          <w:tcPr>
            <w:tcW w:w="1665" w:type="pct"/>
            <w:shd w:val="clear" w:color="auto" w:fill="auto"/>
            <w:vAlign w:val="center"/>
          </w:tcPr>
          <w:p w14:paraId="1563569D" w14:textId="77777777" w:rsidR="00871879" w:rsidRPr="00806BA0" w:rsidRDefault="00871879" w:rsidP="005F489B">
            <w:pPr>
              <w:spacing w:line="240" w:lineRule="auto"/>
              <w:jc w:val="center"/>
              <w:rPr>
                <w:sz w:val="21"/>
              </w:rPr>
            </w:pPr>
            <w:r w:rsidRPr="00806BA0">
              <w:rPr>
                <w:rFonts w:hint="eastAsia"/>
                <w:sz w:val="21"/>
              </w:rPr>
              <w:t>fans_count</w:t>
            </w:r>
          </w:p>
        </w:tc>
        <w:tc>
          <w:tcPr>
            <w:tcW w:w="932" w:type="pct"/>
            <w:shd w:val="clear" w:color="auto" w:fill="auto"/>
            <w:vAlign w:val="center"/>
          </w:tcPr>
          <w:p w14:paraId="1EFE7D4F" w14:textId="77777777" w:rsidR="00871879" w:rsidRPr="00806BA0" w:rsidRDefault="00871879" w:rsidP="005F489B">
            <w:pPr>
              <w:spacing w:line="240" w:lineRule="auto"/>
              <w:jc w:val="center"/>
              <w:rPr>
                <w:sz w:val="21"/>
              </w:rPr>
            </w:pPr>
            <w:r w:rsidRPr="00806BA0">
              <w:rPr>
                <w:rFonts w:hint="eastAsia"/>
                <w:sz w:val="21"/>
              </w:rPr>
              <w:t>int</w:t>
            </w:r>
          </w:p>
        </w:tc>
        <w:tc>
          <w:tcPr>
            <w:tcW w:w="580" w:type="pct"/>
            <w:shd w:val="clear" w:color="auto" w:fill="auto"/>
            <w:vAlign w:val="center"/>
          </w:tcPr>
          <w:p w14:paraId="241A02FD"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14F15BBC"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0A58FB24" w14:textId="77777777" w:rsidR="00871879" w:rsidRPr="00806BA0" w:rsidRDefault="00871879" w:rsidP="005F489B">
            <w:pPr>
              <w:spacing w:line="240" w:lineRule="auto"/>
              <w:jc w:val="center"/>
              <w:rPr>
                <w:sz w:val="21"/>
              </w:rPr>
            </w:pPr>
            <w:r w:rsidRPr="00806BA0">
              <w:rPr>
                <w:rFonts w:hint="eastAsia"/>
                <w:sz w:val="21"/>
              </w:rPr>
              <w:t>粉丝数</w:t>
            </w:r>
          </w:p>
        </w:tc>
      </w:tr>
      <w:tr w:rsidR="00871879" w14:paraId="1F0831E8" w14:textId="77777777" w:rsidTr="00871879">
        <w:trPr>
          <w:trHeight w:val="454"/>
          <w:jc w:val="center"/>
        </w:trPr>
        <w:tc>
          <w:tcPr>
            <w:tcW w:w="1665" w:type="pct"/>
            <w:shd w:val="clear" w:color="auto" w:fill="auto"/>
            <w:vAlign w:val="center"/>
          </w:tcPr>
          <w:p w14:paraId="350C744C" w14:textId="77777777" w:rsidR="00871879" w:rsidRPr="00806BA0" w:rsidRDefault="00871879" w:rsidP="005F489B">
            <w:pPr>
              <w:spacing w:line="240" w:lineRule="auto"/>
              <w:jc w:val="center"/>
              <w:rPr>
                <w:sz w:val="21"/>
              </w:rPr>
            </w:pPr>
            <w:r w:rsidRPr="00806BA0">
              <w:rPr>
                <w:rFonts w:hint="eastAsia"/>
                <w:sz w:val="21"/>
              </w:rPr>
              <w:t>attention_count</w:t>
            </w:r>
          </w:p>
        </w:tc>
        <w:tc>
          <w:tcPr>
            <w:tcW w:w="932" w:type="pct"/>
            <w:shd w:val="clear" w:color="auto" w:fill="auto"/>
            <w:vAlign w:val="center"/>
          </w:tcPr>
          <w:p w14:paraId="39D646ED" w14:textId="77777777" w:rsidR="00871879" w:rsidRPr="00806BA0" w:rsidRDefault="00871879" w:rsidP="005F489B">
            <w:pPr>
              <w:spacing w:line="240" w:lineRule="auto"/>
              <w:jc w:val="center"/>
              <w:rPr>
                <w:sz w:val="21"/>
              </w:rPr>
            </w:pPr>
            <w:r w:rsidRPr="00806BA0">
              <w:rPr>
                <w:rFonts w:hint="eastAsia"/>
                <w:sz w:val="21"/>
              </w:rPr>
              <w:t>int</w:t>
            </w:r>
          </w:p>
        </w:tc>
        <w:tc>
          <w:tcPr>
            <w:tcW w:w="580" w:type="pct"/>
            <w:shd w:val="clear" w:color="auto" w:fill="auto"/>
            <w:vAlign w:val="center"/>
          </w:tcPr>
          <w:p w14:paraId="6C6BB83A" w14:textId="77777777" w:rsidR="00871879" w:rsidRPr="00806BA0" w:rsidRDefault="00871879" w:rsidP="005F489B">
            <w:pPr>
              <w:spacing w:line="240" w:lineRule="auto"/>
              <w:jc w:val="center"/>
              <w:rPr>
                <w:sz w:val="21"/>
              </w:rPr>
            </w:pPr>
            <w:r w:rsidRPr="00806BA0">
              <w:rPr>
                <w:rFonts w:hint="eastAsia"/>
                <w:sz w:val="21"/>
              </w:rPr>
              <w:t>是</w:t>
            </w:r>
          </w:p>
        </w:tc>
        <w:tc>
          <w:tcPr>
            <w:tcW w:w="580" w:type="pct"/>
            <w:shd w:val="clear" w:color="auto" w:fill="auto"/>
            <w:vAlign w:val="center"/>
          </w:tcPr>
          <w:p w14:paraId="7B8789DE" w14:textId="77777777" w:rsidR="00871879" w:rsidRPr="00806BA0" w:rsidRDefault="00871879" w:rsidP="005F489B">
            <w:pPr>
              <w:spacing w:line="240" w:lineRule="auto"/>
              <w:jc w:val="center"/>
              <w:rPr>
                <w:sz w:val="21"/>
              </w:rPr>
            </w:pPr>
            <w:r w:rsidRPr="00806BA0">
              <w:rPr>
                <w:rFonts w:hint="eastAsia"/>
                <w:sz w:val="21"/>
              </w:rPr>
              <w:t>否</w:t>
            </w:r>
          </w:p>
        </w:tc>
        <w:tc>
          <w:tcPr>
            <w:tcW w:w="1243" w:type="pct"/>
            <w:shd w:val="clear" w:color="auto" w:fill="auto"/>
            <w:vAlign w:val="center"/>
          </w:tcPr>
          <w:p w14:paraId="19C11325" w14:textId="77777777" w:rsidR="00871879" w:rsidRPr="00806BA0" w:rsidRDefault="00871879" w:rsidP="005F489B">
            <w:pPr>
              <w:spacing w:line="240" w:lineRule="auto"/>
              <w:jc w:val="center"/>
              <w:rPr>
                <w:sz w:val="21"/>
              </w:rPr>
            </w:pPr>
            <w:r w:rsidRPr="00806BA0">
              <w:rPr>
                <w:rFonts w:hint="eastAsia"/>
                <w:sz w:val="21"/>
              </w:rPr>
              <w:t>关注数</w:t>
            </w:r>
          </w:p>
        </w:tc>
      </w:tr>
      <w:tr w:rsidR="00871879" w14:paraId="367CC4E9" w14:textId="77777777" w:rsidTr="00871879">
        <w:trPr>
          <w:trHeight w:val="454"/>
          <w:jc w:val="center"/>
        </w:trPr>
        <w:tc>
          <w:tcPr>
            <w:tcW w:w="1665" w:type="pct"/>
            <w:tcBorders>
              <w:bottom w:val="nil"/>
            </w:tcBorders>
            <w:shd w:val="clear" w:color="auto" w:fill="auto"/>
            <w:vAlign w:val="center"/>
          </w:tcPr>
          <w:p w14:paraId="186F655B" w14:textId="77777777" w:rsidR="00871879" w:rsidRPr="00806BA0" w:rsidRDefault="00871879" w:rsidP="005F489B">
            <w:pPr>
              <w:spacing w:line="240" w:lineRule="auto"/>
              <w:jc w:val="center"/>
              <w:rPr>
                <w:sz w:val="21"/>
              </w:rPr>
            </w:pPr>
            <w:r w:rsidRPr="00806BA0">
              <w:rPr>
                <w:rFonts w:hint="eastAsia"/>
                <w:sz w:val="21"/>
              </w:rPr>
              <w:t>is_activity_publisher</w:t>
            </w:r>
          </w:p>
        </w:tc>
        <w:tc>
          <w:tcPr>
            <w:tcW w:w="932" w:type="pct"/>
            <w:tcBorders>
              <w:bottom w:val="nil"/>
            </w:tcBorders>
            <w:shd w:val="clear" w:color="auto" w:fill="auto"/>
            <w:vAlign w:val="center"/>
          </w:tcPr>
          <w:p w14:paraId="048FFFE5" w14:textId="77777777" w:rsidR="00871879" w:rsidRPr="00806BA0" w:rsidRDefault="00871879" w:rsidP="005F489B">
            <w:pPr>
              <w:spacing w:line="240" w:lineRule="auto"/>
              <w:jc w:val="center"/>
              <w:rPr>
                <w:sz w:val="21"/>
              </w:rPr>
            </w:pPr>
            <w:r w:rsidRPr="00806BA0">
              <w:rPr>
                <w:sz w:val="21"/>
              </w:rPr>
              <w:t>I</w:t>
            </w:r>
            <w:r w:rsidRPr="00806BA0">
              <w:rPr>
                <w:rFonts w:hint="eastAsia"/>
                <w:sz w:val="21"/>
              </w:rPr>
              <w:t>nt</w:t>
            </w:r>
          </w:p>
        </w:tc>
        <w:tc>
          <w:tcPr>
            <w:tcW w:w="580" w:type="pct"/>
            <w:tcBorders>
              <w:bottom w:val="nil"/>
            </w:tcBorders>
            <w:shd w:val="clear" w:color="auto" w:fill="auto"/>
            <w:vAlign w:val="center"/>
          </w:tcPr>
          <w:p w14:paraId="2358B1A2" w14:textId="77777777" w:rsidR="00871879" w:rsidRPr="00806BA0" w:rsidRDefault="00871879" w:rsidP="005F489B">
            <w:pPr>
              <w:spacing w:line="240" w:lineRule="auto"/>
              <w:jc w:val="center"/>
              <w:rPr>
                <w:sz w:val="21"/>
              </w:rPr>
            </w:pPr>
            <w:r w:rsidRPr="00806BA0">
              <w:rPr>
                <w:rFonts w:hint="eastAsia"/>
                <w:sz w:val="21"/>
              </w:rPr>
              <w:t>是</w:t>
            </w:r>
          </w:p>
        </w:tc>
        <w:tc>
          <w:tcPr>
            <w:tcW w:w="580" w:type="pct"/>
            <w:tcBorders>
              <w:bottom w:val="nil"/>
            </w:tcBorders>
            <w:shd w:val="clear" w:color="auto" w:fill="auto"/>
            <w:vAlign w:val="center"/>
          </w:tcPr>
          <w:p w14:paraId="1CA36B98" w14:textId="77777777" w:rsidR="00871879" w:rsidRPr="00806BA0" w:rsidRDefault="00871879" w:rsidP="005F489B">
            <w:pPr>
              <w:spacing w:line="240" w:lineRule="auto"/>
              <w:jc w:val="center"/>
              <w:rPr>
                <w:sz w:val="21"/>
              </w:rPr>
            </w:pPr>
            <w:r w:rsidRPr="00806BA0">
              <w:rPr>
                <w:rFonts w:hint="eastAsia"/>
                <w:sz w:val="21"/>
              </w:rPr>
              <w:t>否</w:t>
            </w:r>
          </w:p>
        </w:tc>
        <w:tc>
          <w:tcPr>
            <w:tcW w:w="1243" w:type="pct"/>
            <w:tcBorders>
              <w:bottom w:val="nil"/>
            </w:tcBorders>
            <w:shd w:val="clear" w:color="auto" w:fill="auto"/>
            <w:vAlign w:val="center"/>
          </w:tcPr>
          <w:p w14:paraId="44637498" w14:textId="77777777" w:rsidR="00871879" w:rsidRPr="00806BA0" w:rsidRDefault="00871879" w:rsidP="005F489B">
            <w:pPr>
              <w:spacing w:line="240" w:lineRule="auto"/>
              <w:jc w:val="center"/>
              <w:rPr>
                <w:sz w:val="21"/>
              </w:rPr>
            </w:pPr>
            <w:r w:rsidRPr="00806BA0">
              <w:rPr>
                <w:rFonts w:hint="eastAsia"/>
                <w:sz w:val="21"/>
              </w:rPr>
              <w:t>是否为漫展发布人</w:t>
            </w:r>
          </w:p>
        </w:tc>
      </w:tr>
      <w:tr w:rsidR="00871879" w14:paraId="40120659" w14:textId="77777777" w:rsidTr="00871879">
        <w:trPr>
          <w:trHeight w:val="454"/>
          <w:jc w:val="center"/>
        </w:trPr>
        <w:tc>
          <w:tcPr>
            <w:tcW w:w="1665" w:type="pct"/>
            <w:tcBorders>
              <w:top w:val="nil"/>
              <w:bottom w:val="single" w:sz="12" w:space="0" w:color="auto"/>
            </w:tcBorders>
            <w:shd w:val="clear" w:color="auto" w:fill="auto"/>
            <w:vAlign w:val="center"/>
          </w:tcPr>
          <w:p w14:paraId="6B9AE261" w14:textId="77777777" w:rsidR="00871879" w:rsidRPr="00806BA0" w:rsidRDefault="00871879" w:rsidP="005F489B">
            <w:pPr>
              <w:spacing w:line="240" w:lineRule="auto"/>
              <w:jc w:val="center"/>
              <w:rPr>
                <w:sz w:val="21"/>
              </w:rPr>
            </w:pPr>
            <w:r w:rsidRPr="00806BA0">
              <w:rPr>
                <w:rFonts w:hint="eastAsia"/>
                <w:sz w:val="21"/>
              </w:rPr>
              <w:t>open_id</w:t>
            </w:r>
          </w:p>
        </w:tc>
        <w:tc>
          <w:tcPr>
            <w:tcW w:w="932" w:type="pct"/>
            <w:tcBorders>
              <w:top w:val="nil"/>
              <w:bottom w:val="single" w:sz="12" w:space="0" w:color="auto"/>
            </w:tcBorders>
            <w:shd w:val="clear" w:color="auto" w:fill="auto"/>
            <w:vAlign w:val="center"/>
          </w:tcPr>
          <w:p w14:paraId="2FEB84DF" w14:textId="77777777" w:rsidR="00871879" w:rsidRPr="00806BA0" w:rsidRDefault="00871879" w:rsidP="005F489B">
            <w:pPr>
              <w:spacing w:line="240" w:lineRule="auto"/>
              <w:jc w:val="center"/>
              <w:rPr>
                <w:sz w:val="21"/>
              </w:rPr>
            </w:pPr>
            <w:r w:rsidRPr="00806BA0">
              <w:rPr>
                <w:rFonts w:hint="eastAsia"/>
                <w:sz w:val="21"/>
              </w:rPr>
              <w:t>bigint</w:t>
            </w:r>
          </w:p>
        </w:tc>
        <w:tc>
          <w:tcPr>
            <w:tcW w:w="580" w:type="pct"/>
            <w:tcBorders>
              <w:top w:val="nil"/>
              <w:bottom w:val="single" w:sz="12" w:space="0" w:color="auto"/>
            </w:tcBorders>
            <w:shd w:val="clear" w:color="auto" w:fill="auto"/>
            <w:vAlign w:val="center"/>
          </w:tcPr>
          <w:p w14:paraId="79552C8F" w14:textId="77777777" w:rsidR="00871879" w:rsidRPr="00806BA0" w:rsidRDefault="00871879" w:rsidP="005F489B">
            <w:pPr>
              <w:spacing w:line="240" w:lineRule="auto"/>
              <w:jc w:val="center"/>
              <w:rPr>
                <w:sz w:val="21"/>
              </w:rPr>
            </w:pPr>
            <w:r w:rsidRPr="00806BA0">
              <w:rPr>
                <w:rFonts w:hint="eastAsia"/>
                <w:sz w:val="21"/>
              </w:rPr>
              <w:t>是</w:t>
            </w:r>
          </w:p>
        </w:tc>
        <w:tc>
          <w:tcPr>
            <w:tcW w:w="580" w:type="pct"/>
            <w:tcBorders>
              <w:top w:val="nil"/>
              <w:bottom w:val="single" w:sz="12" w:space="0" w:color="auto"/>
            </w:tcBorders>
            <w:shd w:val="clear" w:color="auto" w:fill="auto"/>
            <w:vAlign w:val="center"/>
          </w:tcPr>
          <w:p w14:paraId="539B6A13" w14:textId="77777777" w:rsidR="00871879" w:rsidRPr="00806BA0" w:rsidRDefault="00871879" w:rsidP="005F489B">
            <w:pPr>
              <w:spacing w:line="240" w:lineRule="auto"/>
              <w:jc w:val="center"/>
              <w:rPr>
                <w:sz w:val="21"/>
              </w:rPr>
            </w:pPr>
            <w:r w:rsidRPr="00806BA0">
              <w:rPr>
                <w:rFonts w:hint="eastAsia"/>
                <w:sz w:val="21"/>
              </w:rPr>
              <w:t>否</w:t>
            </w:r>
          </w:p>
        </w:tc>
        <w:tc>
          <w:tcPr>
            <w:tcW w:w="1243" w:type="pct"/>
            <w:tcBorders>
              <w:top w:val="nil"/>
              <w:bottom w:val="single" w:sz="12" w:space="0" w:color="auto"/>
            </w:tcBorders>
            <w:shd w:val="clear" w:color="auto" w:fill="auto"/>
            <w:vAlign w:val="center"/>
          </w:tcPr>
          <w:p w14:paraId="0C414C1F" w14:textId="77777777" w:rsidR="00871879" w:rsidRPr="00806BA0" w:rsidRDefault="00871879" w:rsidP="005F489B">
            <w:pPr>
              <w:spacing w:line="240" w:lineRule="auto"/>
              <w:jc w:val="center"/>
              <w:rPr>
                <w:sz w:val="21"/>
              </w:rPr>
            </w:pPr>
            <w:r w:rsidRPr="00806BA0">
              <w:rPr>
                <w:rFonts w:hint="eastAsia"/>
                <w:sz w:val="21"/>
              </w:rPr>
              <w:t>微信</w:t>
            </w:r>
            <w:r w:rsidRPr="00806BA0">
              <w:rPr>
                <w:rFonts w:hint="eastAsia"/>
                <w:sz w:val="21"/>
              </w:rPr>
              <w:t>open_id</w:t>
            </w:r>
          </w:p>
        </w:tc>
      </w:tr>
    </w:tbl>
    <w:p w14:paraId="77B71F30" w14:textId="77777777" w:rsidR="0081180C" w:rsidRDefault="0081180C"/>
    <w:p w14:paraId="47346AC0" w14:textId="77777777" w:rsidR="0081180C" w:rsidRDefault="00000000">
      <w:pPr>
        <w:pStyle w:val="31"/>
      </w:pPr>
      <w:bookmarkStart w:id="77" w:name="_Toc199511114"/>
      <w:r>
        <w:rPr>
          <w:rFonts w:hint="eastAsia"/>
        </w:rPr>
        <w:t>作品表（</w:t>
      </w:r>
      <w:r>
        <w:rPr>
          <w:rFonts w:hint="eastAsia"/>
        </w:rPr>
        <w:t>works</w:t>
      </w:r>
      <w:r>
        <w:rPr>
          <w:rFonts w:hint="eastAsia"/>
        </w:rPr>
        <w:t>）</w:t>
      </w:r>
      <w:bookmarkEnd w:id="77"/>
    </w:p>
    <w:p w14:paraId="03D0263E" w14:textId="77777777" w:rsidR="007E299B" w:rsidRDefault="00000000" w:rsidP="007E299B">
      <w:pPr>
        <w:ind w:firstLineChars="200" w:firstLine="480"/>
      </w:pPr>
      <w:r>
        <w:rPr>
          <w:rFonts w:hint="eastAsia"/>
        </w:rPr>
        <w:t>作品表用来存放用户发布的作品的基本信息</w:t>
      </w:r>
      <w:r w:rsidR="007E299B">
        <w:rPr>
          <w:rFonts w:hint="eastAsia"/>
        </w:rPr>
        <w:t>，</w:t>
      </w:r>
      <w:r>
        <w:rPr>
          <w:rFonts w:hint="eastAsia"/>
        </w:rPr>
        <w:t>其中</w:t>
      </w:r>
      <w:r>
        <w:rPr>
          <w:rFonts w:hint="eastAsia"/>
        </w:rPr>
        <w:t>works_type</w:t>
      </w:r>
      <w:r>
        <w:rPr>
          <w:rFonts w:hint="eastAsia"/>
        </w:rPr>
        <w:t>用来存放作品分类</w:t>
      </w:r>
      <w:r>
        <w:rPr>
          <w:rFonts w:hint="eastAsia"/>
        </w:rPr>
        <w:t>ID</w:t>
      </w:r>
      <w:r>
        <w:rPr>
          <w:rFonts w:hint="eastAsia"/>
        </w:rPr>
        <w:t>，可以用来关联作品分类表来获取作品分类信息，</w:t>
      </w:r>
      <w:r>
        <w:rPr>
          <w:rFonts w:hint="eastAsia"/>
        </w:rPr>
        <w:t>publisher</w:t>
      </w:r>
      <w:r>
        <w:rPr>
          <w:rFonts w:hint="eastAsia"/>
        </w:rPr>
        <w:t>用来存放用户</w:t>
      </w:r>
      <w:r>
        <w:rPr>
          <w:rFonts w:hint="eastAsia"/>
        </w:rPr>
        <w:t>id</w:t>
      </w:r>
      <w:r>
        <w:rPr>
          <w:rFonts w:hint="eastAsia"/>
        </w:rPr>
        <w:t>，可以关联用户表来获取用户信息，</w:t>
      </w:r>
      <w:r>
        <w:rPr>
          <w:rFonts w:hint="eastAsia"/>
        </w:rPr>
        <w:t>offset_status</w:t>
      </w:r>
      <w:r>
        <w:rPr>
          <w:rFonts w:hint="eastAsia"/>
        </w:rPr>
        <w:t>是审核状态，</w:t>
      </w:r>
      <w:r>
        <w:rPr>
          <w:rFonts w:hint="eastAsia"/>
        </w:rPr>
        <w:t>offset_reason</w:t>
      </w:r>
      <w:r>
        <w:rPr>
          <w:rFonts w:hint="eastAsia"/>
        </w:rPr>
        <w:t>为下架原因，系统管理员在后台可以审核作品，并且决定是否下降，如果下架则修改</w:t>
      </w:r>
      <w:r>
        <w:rPr>
          <w:rFonts w:hint="eastAsia"/>
        </w:rPr>
        <w:t>offset_status</w:t>
      </w:r>
      <w:r>
        <w:rPr>
          <w:rFonts w:hint="eastAsia"/>
        </w:rPr>
        <w:t>为</w:t>
      </w:r>
      <w:r>
        <w:rPr>
          <w:rFonts w:hint="eastAsia"/>
        </w:rPr>
        <w:t>NG</w:t>
      </w:r>
      <w:r>
        <w:rPr>
          <w:rFonts w:hint="eastAsia"/>
        </w:rPr>
        <w:t>，并且记录下架原因</w:t>
      </w:r>
      <w:r>
        <w:rPr>
          <w:rFonts w:hint="eastAsia"/>
        </w:rPr>
        <w:t>offset_reason</w:t>
      </w:r>
      <w:r>
        <w:rPr>
          <w:rFonts w:hint="eastAsia"/>
        </w:rPr>
        <w:t>。作品表</w:t>
      </w:r>
      <w:r w:rsidR="00807166">
        <w:rPr>
          <w:rFonts w:hint="eastAsia"/>
        </w:rPr>
        <w:t>结构</w:t>
      </w:r>
      <w:r>
        <w:rPr>
          <w:rFonts w:hint="eastAsia"/>
        </w:rPr>
        <w:t>如表</w:t>
      </w:r>
      <w:r>
        <w:rPr>
          <w:rFonts w:hint="eastAsia"/>
        </w:rPr>
        <w:t>5.2</w:t>
      </w:r>
      <w:r>
        <w:rPr>
          <w:rFonts w:hint="eastAsia"/>
        </w:rPr>
        <w:t>所示。</w:t>
      </w:r>
    </w:p>
    <w:p w14:paraId="7BEA758B" w14:textId="77777777" w:rsidR="007E299B" w:rsidRDefault="007E299B" w:rsidP="007E299B">
      <w:pPr>
        <w:ind w:firstLineChars="200" w:firstLine="480"/>
      </w:pPr>
    </w:p>
    <w:p w14:paraId="466F9CF7" w14:textId="428AE6F2" w:rsidR="00E351C0" w:rsidRPr="00447D40" w:rsidRDefault="00000000" w:rsidP="00447D40">
      <w:pPr>
        <w:pStyle w:val="affff6"/>
        <w:spacing w:afterLines="0" w:after="0"/>
        <w:rPr>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5.2</w:t>
      </w:r>
      <w:r>
        <w:rPr>
          <w:rStyle w:val="Char7"/>
          <w:rFonts w:ascii="Times New Roman" w:hAnsi="Times New Roman" w:cs="Times New Roman" w:hint="eastAsia"/>
        </w:rPr>
        <w:t>作品表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344"/>
        <w:gridCol w:w="2024"/>
        <w:gridCol w:w="1569"/>
        <w:gridCol w:w="1569"/>
        <w:gridCol w:w="1564"/>
      </w:tblGrid>
      <w:tr w:rsidR="00871879" w14:paraId="73CE5EA8" w14:textId="77777777" w:rsidTr="009C1E09">
        <w:trPr>
          <w:trHeight w:val="454"/>
          <w:tblHeader/>
          <w:jc w:val="center"/>
        </w:trPr>
        <w:tc>
          <w:tcPr>
            <w:tcW w:w="1292" w:type="pct"/>
            <w:tcBorders>
              <w:top w:val="single" w:sz="12" w:space="0" w:color="auto"/>
              <w:bottom w:val="single" w:sz="6" w:space="0" w:color="auto"/>
            </w:tcBorders>
            <w:shd w:val="clear" w:color="auto" w:fill="auto"/>
            <w:vAlign w:val="center"/>
          </w:tcPr>
          <w:p w14:paraId="07F81E04" w14:textId="77777777" w:rsidR="00871879" w:rsidRDefault="00871879" w:rsidP="005F489B">
            <w:pPr>
              <w:spacing w:line="240" w:lineRule="auto"/>
              <w:jc w:val="center"/>
              <w:rPr>
                <w:sz w:val="21"/>
              </w:rPr>
            </w:pPr>
            <w:r>
              <w:rPr>
                <w:rFonts w:hint="eastAsia"/>
                <w:sz w:val="21"/>
              </w:rPr>
              <w:t>列名</w:t>
            </w:r>
          </w:p>
        </w:tc>
        <w:tc>
          <w:tcPr>
            <w:tcW w:w="1116" w:type="pct"/>
            <w:tcBorders>
              <w:top w:val="single" w:sz="12" w:space="0" w:color="auto"/>
              <w:bottom w:val="single" w:sz="6" w:space="0" w:color="auto"/>
            </w:tcBorders>
            <w:shd w:val="clear" w:color="auto" w:fill="auto"/>
            <w:vAlign w:val="center"/>
          </w:tcPr>
          <w:p w14:paraId="54A4231F" w14:textId="77777777" w:rsidR="00871879" w:rsidRDefault="00871879" w:rsidP="005F489B">
            <w:pPr>
              <w:spacing w:line="240" w:lineRule="auto"/>
              <w:jc w:val="center"/>
              <w:rPr>
                <w:sz w:val="21"/>
              </w:rPr>
            </w:pPr>
            <w:r>
              <w:rPr>
                <w:rFonts w:hint="eastAsia"/>
                <w:sz w:val="21"/>
              </w:rPr>
              <w:t>数据类型</w:t>
            </w:r>
          </w:p>
        </w:tc>
        <w:tc>
          <w:tcPr>
            <w:tcW w:w="865" w:type="pct"/>
            <w:tcBorders>
              <w:top w:val="single" w:sz="12" w:space="0" w:color="auto"/>
              <w:bottom w:val="single" w:sz="6" w:space="0" w:color="auto"/>
            </w:tcBorders>
            <w:shd w:val="clear" w:color="auto" w:fill="auto"/>
            <w:vAlign w:val="center"/>
          </w:tcPr>
          <w:p w14:paraId="37E4386A" w14:textId="77777777" w:rsidR="00871879" w:rsidRDefault="00871879" w:rsidP="005F489B">
            <w:pPr>
              <w:spacing w:line="240" w:lineRule="auto"/>
              <w:jc w:val="center"/>
              <w:rPr>
                <w:sz w:val="21"/>
              </w:rPr>
            </w:pPr>
            <w:r>
              <w:rPr>
                <w:rFonts w:hint="eastAsia"/>
                <w:sz w:val="21"/>
              </w:rPr>
              <w:t>允许空</w:t>
            </w:r>
          </w:p>
        </w:tc>
        <w:tc>
          <w:tcPr>
            <w:tcW w:w="865" w:type="pct"/>
            <w:tcBorders>
              <w:top w:val="single" w:sz="12" w:space="0" w:color="auto"/>
              <w:bottom w:val="single" w:sz="6" w:space="0" w:color="auto"/>
            </w:tcBorders>
            <w:shd w:val="clear" w:color="auto" w:fill="auto"/>
            <w:vAlign w:val="center"/>
          </w:tcPr>
          <w:p w14:paraId="49551519" w14:textId="77777777" w:rsidR="00871879" w:rsidRDefault="00871879" w:rsidP="005F489B">
            <w:pPr>
              <w:spacing w:line="240" w:lineRule="auto"/>
              <w:jc w:val="center"/>
              <w:rPr>
                <w:sz w:val="21"/>
              </w:rPr>
            </w:pPr>
            <w:r>
              <w:rPr>
                <w:rFonts w:hint="eastAsia"/>
                <w:sz w:val="21"/>
              </w:rPr>
              <w:t>是否主键</w:t>
            </w:r>
          </w:p>
        </w:tc>
        <w:tc>
          <w:tcPr>
            <w:tcW w:w="862" w:type="pct"/>
            <w:tcBorders>
              <w:top w:val="single" w:sz="12" w:space="0" w:color="auto"/>
              <w:bottom w:val="single" w:sz="6" w:space="0" w:color="auto"/>
            </w:tcBorders>
            <w:shd w:val="clear" w:color="auto" w:fill="auto"/>
            <w:vAlign w:val="center"/>
          </w:tcPr>
          <w:p w14:paraId="60172AB5" w14:textId="77777777" w:rsidR="00871879" w:rsidRDefault="00871879" w:rsidP="005F489B">
            <w:pPr>
              <w:spacing w:line="240" w:lineRule="auto"/>
              <w:jc w:val="center"/>
              <w:rPr>
                <w:sz w:val="21"/>
              </w:rPr>
            </w:pPr>
            <w:r>
              <w:rPr>
                <w:rFonts w:hint="eastAsia"/>
                <w:sz w:val="21"/>
              </w:rPr>
              <w:t>字段说明</w:t>
            </w:r>
          </w:p>
        </w:tc>
      </w:tr>
      <w:tr w:rsidR="00871879" w14:paraId="308E30FC" w14:textId="77777777" w:rsidTr="009C1E09">
        <w:trPr>
          <w:trHeight w:val="454"/>
          <w:jc w:val="center"/>
        </w:trPr>
        <w:tc>
          <w:tcPr>
            <w:tcW w:w="1292" w:type="pct"/>
            <w:tcBorders>
              <w:top w:val="single" w:sz="6" w:space="0" w:color="auto"/>
            </w:tcBorders>
            <w:shd w:val="clear" w:color="auto" w:fill="auto"/>
            <w:vAlign w:val="center"/>
          </w:tcPr>
          <w:p w14:paraId="4F124B5E" w14:textId="77777777" w:rsidR="00871879" w:rsidRDefault="00871879" w:rsidP="005F489B">
            <w:pPr>
              <w:spacing w:line="240" w:lineRule="auto"/>
              <w:jc w:val="center"/>
              <w:rPr>
                <w:sz w:val="21"/>
              </w:rPr>
            </w:pPr>
            <w:r>
              <w:rPr>
                <w:rFonts w:hint="eastAsia"/>
                <w:sz w:val="21"/>
              </w:rPr>
              <w:t>id</w:t>
            </w:r>
          </w:p>
        </w:tc>
        <w:tc>
          <w:tcPr>
            <w:tcW w:w="1116" w:type="pct"/>
            <w:tcBorders>
              <w:top w:val="single" w:sz="6" w:space="0" w:color="auto"/>
            </w:tcBorders>
            <w:shd w:val="clear" w:color="auto" w:fill="auto"/>
            <w:vAlign w:val="center"/>
          </w:tcPr>
          <w:p w14:paraId="0BE22434" w14:textId="77777777" w:rsidR="00871879" w:rsidRDefault="00871879" w:rsidP="005F489B">
            <w:pPr>
              <w:spacing w:line="240" w:lineRule="auto"/>
              <w:jc w:val="center"/>
              <w:rPr>
                <w:sz w:val="21"/>
              </w:rPr>
            </w:pPr>
            <w:r>
              <w:rPr>
                <w:rFonts w:hint="eastAsia"/>
                <w:sz w:val="21"/>
              </w:rPr>
              <w:t>bigint</w:t>
            </w:r>
          </w:p>
        </w:tc>
        <w:tc>
          <w:tcPr>
            <w:tcW w:w="865" w:type="pct"/>
            <w:tcBorders>
              <w:top w:val="single" w:sz="6" w:space="0" w:color="auto"/>
            </w:tcBorders>
            <w:shd w:val="clear" w:color="auto" w:fill="auto"/>
            <w:vAlign w:val="center"/>
          </w:tcPr>
          <w:p w14:paraId="7D938434" w14:textId="77777777" w:rsidR="00871879" w:rsidRDefault="00871879" w:rsidP="005F489B">
            <w:pPr>
              <w:spacing w:line="240" w:lineRule="auto"/>
              <w:jc w:val="center"/>
              <w:rPr>
                <w:sz w:val="21"/>
              </w:rPr>
            </w:pPr>
            <w:r>
              <w:rPr>
                <w:rFonts w:hint="eastAsia"/>
                <w:sz w:val="21"/>
              </w:rPr>
              <w:t>否</w:t>
            </w:r>
          </w:p>
        </w:tc>
        <w:tc>
          <w:tcPr>
            <w:tcW w:w="865" w:type="pct"/>
            <w:tcBorders>
              <w:top w:val="single" w:sz="6" w:space="0" w:color="auto"/>
            </w:tcBorders>
            <w:shd w:val="clear" w:color="auto" w:fill="auto"/>
            <w:vAlign w:val="center"/>
          </w:tcPr>
          <w:p w14:paraId="1F43AA44" w14:textId="77777777" w:rsidR="00871879" w:rsidRDefault="00871879" w:rsidP="005F489B">
            <w:pPr>
              <w:spacing w:line="240" w:lineRule="auto"/>
              <w:jc w:val="center"/>
              <w:rPr>
                <w:sz w:val="21"/>
              </w:rPr>
            </w:pPr>
            <w:r>
              <w:rPr>
                <w:rFonts w:hint="eastAsia"/>
                <w:sz w:val="21"/>
              </w:rPr>
              <w:t>是</w:t>
            </w:r>
          </w:p>
        </w:tc>
        <w:tc>
          <w:tcPr>
            <w:tcW w:w="862" w:type="pct"/>
            <w:tcBorders>
              <w:top w:val="single" w:sz="6" w:space="0" w:color="auto"/>
            </w:tcBorders>
            <w:shd w:val="clear" w:color="auto" w:fill="auto"/>
            <w:vAlign w:val="center"/>
          </w:tcPr>
          <w:p w14:paraId="01E7B16C" w14:textId="77777777" w:rsidR="00871879" w:rsidRDefault="00871879" w:rsidP="005F489B">
            <w:pPr>
              <w:spacing w:line="240" w:lineRule="auto"/>
              <w:jc w:val="center"/>
              <w:rPr>
                <w:sz w:val="21"/>
              </w:rPr>
            </w:pPr>
            <w:r>
              <w:rPr>
                <w:rFonts w:hint="eastAsia"/>
                <w:sz w:val="21"/>
              </w:rPr>
              <w:t>序号</w:t>
            </w:r>
          </w:p>
        </w:tc>
      </w:tr>
      <w:tr w:rsidR="0081180C" w14:paraId="1B22B91E" w14:textId="77777777" w:rsidTr="00E351C0">
        <w:trPr>
          <w:trHeight w:val="454"/>
          <w:jc w:val="center"/>
        </w:trPr>
        <w:tc>
          <w:tcPr>
            <w:tcW w:w="1292" w:type="pct"/>
            <w:shd w:val="clear" w:color="auto" w:fill="auto"/>
            <w:vAlign w:val="center"/>
          </w:tcPr>
          <w:p w14:paraId="49D8D3FF" w14:textId="77777777" w:rsidR="0081180C" w:rsidRDefault="00000000" w:rsidP="00806BA0">
            <w:pPr>
              <w:spacing w:line="240" w:lineRule="auto"/>
              <w:jc w:val="center"/>
              <w:rPr>
                <w:sz w:val="21"/>
              </w:rPr>
            </w:pPr>
            <w:r>
              <w:rPr>
                <w:rFonts w:hint="eastAsia"/>
                <w:sz w:val="21"/>
              </w:rPr>
              <w:t>wor</w:t>
            </w:r>
            <w:r w:rsidRPr="00806BA0">
              <w:rPr>
                <w:rFonts w:hint="eastAsia"/>
                <w:sz w:val="21"/>
              </w:rPr>
              <w:t>ks_title</w:t>
            </w:r>
          </w:p>
        </w:tc>
        <w:tc>
          <w:tcPr>
            <w:tcW w:w="1116" w:type="pct"/>
            <w:shd w:val="clear" w:color="auto" w:fill="auto"/>
            <w:vAlign w:val="center"/>
          </w:tcPr>
          <w:p w14:paraId="1E49BEBF" w14:textId="77777777" w:rsidR="0081180C" w:rsidRDefault="00000000" w:rsidP="00806BA0">
            <w:pPr>
              <w:spacing w:line="240" w:lineRule="auto"/>
              <w:jc w:val="center"/>
              <w:rPr>
                <w:sz w:val="21"/>
              </w:rPr>
            </w:pPr>
            <w:r>
              <w:rPr>
                <w:rFonts w:hint="eastAsia"/>
                <w:sz w:val="21"/>
              </w:rPr>
              <w:t>varchar(255)</w:t>
            </w:r>
          </w:p>
        </w:tc>
        <w:tc>
          <w:tcPr>
            <w:tcW w:w="865" w:type="pct"/>
            <w:shd w:val="clear" w:color="auto" w:fill="auto"/>
            <w:vAlign w:val="center"/>
          </w:tcPr>
          <w:p w14:paraId="0E2773EA" w14:textId="77777777" w:rsidR="0081180C" w:rsidRDefault="00000000" w:rsidP="00806BA0">
            <w:pPr>
              <w:spacing w:line="240" w:lineRule="auto"/>
              <w:jc w:val="center"/>
              <w:rPr>
                <w:sz w:val="21"/>
              </w:rPr>
            </w:pPr>
            <w:r>
              <w:rPr>
                <w:rFonts w:hint="eastAsia"/>
                <w:sz w:val="21"/>
              </w:rPr>
              <w:t>是</w:t>
            </w:r>
          </w:p>
        </w:tc>
        <w:tc>
          <w:tcPr>
            <w:tcW w:w="865" w:type="pct"/>
            <w:shd w:val="clear" w:color="auto" w:fill="auto"/>
            <w:vAlign w:val="center"/>
          </w:tcPr>
          <w:p w14:paraId="1A969946" w14:textId="77777777" w:rsidR="0081180C" w:rsidRDefault="00000000" w:rsidP="00806BA0">
            <w:pPr>
              <w:spacing w:line="240" w:lineRule="auto"/>
              <w:jc w:val="center"/>
              <w:rPr>
                <w:sz w:val="21"/>
              </w:rPr>
            </w:pPr>
            <w:r>
              <w:rPr>
                <w:rFonts w:hint="eastAsia"/>
                <w:sz w:val="21"/>
              </w:rPr>
              <w:t>否</w:t>
            </w:r>
          </w:p>
        </w:tc>
        <w:tc>
          <w:tcPr>
            <w:tcW w:w="862" w:type="pct"/>
            <w:shd w:val="clear" w:color="auto" w:fill="auto"/>
            <w:vAlign w:val="center"/>
          </w:tcPr>
          <w:p w14:paraId="1E82CDED" w14:textId="77777777" w:rsidR="0081180C" w:rsidRDefault="00000000" w:rsidP="00806BA0">
            <w:pPr>
              <w:spacing w:line="240" w:lineRule="auto"/>
              <w:jc w:val="center"/>
              <w:rPr>
                <w:sz w:val="21"/>
              </w:rPr>
            </w:pPr>
            <w:r>
              <w:rPr>
                <w:rFonts w:hint="eastAsia"/>
                <w:sz w:val="21"/>
              </w:rPr>
              <w:t>作品标题</w:t>
            </w:r>
          </w:p>
        </w:tc>
      </w:tr>
      <w:tr w:rsidR="0081180C" w14:paraId="0DD71BFE" w14:textId="77777777" w:rsidTr="00E351C0">
        <w:trPr>
          <w:trHeight w:val="454"/>
          <w:jc w:val="center"/>
        </w:trPr>
        <w:tc>
          <w:tcPr>
            <w:tcW w:w="1292" w:type="pct"/>
            <w:shd w:val="clear" w:color="auto" w:fill="auto"/>
            <w:vAlign w:val="center"/>
          </w:tcPr>
          <w:p w14:paraId="1E247A55" w14:textId="77777777" w:rsidR="0081180C" w:rsidRDefault="00000000" w:rsidP="00806BA0">
            <w:pPr>
              <w:spacing w:line="240" w:lineRule="auto"/>
              <w:jc w:val="center"/>
              <w:rPr>
                <w:sz w:val="21"/>
              </w:rPr>
            </w:pPr>
            <w:r>
              <w:rPr>
                <w:rFonts w:hint="eastAsia"/>
                <w:sz w:val="21"/>
              </w:rPr>
              <w:t>works_code</w:t>
            </w:r>
          </w:p>
        </w:tc>
        <w:tc>
          <w:tcPr>
            <w:tcW w:w="1116" w:type="pct"/>
            <w:shd w:val="clear" w:color="auto" w:fill="auto"/>
            <w:vAlign w:val="center"/>
          </w:tcPr>
          <w:p w14:paraId="7875DED3" w14:textId="77777777" w:rsidR="0081180C" w:rsidRDefault="00000000" w:rsidP="00806BA0">
            <w:pPr>
              <w:spacing w:line="240" w:lineRule="auto"/>
              <w:jc w:val="center"/>
              <w:rPr>
                <w:sz w:val="21"/>
              </w:rPr>
            </w:pPr>
            <w:r>
              <w:rPr>
                <w:rFonts w:hint="eastAsia"/>
                <w:sz w:val="21"/>
              </w:rPr>
              <w:t>varchar(255)</w:t>
            </w:r>
          </w:p>
        </w:tc>
        <w:tc>
          <w:tcPr>
            <w:tcW w:w="865" w:type="pct"/>
            <w:shd w:val="clear" w:color="auto" w:fill="auto"/>
            <w:vAlign w:val="center"/>
          </w:tcPr>
          <w:p w14:paraId="5CF23D96" w14:textId="77777777" w:rsidR="0081180C" w:rsidRDefault="00000000" w:rsidP="00806BA0">
            <w:pPr>
              <w:spacing w:line="240" w:lineRule="auto"/>
              <w:jc w:val="center"/>
              <w:rPr>
                <w:sz w:val="21"/>
              </w:rPr>
            </w:pPr>
            <w:r>
              <w:rPr>
                <w:rFonts w:hint="eastAsia"/>
                <w:sz w:val="21"/>
              </w:rPr>
              <w:t>是</w:t>
            </w:r>
          </w:p>
        </w:tc>
        <w:tc>
          <w:tcPr>
            <w:tcW w:w="865" w:type="pct"/>
            <w:shd w:val="clear" w:color="auto" w:fill="auto"/>
            <w:vAlign w:val="center"/>
          </w:tcPr>
          <w:p w14:paraId="543183ED" w14:textId="77777777" w:rsidR="0081180C" w:rsidRDefault="00000000" w:rsidP="00806BA0">
            <w:pPr>
              <w:spacing w:line="240" w:lineRule="auto"/>
              <w:jc w:val="center"/>
              <w:rPr>
                <w:sz w:val="21"/>
              </w:rPr>
            </w:pPr>
            <w:r>
              <w:rPr>
                <w:rFonts w:hint="eastAsia"/>
                <w:sz w:val="21"/>
              </w:rPr>
              <w:t>否</w:t>
            </w:r>
          </w:p>
        </w:tc>
        <w:tc>
          <w:tcPr>
            <w:tcW w:w="862" w:type="pct"/>
            <w:shd w:val="clear" w:color="auto" w:fill="auto"/>
            <w:vAlign w:val="center"/>
          </w:tcPr>
          <w:p w14:paraId="0A9EEC2C" w14:textId="77777777" w:rsidR="0081180C" w:rsidRDefault="00000000" w:rsidP="00806BA0">
            <w:pPr>
              <w:spacing w:line="240" w:lineRule="auto"/>
              <w:jc w:val="center"/>
              <w:rPr>
                <w:sz w:val="21"/>
              </w:rPr>
            </w:pPr>
            <w:r>
              <w:rPr>
                <w:rFonts w:hint="eastAsia"/>
                <w:sz w:val="21"/>
              </w:rPr>
              <w:t>作品编码</w:t>
            </w:r>
          </w:p>
        </w:tc>
      </w:tr>
    </w:tbl>
    <w:p w14:paraId="1ABBD1FB" w14:textId="77777777" w:rsidR="005813F3" w:rsidRDefault="005813F3" w:rsidP="005813F3">
      <w:pPr>
        <w:ind w:firstLineChars="200" w:firstLine="480"/>
      </w:pPr>
    </w:p>
    <w:p w14:paraId="3273550A" w14:textId="067A41AC" w:rsidR="005813F3" w:rsidRPr="00447D40" w:rsidRDefault="005813F3" w:rsidP="005813F3">
      <w:pPr>
        <w:pStyle w:val="affff6"/>
        <w:spacing w:afterLines="0" w:after="0"/>
        <w:rPr>
          <w:rFonts w:ascii="Times New Roman" w:hAnsi="Times New Roman" w:cs="Times New Roman"/>
        </w:rPr>
      </w:pPr>
      <w:r>
        <w:rPr>
          <w:rStyle w:val="Char7"/>
          <w:rFonts w:ascii="Times New Roman" w:hAnsi="Times New Roman" w:cs="Times New Roman" w:hint="eastAsia"/>
        </w:rPr>
        <w:t>续表</w:t>
      </w:r>
      <w:r>
        <w:rPr>
          <w:rStyle w:val="Char7"/>
          <w:rFonts w:ascii="Times New Roman" w:hAnsi="Times New Roman" w:cs="Times New Roman" w:hint="eastAsia"/>
        </w:rPr>
        <w:t>5.2</w:t>
      </w:r>
      <w:r>
        <w:rPr>
          <w:rStyle w:val="Char7"/>
          <w:rFonts w:ascii="Times New Roman" w:hAnsi="Times New Roman" w:cs="Times New Roman" w:hint="eastAsia"/>
        </w:rPr>
        <w:t>作品表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344"/>
        <w:gridCol w:w="2024"/>
        <w:gridCol w:w="1569"/>
        <w:gridCol w:w="1569"/>
        <w:gridCol w:w="1564"/>
      </w:tblGrid>
      <w:tr w:rsidR="005813F3" w14:paraId="71448DF0" w14:textId="77777777" w:rsidTr="005F489B">
        <w:trPr>
          <w:trHeight w:val="454"/>
          <w:tblHeader/>
          <w:jc w:val="center"/>
        </w:trPr>
        <w:tc>
          <w:tcPr>
            <w:tcW w:w="1292" w:type="pct"/>
            <w:tcBorders>
              <w:top w:val="single" w:sz="12" w:space="0" w:color="auto"/>
              <w:bottom w:val="single" w:sz="6" w:space="0" w:color="auto"/>
            </w:tcBorders>
            <w:shd w:val="clear" w:color="auto" w:fill="auto"/>
            <w:vAlign w:val="center"/>
          </w:tcPr>
          <w:p w14:paraId="0D9225B8" w14:textId="77777777" w:rsidR="005813F3" w:rsidRDefault="005813F3" w:rsidP="005F489B">
            <w:pPr>
              <w:spacing w:line="240" w:lineRule="auto"/>
              <w:jc w:val="center"/>
              <w:rPr>
                <w:sz w:val="21"/>
              </w:rPr>
            </w:pPr>
            <w:r>
              <w:rPr>
                <w:rFonts w:hint="eastAsia"/>
                <w:sz w:val="21"/>
              </w:rPr>
              <w:t>列名</w:t>
            </w:r>
          </w:p>
        </w:tc>
        <w:tc>
          <w:tcPr>
            <w:tcW w:w="1116" w:type="pct"/>
            <w:tcBorders>
              <w:top w:val="single" w:sz="12" w:space="0" w:color="auto"/>
              <w:bottom w:val="single" w:sz="6" w:space="0" w:color="auto"/>
            </w:tcBorders>
            <w:shd w:val="clear" w:color="auto" w:fill="auto"/>
            <w:vAlign w:val="center"/>
          </w:tcPr>
          <w:p w14:paraId="3ABDC974" w14:textId="77777777" w:rsidR="005813F3" w:rsidRDefault="005813F3" w:rsidP="005F489B">
            <w:pPr>
              <w:spacing w:line="240" w:lineRule="auto"/>
              <w:jc w:val="center"/>
              <w:rPr>
                <w:sz w:val="21"/>
              </w:rPr>
            </w:pPr>
            <w:r>
              <w:rPr>
                <w:rFonts w:hint="eastAsia"/>
                <w:sz w:val="21"/>
              </w:rPr>
              <w:t>数据类型</w:t>
            </w:r>
          </w:p>
        </w:tc>
        <w:tc>
          <w:tcPr>
            <w:tcW w:w="865" w:type="pct"/>
            <w:tcBorders>
              <w:top w:val="single" w:sz="12" w:space="0" w:color="auto"/>
              <w:bottom w:val="single" w:sz="6" w:space="0" w:color="auto"/>
            </w:tcBorders>
            <w:shd w:val="clear" w:color="auto" w:fill="auto"/>
            <w:vAlign w:val="center"/>
          </w:tcPr>
          <w:p w14:paraId="1DE6372B" w14:textId="77777777" w:rsidR="005813F3" w:rsidRDefault="005813F3" w:rsidP="005F489B">
            <w:pPr>
              <w:spacing w:line="240" w:lineRule="auto"/>
              <w:jc w:val="center"/>
              <w:rPr>
                <w:sz w:val="21"/>
              </w:rPr>
            </w:pPr>
            <w:r>
              <w:rPr>
                <w:rFonts w:hint="eastAsia"/>
                <w:sz w:val="21"/>
              </w:rPr>
              <w:t>允许空</w:t>
            </w:r>
          </w:p>
        </w:tc>
        <w:tc>
          <w:tcPr>
            <w:tcW w:w="865" w:type="pct"/>
            <w:tcBorders>
              <w:top w:val="single" w:sz="12" w:space="0" w:color="auto"/>
              <w:bottom w:val="single" w:sz="6" w:space="0" w:color="auto"/>
            </w:tcBorders>
            <w:shd w:val="clear" w:color="auto" w:fill="auto"/>
            <w:vAlign w:val="center"/>
          </w:tcPr>
          <w:p w14:paraId="23DF1FCD" w14:textId="77777777" w:rsidR="005813F3" w:rsidRDefault="005813F3" w:rsidP="005F489B">
            <w:pPr>
              <w:spacing w:line="240" w:lineRule="auto"/>
              <w:jc w:val="center"/>
              <w:rPr>
                <w:sz w:val="21"/>
              </w:rPr>
            </w:pPr>
            <w:r>
              <w:rPr>
                <w:rFonts w:hint="eastAsia"/>
                <w:sz w:val="21"/>
              </w:rPr>
              <w:t>是否主键</w:t>
            </w:r>
          </w:p>
        </w:tc>
        <w:tc>
          <w:tcPr>
            <w:tcW w:w="862" w:type="pct"/>
            <w:tcBorders>
              <w:top w:val="single" w:sz="12" w:space="0" w:color="auto"/>
              <w:bottom w:val="single" w:sz="6" w:space="0" w:color="auto"/>
            </w:tcBorders>
            <w:shd w:val="clear" w:color="auto" w:fill="auto"/>
            <w:vAlign w:val="center"/>
          </w:tcPr>
          <w:p w14:paraId="41D3B145" w14:textId="77777777" w:rsidR="005813F3" w:rsidRDefault="005813F3" w:rsidP="005F489B">
            <w:pPr>
              <w:spacing w:line="240" w:lineRule="auto"/>
              <w:jc w:val="center"/>
              <w:rPr>
                <w:sz w:val="21"/>
              </w:rPr>
            </w:pPr>
            <w:r>
              <w:rPr>
                <w:rFonts w:hint="eastAsia"/>
                <w:sz w:val="21"/>
              </w:rPr>
              <w:t>字段说明</w:t>
            </w:r>
          </w:p>
        </w:tc>
      </w:tr>
      <w:tr w:rsidR="005813F3" w14:paraId="271112E4" w14:textId="77777777" w:rsidTr="005F489B">
        <w:trPr>
          <w:trHeight w:val="454"/>
          <w:jc w:val="center"/>
        </w:trPr>
        <w:tc>
          <w:tcPr>
            <w:tcW w:w="1292" w:type="pct"/>
            <w:shd w:val="clear" w:color="auto" w:fill="auto"/>
            <w:vAlign w:val="center"/>
          </w:tcPr>
          <w:p w14:paraId="2B2653F8" w14:textId="77777777" w:rsidR="005813F3" w:rsidRDefault="005813F3" w:rsidP="005F489B">
            <w:pPr>
              <w:spacing w:line="240" w:lineRule="auto"/>
              <w:jc w:val="center"/>
              <w:rPr>
                <w:sz w:val="21"/>
              </w:rPr>
            </w:pPr>
            <w:r>
              <w:rPr>
                <w:rFonts w:hint="eastAsia"/>
                <w:sz w:val="21"/>
              </w:rPr>
              <w:t>works_desc</w:t>
            </w:r>
          </w:p>
        </w:tc>
        <w:tc>
          <w:tcPr>
            <w:tcW w:w="1116" w:type="pct"/>
            <w:shd w:val="clear" w:color="auto" w:fill="auto"/>
            <w:vAlign w:val="center"/>
          </w:tcPr>
          <w:p w14:paraId="78701C2B" w14:textId="77777777" w:rsidR="005813F3" w:rsidRDefault="005813F3" w:rsidP="005F489B">
            <w:pPr>
              <w:spacing w:line="240" w:lineRule="auto"/>
              <w:jc w:val="center"/>
              <w:rPr>
                <w:sz w:val="21"/>
              </w:rPr>
            </w:pPr>
            <w:r>
              <w:rPr>
                <w:rFonts w:hint="eastAsia"/>
                <w:sz w:val="21"/>
              </w:rPr>
              <w:t>varchar(255)</w:t>
            </w:r>
          </w:p>
        </w:tc>
        <w:tc>
          <w:tcPr>
            <w:tcW w:w="865" w:type="pct"/>
            <w:shd w:val="clear" w:color="auto" w:fill="auto"/>
            <w:vAlign w:val="center"/>
          </w:tcPr>
          <w:p w14:paraId="7FF59DF8"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0CBA3925"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5F2EF244" w14:textId="77777777" w:rsidR="005813F3" w:rsidRDefault="005813F3" w:rsidP="005F489B">
            <w:pPr>
              <w:spacing w:line="240" w:lineRule="auto"/>
              <w:jc w:val="center"/>
              <w:rPr>
                <w:sz w:val="21"/>
              </w:rPr>
            </w:pPr>
            <w:r>
              <w:rPr>
                <w:rFonts w:hint="eastAsia"/>
                <w:sz w:val="21"/>
              </w:rPr>
              <w:t>作品描述</w:t>
            </w:r>
          </w:p>
        </w:tc>
      </w:tr>
      <w:tr w:rsidR="005813F3" w14:paraId="4B36D860" w14:textId="77777777" w:rsidTr="005F489B">
        <w:trPr>
          <w:trHeight w:val="454"/>
          <w:jc w:val="center"/>
        </w:trPr>
        <w:tc>
          <w:tcPr>
            <w:tcW w:w="1292" w:type="pct"/>
            <w:shd w:val="clear" w:color="auto" w:fill="auto"/>
            <w:vAlign w:val="center"/>
          </w:tcPr>
          <w:p w14:paraId="550E75CA" w14:textId="77777777" w:rsidR="005813F3" w:rsidRDefault="005813F3" w:rsidP="005F489B">
            <w:pPr>
              <w:spacing w:line="240" w:lineRule="auto"/>
              <w:jc w:val="center"/>
              <w:rPr>
                <w:sz w:val="21"/>
              </w:rPr>
            </w:pPr>
            <w:r>
              <w:rPr>
                <w:rFonts w:hint="eastAsia"/>
                <w:sz w:val="21"/>
              </w:rPr>
              <w:t>works_cover</w:t>
            </w:r>
          </w:p>
        </w:tc>
        <w:tc>
          <w:tcPr>
            <w:tcW w:w="1116" w:type="pct"/>
            <w:shd w:val="clear" w:color="auto" w:fill="auto"/>
            <w:vAlign w:val="center"/>
          </w:tcPr>
          <w:p w14:paraId="26C9B2BB" w14:textId="77777777" w:rsidR="005813F3" w:rsidRDefault="005813F3" w:rsidP="005F489B">
            <w:pPr>
              <w:spacing w:line="240" w:lineRule="auto"/>
              <w:jc w:val="center"/>
              <w:rPr>
                <w:sz w:val="21"/>
              </w:rPr>
            </w:pPr>
            <w:r>
              <w:rPr>
                <w:rFonts w:hint="eastAsia"/>
                <w:sz w:val="21"/>
              </w:rPr>
              <w:t>varchar(255)</w:t>
            </w:r>
          </w:p>
        </w:tc>
        <w:tc>
          <w:tcPr>
            <w:tcW w:w="865" w:type="pct"/>
            <w:shd w:val="clear" w:color="auto" w:fill="auto"/>
            <w:vAlign w:val="center"/>
          </w:tcPr>
          <w:p w14:paraId="22DA7C70"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32E4999F"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06E646CD" w14:textId="77777777" w:rsidR="005813F3" w:rsidRDefault="005813F3" w:rsidP="005F489B">
            <w:pPr>
              <w:spacing w:line="240" w:lineRule="auto"/>
              <w:jc w:val="center"/>
              <w:rPr>
                <w:sz w:val="21"/>
              </w:rPr>
            </w:pPr>
            <w:r>
              <w:rPr>
                <w:rFonts w:hint="eastAsia"/>
                <w:sz w:val="21"/>
              </w:rPr>
              <w:t>作品封面</w:t>
            </w:r>
          </w:p>
        </w:tc>
      </w:tr>
      <w:tr w:rsidR="005813F3" w14:paraId="5BCEFDBB" w14:textId="77777777" w:rsidTr="005F489B">
        <w:trPr>
          <w:trHeight w:val="454"/>
          <w:jc w:val="center"/>
        </w:trPr>
        <w:tc>
          <w:tcPr>
            <w:tcW w:w="1292" w:type="pct"/>
            <w:shd w:val="clear" w:color="auto" w:fill="auto"/>
            <w:vAlign w:val="center"/>
          </w:tcPr>
          <w:p w14:paraId="1217B3AB" w14:textId="77777777" w:rsidR="005813F3" w:rsidRDefault="005813F3" w:rsidP="005F489B">
            <w:pPr>
              <w:spacing w:line="240" w:lineRule="auto"/>
              <w:jc w:val="center"/>
              <w:rPr>
                <w:sz w:val="21"/>
              </w:rPr>
            </w:pPr>
            <w:r>
              <w:rPr>
                <w:rFonts w:hint="eastAsia"/>
                <w:sz w:val="21"/>
              </w:rPr>
              <w:t>works_from</w:t>
            </w:r>
          </w:p>
        </w:tc>
        <w:tc>
          <w:tcPr>
            <w:tcW w:w="1116" w:type="pct"/>
            <w:shd w:val="clear" w:color="auto" w:fill="auto"/>
            <w:vAlign w:val="center"/>
          </w:tcPr>
          <w:p w14:paraId="325463F7" w14:textId="77777777" w:rsidR="005813F3" w:rsidRDefault="005813F3" w:rsidP="005F489B">
            <w:pPr>
              <w:spacing w:line="240" w:lineRule="auto"/>
              <w:jc w:val="center"/>
              <w:rPr>
                <w:sz w:val="21"/>
              </w:rPr>
            </w:pPr>
            <w:r>
              <w:rPr>
                <w:rFonts w:hint="eastAsia"/>
                <w:sz w:val="21"/>
              </w:rPr>
              <w:t>varchar(255)</w:t>
            </w:r>
          </w:p>
        </w:tc>
        <w:tc>
          <w:tcPr>
            <w:tcW w:w="865" w:type="pct"/>
            <w:shd w:val="clear" w:color="auto" w:fill="auto"/>
            <w:vAlign w:val="center"/>
          </w:tcPr>
          <w:p w14:paraId="6A8BC116"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0E7B5857"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2CF8B1F0" w14:textId="77777777" w:rsidR="005813F3" w:rsidRDefault="005813F3" w:rsidP="005F489B">
            <w:pPr>
              <w:spacing w:line="240" w:lineRule="auto"/>
              <w:jc w:val="center"/>
              <w:rPr>
                <w:sz w:val="21"/>
              </w:rPr>
            </w:pPr>
            <w:r>
              <w:rPr>
                <w:rFonts w:hint="eastAsia"/>
                <w:sz w:val="21"/>
              </w:rPr>
              <w:t>作品来源</w:t>
            </w:r>
          </w:p>
        </w:tc>
      </w:tr>
      <w:tr w:rsidR="005813F3" w14:paraId="6126245B" w14:textId="77777777" w:rsidTr="005F489B">
        <w:trPr>
          <w:trHeight w:val="454"/>
          <w:jc w:val="center"/>
        </w:trPr>
        <w:tc>
          <w:tcPr>
            <w:tcW w:w="1292" w:type="pct"/>
            <w:shd w:val="clear" w:color="auto" w:fill="auto"/>
            <w:vAlign w:val="center"/>
          </w:tcPr>
          <w:p w14:paraId="2EE8DBF5" w14:textId="77777777" w:rsidR="005813F3" w:rsidRDefault="005813F3" w:rsidP="005F489B">
            <w:pPr>
              <w:spacing w:line="240" w:lineRule="auto"/>
              <w:jc w:val="center"/>
              <w:rPr>
                <w:sz w:val="21"/>
              </w:rPr>
            </w:pPr>
            <w:r>
              <w:rPr>
                <w:rFonts w:hint="eastAsia"/>
                <w:sz w:val="21"/>
              </w:rPr>
              <w:t>works_cos_role</w:t>
            </w:r>
          </w:p>
        </w:tc>
        <w:tc>
          <w:tcPr>
            <w:tcW w:w="1116" w:type="pct"/>
            <w:shd w:val="clear" w:color="auto" w:fill="auto"/>
            <w:vAlign w:val="center"/>
          </w:tcPr>
          <w:p w14:paraId="364B047F" w14:textId="77777777" w:rsidR="005813F3" w:rsidRDefault="005813F3" w:rsidP="005F489B">
            <w:pPr>
              <w:spacing w:line="240" w:lineRule="auto"/>
              <w:jc w:val="center"/>
              <w:rPr>
                <w:sz w:val="21"/>
              </w:rPr>
            </w:pPr>
            <w:r>
              <w:rPr>
                <w:rFonts w:hint="eastAsia"/>
                <w:sz w:val="21"/>
              </w:rPr>
              <w:t>varchar(255)</w:t>
            </w:r>
          </w:p>
        </w:tc>
        <w:tc>
          <w:tcPr>
            <w:tcW w:w="865" w:type="pct"/>
            <w:shd w:val="clear" w:color="auto" w:fill="auto"/>
            <w:vAlign w:val="center"/>
          </w:tcPr>
          <w:p w14:paraId="76F84257"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2D160B61"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41BF40CF" w14:textId="77777777" w:rsidR="005813F3" w:rsidRDefault="005813F3" w:rsidP="005F489B">
            <w:pPr>
              <w:spacing w:line="240" w:lineRule="auto"/>
              <w:jc w:val="center"/>
              <w:rPr>
                <w:sz w:val="21"/>
              </w:rPr>
            </w:pPr>
            <w:r>
              <w:rPr>
                <w:rFonts w:hint="eastAsia"/>
                <w:sz w:val="21"/>
              </w:rPr>
              <w:t>cos</w:t>
            </w:r>
            <w:r>
              <w:rPr>
                <w:rFonts w:hint="eastAsia"/>
                <w:sz w:val="21"/>
              </w:rPr>
              <w:t>角色</w:t>
            </w:r>
          </w:p>
        </w:tc>
      </w:tr>
      <w:tr w:rsidR="005813F3" w14:paraId="5CBD3B01" w14:textId="77777777" w:rsidTr="005F489B">
        <w:trPr>
          <w:trHeight w:val="454"/>
          <w:jc w:val="center"/>
        </w:trPr>
        <w:tc>
          <w:tcPr>
            <w:tcW w:w="1292" w:type="pct"/>
            <w:shd w:val="clear" w:color="auto" w:fill="auto"/>
            <w:vAlign w:val="center"/>
          </w:tcPr>
          <w:p w14:paraId="0F4DAB20" w14:textId="77777777" w:rsidR="005813F3" w:rsidRDefault="005813F3" w:rsidP="005F489B">
            <w:pPr>
              <w:spacing w:line="240" w:lineRule="auto"/>
              <w:jc w:val="center"/>
              <w:rPr>
                <w:sz w:val="21"/>
              </w:rPr>
            </w:pPr>
            <w:r>
              <w:rPr>
                <w:rFonts w:hint="eastAsia"/>
                <w:sz w:val="21"/>
              </w:rPr>
              <w:t>works_type</w:t>
            </w:r>
          </w:p>
        </w:tc>
        <w:tc>
          <w:tcPr>
            <w:tcW w:w="1116" w:type="pct"/>
            <w:shd w:val="clear" w:color="auto" w:fill="auto"/>
            <w:vAlign w:val="center"/>
          </w:tcPr>
          <w:p w14:paraId="31AAABF7" w14:textId="77777777" w:rsidR="005813F3" w:rsidRDefault="005813F3" w:rsidP="005F489B">
            <w:pPr>
              <w:spacing w:line="240" w:lineRule="auto"/>
              <w:jc w:val="center"/>
              <w:rPr>
                <w:sz w:val="21"/>
              </w:rPr>
            </w:pPr>
            <w:r>
              <w:rPr>
                <w:rFonts w:hint="eastAsia"/>
                <w:sz w:val="21"/>
              </w:rPr>
              <w:t>bigint</w:t>
            </w:r>
          </w:p>
        </w:tc>
        <w:tc>
          <w:tcPr>
            <w:tcW w:w="865" w:type="pct"/>
            <w:shd w:val="clear" w:color="auto" w:fill="auto"/>
            <w:vAlign w:val="center"/>
          </w:tcPr>
          <w:p w14:paraId="7B93E530"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73CC670F"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039A97C6" w14:textId="77777777" w:rsidR="005813F3" w:rsidRDefault="005813F3" w:rsidP="005F489B">
            <w:pPr>
              <w:spacing w:line="240" w:lineRule="auto"/>
              <w:jc w:val="center"/>
              <w:rPr>
                <w:sz w:val="21"/>
              </w:rPr>
            </w:pPr>
            <w:r>
              <w:rPr>
                <w:rFonts w:hint="eastAsia"/>
                <w:sz w:val="21"/>
              </w:rPr>
              <w:t>作品类型</w:t>
            </w:r>
          </w:p>
        </w:tc>
      </w:tr>
      <w:tr w:rsidR="005813F3" w14:paraId="0A703DCA" w14:textId="77777777" w:rsidTr="005F489B">
        <w:trPr>
          <w:trHeight w:val="454"/>
          <w:jc w:val="center"/>
        </w:trPr>
        <w:tc>
          <w:tcPr>
            <w:tcW w:w="1292" w:type="pct"/>
            <w:shd w:val="clear" w:color="auto" w:fill="auto"/>
            <w:vAlign w:val="center"/>
          </w:tcPr>
          <w:p w14:paraId="628D786B" w14:textId="77777777" w:rsidR="005813F3" w:rsidRDefault="005813F3" w:rsidP="005F489B">
            <w:pPr>
              <w:spacing w:line="240" w:lineRule="auto"/>
              <w:jc w:val="center"/>
              <w:rPr>
                <w:sz w:val="21"/>
              </w:rPr>
            </w:pPr>
            <w:r>
              <w:rPr>
                <w:rFonts w:hint="eastAsia"/>
                <w:sz w:val="21"/>
              </w:rPr>
              <w:t>publisher</w:t>
            </w:r>
          </w:p>
        </w:tc>
        <w:tc>
          <w:tcPr>
            <w:tcW w:w="1116" w:type="pct"/>
            <w:shd w:val="clear" w:color="auto" w:fill="auto"/>
            <w:vAlign w:val="center"/>
          </w:tcPr>
          <w:p w14:paraId="68517FA7" w14:textId="77777777" w:rsidR="005813F3" w:rsidRDefault="005813F3" w:rsidP="005F489B">
            <w:pPr>
              <w:spacing w:line="240" w:lineRule="auto"/>
              <w:jc w:val="center"/>
              <w:rPr>
                <w:sz w:val="21"/>
              </w:rPr>
            </w:pPr>
            <w:r>
              <w:rPr>
                <w:rFonts w:hint="eastAsia"/>
                <w:sz w:val="21"/>
              </w:rPr>
              <w:t>bigint</w:t>
            </w:r>
          </w:p>
        </w:tc>
        <w:tc>
          <w:tcPr>
            <w:tcW w:w="865" w:type="pct"/>
            <w:shd w:val="clear" w:color="auto" w:fill="auto"/>
            <w:vAlign w:val="center"/>
          </w:tcPr>
          <w:p w14:paraId="199B2142"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6F57908E"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0D517E8A" w14:textId="77777777" w:rsidR="005813F3" w:rsidRDefault="005813F3" w:rsidP="005F489B">
            <w:pPr>
              <w:spacing w:line="240" w:lineRule="auto"/>
              <w:jc w:val="center"/>
              <w:rPr>
                <w:sz w:val="21"/>
              </w:rPr>
            </w:pPr>
            <w:r>
              <w:rPr>
                <w:rFonts w:hint="eastAsia"/>
                <w:sz w:val="21"/>
              </w:rPr>
              <w:t>发布人</w:t>
            </w:r>
          </w:p>
        </w:tc>
      </w:tr>
      <w:tr w:rsidR="005813F3" w14:paraId="0502B413" w14:textId="77777777" w:rsidTr="005F489B">
        <w:trPr>
          <w:trHeight w:val="454"/>
          <w:jc w:val="center"/>
        </w:trPr>
        <w:tc>
          <w:tcPr>
            <w:tcW w:w="1292" w:type="pct"/>
            <w:shd w:val="clear" w:color="auto" w:fill="auto"/>
            <w:vAlign w:val="center"/>
          </w:tcPr>
          <w:p w14:paraId="0EFF3711" w14:textId="77777777" w:rsidR="005813F3" w:rsidRDefault="005813F3" w:rsidP="005F489B">
            <w:pPr>
              <w:spacing w:line="240" w:lineRule="auto"/>
              <w:jc w:val="center"/>
              <w:rPr>
                <w:sz w:val="21"/>
              </w:rPr>
            </w:pPr>
            <w:r>
              <w:rPr>
                <w:rFonts w:hint="eastAsia"/>
                <w:sz w:val="21"/>
              </w:rPr>
              <w:t>comment_count</w:t>
            </w:r>
          </w:p>
        </w:tc>
        <w:tc>
          <w:tcPr>
            <w:tcW w:w="1116" w:type="pct"/>
            <w:shd w:val="clear" w:color="auto" w:fill="auto"/>
            <w:vAlign w:val="center"/>
          </w:tcPr>
          <w:p w14:paraId="6FF041FE" w14:textId="77777777" w:rsidR="005813F3" w:rsidRDefault="005813F3" w:rsidP="005F489B">
            <w:pPr>
              <w:spacing w:line="240" w:lineRule="auto"/>
              <w:jc w:val="center"/>
              <w:rPr>
                <w:sz w:val="21"/>
              </w:rPr>
            </w:pPr>
            <w:r>
              <w:rPr>
                <w:rFonts w:hint="eastAsia"/>
                <w:sz w:val="21"/>
              </w:rPr>
              <w:t>bigint</w:t>
            </w:r>
          </w:p>
        </w:tc>
        <w:tc>
          <w:tcPr>
            <w:tcW w:w="865" w:type="pct"/>
            <w:shd w:val="clear" w:color="auto" w:fill="auto"/>
            <w:vAlign w:val="center"/>
          </w:tcPr>
          <w:p w14:paraId="6F209DAA"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514D6E47"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228C8CCF" w14:textId="77777777" w:rsidR="005813F3" w:rsidRDefault="005813F3" w:rsidP="005F489B">
            <w:pPr>
              <w:spacing w:line="240" w:lineRule="auto"/>
              <w:jc w:val="center"/>
              <w:rPr>
                <w:sz w:val="21"/>
              </w:rPr>
            </w:pPr>
            <w:r>
              <w:rPr>
                <w:rFonts w:hint="eastAsia"/>
                <w:sz w:val="21"/>
              </w:rPr>
              <w:t>评论量</w:t>
            </w:r>
          </w:p>
        </w:tc>
      </w:tr>
      <w:tr w:rsidR="005813F3" w14:paraId="3D00E79F" w14:textId="77777777" w:rsidTr="005F489B">
        <w:trPr>
          <w:trHeight w:val="454"/>
          <w:jc w:val="center"/>
        </w:trPr>
        <w:tc>
          <w:tcPr>
            <w:tcW w:w="1292" w:type="pct"/>
            <w:shd w:val="clear" w:color="auto" w:fill="auto"/>
            <w:vAlign w:val="center"/>
          </w:tcPr>
          <w:p w14:paraId="53C2EC55" w14:textId="77777777" w:rsidR="005813F3" w:rsidRDefault="005813F3" w:rsidP="005F489B">
            <w:pPr>
              <w:spacing w:line="240" w:lineRule="auto"/>
              <w:jc w:val="center"/>
              <w:rPr>
                <w:sz w:val="21"/>
              </w:rPr>
            </w:pPr>
            <w:r>
              <w:rPr>
                <w:rFonts w:hint="eastAsia"/>
                <w:sz w:val="21"/>
              </w:rPr>
              <w:t>praise_count</w:t>
            </w:r>
          </w:p>
        </w:tc>
        <w:tc>
          <w:tcPr>
            <w:tcW w:w="1116" w:type="pct"/>
            <w:shd w:val="clear" w:color="auto" w:fill="auto"/>
            <w:vAlign w:val="center"/>
          </w:tcPr>
          <w:p w14:paraId="77F151E4" w14:textId="77777777" w:rsidR="005813F3" w:rsidRDefault="005813F3" w:rsidP="005F489B">
            <w:pPr>
              <w:spacing w:line="240" w:lineRule="auto"/>
              <w:jc w:val="center"/>
              <w:rPr>
                <w:sz w:val="21"/>
              </w:rPr>
            </w:pPr>
            <w:r>
              <w:rPr>
                <w:rFonts w:hint="eastAsia"/>
                <w:sz w:val="21"/>
              </w:rPr>
              <w:t>bigint</w:t>
            </w:r>
          </w:p>
        </w:tc>
        <w:tc>
          <w:tcPr>
            <w:tcW w:w="865" w:type="pct"/>
            <w:shd w:val="clear" w:color="auto" w:fill="auto"/>
            <w:vAlign w:val="center"/>
          </w:tcPr>
          <w:p w14:paraId="7FDF8FEF" w14:textId="77777777" w:rsidR="005813F3" w:rsidRDefault="005813F3" w:rsidP="005F489B">
            <w:pPr>
              <w:spacing w:line="240" w:lineRule="auto"/>
              <w:jc w:val="center"/>
              <w:rPr>
                <w:sz w:val="21"/>
              </w:rPr>
            </w:pPr>
            <w:r>
              <w:rPr>
                <w:rFonts w:hint="eastAsia"/>
                <w:sz w:val="21"/>
              </w:rPr>
              <w:t>是</w:t>
            </w:r>
          </w:p>
        </w:tc>
        <w:tc>
          <w:tcPr>
            <w:tcW w:w="865" w:type="pct"/>
            <w:shd w:val="clear" w:color="auto" w:fill="auto"/>
            <w:vAlign w:val="center"/>
          </w:tcPr>
          <w:p w14:paraId="3EA1CA9F"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5FE706E8" w14:textId="77777777" w:rsidR="005813F3" w:rsidRDefault="005813F3" w:rsidP="005F489B">
            <w:pPr>
              <w:spacing w:line="240" w:lineRule="auto"/>
              <w:jc w:val="center"/>
              <w:rPr>
                <w:sz w:val="21"/>
              </w:rPr>
            </w:pPr>
            <w:r>
              <w:rPr>
                <w:rFonts w:hint="eastAsia"/>
                <w:sz w:val="21"/>
              </w:rPr>
              <w:t>收藏量</w:t>
            </w:r>
          </w:p>
        </w:tc>
      </w:tr>
      <w:tr w:rsidR="005813F3" w14:paraId="799A9FF5" w14:textId="77777777" w:rsidTr="005F489B">
        <w:trPr>
          <w:trHeight w:val="454"/>
          <w:jc w:val="center"/>
        </w:trPr>
        <w:tc>
          <w:tcPr>
            <w:tcW w:w="1292" w:type="pct"/>
            <w:shd w:val="clear" w:color="auto" w:fill="auto"/>
            <w:vAlign w:val="center"/>
          </w:tcPr>
          <w:p w14:paraId="66C28378" w14:textId="77777777" w:rsidR="005813F3" w:rsidRDefault="005813F3" w:rsidP="005F489B">
            <w:pPr>
              <w:spacing w:line="240" w:lineRule="auto"/>
              <w:jc w:val="center"/>
              <w:rPr>
                <w:sz w:val="21"/>
              </w:rPr>
            </w:pPr>
            <w:r>
              <w:rPr>
                <w:rFonts w:hint="eastAsia"/>
                <w:sz w:val="21"/>
              </w:rPr>
              <w:t>visit_count</w:t>
            </w:r>
          </w:p>
        </w:tc>
        <w:tc>
          <w:tcPr>
            <w:tcW w:w="1116" w:type="pct"/>
            <w:shd w:val="clear" w:color="auto" w:fill="auto"/>
            <w:vAlign w:val="center"/>
          </w:tcPr>
          <w:p w14:paraId="4F3A8216" w14:textId="77777777" w:rsidR="005813F3" w:rsidRDefault="005813F3" w:rsidP="005F489B">
            <w:pPr>
              <w:spacing w:line="240" w:lineRule="auto"/>
              <w:jc w:val="center"/>
              <w:rPr>
                <w:sz w:val="21"/>
              </w:rPr>
            </w:pPr>
            <w:r>
              <w:rPr>
                <w:rFonts w:hint="eastAsia"/>
                <w:sz w:val="21"/>
              </w:rPr>
              <w:t>bigint</w:t>
            </w:r>
          </w:p>
        </w:tc>
        <w:tc>
          <w:tcPr>
            <w:tcW w:w="865" w:type="pct"/>
            <w:shd w:val="clear" w:color="auto" w:fill="auto"/>
            <w:vAlign w:val="center"/>
          </w:tcPr>
          <w:p w14:paraId="129D6AA0" w14:textId="77777777" w:rsidR="005813F3" w:rsidRDefault="005813F3" w:rsidP="005F489B">
            <w:pPr>
              <w:spacing w:line="240" w:lineRule="auto"/>
              <w:jc w:val="center"/>
              <w:rPr>
                <w:sz w:val="21"/>
              </w:rPr>
            </w:pPr>
            <w:r>
              <w:rPr>
                <w:rFonts w:hint="eastAsia"/>
                <w:sz w:val="21"/>
              </w:rPr>
              <w:t>bigint</w:t>
            </w:r>
          </w:p>
        </w:tc>
        <w:tc>
          <w:tcPr>
            <w:tcW w:w="865" w:type="pct"/>
            <w:shd w:val="clear" w:color="auto" w:fill="auto"/>
            <w:vAlign w:val="center"/>
          </w:tcPr>
          <w:p w14:paraId="3C102D6E" w14:textId="77777777" w:rsidR="005813F3" w:rsidRDefault="005813F3" w:rsidP="005F489B">
            <w:pPr>
              <w:spacing w:line="240" w:lineRule="auto"/>
              <w:jc w:val="center"/>
              <w:rPr>
                <w:sz w:val="21"/>
              </w:rPr>
            </w:pPr>
            <w:r>
              <w:rPr>
                <w:rFonts w:hint="eastAsia"/>
                <w:sz w:val="21"/>
              </w:rPr>
              <w:t>否</w:t>
            </w:r>
          </w:p>
        </w:tc>
        <w:tc>
          <w:tcPr>
            <w:tcW w:w="862" w:type="pct"/>
            <w:shd w:val="clear" w:color="auto" w:fill="auto"/>
            <w:vAlign w:val="center"/>
          </w:tcPr>
          <w:p w14:paraId="53AB9C5E" w14:textId="77777777" w:rsidR="005813F3" w:rsidRDefault="005813F3" w:rsidP="005F489B">
            <w:pPr>
              <w:spacing w:line="240" w:lineRule="auto"/>
              <w:jc w:val="center"/>
              <w:rPr>
                <w:sz w:val="21"/>
              </w:rPr>
            </w:pPr>
            <w:r>
              <w:rPr>
                <w:rFonts w:hint="eastAsia"/>
                <w:sz w:val="21"/>
              </w:rPr>
              <w:t>访问量</w:t>
            </w:r>
          </w:p>
        </w:tc>
      </w:tr>
      <w:tr w:rsidR="005813F3" w14:paraId="53077382" w14:textId="77777777" w:rsidTr="005F489B">
        <w:trPr>
          <w:trHeight w:val="454"/>
          <w:jc w:val="center"/>
        </w:trPr>
        <w:tc>
          <w:tcPr>
            <w:tcW w:w="1292" w:type="pct"/>
            <w:tcBorders>
              <w:bottom w:val="nil"/>
            </w:tcBorders>
            <w:shd w:val="clear" w:color="auto" w:fill="auto"/>
            <w:vAlign w:val="center"/>
          </w:tcPr>
          <w:p w14:paraId="3BF763BA" w14:textId="77777777" w:rsidR="005813F3" w:rsidRDefault="005813F3" w:rsidP="005F489B">
            <w:pPr>
              <w:spacing w:line="240" w:lineRule="auto"/>
              <w:jc w:val="center"/>
              <w:rPr>
                <w:sz w:val="21"/>
              </w:rPr>
            </w:pPr>
            <w:r>
              <w:rPr>
                <w:rFonts w:hint="eastAsia"/>
                <w:sz w:val="21"/>
              </w:rPr>
              <w:t>offset_status</w:t>
            </w:r>
          </w:p>
        </w:tc>
        <w:tc>
          <w:tcPr>
            <w:tcW w:w="1116" w:type="pct"/>
            <w:tcBorders>
              <w:bottom w:val="nil"/>
            </w:tcBorders>
            <w:shd w:val="clear" w:color="auto" w:fill="auto"/>
            <w:vAlign w:val="center"/>
          </w:tcPr>
          <w:p w14:paraId="1CB9BBCD" w14:textId="77777777" w:rsidR="005813F3" w:rsidRDefault="005813F3" w:rsidP="005F489B">
            <w:pPr>
              <w:spacing w:line="240" w:lineRule="auto"/>
              <w:jc w:val="center"/>
              <w:rPr>
                <w:sz w:val="21"/>
              </w:rPr>
            </w:pPr>
            <w:r>
              <w:rPr>
                <w:rFonts w:hint="eastAsia"/>
                <w:sz w:val="21"/>
              </w:rPr>
              <w:t>varchar(255)</w:t>
            </w:r>
          </w:p>
        </w:tc>
        <w:tc>
          <w:tcPr>
            <w:tcW w:w="865" w:type="pct"/>
            <w:tcBorders>
              <w:bottom w:val="nil"/>
            </w:tcBorders>
            <w:shd w:val="clear" w:color="auto" w:fill="auto"/>
            <w:vAlign w:val="center"/>
          </w:tcPr>
          <w:p w14:paraId="1C666A29" w14:textId="77777777" w:rsidR="005813F3" w:rsidRDefault="005813F3" w:rsidP="005F489B">
            <w:pPr>
              <w:spacing w:line="240" w:lineRule="auto"/>
              <w:jc w:val="center"/>
              <w:rPr>
                <w:sz w:val="21"/>
              </w:rPr>
            </w:pPr>
            <w:r>
              <w:rPr>
                <w:rFonts w:hint="eastAsia"/>
                <w:sz w:val="21"/>
              </w:rPr>
              <w:t>是</w:t>
            </w:r>
          </w:p>
        </w:tc>
        <w:tc>
          <w:tcPr>
            <w:tcW w:w="865" w:type="pct"/>
            <w:tcBorders>
              <w:bottom w:val="nil"/>
            </w:tcBorders>
            <w:shd w:val="clear" w:color="auto" w:fill="auto"/>
            <w:vAlign w:val="center"/>
          </w:tcPr>
          <w:p w14:paraId="200373B3" w14:textId="77777777" w:rsidR="005813F3" w:rsidRDefault="005813F3" w:rsidP="005F489B">
            <w:pPr>
              <w:spacing w:line="240" w:lineRule="auto"/>
              <w:jc w:val="center"/>
              <w:rPr>
                <w:sz w:val="21"/>
              </w:rPr>
            </w:pPr>
            <w:r>
              <w:rPr>
                <w:rFonts w:hint="eastAsia"/>
                <w:sz w:val="21"/>
              </w:rPr>
              <w:t>否</w:t>
            </w:r>
          </w:p>
        </w:tc>
        <w:tc>
          <w:tcPr>
            <w:tcW w:w="862" w:type="pct"/>
            <w:tcBorders>
              <w:bottom w:val="nil"/>
            </w:tcBorders>
            <w:shd w:val="clear" w:color="auto" w:fill="auto"/>
            <w:vAlign w:val="center"/>
          </w:tcPr>
          <w:p w14:paraId="3F7A5479" w14:textId="77777777" w:rsidR="005813F3" w:rsidRDefault="005813F3" w:rsidP="005F489B">
            <w:pPr>
              <w:spacing w:line="240" w:lineRule="auto"/>
              <w:jc w:val="center"/>
              <w:rPr>
                <w:sz w:val="21"/>
              </w:rPr>
            </w:pPr>
            <w:r>
              <w:rPr>
                <w:rFonts w:hint="eastAsia"/>
                <w:sz w:val="21"/>
              </w:rPr>
              <w:t>审核状态</w:t>
            </w:r>
          </w:p>
        </w:tc>
      </w:tr>
      <w:tr w:rsidR="005813F3" w14:paraId="7B1529D5" w14:textId="77777777" w:rsidTr="005F489B">
        <w:trPr>
          <w:trHeight w:val="454"/>
          <w:jc w:val="center"/>
        </w:trPr>
        <w:tc>
          <w:tcPr>
            <w:tcW w:w="1292" w:type="pct"/>
            <w:tcBorders>
              <w:top w:val="nil"/>
              <w:bottom w:val="single" w:sz="12" w:space="0" w:color="auto"/>
            </w:tcBorders>
            <w:shd w:val="clear" w:color="auto" w:fill="auto"/>
            <w:vAlign w:val="center"/>
          </w:tcPr>
          <w:p w14:paraId="5FE71BFD" w14:textId="77777777" w:rsidR="005813F3" w:rsidRDefault="005813F3" w:rsidP="005F489B">
            <w:pPr>
              <w:spacing w:line="240" w:lineRule="auto"/>
              <w:jc w:val="center"/>
              <w:rPr>
                <w:sz w:val="21"/>
              </w:rPr>
            </w:pPr>
            <w:r>
              <w:rPr>
                <w:rFonts w:hint="eastAsia"/>
                <w:sz w:val="21"/>
              </w:rPr>
              <w:t>offset_reason</w:t>
            </w:r>
          </w:p>
        </w:tc>
        <w:tc>
          <w:tcPr>
            <w:tcW w:w="1116" w:type="pct"/>
            <w:tcBorders>
              <w:top w:val="nil"/>
              <w:bottom w:val="single" w:sz="12" w:space="0" w:color="auto"/>
            </w:tcBorders>
            <w:shd w:val="clear" w:color="auto" w:fill="auto"/>
            <w:vAlign w:val="center"/>
          </w:tcPr>
          <w:p w14:paraId="4029A9FA" w14:textId="77777777" w:rsidR="005813F3" w:rsidRDefault="005813F3" w:rsidP="005F489B">
            <w:pPr>
              <w:spacing w:line="240" w:lineRule="auto"/>
              <w:jc w:val="center"/>
              <w:rPr>
                <w:sz w:val="21"/>
              </w:rPr>
            </w:pPr>
            <w:r>
              <w:rPr>
                <w:rFonts w:hint="eastAsia"/>
                <w:sz w:val="21"/>
              </w:rPr>
              <w:t>varchar(255)</w:t>
            </w:r>
          </w:p>
        </w:tc>
        <w:tc>
          <w:tcPr>
            <w:tcW w:w="865" w:type="pct"/>
            <w:tcBorders>
              <w:top w:val="nil"/>
              <w:bottom w:val="single" w:sz="12" w:space="0" w:color="auto"/>
            </w:tcBorders>
            <w:shd w:val="clear" w:color="auto" w:fill="auto"/>
            <w:vAlign w:val="center"/>
          </w:tcPr>
          <w:p w14:paraId="196AB955" w14:textId="77777777" w:rsidR="005813F3" w:rsidRDefault="005813F3" w:rsidP="005F489B">
            <w:pPr>
              <w:spacing w:line="240" w:lineRule="auto"/>
              <w:jc w:val="center"/>
              <w:rPr>
                <w:sz w:val="21"/>
              </w:rPr>
            </w:pPr>
            <w:r>
              <w:rPr>
                <w:rFonts w:hint="eastAsia"/>
                <w:sz w:val="21"/>
              </w:rPr>
              <w:t>是</w:t>
            </w:r>
          </w:p>
        </w:tc>
        <w:tc>
          <w:tcPr>
            <w:tcW w:w="865" w:type="pct"/>
            <w:tcBorders>
              <w:top w:val="nil"/>
              <w:bottom w:val="single" w:sz="12" w:space="0" w:color="auto"/>
            </w:tcBorders>
            <w:shd w:val="clear" w:color="auto" w:fill="auto"/>
            <w:vAlign w:val="center"/>
          </w:tcPr>
          <w:p w14:paraId="2E54BFBB" w14:textId="77777777" w:rsidR="005813F3" w:rsidRDefault="005813F3" w:rsidP="005F489B">
            <w:pPr>
              <w:spacing w:line="240" w:lineRule="auto"/>
              <w:jc w:val="center"/>
              <w:rPr>
                <w:sz w:val="21"/>
              </w:rPr>
            </w:pPr>
            <w:r>
              <w:rPr>
                <w:rFonts w:hint="eastAsia"/>
                <w:sz w:val="21"/>
              </w:rPr>
              <w:t>否</w:t>
            </w:r>
          </w:p>
        </w:tc>
        <w:tc>
          <w:tcPr>
            <w:tcW w:w="862" w:type="pct"/>
            <w:tcBorders>
              <w:top w:val="nil"/>
              <w:bottom w:val="single" w:sz="12" w:space="0" w:color="auto"/>
            </w:tcBorders>
            <w:shd w:val="clear" w:color="auto" w:fill="auto"/>
            <w:vAlign w:val="center"/>
          </w:tcPr>
          <w:p w14:paraId="044C3836" w14:textId="77777777" w:rsidR="005813F3" w:rsidRDefault="005813F3" w:rsidP="005F489B">
            <w:pPr>
              <w:spacing w:line="240" w:lineRule="auto"/>
              <w:jc w:val="center"/>
              <w:rPr>
                <w:sz w:val="21"/>
              </w:rPr>
            </w:pPr>
            <w:r>
              <w:rPr>
                <w:rFonts w:hint="eastAsia"/>
                <w:sz w:val="21"/>
              </w:rPr>
              <w:t>下架原因</w:t>
            </w:r>
          </w:p>
        </w:tc>
      </w:tr>
    </w:tbl>
    <w:p w14:paraId="1E61A063" w14:textId="77777777" w:rsidR="0081180C" w:rsidRDefault="0081180C">
      <w:pPr>
        <w:ind w:firstLine="480"/>
      </w:pPr>
    </w:p>
    <w:p w14:paraId="2252BEDF" w14:textId="77777777" w:rsidR="0081180C" w:rsidRDefault="00000000">
      <w:pPr>
        <w:pStyle w:val="31"/>
      </w:pPr>
      <w:bookmarkStart w:id="78" w:name="_Toc199511115"/>
      <w:r>
        <w:rPr>
          <w:rFonts w:hint="eastAsia"/>
        </w:rPr>
        <w:t>作品评论表（</w:t>
      </w:r>
      <w:r>
        <w:rPr>
          <w:rFonts w:hint="eastAsia"/>
        </w:rPr>
        <w:t>t_comment</w:t>
      </w:r>
      <w:r>
        <w:rPr>
          <w:rFonts w:hint="eastAsia"/>
        </w:rPr>
        <w:t>）</w:t>
      </w:r>
      <w:bookmarkEnd w:id="78"/>
    </w:p>
    <w:p w14:paraId="313A3AE5" w14:textId="77777777" w:rsidR="00FB7A0A" w:rsidRDefault="00000000">
      <w:pPr>
        <w:ind w:firstLineChars="200" w:firstLine="480"/>
      </w:pPr>
      <w:r>
        <w:rPr>
          <w:rFonts w:hint="eastAsia"/>
        </w:rPr>
        <w:t>作品评论表用来记录评论信息，其中</w:t>
      </w:r>
      <w:r>
        <w:rPr>
          <w:rFonts w:hint="eastAsia"/>
        </w:rPr>
        <w:t>user_id</w:t>
      </w:r>
      <w:r>
        <w:rPr>
          <w:rFonts w:hint="eastAsia"/>
        </w:rPr>
        <w:t>为发表该评论的用户</w:t>
      </w:r>
      <w:r>
        <w:rPr>
          <w:rFonts w:hint="eastAsia"/>
        </w:rPr>
        <w:t>id</w:t>
      </w:r>
      <w:r>
        <w:rPr>
          <w:rFonts w:hint="eastAsia"/>
        </w:rPr>
        <w:t>，</w:t>
      </w:r>
      <w:r>
        <w:rPr>
          <w:rFonts w:hint="eastAsia"/>
        </w:rPr>
        <w:t>is_top</w:t>
      </w:r>
      <w:r>
        <w:rPr>
          <w:rFonts w:hint="eastAsia"/>
        </w:rPr>
        <w:t>用来记录该条评论是否是顶级评论，</w:t>
      </w:r>
      <w:r>
        <w:rPr>
          <w:rFonts w:hint="eastAsia"/>
        </w:rPr>
        <w:t>user_id_back</w:t>
      </w:r>
      <w:r>
        <w:rPr>
          <w:rFonts w:hint="eastAsia"/>
        </w:rPr>
        <w:t>表明回复的是谁的评论，</w:t>
      </w:r>
      <w:r>
        <w:rPr>
          <w:rFonts w:hint="eastAsia"/>
        </w:rPr>
        <w:t>id_back</w:t>
      </w:r>
      <w:r>
        <w:rPr>
          <w:rFonts w:hint="eastAsia"/>
        </w:rPr>
        <w:t>表明回复的是哪条评论，</w:t>
      </w:r>
      <w:r>
        <w:rPr>
          <w:rFonts w:hint="eastAsia"/>
        </w:rPr>
        <w:t>top_id</w:t>
      </w:r>
      <w:r>
        <w:rPr>
          <w:rFonts w:hint="eastAsia"/>
        </w:rPr>
        <w:t>表明该条回复评论是在哪个顶级评论下，如果是顶级评论则</w:t>
      </w:r>
      <w:r>
        <w:rPr>
          <w:rFonts w:hint="eastAsia"/>
        </w:rPr>
        <w:t>top_id</w:t>
      </w:r>
      <w:r>
        <w:rPr>
          <w:rFonts w:hint="eastAsia"/>
        </w:rPr>
        <w:t>为自己，</w:t>
      </w:r>
      <w:r>
        <w:rPr>
          <w:rFonts w:hint="eastAsia"/>
        </w:rPr>
        <w:t>content</w:t>
      </w:r>
      <w:r>
        <w:rPr>
          <w:rFonts w:hint="eastAsia"/>
        </w:rPr>
        <w:t>为评论内容，</w:t>
      </w:r>
      <w:r>
        <w:rPr>
          <w:rFonts w:hint="eastAsia"/>
        </w:rPr>
        <w:t>comment_time</w:t>
      </w:r>
      <w:r>
        <w:rPr>
          <w:rFonts w:hint="eastAsia"/>
        </w:rPr>
        <w:t>为评论时间，主要是用来对评论进行排序的，方便用户阅读，</w:t>
      </w:r>
      <w:r>
        <w:rPr>
          <w:rFonts w:hint="eastAsia"/>
        </w:rPr>
        <w:t>type</w:t>
      </w:r>
      <w:r>
        <w:rPr>
          <w:rFonts w:hint="eastAsia"/>
        </w:rPr>
        <w:t>为评论类型，</w:t>
      </w:r>
      <w:r>
        <w:rPr>
          <w:rFonts w:hint="eastAsia"/>
        </w:rPr>
        <w:t>object_id</w:t>
      </w:r>
      <w:r>
        <w:rPr>
          <w:rFonts w:hint="eastAsia"/>
        </w:rPr>
        <w:t>为关联实体</w:t>
      </w:r>
      <w:r>
        <w:rPr>
          <w:rFonts w:hint="eastAsia"/>
        </w:rPr>
        <w:t>id</w:t>
      </w:r>
      <w:r>
        <w:rPr>
          <w:rFonts w:hint="eastAsia"/>
        </w:rPr>
        <w:t>，这</w:t>
      </w:r>
      <w:r>
        <w:rPr>
          <w:rFonts w:hint="eastAsia"/>
        </w:rPr>
        <w:t>2</w:t>
      </w:r>
      <w:r>
        <w:rPr>
          <w:rFonts w:hint="eastAsia"/>
        </w:rPr>
        <w:t>个字段是为了后期可能其他模块也需要评论系统。</w:t>
      </w:r>
    </w:p>
    <w:p w14:paraId="165E8DDD" w14:textId="67CEFB38" w:rsidR="0081180C" w:rsidRDefault="00000000">
      <w:pPr>
        <w:ind w:firstLineChars="200" w:firstLine="480"/>
      </w:pPr>
      <w:r>
        <w:rPr>
          <w:rFonts w:hint="eastAsia"/>
        </w:rPr>
        <w:t>作品评论表</w:t>
      </w:r>
      <w:r w:rsidR="00807166">
        <w:rPr>
          <w:rFonts w:hint="eastAsia"/>
        </w:rPr>
        <w:t>结构</w:t>
      </w:r>
      <w:r>
        <w:rPr>
          <w:rFonts w:hint="eastAsia"/>
        </w:rPr>
        <w:t>如表</w:t>
      </w:r>
      <w:r>
        <w:rPr>
          <w:rFonts w:hint="eastAsia"/>
        </w:rPr>
        <w:t>5.3</w:t>
      </w:r>
      <w:r>
        <w:rPr>
          <w:rFonts w:hint="eastAsia"/>
        </w:rPr>
        <w:t>所示。</w:t>
      </w:r>
    </w:p>
    <w:p w14:paraId="6441B768" w14:textId="77777777" w:rsidR="00FB7A0A" w:rsidRDefault="00FB7A0A">
      <w:pPr>
        <w:ind w:firstLineChars="200" w:firstLine="480"/>
      </w:pPr>
    </w:p>
    <w:p w14:paraId="44751075" w14:textId="77777777" w:rsidR="0081180C" w:rsidRDefault="00000000" w:rsidP="007E299B">
      <w:pPr>
        <w:pStyle w:val="affff6"/>
        <w:spacing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5.3</w:t>
      </w:r>
      <w:r>
        <w:rPr>
          <w:rStyle w:val="Char7"/>
          <w:rFonts w:ascii="Times New Roman" w:hAnsi="Times New Roman" w:cs="Times New Roman" w:hint="eastAsia"/>
        </w:rPr>
        <w:t>作品评论表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180"/>
        <w:gridCol w:w="1917"/>
        <w:gridCol w:w="1246"/>
        <w:gridCol w:w="1556"/>
        <w:gridCol w:w="2171"/>
      </w:tblGrid>
      <w:tr w:rsidR="00FB7A0A" w14:paraId="7B03928E" w14:textId="77777777" w:rsidTr="00E351C0">
        <w:trPr>
          <w:trHeight w:val="454"/>
          <w:tblHeader/>
          <w:jc w:val="center"/>
        </w:trPr>
        <w:tc>
          <w:tcPr>
            <w:tcW w:w="1201" w:type="pct"/>
            <w:tcBorders>
              <w:top w:val="single" w:sz="12" w:space="0" w:color="auto"/>
              <w:bottom w:val="single" w:sz="8" w:space="0" w:color="auto"/>
            </w:tcBorders>
            <w:shd w:val="clear" w:color="auto" w:fill="auto"/>
            <w:vAlign w:val="center"/>
          </w:tcPr>
          <w:p w14:paraId="5A0522AF" w14:textId="77777777" w:rsidR="00FB7A0A" w:rsidRDefault="00FB7A0A" w:rsidP="00806BA0">
            <w:pPr>
              <w:spacing w:line="240" w:lineRule="auto"/>
              <w:jc w:val="center"/>
              <w:rPr>
                <w:sz w:val="21"/>
              </w:rPr>
            </w:pPr>
            <w:r>
              <w:rPr>
                <w:rFonts w:hint="eastAsia"/>
                <w:sz w:val="21"/>
              </w:rPr>
              <w:t>列名</w:t>
            </w:r>
          </w:p>
        </w:tc>
        <w:tc>
          <w:tcPr>
            <w:tcW w:w="1057" w:type="pct"/>
            <w:tcBorders>
              <w:top w:val="single" w:sz="12" w:space="0" w:color="auto"/>
              <w:bottom w:val="single" w:sz="8" w:space="0" w:color="auto"/>
            </w:tcBorders>
            <w:shd w:val="clear" w:color="auto" w:fill="auto"/>
            <w:vAlign w:val="center"/>
          </w:tcPr>
          <w:p w14:paraId="121066AC" w14:textId="77777777" w:rsidR="00FB7A0A" w:rsidRDefault="00FB7A0A" w:rsidP="00806BA0">
            <w:pPr>
              <w:spacing w:line="240" w:lineRule="auto"/>
              <w:jc w:val="center"/>
              <w:rPr>
                <w:sz w:val="21"/>
              </w:rPr>
            </w:pPr>
            <w:r>
              <w:rPr>
                <w:rFonts w:hint="eastAsia"/>
                <w:sz w:val="21"/>
              </w:rPr>
              <w:t>数据类型</w:t>
            </w:r>
          </w:p>
        </w:tc>
        <w:tc>
          <w:tcPr>
            <w:tcW w:w="687" w:type="pct"/>
            <w:tcBorders>
              <w:top w:val="single" w:sz="12" w:space="0" w:color="auto"/>
              <w:bottom w:val="single" w:sz="8" w:space="0" w:color="auto"/>
            </w:tcBorders>
            <w:shd w:val="clear" w:color="auto" w:fill="auto"/>
            <w:vAlign w:val="center"/>
          </w:tcPr>
          <w:p w14:paraId="1A3F98D2" w14:textId="77777777" w:rsidR="00FB7A0A" w:rsidRDefault="00FB7A0A" w:rsidP="00806BA0">
            <w:pPr>
              <w:spacing w:line="240" w:lineRule="auto"/>
              <w:jc w:val="center"/>
              <w:rPr>
                <w:sz w:val="21"/>
              </w:rPr>
            </w:pPr>
            <w:r>
              <w:rPr>
                <w:rFonts w:hint="eastAsia"/>
                <w:sz w:val="21"/>
              </w:rPr>
              <w:t>允许空</w:t>
            </w:r>
          </w:p>
        </w:tc>
        <w:tc>
          <w:tcPr>
            <w:tcW w:w="858" w:type="pct"/>
            <w:tcBorders>
              <w:top w:val="single" w:sz="12" w:space="0" w:color="auto"/>
              <w:bottom w:val="single" w:sz="8" w:space="0" w:color="auto"/>
            </w:tcBorders>
            <w:shd w:val="clear" w:color="auto" w:fill="auto"/>
            <w:vAlign w:val="center"/>
          </w:tcPr>
          <w:p w14:paraId="14D67CF2" w14:textId="77777777" w:rsidR="00FB7A0A" w:rsidRDefault="00FB7A0A" w:rsidP="00806BA0">
            <w:pPr>
              <w:spacing w:line="240" w:lineRule="auto"/>
              <w:jc w:val="center"/>
              <w:rPr>
                <w:sz w:val="21"/>
              </w:rPr>
            </w:pPr>
            <w:r>
              <w:rPr>
                <w:rFonts w:hint="eastAsia"/>
                <w:sz w:val="21"/>
              </w:rPr>
              <w:t>是否主键</w:t>
            </w:r>
          </w:p>
        </w:tc>
        <w:tc>
          <w:tcPr>
            <w:tcW w:w="1198" w:type="pct"/>
            <w:tcBorders>
              <w:top w:val="single" w:sz="12" w:space="0" w:color="auto"/>
              <w:bottom w:val="single" w:sz="8" w:space="0" w:color="auto"/>
            </w:tcBorders>
            <w:shd w:val="clear" w:color="auto" w:fill="auto"/>
            <w:vAlign w:val="center"/>
          </w:tcPr>
          <w:p w14:paraId="79779106" w14:textId="77777777" w:rsidR="00FB7A0A" w:rsidRDefault="00FB7A0A" w:rsidP="00806BA0">
            <w:pPr>
              <w:spacing w:line="240" w:lineRule="auto"/>
              <w:jc w:val="center"/>
              <w:rPr>
                <w:sz w:val="21"/>
              </w:rPr>
            </w:pPr>
            <w:r>
              <w:rPr>
                <w:rFonts w:hint="eastAsia"/>
                <w:sz w:val="21"/>
              </w:rPr>
              <w:t>字段说明</w:t>
            </w:r>
          </w:p>
        </w:tc>
      </w:tr>
      <w:tr w:rsidR="00FB7A0A" w14:paraId="6BB9A0F5" w14:textId="77777777" w:rsidTr="00E351C0">
        <w:trPr>
          <w:trHeight w:val="454"/>
          <w:jc w:val="center"/>
        </w:trPr>
        <w:tc>
          <w:tcPr>
            <w:tcW w:w="1201" w:type="pct"/>
            <w:tcBorders>
              <w:top w:val="single" w:sz="8" w:space="0" w:color="auto"/>
            </w:tcBorders>
            <w:shd w:val="clear" w:color="auto" w:fill="auto"/>
            <w:vAlign w:val="center"/>
          </w:tcPr>
          <w:p w14:paraId="531A49B2" w14:textId="77777777" w:rsidR="00FB7A0A" w:rsidRDefault="00FB7A0A" w:rsidP="00806BA0">
            <w:pPr>
              <w:spacing w:line="240" w:lineRule="auto"/>
              <w:jc w:val="center"/>
              <w:rPr>
                <w:sz w:val="21"/>
              </w:rPr>
            </w:pPr>
            <w:r>
              <w:rPr>
                <w:rFonts w:hint="eastAsia"/>
                <w:sz w:val="21"/>
              </w:rPr>
              <w:t>id</w:t>
            </w:r>
          </w:p>
        </w:tc>
        <w:tc>
          <w:tcPr>
            <w:tcW w:w="1057" w:type="pct"/>
            <w:tcBorders>
              <w:top w:val="single" w:sz="8" w:space="0" w:color="auto"/>
            </w:tcBorders>
            <w:shd w:val="clear" w:color="auto" w:fill="auto"/>
            <w:vAlign w:val="center"/>
          </w:tcPr>
          <w:p w14:paraId="328A1219" w14:textId="77777777" w:rsidR="00FB7A0A" w:rsidRDefault="00FB7A0A" w:rsidP="00806BA0">
            <w:pPr>
              <w:spacing w:line="240" w:lineRule="auto"/>
              <w:jc w:val="center"/>
              <w:rPr>
                <w:sz w:val="21"/>
              </w:rPr>
            </w:pPr>
            <w:r>
              <w:rPr>
                <w:rFonts w:hint="eastAsia"/>
                <w:sz w:val="21"/>
              </w:rPr>
              <w:t>bigint</w:t>
            </w:r>
          </w:p>
        </w:tc>
        <w:tc>
          <w:tcPr>
            <w:tcW w:w="687" w:type="pct"/>
            <w:tcBorders>
              <w:top w:val="single" w:sz="8" w:space="0" w:color="auto"/>
            </w:tcBorders>
            <w:shd w:val="clear" w:color="auto" w:fill="auto"/>
            <w:vAlign w:val="center"/>
          </w:tcPr>
          <w:p w14:paraId="75E51A27" w14:textId="77777777" w:rsidR="00FB7A0A" w:rsidRDefault="00FB7A0A" w:rsidP="00806BA0">
            <w:pPr>
              <w:spacing w:line="240" w:lineRule="auto"/>
              <w:jc w:val="center"/>
              <w:rPr>
                <w:sz w:val="21"/>
              </w:rPr>
            </w:pPr>
            <w:r>
              <w:rPr>
                <w:rFonts w:hint="eastAsia"/>
                <w:sz w:val="21"/>
              </w:rPr>
              <w:t>否</w:t>
            </w:r>
          </w:p>
        </w:tc>
        <w:tc>
          <w:tcPr>
            <w:tcW w:w="858" w:type="pct"/>
            <w:tcBorders>
              <w:top w:val="single" w:sz="8" w:space="0" w:color="auto"/>
            </w:tcBorders>
            <w:shd w:val="clear" w:color="auto" w:fill="auto"/>
            <w:vAlign w:val="center"/>
          </w:tcPr>
          <w:p w14:paraId="71293889" w14:textId="77777777" w:rsidR="00FB7A0A" w:rsidRDefault="00FB7A0A" w:rsidP="00806BA0">
            <w:pPr>
              <w:spacing w:line="240" w:lineRule="auto"/>
              <w:jc w:val="center"/>
              <w:rPr>
                <w:sz w:val="21"/>
              </w:rPr>
            </w:pPr>
            <w:r>
              <w:rPr>
                <w:rFonts w:hint="eastAsia"/>
                <w:sz w:val="21"/>
              </w:rPr>
              <w:t>是</w:t>
            </w:r>
          </w:p>
        </w:tc>
        <w:tc>
          <w:tcPr>
            <w:tcW w:w="1198" w:type="pct"/>
            <w:tcBorders>
              <w:top w:val="single" w:sz="8" w:space="0" w:color="auto"/>
            </w:tcBorders>
            <w:shd w:val="clear" w:color="auto" w:fill="auto"/>
            <w:vAlign w:val="center"/>
          </w:tcPr>
          <w:p w14:paraId="7D95826E" w14:textId="77777777" w:rsidR="00FB7A0A" w:rsidRDefault="00FB7A0A" w:rsidP="00806BA0">
            <w:pPr>
              <w:spacing w:line="240" w:lineRule="auto"/>
              <w:jc w:val="center"/>
              <w:rPr>
                <w:sz w:val="21"/>
              </w:rPr>
            </w:pPr>
            <w:r>
              <w:rPr>
                <w:rFonts w:hint="eastAsia"/>
                <w:sz w:val="21"/>
              </w:rPr>
              <w:t>序号</w:t>
            </w:r>
          </w:p>
        </w:tc>
      </w:tr>
      <w:tr w:rsidR="00FB7A0A" w14:paraId="0ABB986A" w14:textId="77777777" w:rsidTr="00E351C0">
        <w:trPr>
          <w:trHeight w:val="454"/>
          <w:jc w:val="center"/>
        </w:trPr>
        <w:tc>
          <w:tcPr>
            <w:tcW w:w="1201" w:type="pct"/>
            <w:shd w:val="clear" w:color="auto" w:fill="auto"/>
            <w:vAlign w:val="center"/>
          </w:tcPr>
          <w:p w14:paraId="4B60BF87" w14:textId="77777777" w:rsidR="00FB7A0A" w:rsidRDefault="00FB7A0A" w:rsidP="00806BA0">
            <w:pPr>
              <w:spacing w:line="240" w:lineRule="auto"/>
              <w:jc w:val="center"/>
              <w:rPr>
                <w:sz w:val="21"/>
              </w:rPr>
            </w:pPr>
            <w:r>
              <w:rPr>
                <w:rFonts w:hint="eastAsia"/>
                <w:sz w:val="21"/>
              </w:rPr>
              <w:t>user_id</w:t>
            </w:r>
          </w:p>
        </w:tc>
        <w:tc>
          <w:tcPr>
            <w:tcW w:w="1057" w:type="pct"/>
            <w:shd w:val="clear" w:color="auto" w:fill="auto"/>
            <w:vAlign w:val="center"/>
          </w:tcPr>
          <w:p w14:paraId="59A086DE" w14:textId="77777777" w:rsidR="00FB7A0A" w:rsidRDefault="00FB7A0A" w:rsidP="00806BA0">
            <w:pPr>
              <w:spacing w:line="240" w:lineRule="auto"/>
              <w:jc w:val="center"/>
              <w:rPr>
                <w:sz w:val="21"/>
              </w:rPr>
            </w:pPr>
            <w:r>
              <w:rPr>
                <w:rFonts w:hint="eastAsia"/>
                <w:sz w:val="21"/>
              </w:rPr>
              <w:t>bigint</w:t>
            </w:r>
          </w:p>
        </w:tc>
        <w:tc>
          <w:tcPr>
            <w:tcW w:w="687" w:type="pct"/>
            <w:shd w:val="clear" w:color="auto" w:fill="auto"/>
            <w:vAlign w:val="center"/>
          </w:tcPr>
          <w:p w14:paraId="7E62D0E8"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2FF54174"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277D3DE1" w14:textId="77777777" w:rsidR="00FB7A0A" w:rsidRDefault="00FB7A0A" w:rsidP="00806BA0">
            <w:pPr>
              <w:spacing w:line="240" w:lineRule="auto"/>
              <w:jc w:val="center"/>
              <w:rPr>
                <w:sz w:val="21"/>
              </w:rPr>
            </w:pPr>
            <w:r>
              <w:rPr>
                <w:rFonts w:hint="eastAsia"/>
                <w:sz w:val="21"/>
              </w:rPr>
              <w:t>用户</w:t>
            </w:r>
            <w:r>
              <w:rPr>
                <w:rFonts w:hint="eastAsia"/>
                <w:sz w:val="21"/>
              </w:rPr>
              <w:t>ID</w:t>
            </w:r>
          </w:p>
        </w:tc>
      </w:tr>
      <w:tr w:rsidR="00FB7A0A" w14:paraId="73FE229C" w14:textId="77777777" w:rsidTr="00E351C0">
        <w:trPr>
          <w:trHeight w:val="454"/>
          <w:jc w:val="center"/>
        </w:trPr>
        <w:tc>
          <w:tcPr>
            <w:tcW w:w="1201" w:type="pct"/>
            <w:shd w:val="clear" w:color="auto" w:fill="auto"/>
            <w:vAlign w:val="center"/>
          </w:tcPr>
          <w:p w14:paraId="59D2CC69" w14:textId="77777777" w:rsidR="00FB7A0A" w:rsidRDefault="00FB7A0A" w:rsidP="00806BA0">
            <w:pPr>
              <w:spacing w:line="240" w:lineRule="auto"/>
              <w:jc w:val="center"/>
              <w:rPr>
                <w:sz w:val="21"/>
              </w:rPr>
            </w:pPr>
            <w:r>
              <w:rPr>
                <w:rFonts w:hint="eastAsia"/>
                <w:sz w:val="21"/>
              </w:rPr>
              <w:t>user_id_back</w:t>
            </w:r>
          </w:p>
        </w:tc>
        <w:tc>
          <w:tcPr>
            <w:tcW w:w="1057" w:type="pct"/>
            <w:shd w:val="clear" w:color="auto" w:fill="auto"/>
            <w:vAlign w:val="center"/>
          </w:tcPr>
          <w:p w14:paraId="06F8B0F0" w14:textId="77777777" w:rsidR="00FB7A0A" w:rsidRDefault="00FB7A0A" w:rsidP="00806BA0">
            <w:pPr>
              <w:spacing w:line="240" w:lineRule="auto"/>
              <w:jc w:val="center"/>
              <w:rPr>
                <w:sz w:val="21"/>
              </w:rPr>
            </w:pPr>
            <w:r>
              <w:rPr>
                <w:rFonts w:hint="eastAsia"/>
                <w:sz w:val="21"/>
              </w:rPr>
              <w:t>bigint</w:t>
            </w:r>
          </w:p>
        </w:tc>
        <w:tc>
          <w:tcPr>
            <w:tcW w:w="687" w:type="pct"/>
            <w:shd w:val="clear" w:color="auto" w:fill="auto"/>
            <w:vAlign w:val="center"/>
          </w:tcPr>
          <w:p w14:paraId="0DA8A408"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19A98D44"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61AE3A44" w14:textId="77777777" w:rsidR="00FB7A0A" w:rsidRDefault="00FB7A0A" w:rsidP="00806BA0">
            <w:pPr>
              <w:spacing w:line="240" w:lineRule="auto"/>
              <w:jc w:val="center"/>
              <w:rPr>
                <w:sz w:val="21"/>
              </w:rPr>
            </w:pPr>
            <w:r>
              <w:rPr>
                <w:rFonts w:hint="eastAsia"/>
                <w:sz w:val="21"/>
              </w:rPr>
              <w:t>回复人</w:t>
            </w:r>
          </w:p>
        </w:tc>
      </w:tr>
      <w:tr w:rsidR="00FB7A0A" w14:paraId="60171AB9" w14:textId="77777777" w:rsidTr="00E351C0">
        <w:trPr>
          <w:trHeight w:val="454"/>
          <w:jc w:val="center"/>
        </w:trPr>
        <w:tc>
          <w:tcPr>
            <w:tcW w:w="1201" w:type="pct"/>
            <w:shd w:val="clear" w:color="auto" w:fill="auto"/>
            <w:vAlign w:val="center"/>
          </w:tcPr>
          <w:p w14:paraId="7782A7B1" w14:textId="77777777" w:rsidR="00FB7A0A" w:rsidRDefault="00FB7A0A" w:rsidP="00806BA0">
            <w:pPr>
              <w:spacing w:line="240" w:lineRule="auto"/>
              <w:jc w:val="center"/>
              <w:rPr>
                <w:sz w:val="21"/>
              </w:rPr>
            </w:pPr>
            <w:r>
              <w:rPr>
                <w:rFonts w:hint="eastAsia"/>
                <w:sz w:val="21"/>
              </w:rPr>
              <w:t>id_back</w:t>
            </w:r>
          </w:p>
        </w:tc>
        <w:tc>
          <w:tcPr>
            <w:tcW w:w="1057" w:type="pct"/>
            <w:shd w:val="clear" w:color="auto" w:fill="auto"/>
            <w:vAlign w:val="center"/>
          </w:tcPr>
          <w:p w14:paraId="6A68163A" w14:textId="77777777" w:rsidR="00FB7A0A" w:rsidRDefault="00FB7A0A" w:rsidP="00806BA0">
            <w:pPr>
              <w:spacing w:line="240" w:lineRule="auto"/>
              <w:jc w:val="center"/>
              <w:rPr>
                <w:sz w:val="21"/>
              </w:rPr>
            </w:pPr>
            <w:r>
              <w:rPr>
                <w:rFonts w:hint="eastAsia"/>
                <w:sz w:val="21"/>
              </w:rPr>
              <w:t>bigint</w:t>
            </w:r>
          </w:p>
        </w:tc>
        <w:tc>
          <w:tcPr>
            <w:tcW w:w="687" w:type="pct"/>
            <w:shd w:val="clear" w:color="auto" w:fill="auto"/>
            <w:vAlign w:val="center"/>
          </w:tcPr>
          <w:p w14:paraId="3629A2B0"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7652F7D3"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0A89B5FB" w14:textId="77777777" w:rsidR="00FB7A0A" w:rsidRDefault="00FB7A0A" w:rsidP="00806BA0">
            <w:pPr>
              <w:spacing w:line="240" w:lineRule="auto"/>
              <w:jc w:val="center"/>
              <w:rPr>
                <w:sz w:val="21"/>
              </w:rPr>
            </w:pPr>
            <w:r>
              <w:rPr>
                <w:rFonts w:hint="eastAsia"/>
                <w:sz w:val="21"/>
              </w:rPr>
              <w:t>回复哪条评论</w:t>
            </w:r>
          </w:p>
        </w:tc>
      </w:tr>
    </w:tbl>
    <w:p w14:paraId="50F037A3" w14:textId="77777777" w:rsidR="00117ED5" w:rsidRDefault="00117ED5" w:rsidP="00E351C0">
      <w:pPr>
        <w:pStyle w:val="affff6"/>
        <w:spacing w:afterLines="0" w:after="0"/>
        <w:rPr>
          <w:rStyle w:val="Char7"/>
          <w:rFonts w:ascii="Times New Roman" w:hAnsi="Times New Roman" w:cs="Times New Roman"/>
        </w:rPr>
      </w:pPr>
    </w:p>
    <w:p w14:paraId="65EB7C21" w14:textId="5BA27F60" w:rsidR="00117ED5" w:rsidRPr="00E351C0" w:rsidRDefault="00117ED5" w:rsidP="00E351C0">
      <w:pPr>
        <w:pStyle w:val="affff6"/>
        <w:spacing w:afterLines="0" w:after="0"/>
        <w:rPr>
          <w:rFonts w:ascii="Times New Roman" w:hAnsi="Times New Roman" w:cs="Times New Roman"/>
        </w:rPr>
      </w:pPr>
      <w:r>
        <w:rPr>
          <w:rStyle w:val="Char7"/>
          <w:rFonts w:ascii="Times New Roman" w:hAnsi="Times New Roman" w:cs="Times New Roman" w:hint="eastAsia"/>
        </w:rPr>
        <w:lastRenderedPageBreak/>
        <w:t>续</w:t>
      </w:r>
      <w:r w:rsidR="00E351C0">
        <w:rPr>
          <w:rStyle w:val="Char7"/>
          <w:rFonts w:ascii="Times New Roman" w:hAnsi="Times New Roman" w:cs="Times New Roman" w:hint="eastAsia"/>
        </w:rPr>
        <w:t>表</w:t>
      </w:r>
      <w:r w:rsidR="00E351C0">
        <w:rPr>
          <w:rStyle w:val="Char7"/>
          <w:rFonts w:ascii="Times New Roman" w:hAnsi="Times New Roman" w:cs="Times New Roman" w:hint="eastAsia"/>
        </w:rPr>
        <w:t>5.3</w:t>
      </w:r>
      <w:r w:rsidR="00E351C0">
        <w:rPr>
          <w:rStyle w:val="Char7"/>
          <w:rFonts w:ascii="Times New Roman" w:hAnsi="Times New Roman" w:cs="Times New Roman" w:hint="eastAsia"/>
        </w:rPr>
        <w:t>作品评论表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180"/>
        <w:gridCol w:w="1917"/>
        <w:gridCol w:w="1246"/>
        <w:gridCol w:w="1556"/>
        <w:gridCol w:w="2171"/>
      </w:tblGrid>
      <w:tr w:rsidR="00117ED5" w14:paraId="282F9CF0" w14:textId="77777777" w:rsidTr="00117ED5">
        <w:trPr>
          <w:trHeight w:val="454"/>
          <w:jc w:val="center"/>
        </w:trPr>
        <w:tc>
          <w:tcPr>
            <w:tcW w:w="1201" w:type="pct"/>
            <w:tcBorders>
              <w:top w:val="single" w:sz="12" w:space="0" w:color="auto"/>
              <w:bottom w:val="single" w:sz="6" w:space="0" w:color="auto"/>
            </w:tcBorders>
            <w:shd w:val="clear" w:color="auto" w:fill="auto"/>
            <w:vAlign w:val="center"/>
          </w:tcPr>
          <w:p w14:paraId="1605FA72" w14:textId="77777777" w:rsidR="00117ED5" w:rsidRDefault="00117ED5" w:rsidP="005F489B">
            <w:pPr>
              <w:spacing w:line="240" w:lineRule="auto"/>
              <w:jc w:val="center"/>
              <w:rPr>
                <w:sz w:val="21"/>
              </w:rPr>
            </w:pPr>
            <w:r>
              <w:rPr>
                <w:rFonts w:hint="eastAsia"/>
                <w:sz w:val="21"/>
              </w:rPr>
              <w:t>列名</w:t>
            </w:r>
          </w:p>
        </w:tc>
        <w:tc>
          <w:tcPr>
            <w:tcW w:w="1057" w:type="pct"/>
            <w:tcBorders>
              <w:top w:val="single" w:sz="12" w:space="0" w:color="auto"/>
              <w:bottom w:val="single" w:sz="6" w:space="0" w:color="auto"/>
            </w:tcBorders>
            <w:shd w:val="clear" w:color="auto" w:fill="auto"/>
            <w:vAlign w:val="center"/>
          </w:tcPr>
          <w:p w14:paraId="7E65B5EF" w14:textId="77777777" w:rsidR="00117ED5" w:rsidRDefault="00117ED5" w:rsidP="005F489B">
            <w:pPr>
              <w:spacing w:line="240" w:lineRule="auto"/>
              <w:jc w:val="center"/>
              <w:rPr>
                <w:sz w:val="21"/>
              </w:rPr>
            </w:pPr>
            <w:r>
              <w:rPr>
                <w:rFonts w:hint="eastAsia"/>
                <w:sz w:val="21"/>
              </w:rPr>
              <w:t>数据类型</w:t>
            </w:r>
          </w:p>
        </w:tc>
        <w:tc>
          <w:tcPr>
            <w:tcW w:w="687" w:type="pct"/>
            <w:tcBorders>
              <w:top w:val="single" w:sz="12" w:space="0" w:color="auto"/>
              <w:bottom w:val="single" w:sz="6" w:space="0" w:color="auto"/>
            </w:tcBorders>
            <w:shd w:val="clear" w:color="auto" w:fill="auto"/>
            <w:vAlign w:val="center"/>
          </w:tcPr>
          <w:p w14:paraId="1F019FD1" w14:textId="77777777" w:rsidR="00117ED5" w:rsidRDefault="00117ED5" w:rsidP="005F489B">
            <w:pPr>
              <w:spacing w:line="240" w:lineRule="auto"/>
              <w:jc w:val="center"/>
              <w:rPr>
                <w:sz w:val="21"/>
              </w:rPr>
            </w:pPr>
            <w:r>
              <w:rPr>
                <w:rFonts w:hint="eastAsia"/>
                <w:sz w:val="21"/>
              </w:rPr>
              <w:t>允许空</w:t>
            </w:r>
          </w:p>
        </w:tc>
        <w:tc>
          <w:tcPr>
            <w:tcW w:w="858" w:type="pct"/>
            <w:tcBorders>
              <w:top w:val="single" w:sz="12" w:space="0" w:color="auto"/>
              <w:bottom w:val="single" w:sz="6" w:space="0" w:color="auto"/>
            </w:tcBorders>
            <w:shd w:val="clear" w:color="auto" w:fill="auto"/>
            <w:vAlign w:val="center"/>
          </w:tcPr>
          <w:p w14:paraId="1C5CD07F" w14:textId="77777777" w:rsidR="00117ED5" w:rsidRDefault="00117ED5" w:rsidP="005F489B">
            <w:pPr>
              <w:spacing w:line="240" w:lineRule="auto"/>
              <w:jc w:val="center"/>
              <w:rPr>
                <w:sz w:val="21"/>
              </w:rPr>
            </w:pPr>
            <w:r>
              <w:rPr>
                <w:rFonts w:hint="eastAsia"/>
                <w:sz w:val="21"/>
              </w:rPr>
              <w:t>是否主键</w:t>
            </w:r>
          </w:p>
        </w:tc>
        <w:tc>
          <w:tcPr>
            <w:tcW w:w="1198" w:type="pct"/>
            <w:tcBorders>
              <w:top w:val="single" w:sz="12" w:space="0" w:color="auto"/>
              <w:bottom w:val="single" w:sz="6" w:space="0" w:color="auto"/>
            </w:tcBorders>
            <w:shd w:val="clear" w:color="auto" w:fill="auto"/>
            <w:vAlign w:val="center"/>
          </w:tcPr>
          <w:p w14:paraId="2FB75B20" w14:textId="77777777" w:rsidR="00117ED5" w:rsidRDefault="00117ED5" w:rsidP="005F489B">
            <w:pPr>
              <w:spacing w:line="240" w:lineRule="auto"/>
              <w:jc w:val="center"/>
              <w:rPr>
                <w:sz w:val="21"/>
              </w:rPr>
            </w:pPr>
            <w:r>
              <w:rPr>
                <w:rFonts w:hint="eastAsia"/>
                <w:sz w:val="21"/>
              </w:rPr>
              <w:t>字段说明</w:t>
            </w:r>
          </w:p>
        </w:tc>
      </w:tr>
      <w:tr w:rsidR="00FB7A0A" w14:paraId="477231B4" w14:textId="77777777" w:rsidTr="00117ED5">
        <w:trPr>
          <w:trHeight w:val="454"/>
          <w:jc w:val="center"/>
        </w:trPr>
        <w:tc>
          <w:tcPr>
            <w:tcW w:w="1201" w:type="pct"/>
            <w:tcBorders>
              <w:top w:val="single" w:sz="6" w:space="0" w:color="auto"/>
            </w:tcBorders>
            <w:shd w:val="clear" w:color="auto" w:fill="auto"/>
            <w:vAlign w:val="center"/>
          </w:tcPr>
          <w:p w14:paraId="7169226A" w14:textId="77777777" w:rsidR="00FB7A0A" w:rsidRDefault="00FB7A0A" w:rsidP="00806BA0">
            <w:pPr>
              <w:spacing w:line="240" w:lineRule="auto"/>
              <w:jc w:val="center"/>
              <w:rPr>
                <w:sz w:val="21"/>
              </w:rPr>
            </w:pPr>
            <w:r>
              <w:rPr>
                <w:rFonts w:hint="eastAsia"/>
                <w:sz w:val="21"/>
              </w:rPr>
              <w:t>top_id</w:t>
            </w:r>
          </w:p>
        </w:tc>
        <w:tc>
          <w:tcPr>
            <w:tcW w:w="1057" w:type="pct"/>
            <w:tcBorders>
              <w:top w:val="single" w:sz="6" w:space="0" w:color="auto"/>
            </w:tcBorders>
            <w:shd w:val="clear" w:color="auto" w:fill="auto"/>
            <w:vAlign w:val="center"/>
          </w:tcPr>
          <w:p w14:paraId="695A3C55" w14:textId="77777777" w:rsidR="00FB7A0A" w:rsidRDefault="00FB7A0A" w:rsidP="00806BA0">
            <w:pPr>
              <w:spacing w:line="240" w:lineRule="auto"/>
              <w:jc w:val="center"/>
              <w:rPr>
                <w:sz w:val="21"/>
              </w:rPr>
            </w:pPr>
            <w:r>
              <w:rPr>
                <w:rFonts w:hint="eastAsia"/>
                <w:sz w:val="21"/>
              </w:rPr>
              <w:t>bigint</w:t>
            </w:r>
          </w:p>
        </w:tc>
        <w:tc>
          <w:tcPr>
            <w:tcW w:w="687" w:type="pct"/>
            <w:tcBorders>
              <w:top w:val="single" w:sz="6" w:space="0" w:color="auto"/>
            </w:tcBorders>
            <w:shd w:val="clear" w:color="auto" w:fill="auto"/>
            <w:vAlign w:val="center"/>
          </w:tcPr>
          <w:p w14:paraId="45C98496" w14:textId="77777777" w:rsidR="00FB7A0A" w:rsidRDefault="00FB7A0A" w:rsidP="00806BA0">
            <w:pPr>
              <w:spacing w:line="240" w:lineRule="auto"/>
              <w:jc w:val="center"/>
              <w:rPr>
                <w:sz w:val="21"/>
              </w:rPr>
            </w:pPr>
            <w:r>
              <w:rPr>
                <w:rFonts w:hint="eastAsia"/>
                <w:sz w:val="21"/>
              </w:rPr>
              <w:t>是</w:t>
            </w:r>
          </w:p>
        </w:tc>
        <w:tc>
          <w:tcPr>
            <w:tcW w:w="858" w:type="pct"/>
            <w:tcBorders>
              <w:top w:val="single" w:sz="6" w:space="0" w:color="auto"/>
            </w:tcBorders>
            <w:shd w:val="clear" w:color="auto" w:fill="auto"/>
            <w:vAlign w:val="center"/>
          </w:tcPr>
          <w:p w14:paraId="5EF0440F" w14:textId="77777777" w:rsidR="00FB7A0A" w:rsidRDefault="00FB7A0A" w:rsidP="00806BA0">
            <w:pPr>
              <w:spacing w:line="240" w:lineRule="auto"/>
              <w:jc w:val="center"/>
              <w:rPr>
                <w:sz w:val="21"/>
              </w:rPr>
            </w:pPr>
            <w:r>
              <w:rPr>
                <w:rFonts w:hint="eastAsia"/>
                <w:sz w:val="21"/>
              </w:rPr>
              <w:t>否</w:t>
            </w:r>
          </w:p>
        </w:tc>
        <w:tc>
          <w:tcPr>
            <w:tcW w:w="1198" w:type="pct"/>
            <w:tcBorders>
              <w:top w:val="single" w:sz="6" w:space="0" w:color="auto"/>
            </w:tcBorders>
            <w:shd w:val="clear" w:color="auto" w:fill="auto"/>
            <w:vAlign w:val="center"/>
          </w:tcPr>
          <w:p w14:paraId="58A184D8" w14:textId="77777777" w:rsidR="00FB7A0A" w:rsidRDefault="00FB7A0A" w:rsidP="00806BA0">
            <w:pPr>
              <w:spacing w:line="240" w:lineRule="auto"/>
              <w:jc w:val="center"/>
              <w:rPr>
                <w:sz w:val="21"/>
              </w:rPr>
            </w:pPr>
            <w:r>
              <w:rPr>
                <w:rFonts w:hint="eastAsia"/>
                <w:sz w:val="21"/>
              </w:rPr>
              <w:t>顶级评论</w:t>
            </w:r>
            <w:r>
              <w:rPr>
                <w:rFonts w:hint="eastAsia"/>
                <w:sz w:val="21"/>
              </w:rPr>
              <w:t>ID</w:t>
            </w:r>
          </w:p>
        </w:tc>
      </w:tr>
      <w:tr w:rsidR="00FB7A0A" w14:paraId="51670199" w14:textId="77777777" w:rsidTr="00117ED5">
        <w:trPr>
          <w:trHeight w:val="454"/>
          <w:jc w:val="center"/>
        </w:trPr>
        <w:tc>
          <w:tcPr>
            <w:tcW w:w="1201" w:type="pct"/>
            <w:shd w:val="clear" w:color="auto" w:fill="auto"/>
            <w:vAlign w:val="center"/>
          </w:tcPr>
          <w:p w14:paraId="02E99B10" w14:textId="77777777" w:rsidR="00FB7A0A" w:rsidRDefault="00FB7A0A" w:rsidP="00806BA0">
            <w:pPr>
              <w:spacing w:line="240" w:lineRule="auto"/>
              <w:jc w:val="center"/>
              <w:rPr>
                <w:sz w:val="21"/>
              </w:rPr>
            </w:pPr>
            <w:r>
              <w:rPr>
                <w:rFonts w:hint="eastAsia"/>
                <w:sz w:val="21"/>
              </w:rPr>
              <w:t>content</w:t>
            </w:r>
          </w:p>
        </w:tc>
        <w:tc>
          <w:tcPr>
            <w:tcW w:w="1057" w:type="pct"/>
            <w:shd w:val="clear" w:color="auto" w:fill="auto"/>
            <w:vAlign w:val="center"/>
          </w:tcPr>
          <w:p w14:paraId="56EE7207" w14:textId="77777777" w:rsidR="00FB7A0A" w:rsidRDefault="00FB7A0A" w:rsidP="00806BA0">
            <w:pPr>
              <w:spacing w:line="240" w:lineRule="auto"/>
              <w:jc w:val="center"/>
              <w:rPr>
                <w:sz w:val="21"/>
              </w:rPr>
            </w:pPr>
            <w:r>
              <w:rPr>
                <w:rFonts w:hint="eastAsia"/>
                <w:sz w:val="21"/>
              </w:rPr>
              <w:t>varchar(255)</w:t>
            </w:r>
          </w:p>
        </w:tc>
        <w:tc>
          <w:tcPr>
            <w:tcW w:w="687" w:type="pct"/>
            <w:shd w:val="clear" w:color="auto" w:fill="auto"/>
            <w:vAlign w:val="center"/>
          </w:tcPr>
          <w:p w14:paraId="14995FBF"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5AFAEDC3"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3F4B9384" w14:textId="77777777" w:rsidR="00FB7A0A" w:rsidRDefault="00FB7A0A" w:rsidP="00806BA0">
            <w:pPr>
              <w:spacing w:line="240" w:lineRule="auto"/>
              <w:jc w:val="center"/>
              <w:rPr>
                <w:sz w:val="21"/>
              </w:rPr>
            </w:pPr>
            <w:r>
              <w:rPr>
                <w:rFonts w:hint="eastAsia"/>
                <w:sz w:val="21"/>
              </w:rPr>
              <w:t>评论内容</w:t>
            </w:r>
          </w:p>
        </w:tc>
      </w:tr>
      <w:tr w:rsidR="00FB7A0A" w14:paraId="0DED43E8" w14:textId="77777777" w:rsidTr="00117ED5">
        <w:trPr>
          <w:trHeight w:val="454"/>
          <w:jc w:val="center"/>
        </w:trPr>
        <w:tc>
          <w:tcPr>
            <w:tcW w:w="1201" w:type="pct"/>
            <w:shd w:val="clear" w:color="auto" w:fill="auto"/>
            <w:vAlign w:val="center"/>
          </w:tcPr>
          <w:p w14:paraId="77B531D5" w14:textId="77777777" w:rsidR="00FB7A0A" w:rsidRDefault="00FB7A0A" w:rsidP="00806BA0">
            <w:pPr>
              <w:spacing w:line="240" w:lineRule="auto"/>
              <w:jc w:val="center"/>
              <w:rPr>
                <w:sz w:val="21"/>
              </w:rPr>
            </w:pPr>
            <w:r>
              <w:rPr>
                <w:rFonts w:hint="eastAsia"/>
                <w:sz w:val="21"/>
              </w:rPr>
              <w:t>comment_time</w:t>
            </w:r>
          </w:p>
        </w:tc>
        <w:tc>
          <w:tcPr>
            <w:tcW w:w="1057" w:type="pct"/>
            <w:shd w:val="clear" w:color="auto" w:fill="auto"/>
            <w:vAlign w:val="center"/>
          </w:tcPr>
          <w:p w14:paraId="7D459DC1" w14:textId="77777777" w:rsidR="00FB7A0A" w:rsidRDefault="00FB7A0A" w:rsidP="00806BA0">
            <w:pPr>
              <w:spacing w:line="240" w:lineRule="auto"/>
              <w:jc w:val="center"/>
              <w:rPr>
                <w:sz w:val="21"/>
              </w:rPr>
            </w:pPr>
            <w:r>
              <w:rPr>
                <w:rFonts w:hint="eastAsia"/>
                <w:sz w:val="21"/>
              </w:rPr>
              <w:t>varchar(255)</w:t>
            </w:r>
          </w:p>
        </w:tc>
        <w:tc>
          <w:tcPr>
            <w:tcW w:w="687" w:type="pct"/>
            <w:shd w:val="clear" w:color="auto" w:fill="auto"/>
            <w:vAlign w:val="center"/>
          </w:tcPr>
          <w:p w14:paraId="72C1EC2C"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148E45F4"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754C5F34" w14:textId="77777777" w:rsidR="00FB7A0A" w:rsidRDefault="00FB7A0A" w:rsidP="00806BA0">
            <w:pPr>
              <w:spacing w:line="240" w:lineRule="auto"/>
              <w:jc w:val="center"/>
              <w:rPr>
                <w:sz w:val="21"/>
              </w:rPr>
            </w:pPr>
            <w:r>
              <w:rPr>
                <w:rFonts w:hint="eastAsia"/>
                <w:sz w:val="21"/>
              </w:rPr>
              <w:t>评论时间</w:t>
            </w:r>
          </w:p>
        </w:tc>
      </w:tr>
      <w:tr w:rsidR="00FB7A0A" w14:paraId="3841DFFD" w14:textId="77777777" w:rsidTr="00117ED5">
        <w:trPr>
          <w:trHeight w:val="454"/>
          <w:jc w:val="center"/>
        </w:trPr>
        <w:tc>
          <w:tcPr>
            <w:tcW w:w="1201" w:type="pct"/>
            <w:shd w:val="clear" w:color="auto" w:fill="auto"/>
            <w:vAlign w:val="center"/>
          </w:tcPr>
          <w:p w14:paraId="6252D20D" w14:textId="77777777" w:rsidR="00FB7A0A" w:rsidRDefault="00FB7A0A" w:rsidP="00806BA0">
            <w:pPr>
              <w:spacing w:line="240" w:lineRule="auto"/>
              <w:jc w:val="center"/>
              <w:rPr>
                <w:sz w:val="21"/>
              </w:rPr>
            </w:pPr>
            <w:r>
              <w:rPr>
                <w:rFonts w:hint="eastAsia"/>
                <w:sz w:val="21"/>
              </w:rPr>
              <w:t>is_top</w:t>
            </w:r>
          </w:p>
        </w:tc>
        <w:tc>
          <w:tcPr>
            <w:tcW w:w="1057" w:type="pct"/>
            <w:shd w:val="clear" w:color="auto" w:fill="auto"/>
            <w:vAlign w:val="center"/>
          </w:tcPr>
          <w:p w14:paraId="1E513476" w14:textId="77777777" w:rsidR="00FB7A0A" w:rsidRDefault="00FB7A0A" w:rsidP="00806BA0">
            <w:pPr>
              <w:spacing w:line="240" w:lineRule="auto"/>
              <w:jc w:val="center"/>
              <w:rPr>
                <w:sz w:val="21"/>
              </w:rPr>
            </w:pPr>
            <w:r>
              <w:rPr>
                <w:rFonts w:hint="eastAsia"/>
                <w:sz w:val="21"/>
              </w:rPr>
              <w:t>varchar(255)</w:t>
            </w:r>
          </w:p>
        </w:tc>
        <w:tc>
          <w:tcPr>
            <w:tcW w:w="687" w:type="pct"/>
            <w:shd w:val="clear" w:color="auto" w:fill="auto"/>
            <w:vAlign w:val="center"/>
          </w:tcPr>
          <w:p w14:paraId="2C565063"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06569E51"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6F4B567D" w14:textId="77777777" w:rsidR="00FB7A0A" w:rsidRDefault="00FB7A0A" w:rsidP="00806BA0">
            <w:pPr>
              <w:spacing w:line="240" w:lineRule="auto"/>
              <w:jc w:val="center"/>
              <w:rPr>
                <w:sz w:val="21"/>
              </w:rPr>
            </w:pPr>
            <w:r>
              <w:rPr>
                <w:rFonts w:hint="eastAsia"/>
                <w:sz w:val="21"/>
              </w:rPr>
              <w:t>是否顶级评论</w:t>
            </w:r>
          </w:p>
        </w:tc>
      </w:tr>
      <w:tr w:rsidR="00FB7A0A" w14:paraId="7B07B69B" w14:textId="77777777" w:rsidTr="00117ED5">
        <w:trPr>
          <w:trHeight w:val="454"/>
          <w:jc w:val="center"/>
        </w:trPr>
        <w:tc>
          <w:tcPr>
            <w:tcW w:w="1201" w:type="pct"/>
            <w:shd w:val="clear" w:color="auto" w:fill="auto"/>
            <w:vAlign w:val="center"/>
          </w:tcPr>
          <w:p w14:paraId="523ABA03" w14:textId="77777777" w:rsidR="00FB7A0A" w:rsidRDefault="00FB7A0A" w:rsidP="00806BA0">
            <w:pPr>
              <w:spacing w:line="240" w:lineRule="auto"/>
              <w:jc w:val="center"/>
              <w:rPr>
                <w:sz w:val="21"/>
              </w:rPr>
            </w:pPr>
            <w:r>
              <w:rPr>
                <w:rFonts w:hint="eastAsia"/>
                <w:sz w:val="21"/>
              </w:rPr>
              <w:t>praise_count</w:t>
            </w:r>
          </w:p>
        </w:tc>
        <w:tc>
          <w:tcPr>
            <w:tcW w:w="1057" w:type="pct"/>
            <w:shd w:val="clear" w:color="auto" w:fill="auto"/>
            <w:vAlign w:val="center"/>
          </w:tcPr>
          <w:p w14:paraId="31FEDB69" w14:textId="77777777" w:rsidR="00FB7A0A" w:rsidRDefault="00FB7A0A" w:rsidP="00806BA0">
            <w:pPr>
              <w:spacing w:line="240" w:lineRule="auto"/>
              <w:jc w:val="center"/>
              <w:rPr>
                <w:sz w:val="21"/>
              </w:rPr>
            </w:pPr>
            <w:r>
              <w:rPr>
                <w:rFonts w:hint="eastAsia"/>
                <w:sz w:val="21"/>
              </w:rPr>
              <w:t>int</w:t>
            </w:r>
          </w:p>
        </w:tc>
        <w:tc>
          <w:tcPr>
            <w:tcW w:w="687" w:type="pct"/>
            <w:shd w:val="clear" w:color="auto" w:fill="auto"/>
            <w:vAlign w:val="center"/>
          </w:tcPr>
          <w:p w14:paraId="19340837"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7C2BDAE0"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6A5286BB" w14:textId="77777777" w:rsidR="00FB7A0A" w:rsidRDefault="00FB7A0A" w:rsidP="00806BA0">
            <w:pPr>
              <w:spacing w:line="240" w:lineRule="auto"/>
              <w:jc w:val="center"/>
              <w:rPr>
                <w:sz w:val="21"/>
              </w:rPr>
            </w:pPr>
            <w:r>
              <w:rPr>
                <w:rFonts w:hint="eastAsia"/>
                <w:sz w:val="21"/>
              </w:rPr>
              <w:t>点赞数</w:t>
            </w:r>
          </w:p>
        </w:tc>
      </w:tr>
      <w:tr w:rsidR="00FB7A0A" w14:paraId="7E017637" w14:textId="77777777" w:rsidTr="00117ED5">
        <w:trPr>
          <w:trHeight w:val="454"/>
          <w:jc w:val="center"/>
        </w:trPr>
        <w:tc>
          <w:tcPr>
            <w:tcW w:w="1201" w:type="pct"/>
            <w:shd w:val="clear" w:color="auto" w:fill="auto"/>
            <w:vAlign w:val="center"/>
          </w:tcPr>
          <w:p w14:paraId="71F5501E" w14:textId="77777777" w:rsidR="00FB7A0A" w:rsidRDefault="00FB7A0A" w:rsidP="00806BA0">
            <w:pPr>
              <w:spacing w:line="240" w:lineRule="auto"/>
              <w:jc w:val="center"/>
              <w:rPr>
                <w:sz w:val="21"/>
              </w:rPr>
            </w:pPr>
            <w:r>
              <w:rPr>
                <w:rFonts w:hint="eastAsia"/>
                <w:sz w:val="21"/>
              </w:rPr>
              <w:t>object_id</w:t>
            </w:r>
          </w:p>
        </w:tc>
        <w:tc>
          <w:tcPr>
            <w:tcW w:w="1057" w:type="pct"/>
            <w:shd w:val="clear" w:color="auto" w:fill="auto"/>
            <w:vAlign w:val="center"/>
          </w:tcPr>
          <w:p w14:paraId="6B0F79D2" w14:textId="77777777" w:rsidR="00FB7A0A" w:rsidRDefault="00FB7A0A" w:rsidP="00806BA0">
            <w:pPr>
              <w:spacing w:line="240" w:lineRule="auto"/>
              <w:jc w:val="center"/>
              <w:rPr>
                <w:sz w:val="21"/>
              </w:rPr>
            </w:pPr>
            <w:r>
              <w:rPr>
                <w:rFonts w:hint="eastAsia"/>
                <w:sz w:val="21"/>
              </w:rPr>
              <w:t>bigint</w:t>
            </w:r>
          </w:p>
        </w:tc>
        <w:tc>
          <w:tcPr>
            <w:tcW w:w="687" w:type="pct"/>
            <w:shd w:val="clear" w:color="auto" w:fill="auto"/>
            <w:vAlign w:val="center"/>
          </w:tcPr>
          <w:p w14:paraId="4BC14EEC"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51FD8149"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41FF6639" w14:textId="77777777" w:rsidR="00FB7A0A" w:rsidRDefault="00FB7A0A" w:rsidP="00806BA0">
            <w:pPr>
              <w:spacing w:line="240" w:lineRule="auto"/>
              <w:jc w:val="center"/>
              <w:rPr>
                <w:sz w:val="21"/>
              </w:rPr>
            </w:pPr>
            <w:r>
              <w:rPr>
                <w:rFonts w:hint="eastAsia"/>
                <w:sz w:val="21"/>
              </w:rPr>
              <w:t>对象</w:t>
            </w:r>
            <w:r>
              <w:rPr>
                <w:rFonts w:hint="eastAsia"/>
                <w:sz w:val="21"/>
              </w:rPr>
              <w:t>id</w:t>
            </w:r>
          </w:p>
        </w:tc>
      </w:tr>
      <w:tr w:rsidR="00FB7A0A" w14:paraId="7ACE2307" w14:textId="77777777" w:rsidTr="00117ED5">
        <w:trPr>
          <w:trHeight w:val="454"/>
          <w:jc w:val="center"/>
        </w:trPr>
        <w:tc>
          <w:tcPr>
            <w:tcW w:w="1201" w:type="pct"/>
            <w:shd w:val="clear" w:color="auto" w:fill="auto"/>
            <w:vAlign w:val="center"/>
          </w:tcPr>
          <w:p w14:paraId="19211032" w14:textId="77777777" w:rsidR="00FB7A0A" w:rsidRDefault="00FB7A0A" w:rsidP="00806BA0">
            <w:pPr>
              <w:spacing w:line="240" w:lineRule="auto"/>
              <w:jc w:val="center"/>
              <w:rPr>
                <w:sz w:val="21"/>
              </w:rPr>
            </w:pPr>
            <w:r>
              <w:rPr>
                <w:rFonts w:hint="eastAsia"/>
                <w:sz w:val="21"/>
              </w:rPr>
              <w:t>type</w:t>
            </w:r>
          </w:p>
        </w:tc>
        <w:tc>
          <w:tcPr>
            <w:tcW w:w="1057" w:type="pct"/>
            <w:shd w:val="clear" w:color="auto" w:fill="auto"/>
            <w:vAlign w:val="center"/>
          </w:tcPr>
          <w:p w14:paraId="24771D84" w14:textId="77777777" w:rsidR="00FB7A0A" w:rsidRDefault="00FB7A0A" w:rsidP="00806BA0">
            <w:pPr>
              <w:spacing w:line="240" w:lineRule="auto"/>
              <w:jc w:val="center"/>
              <w:rPr>
                <w:sz w:val="21"/>
              </w:rPr>
            </w:pPr>
            <w:r>
              <w:rPr>
                <w:rFonts w:hint="eastAsia"/>
                <w:sz w:val="21"/>
              </w:rPr>
              <w:t>varchar(255)</w:t>
            </w:r>
          </w:p>
        </w:tc>
        <w:tc>
          <w:tcPr>
            <w:tcW w:w="687" w:type="pct"/>
            <w:shd w:val="clear" w:color="auto" w:fill="auto"/>
            <w:vAlign w:val="center"/>
          </w:tcPr>
          <w:p w14:paraId="08B41225" w14:textId="77777777" w:rsidR="00FB7A0A" w:rsidRDefault="00FB7A0A" w:rsidP="00806BA0">
            <w:pPr>
              <w:spacing w:line="240" w:lineRule="auto"/>
              <w:jc w:val="center"/>
              <w:rPr>
                <w:sz w:val="21"/>
              </w:rPr>
            </w:pPr>
            <w:r>
              <w:rPr>
                <w:rFonts w:hint="eastAsia"/>
                <w:sz w:val="21"/>
              </w:rPr>
              <w:t>是</w:t>
            </w:r>
          </w:p>
        </w:tc>
        <w:tc>
          <w:tcPr>
            <w:tcW w:w="858" w:type="pct"/>
            <w:shd w:val="clear" w:color="auto" w:fill="auto"/>
            <w:vAlign w:val="center"/>
          </w:tcPr>
          <w:p w14:paraId="7F28C9F6" w14:textId="77777777" w:rsidR="00FB7A0A" w:rsidRDefault="00FB7A0A" w:rsidP="00806BA0">
            <w:pPr>
              <w:spacing w:line="240" w:lineRule="auto"/>
              <w:jc w:val="center"/>
              <w:rPr>
                <w:sz w:val="21"/>
              </w:rPr>
            </w:pPr>
            <w:r>
              <w:rPr>
                <w:rFonts w:hint="eastAsia"/>
                <w:sz w:val="21"/>
              </w:rPr>
              <w:t>否</w:t>
            </w:r>
          </w:p>
        </w:tc>
        <w:tc>
          <w:tcPr>
            <w:tcW w:w="1198" w:type="pct"/>
            <w:shd w:val="clear" w:color="auto" w:fill="auto"/>
            <w:vAlign w:val="center"/>
          </w:tcPr>
          <w:p w14:paraId="4F5E96DB" w14:textId="77777777" w:rsidR="00FB7A0A" w:rsidRDefault="00FB7A0A" w:rsidP="00806BA0">
            <w:pPr>
              <w:spacing w:line="240" w:lineRule="auto"/>
              <w:jc w:val="center"/>
              <w:rPr>
                <w:sz w:val="21"/>
              </w:rPr>
            </w:pPr>
            <w:r>
              <w:rPr>
                <w:rFonts w:hint="eastAsia"/>
                <w:sz w:val="21"/>
              </w:rPr>
              <w:t>类型</w:t>
            </w:r>
          </w:p>
        </w:tc>
      </w:tr>
    </w:tbl>
    <w:p w14:paraId="5122AAB8" w14:textId="77777777" w:rsidR="0081180C" w:rsidRDefault="0081180C">
      <w:pPr>
        <w:ind w:firstLine="480"/>
      </w:pPr>
    </w:p>
    <w:p w14:paraId="39FC3354" w14:textId="77777777" w:rsidR="0081180C" w:rsidRDefault="00000000">
      <w:pPr>
        <w:pStyle w:val="31"/>
      </w:pPr>
      <w:bookmarkStart w:id="79" w:name="_Toc199511116"/>
      <w:r>
        <w:rPr>
          <w:rFonts w:hint="eastAsia"/>
        </w:rPr>
        <w:t>用户作品关系表（</w:t>
      </w:r>
      <w:r>
        <w:t>user_other_user_works_relation</w:t>
      </w:r>
      <w:r>
        <w:rPr>
          <w:rFonts w:hint="eastAsia"/>
        </w:rPr>
        <w:t>）</w:t>
      </w:r>
      <w:bookmarkEnd w:id="79"/>
    </w:p>
    <w:p w14:paraId="1B49F93B" w14:textId="3CA9CC1C" w:rsidR="0081180C" w:rsidRDefault="00000000">
      <w:pPr>
        <w:ind w:firstLineChars="200" w:firstLine="480"/>
      </w:pPr>
      <w:r>
        <w:rPr>
          <w:rFonts w:hint="eastAsia"/>
        </w:rPr>
        <w:t>用户作品关系表用来存放用户和作品之间的关系，比如</w:t>
      </w:r>
      <w:r>
        <w:rPr>
          <w:rFonts w:hint="eastAsia"/>
        </w:rPr>
        <w:t>user_id</w:t>
      </w:r>
      <w:r>
        <w:rPr>
          <w:rFonts w:hint="eastAsia"/>
        </w:rPr>
        <w:t>，</w:t>
      </w:r>
      <w:r>
        <w:rPr>
          <w:rFonts w:hint="eastAsia"/>
        </w:rPr>
        <w:t>works_id</w:t>
      </w:r>
      <w:r>
        <w:rPr>
          <w:rFonts w:hint="eastAsia"/>
        </w:rPr>
        <w:t>，</w:t>
      </w:r>
      <w:r>
        <w:rPr>
          <w:rFonts w:hint="eastAsia"/>
        </w:rPr>
        <w:t>relation</w:t>
      </w:r>
      <w:r>
        <w:rPr>
          <w:rFonts w:hint="eastAsia"/>
        </w:rPr>
        <w:t>分别表示用户</w:t>
      </w:r>
      <w:r>
        <w:rPr>
          <w:rFonts w:hint="eastAsia"/>
        </w:rPr>
        <w:t>id</w:t>
      </w:r>
      <w:r>
        <w:rPr>
          <w:rFonts w:hint="eastAsia"/>
        </w:rPr>
        <w:t>，作品</w:t>
      </w:r>
      <w:r>
        <w:rPr>
          <w:rFonts w:hint="eastAsia"/>
        </w:rPr>
        <w:t>id</w:t>
      </w:r>
      <w:r>
        <w:rPr>
          <w:rFonts w:hint="eastAsia"/>
        </w:rPr>
        <w:t>，用户和作品之间的关系，这里的关系可以是点赞和收藏。用户作品表</w:t>
      </w:r>
      <w:r w:rsidR="00807166">
        <w:rPr>
          <w:rFonts w:hint="eastAsia"/>
        </w:rPr>
        <w:t>结构</w:t>
      </w:r>
      <w:r>
        <w:rPr>
          <w:rFonts w:hint="eastAsia"/>
        </w:rPr>
        <w:t>如表</w:t>
      </w:r>
      <w:r>
        <w:rPr>
          <w:rFonts w:hint="eastAsia"/>
        </w:rPr>
        <w:t>5.4</w:t>
      </w:r>
      <w:r>
        <w:rPr>
          <w:rFonts w:hint="eastAsia"/>
        </w:rPr>
        <w:t>所示。</w:t>
      </w:r>
    </w:p>
    <w:p w14:paraId="7FEB0C7E" w14:textId="77777777" w:rsidR="0081180C" w:rsidRDefault="0081180C">
      <w:pPr>
        <w:ind w:firstLine="480"/>
      </w:pPr>
    </w:p>
    <w:p w14:paraId="774B4996" w14:textId="77777777" w:rsidR="0081180C" w:rsidRDefault="00000000" w:rsidP="007E299B">
      <w:pPr>
        <w:pStyle w:val="affff6"/>
        <w:spacing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5.4</w:t>
      </w:r>
      <w:r>
        <w:rPr>
          <w:rStyle w:val="Char7"/>
          <w:rFonts w:ascii="Times New Roman" w:hAnsi="Times New Roman" w:cs="Times New Roman" w:hint="eastAsia"/>
        </w:rPr>
        <w:t>用户作品关系表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185"/>
        <w:gridCol w:w="2031"/>
        <w:gridCol w:w="1620"/>
        <w:gridCol w:w="1620"/>
        <w:gridCol w:w="1614"/>
      </w:tblGrid>
      <w:tr w:rsidR="0081180C" w14:paraId="58F3BEB6" w14:textId="77777777">
        <w:trPr>
          <w:trHeight w:val="454"/>
          <w:jc w:val="center"/>
        </w:trPr>
        <w:tc>
          <w:tcPr>
            <w:tcW w:w="1204" w:type="pct"/>
            <w:tcBorders>
              <w:top w:val="single" w:sz="12" w:space="0" w:color="auto"/>
              <w:bottom w:val="single" w:sz="8" w:space="0" w:color="auto"/>
            </w:tcBorders>
            <w:shd w:val="clear" w:color="auto" w:fill="auto"/>
            <w:vAlign w:val="center"/>
          </w:tcPr>
          <w:p w14:paraId="1E52FD99" w14:textId="77777777" w:rsidR="0081180C" w:rsidRDefault="00000000" w:rsidP="00806BA0">
            <w:pPr>
              <w:spacing w:line="240" w:lineRule="auto"/>
              <w:jc w:val="center"/>
              <w:rPr>
                <w:sz w:val="21"/>
              </w:rPr>
            </w:pPr>
            <w:r>
              <w:rPr>
                <w:rFonts w:hint="eastAsia"/>
                <w:sz w:val="21"/>
              </w:rPr>
              <w:t>列名</w:t>
            </w:r>
          </w:p>
        </w:tc>
        <w:tc>
          <w:tcPr>
            <w:tcW w:w="1119" w:type="pct"/>
            <w:tcBorders>
              <w:top w:val="single" w:sz="12" w:space="0" w:color="auto"/>
              <w:bottom w:val="single" w:sz="8" w:space="0" w:color="auto"/>
            </w:tcBorders>
            <w:shd w:val="clear" w:color="auto" w:fill="auto"/>
            <w:vAlign w:val="center"/>
          </w:tcPr>
          <w:p w14:paraId="70D7A508" w14:textId="77777777" w:rsidR="0081180C" w:rsidRDefault="00000000" w:rsidP="00806BA0">
            <w:pPr>
              <w:spacing w:line="240" w:lineRule="auto"/>
              <w:jc w:val="center"/>
              <w:rPr>
                <w:sz w:val="21"/>
              </w:rPr>
            </w:pPr>
            <w:r>
              <w:rPr>
                <w:rFonts w:hint="eastAsia"/>
                <w:sz w:val="21"/>
              </w:rPr>
              <w:t>数据类型</w:t>
            </w:r>
          </w:p>
        </w:tc>
        <w:tc>
          <w:tcPr>
            <w:tcW w:w="893" w:type="pct"/>
            <w:tcBorders>
              <w:top w:val="single" w:sz="12" w:space="0" w:color="auto"/>
              <w:bottom w:val="single" w:sz="8" w:space="0" w:color="auto"/>
            </w:tcBorders>
            <w:shd w:val="clear" w:color="auto" w:fill="auto"/>
            <w:vAlign w:val="center"/>
          </w:tcPr>
          <w:p w14:paraId="1BE30491" w14:textId="77777777" w:rsidR="0081180C" w:rsidRDefault="00000000" w:rsidP="00806BA0">
            <w:pPr>
              <w:spacing w:line="240" w:lineRule="auto"/>
              <w:jc w:val="center"/>
              <w:rPr>
                <w:sz w:val="21"/>
              </w:rPr>
            </w:pPr>
            <w:r>
              <w:rPr>
                <w:rFonts w:hint="eastAsia"/>
                <w:sz w:val="21"/>
              </w:rPr>
              <w:t>允许空</w:t>
            </w:r>
          </w:p>
        </w:tc>
        <w:tc>
          <w:tcPr>
            <w:tcW w:w="893" w:type="pct"/>
            <w:tcBorders>
              <w:top w:val="single" w:sz="12" w:space="0" w:color="auto"/>
              <w:bottom w:val="single" w:sz="8" w:space="0" w:color="auto"/>
            </w:tcBorders>
            <w:shd w:val="clear" w:color="auto" w:fill="auto"/>
            <w:vAlign w:val="center"/>
          </w:tcPr>
          <w:p w14:paraId="6F32EE70" w14:textId="77777777" w:rsidR="0081180C" w:rsidRDefault="00000000" w:rsidP="00806BA0">
            <w:pPr>
              <w:spacing w:line="240" w:lineRule="auto"/>
              <w:jc w:val="center"/>
              <w:rPr>
                <w:sz w:val="21"/>
              </w:rPr>
            </w:pPr>
            <w:r>
              <w:rPr>
                <w:rFonts w:hint="eastAsia"/>
                <w:sz w:val="21"/>
              </w:rPr>
              <w:t>是否主键</w:t>
            </w:r>
          </w:p>
        </w:tc>
        <w:tc>
          <w:tcPr>
            <w:tcW w:w="890" w:type="pct"/>
            <w:tcBorders>
              <w:top w:val="single" w:sz="12" w:space="0" w:color="auto"/>
              <w:bottom w:val="single" w:sz="8" w:space="0" w:color="auto"/>
            </w:tcBorders>
            <w:shd w:val="clear" w:color="auto" w:fill="auto"/>
            <w:vAlign w:val="center"/>
          </w:tcPr>
          <w:p w14:paraId="0FF22EA2" w14:textId="77777777" w:rsidR="0081180C" w:rsidRDefault="00000000" w:rsidP="00806BA0">
            <w:pPr>
              <w:spacing w:line="240" w:lineRule="auto"/>
              <w:jc w:val="center"/>
              <w:rPr>
                <w:sz w:val="21"/>
              </w:rPr>
            </w:pPr>
            <w:r>
              <w:rPr>
                <w:rFonts w:hint="eastAsia"/>
                <w:sz w:val="21"/>
              </w:rPr>
              <w:t>字段说明</w:t>
            </w:r>
          </w:p>
        </w:tc>
      </w:tr>
      <w:tr w:rsidR="0081180C" w14:paraId="36179E1B" w14:textId="77777777">
        <w:trPr>
          <w:trHeight w:val="454"/>
          <w:jc w:val="center"/>
        </w:trPr>
        <w:tc>
          <w:tcPr>
            <w:tcW w:w="1204" w:type="pct"/>
            <w:tcBorders>
              <w:top w:val="single" w:sz="8" w:space="0" w:color="auto"/>
            </w:tcBorders>
            <w:shd w:val="clear" w:color="auto" w:fill="auto"/>
            <w:vAlign w:val="center"/>
          </w:tcPr>
          <w:p w14:paraId="19E83F5C" w14:textId="77777777" w:rsidR="0081180C" w:rsidRDefault="00000000" w:rsidP="00806BA0">
            <w:pPr>
              <w:spacing w:line="240" w:lineRule="auto"/>
              <w:jc w:val="center"/>
              <w:rPr>
                <w:sz w:val="21"/>
              </w:rPr>
            </w:pPr>
            <w:r>
              <w:rPr>
                <w:rFonts w:hint="eastAsia"/>
                <w:sz w:val="21"/>
              </w:rPr>
              <w:t>id</w:t>
            </w:r>
          </w:p>
        </w:tc>
        <w:tc>
          <w:tcPr>
            <w:tcW w:w="1119" w:type="pct"/>
            <w:tcBorders>
              <w:top w:val="single" w:sz="8" w:space="0" w:color="auto"/>
            </w:tcBorders>
            <w:shd w:val="clear" w:color="auto" w:fill="auto"/>
            <w:vAlign w:val="center"/>
          </w:tcPr>
          <w:p w14:paraId="7DD36DD5" w14:textId="77777777" w:rsidR="0081180C" w:rsidRDefault="00000000" w:rsidP="00806BA0">
            <w:pPr>
              <w:spacing w:line="240" w:lineRule="auto"/>
              <w:jc w:val="center"/>
              <w:rPr>
                <w:sz w:val="21"/>
              </w:rPr>
            </w:pPr>
            <w:r>
              <w:rPr>
                <w:rFonts w:hint="eastAsia"/>
                <w:sz w:val="21"/>
              </w:rPr>
              <w:t>bigint</w:t>
            </w:r>
          </w:p>
        </w:tc>
        <w:tc>
          <w:tcPr>
            <w:tcW w:w="893" w:type="pct"/>
            <w:tcBorders>
              <w:top w:val="single" w:sz="8" w:space="0" w:color="auto"/>
            </w:tcBorders>
            <w:shd w:val="clear" w:color="auto" w:fill="auto"/>
            <w:vAlign w:val="center"/>
          </w:tcPr>
          <w:p w14:paraId="3329742C" w14:textId="77777777" w:rsidR="0081180C" w:rsidRDefault="00000000" w:rsidP="00806BA0">
            <w:pPr>
              <w:spacing w:line="240" w:lineRule="auto"/>
              <w:jc w:val="center"/>
              <w:rPr>
                <w:sz w:val="21"/>
              </w:rPr>
            </w:pPr>
            <w:r>
              <w:rPr>
                <w:rFonts w:hint="eastAsia"/>
                <w:sz w:val="21"/>
              </w:rPr>
              <w:t>否</w:t>
            </w:r>
          </w:p>
        </w:tc>
        <w:tc>
          <w:tcPr>
            <w:tcW w:w="893" w:type="pct"/>
            <w:tcBorders>
              <w:top w:val="single" w:sz="8" w:space="0" w:color="auto"/>
            </w:tcBorders>
            <w:shd w:val="clear" w:color="auto" w:fill="auto"/>
            <w:vAlign w:val="center"/>
          </w:tcPr>
          <w:p w14:paraId="585A961F" w14:textId="77777777" w:rsidR="0081180C" w:rsidRDefault="00000000" w:rsidP="00806BA0">
            <w:pPr>
              <w:spacing w:line="240" w:lineRule="auto"/>
              <w:jc w:val="center"/>
              <w:rPr>
                <w:sz w:val="21"/>
              </w:rPr>
            </w:pPr>
            <w:r>
              <w:rPr>
                <w:rFonts w:hint="eastAsia"/>
                <w:sz w:val="21"/>
              </w:rPr>
              <w:t>是</w:t>
            </w:r>
          </w:p>
        </w:tc>
        <w:tc>
          <w:tcPr>
            <w:tcW w:w="890" w:type="pct"/>
            <w:tcBorders>
              <w:top w:val="single" w:sz="8" w:space="0" w:color="auto"/>
            </w:tcBorders>
            <w:shd w:val="clear" w:color="auto" w:fill="auto"/>
            <w:vAlign w:val="center"/>
          </w:tcPr>
          <w:p w14:paraId="263E10CF" w14:textId="77777777" w:rsidR="0081180C" w:rsidRDefault="00000000" w:rsidP="00806BA0">
            <w:pPr>
              <w:spacing w:line="240" w:lineRule="auto"/>
              <w:jc w:val="center"/>
              <w:rPr>
                <w:sz w:val="21"/>
              </w:rPr>
            </w:pPr>
            <w:r>
              <w:rPr>
                <w:rFonts w:hint="eastAsia"/>
                <w:sz w:val="21"/>
              </w:rPr>
              <w:t>序号</w:t>
            </w:r>
          </w:p>
        </w:tc>
      </w:tr>
      <w:tr w:rsidR="0081180C" w14:paraId="723B9D50" w14:textId="77777777">
        <w:trPr>
          <w:trHeight w:val="454"/>
          <w:jc w:val="center"/>
        </w:trPr>
        <w:tc>
          <w:tcPr>
            <w:tcW w:w="1204" w:type="pct"/>
            <w:shd w:val="clear" w:color="auto" w:fill="auto"/>
            <w:vAlign w:val="center"/>
          </w:tcPr>
          <w:p w14:paraId="43194188" w14:textId="77777777" w:rsidR="0081180C" w:rsidRDefault="00000000" w:rsidP="00806BA0">
            <w:pPr>
              <w:spacing w:line="240" w:lineRule="auto"/>
              <w:jc w:val="center"/>
              <w:rPr>
                <w:sz w:val="21"/>
              </w:rPr>
            </w:pPr>
            <w:r>
              <w:rPr>
                <w:rFonts w:hint="eastAsia"/>
                <w:sz w:val="21"/>
              </w:rPr>
              <w:t>user_id</w:t>
            </w:r>
          </w:p>
        </w:tc>
        <w:tc>
          <w:tcPr>
            <w:tcW w:w="1119" w:type="pct"/>
            <w:shd w:val="clear" w:color="auto" w:fill="auto"/>
            <w:vAlign w:val="center"/>
          </w:tcPr>
          <w:p w14:paraId="3AF3E270" w14:textId="77777777" w:rsidR="0081180C" w:rsidRDefault="00000000" w:rsidP="00806BA0">
            <w:pPr>
              <w:spacing w:line="240" w:lineRule="auto"/>
              <w:jc w:val="center"/>
              <w:rPr>
                <w:sz w:val="21"/>
              </w:rPr>
            </w:pPr>
            <w:r>
              <w:rPr>
                <w:rFonts w:hint="eastAsia"/>
                <w:sz w:val="21"/>
              </w:rPr>
              <w:t>bigint</w:t>
            </w:r>
          </w:p>
        </w:tc>
        <w:tc>
          <w:tcPr>
            <w:tcW w:w="893" w:type="pct"/>
            <w:shd w:val="clear" w:color="auto" w:fill="auto"/>
            <w:vAlign w:val="center"/>
          </w:tcPr>
          <w:p w14:paraId="3942A8F9" w14:textId="77777777" w:rsidR="0081180C" w:rsidRDefault="00000000" w:rsidP="00806BA0">
            <w:pPr>
              <w:spacing w:line="240" w:lineRule="auto"/>
              <w:jc w:val="center"/>
              <w:rPr>
                <w:sz w:val="21"/>
              </w:rPr>
            </w:pPr>
            <w:r>
              <w:rPr>
                <w:rFonts w:hint="eastAsia"/>
                <w:sz w:val="21"/>
              </w:rPr>
              <w:t>是</w:t>
            </w:r>
          </w:p>
        </w:tc>
        <w:tc>
          <w:tcPr>
            <w:tcW w:w="893" w:type="pct"/>
            <w:shd w:val="clear" w:color="auto" w:fill="auto"/>
            <w:vAlign w:val="center"/>
          </w:tcPr>
          <w:p w14:paraId="4D591A78" w14:textId="77777777" w:rsidR="0081180C" w:rsidRDefault="00000000" w:rsidP="00806BA0">
            <w:pPr>
              <w:spacing w:line="240" w:lineRule="auto"/>
              <w:jc w:val="center"/>
              <w:rPr>
                <w:sz w:val="21"/>
              </w:rPr>
            </w:pPr>
            <w:r>
              <w:rPr>
                <w:rFonts w:hint="eastAsia"/>
                <w:sz w:val="21"/>
              </w:rPr>
              <w:t>否</w:t>
            </w:r>
          </w:p>
        </w:tc>
        <w:tc>
          <w:tcPr>
            <w:tcW w:w="890" w:type="pct"/>
            <w:shd w:val="clear" w:color="auto" w:fill="auto"/>
            <w:vAlign w:val="center"/>
          </w:tcPr>
          <w:p w14:paraId="6E594868" w14:textId="77777777" w:rsidR="0081180C" w:rsidRDefault="00000000" w:rsidP="00806BA0">
            <w:pPr>
              <w:spacing w:line="240" w:lineRule="auto"/>
              <w:jc w:val="center"/>
              <w:rPr>
                <w:sz w:val="21"/>
              </w:rPr>
            </w:pPr>
            <w:r>
              <w:rPr>
                <w:rFonts w:hint="eastAsia"/>
                <w:sz w:val="21"/>
              </w:rPr>
              <w:t>用户</w:t>
            </w:r>
            <w:r>
              <w:rPr>
                <w:rFonts w:hint="eastAsia"/>
                <w:sz w:val="21"/>
              </w:rPr>
              <w:t>id</w:t>
            </w:r>
          </w:p>
        </w:tc>
      </w:tr>
      <w:tr w:rsidR="0081180C" w14:paraId="0336C6D5" w14:textId="77777777">
        <w:trPr>
          <w:trHeight w:val="454"/>
          <w:jc w:val="center"/>
        </w:trPr>
        <w:tc>
          <w:tcPr>
            <w:tcW w:w="1204" w:type="pct"/>
            <w:shd w:val="clear" w:color="auto" w:fill="auto"/>
            <w:vAlign w:val="center"/>
          </w:tcPr>
          <w:p w14:paraId="740EF6AD" w14:textId="77777777" w:rsidR="0081180C" w:rsidRDefault="00000000" w:rsidP="00806BA0">
            <w:pPr>
              <w:spacing w:line="240" w:lineRule="auto"/>
              <w:jc w:val="center"/>
              <w:rPr>
                <w:sz w:val="21"/>
              </w:rPr>
            </w:pPr>
            <w:r>
              <w:rPr>
                <w:rFonts w:hint="eastAsia"/>
                <w:sz w:val="21"/>
              </w:rPr>
              <w:t>works_id</w:t>
            </w:r>
          </w:p>
        </w:tc>
        <w:tc>
          <w:tcPr>
            <w:tcW w:w="1119" w:type="pct"/>
            <w:shd w:val="clear" w:color="auto" w:fill="auto"/>
            <w:vAlign w:val="center"/>
          </w:tcPr>
          <w:p w14:paraId="7D1A4B59" w14:textId="77777777" w:rsidR="0081180C" w:rsidRDefault="00000000" w:rsidP="00806BA0">
            <w:pPr>
              <w:spacing w:line="240" w:lineRule="auto"/>
              <w:jc w:val="center"/>
              <w:rPr>
                <w:sz w:val="21"/>
              </w:rPr>
            </w:pPr>
            <w:r>
              <w:rPr>
                <w:rFonts w:hint="eastAsia"/>
                <w:sz w:val="21"/>
              </w:rPr>
              <w:t>bigint</w:t>
            </w:r>
          </w:p>
        </w:tc>
        <w:tc>
          <w:tcPr>
            <w:tcW w:w="893" w:type="pct"/>
            <w:shd w:val="clear" w:color="auto" w:fill="auto"/>
            <w:vAlign w:val="center"/>
          </w:tcPr>
          <w:p w14:paraId="74C982F3" w14:textId="77777777" w:rsidR="0081180C" w:rsidRDefault="00000000" w:rsidP="00806BA0">
            <w:pPr>
              <w:spacing w:line="240" w:lineRule="auto"/>
              <w:jc w:val="center"/>
              <w:rPr>
                <w:sz w:val="21"/>
              </w:rPr>
            </w:pPr>
            <w:r>
              <w:rPr>
                <w:rFonts w:hint="eastAsia"/>
                <w:sz w:val="21"/>
              </w:rPr>
              <w:t>是</w:t>
            </w:r>
          </w:p>
        </w:tc>
        <w:tc>
          <w:tcPr>
            <w:tcW w:w="893" w:type="pct"/>
            <w:shd w:val="clear" w:color="auto" w:fill="auto"/>
            <w:vAlign w:val="center"/>
          </w:tcPr>
          <w:p w14:paraId="71B19A96" w14:textId="77777777" w:rsidR="0081180C" w:rsidRDefault="00000000" w:rsidP="00806BA0">
            <w:pPr>
              <w:spacing w:line="240" w:lineRule="auto"/>
              <w:jc w:val="center"/>
              <w:rPr>
                <w:sz w:val="21"/>
              </w:rPr>
            </w:pPr>
            <w:r>
              <w:rPr>
                <w:rFonts w:hint="eastAsia"/>
                <w:sz w:val="21"/>
              </w:rPr>
              <w:t>否</w:t>
            </w:r>
          </w:p>
        </w:tc>
        <w:tc>
          <w:tcPr>
            <w:tcW w:w="890" w:type="pct"/>
            <w:shd w:val="clear" w:color="auto" w:fill="auto"/>
            <w:vAlign w:val="center"/>
          </w:tcPr>
          <w:p w14:paraId="45846580" w14:textId="77777777" w:rsidR="0081180C" w:rsidRDefault="00000000" w:rsidP="00806BA0">
            <w:pPr>
              <w:spacing w:line="240" w:lineRule="auto"/>
              <w:jc w:val="center"/>
              <w:rPr>
                <w:sz w:val="21"/>
              </w:rPr>
            </w:pPr>
            <w:r>
              <w:rPr>
                <w:rFonts w:hint="eastAsia"/>
                <w:sz w:val="21"/>
              </w:rPr>
              <w:t>作品</w:t>
            </w:r>
            <w:r>
              <w:rPr>
                <w:rFonts w:hint="eastAsia"/>
                <w:sz w:val="21"/>
              </w:rPr>
              <w:t>id</w:t>
            </w:r>
          </w:p>
        </w:tc>
      </w:tr>
      <w:tr w:rsidR="0081180C" w14:paraId="10101BDF" w14:textId="77777777">
        <w:trPr>
          <w:trHeight w:val="454"/>
          <w:jc w:val="center"/>
        </w:trPr>
        <w:tc>
          <w:tcPr>
            <w:tcW w:w="1204" w:type="pct"/>
            <w:shd w:val="clear" w:color="auto" w:fill="auto"/>
            <w:vAlign w:val="center"/>
          </w:tcPr>
          <w:p w14:paraId="677678FF" w14:textId="77777777" w:rsidR="0081180C" w:rsidRDefault="00000000" w:rsidP="00806BA0">
            <w:pPr>
              <w:spacing w:line="240" w:lineRule="auto"/>
              <w:jc w:val="center"/>
              <w:rPr>
                <w:sz w:val="21"/>
              </w:rPr>
            </w:pPr>
            <w:r>
              <w:rPr>
                <w:rFonts w:hint="eastAsia"/>
                <w:sz w:val="21"/>
              </w:rPr>
              <w:t>relation</w:t>
            </w:r>
          </w:p>
        </w:tc>
        <w:tc>
          <w:tcPr>
            <w:tcW w:w="1119" w:type="pct"/>
            <w:shd w:val="clear" w:color="auto" w:fill="auto"/>
            <w:vAlign w:val="center"/>
          </w:tcPr>
          <w:p w14:paraId="470CC181" w14:textId="77777777" w:rsidR="0081180C" w:rsidRDefault="00000000" w:rsidP="00806BA0">
            <w:pPr>
              <w:spacing w:line="240" w:lineRule="auto"/>
              <w:jc w:val="center"/>
              <w:rPr>
                <w:sz w:val="21"/>
              </w:rPr>
            </w:pPr>
            <w:r>
              <w:rPr>
                <w:rFonts w:hint="eastAsia"/>
                <w:sz w:val="21"/>
              </w:rPr>
              <w:t>varchar(255)</w:t>
            </w:r>
          </w:p>
        </w:tc>
        <w:tc>
          <w:tcPr>
            <w:tcW w:w="893" w:type="pct"/>
            <w:shd w:val="clear" w:color="auto" w:fill="auto"/>
            <w:vAlign w:val="center"/>
          </w:tcPr>
          <w:p w14:paraId="4F684DCD" w14:textId="77777777" w:rsidR="0081180C" w:rsidRDefault="00000000" w:rsidP="00806BA0">
            <w:pPr>
              <w:spacing w:line="240" w:lineRule="auto"/>
              <w:jc w:val="center"/>
              <w:rPr>
                <w:sz w:val="21"/>
              </w:rPr>
            </w:pPr>
            <w:r>
              <w:rPr>
                <w:rFonts w:hint="eastAsia"/>
                <w:sz w:val="21"/>
              </w:rPr>
              <w:t>是</w:t>
            </w:r>
          </w:p>
        </w:tc>
        <w:tc>
          <w:tcPr>
            <w:tcW w:w="893" w:type="pct"/>
            <w:shd w:val="clear" w:color="auto" w:fill="auto"/>
            <w:vAlign w:val="center"/>
          </w:tcPr>
          <w:p w14:paraId="6F7D8670" w14:textId="77777777" w:rsidR="0081180C" w:rsidRDefault="00000000" w:rsidP="00806BA0">
            <w:pPr>
              <w:spacing w:line="240" w:lineRule="auto"/>
              <w:jc w:val="center"/>
              <w:rPr>
                <w:sz w:val="21"/>
              </w:rPr>
            </w:pPr>
            <w:r>
              <w:rPr>
                <w:rFonts w:hint="eastAsia"/>
                <w:sz w:val="21"/>
              </w:rPr>
              <w:t>否</w:t>
            </w:r>
          </w:p>
        </w:tc>
        <w:tc>
          <w:tcPr>
            <w:tcW w:w="890" w:type="pct"/>
            <w:shd w:val="clear" w:color="auto" w:fill="auto"/>
            <w:vAlign w:val="center"/>
          </w:tcPr>
          <w:p w14:paraId="3D9B7624" w14:textId="77777777" w:rsidR="0081180C" w:rsidRDefault="00000000" w:rsidP="00806BA0">
            <w:pPr>
              <w:spacing w:line="240" w:lineRule="auto"/>
              <w:jc w:val="center"/>
              <w:rPr>
                <w:sz w:val="21"/>
              </w:rPr>
            </w:pPr>
            <w:r>
              <w:rPr>
                <w:rFonts w:hint="eastAsia"/>
                <w:sz w:val="21"/>
              </w:rPr>
              <w:t>用户作品关系</w:t>
            </w:r>
          </w:p>
        </w:tc>
      </w:tr>
    </w:tbl>
    <w:p w14:paraId="5509F6DA" w14:textId="77777777" w:rsidR="0081180C" w:rsidRDefault="0081180C">
      <w:pPr>
        <w:ind w:firstLine="480"/>
      </w:pPr>
    </w:p>
    <w:p w14:paraId="7A4FF5EA" w14:textId="77777777" w:rsidR="0081180C" w:rsidRDefault="00000000">
      <w:pPr>
        <w:pStyle w:val="31"/>
      </w:pPr>
      <w:bookmarkStart w:id="80" w:name="_Toc199511117"/>
      <w:r>
        <w:rPr>
          <w:rFonts w:hint="eastAsia"/>
        </w:rPr>
        <w:t>漫展表（</w:t>
      </w:r>
      <w:r>
        <w:rPr>
          <w:rFonts w:hint="eastAsia"/>
        </w:rPr>
        <w:t>activity</w:t>
      </w:r>
      <w:r>
        <w:rPr>
          <w:rFonts w:hint="eastAsia"/>
        </w:rPr>
        <w:t>）</w:t>
      </w:r>
      <w:bookmarkEnd w:id="80"/>
    </w:p>
    <w:p w14:paraId="689A0159" w14:textId="5908253D" w:rsidR="0081180C" w:rsidRDefault="00000000">
      <w:pPr>
        <w:ind w:firstLineChars="200" w:firstLine="480"/>
      </w:pPr>
      <w:r>
        <w:rPr>
          <w:rFonts w:hint="eastAsia"/>
        </w:rPr>
        <w:t>漫展表用来存放漫展发布人发布的漫展信息，主要是根据</w:t>
      </w:r>
      <w:r>
        <w:rPr>
          <w:rFonts w:hint="eastAsia"/>
        </w:rPr>
        <w:t>start_time</w:t>
      </w:r>
      <w:r>
        <w:rPr>
          <w:rFonts w:hint="eastAsia"/>
        </w:rPr>
        <w:t>和</w:t>
      </w:r>
      <w:r>
        <w:rPr>
          <w:rFonts w:hint="eastAsia"/>
        </w:rPr>
        <w:t>end_time</w:t>
      </w:r>
      <w:r>
        <w:rPr>
          <w:rFonts w:hint="eastAsia"/>
        </w:rPr>
        <w:t>和</w:t>
      </w:r>
      <w:r>
        <w:rPr>
          <w:rFonts w:hint="eastAsia"/>
        </w:rPr>
        <w:t>ticket_price</w:t>
      </w:r>
      <w:r>
        <w:rPr>
          <w:rFonts w:hint="eastAsia"/>
        </w:rPr>
        <w:t>来计算场次供用户选择，然后用户购买并生成订单，</w:t>
      </w:r>
      <w:r>
        <w:rPr>
          <w:rFonts w:hint="eastAsia"/>
        </w:rPr>
        <w:t>publisher_id</w:t>
      </w:r>
      <w:r>
        <w:rPr>
          <w:rFonts w:hint="eastAsia"/>
        </w:rPr>
        <w:t>用来存放漫展发布人</w:t>
      </w:r>
      <w:r>
        <w:rPr>
          <w:rFonts w:hint="eastAsia"/>
        </w:rPr>
        <w:t>id</w:t>
      </w:r>
      <w:r>
        <w:rPr>
          <w:rFonts w:hint="eastAsia"/>
        </w:rPr>
        <w:t>，可以用来关联用户表获取用户信息。漫展表</w:t>
      </w:r>
      <w:r w:rsidR="00807166">
        <w:rPr>
          <w:rFonts w:hint="eastAsia"/>
        </w:rPr>
        <w:t>结构</w:t>
      </w:r>
      <w:r>
        <w:rPr>
          <w:rFonts w:hint="eastAsia"/>
        </w:rPr>
        <w:t>如表</w:t>
      </w:r>
      <w:r>
        <w:rPr>
          <w:rFonts w:hint="eastAsia"/>
        </w:rPr>
        <w:t>5.5</w:t>
      </w:r>
      <w:r>
        <w:rPr>
          <w:rFonts w:hint="eastAsia"/>
        </w:rPr>
        <w:t>所示。</w:t>
      </w:r>
    </w:p>
    <w:p w14:paraId="40155234" w14:textId="77777777" w:rsidR="009B2647" w:rsidRDefault="009B2647">
      <w:pPr>
        <w:ind w:firstLineChars="200" w:firstLine="480"/>
      </w:pPr>
    </w:p>
    <w:p w14:paraId="6EAB659D" w14:textId="77777777" w:rsidR="0081180C" w:rsidRDefault="00000000" w:rsidP="007E299B">
      <w:pPr>
        <w:pStyle w:val="affff6"/>
        <w:spacing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5.5</w:t>
      </w:r>
      <w:r>
        <w:rPr>
          <w:rStyle w:val="Char7"/>
          <w:rFonts w:ascii="Times New Roman" w:hAnsi="Times New Roman" w:cs="Times New Roman" w:hint="eastAsia"/>
        </w:rPr>
        <w:t>漫展表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989"/>
        <w:gridCol w:w="2081"/>
        <w:gridCol w:w="1304"/>
        <w:gridCol w:w="1350"/>
        <w:gridCol w:w="1346"/>
      </w:tblGrid>
      <w:tr w:rsidR="0081180C" w14:paraId="58FA86E7" w14:textId="77777777" w:rsidTr="00F80FC8">
        <w:trPr>
          <w:trHeight w:val="454"/>
          <w:tblHeader/>
          <w:jc w:val="center"/>
        </w:trPr>
        <w:tc>
          <w:tcPr>
            <w:tcW w:w="1648" w:type="pct"/>
            <w:tcBorders>
              <w:top w:val="single" w:sz="12" w:space="0" w:color="auto"/>
              <w:bottom w:val="single" w:sz="8" w:space="0" w:color="auto"/>
            </w:tcBorders>
            <w:shd w:val="clear" w:color="auto" w:fill="auto"/>
            <w:vAlign w:val="center"/>
          </w:tcPr>
          <w:p w14:paraId="40661CF7" w14:textId="77777777" w:rsidR="0081180C" w:rsidRDefault="00000000" w:rsidP="00806BA0">
            <w:pPr>
              <w:spacing w:line="240" w:lineRule="auto"/>
              <w:jc w:val="center"/>
              <w:rPr>
                <w:sz w:val="21"/>
              </w:rPr>
            </w:pPr>
            <w:r>
              <w:rPr>
                <w:rFonts w:hint="eastAsia"/>
                <w:sz w:val="21"/>
              </w:rPr>
              <w:t>列名</w:t>
            </w:r>
          </w:p>
        </w:tc>
        <w:tc>
          <w:tcPr>
            <w:tcW w:w="1147" w:type="pct"/>
            <w:tcBorders>
              <w:top w:val="single" w:sz="12" w:space="0" w:color="auto"/>
              <w:bottom w:val="single" w:sz="8" w:space="0" w:color="auto"/>
            </w:tcBorders>
            <w:shd w:val="clear" w:color="auto" w:fill="auto"/>
            <w:vAlign w:val="center"/>
          </w:tcPr>
          <w:p w14:paraId="2871FCFC" w14:textId="77777777" w:rsidR="0081180C" w:rsidRDefault="00000000" w:rsidP="00806BA0">
            <w:pPr>
              <w:spacing w:line="240" w:lineRule="auto"/>
              <w:jc w:val="center"/>
              <w:rPr>
                <w:sz w:val="21"/>
              </w:rPr>
            </w:pPr>
            <w:r>
              <w:rPr>
                <w:rFonts w:hint="eastAsia"/>
                <w:sz w:val="21"/>
              </w:rPr>
              <w:t>数据类型</w:t>
            </w:r>
          </w:p>
        </w:tc>
        <w:tc>
          <w:tcPr>
            <w:tcW w:w="719" w:type="pct"/>
            <w:tcBorders>
              <w:top w:val="single" w:sz="12" w:space="0" w:color="auto"/>
              <w:bottom w:val="single" w:sz="8" w:space="0" w:color="auto"/>
            </w:tcBorders>
            <w:shd w:val="clear" w:color="auto" w:fill="auto"/>
            <w:vAlign w:val="center"/>
          </w:tcPr>
          <w:p w14:paraId="38030D70" w14:textId="77777777" w:rsidR="0081180C" w:rsidRDefault="00000000" w:rsidP="00806BA0">
            <w:pPr>
              <w:spacing w:line="240" w:lineRule="auto"/>
              <w:jc w:val="center"/>
              <w:rPr>
                <w:sz w:val="21"/>
              </w:rPr>
            </w:pPr>
            <w:r>
              <w:rPr>
                <w:rFonts w:hint="eastAsia"/>
                <w:sz w:val="21"/>
              </w:rPr>
              <w:t>允许空</w:t>
            </w:r>
          </w:p>
        </w:tc>
        <w:tc>
          <w:tcPr>
            <w:tcW w:w="744" w:type="pct"/>
            <w:tcBorders>
              <w:top w:val="single" w:sz="12" w:space="0" w:color="auto"/>
              <w:bottom w:val="single" w:sz="8" w:space="0" w:color="auto"/>
            </w:tcBorders>
            <w:shd w:val="clear" w:color="auto" w:fill="auto"/>
            <w:vAlign w:val="center"/>
          </w:tcPr>
          <w:p w14:paraId="68275CE0" w14:textId="77777777" w:rsidR="0081180C" w:rsidRDefault="00000000" w:rsidP="00806BA0">
            <w:pPr>
              <w:spacing w:line="240" w:lineRule="auto"/>
              <w:jc w:val="center"/>
              <w:rPr>
                <w:sz w:val="21"/>
              </w:rPr>
            </w:pPr>
            <w:r>
              <w:rPr>
                <w:rFonts w:hint="eastAsia"/>
                <w:sz w:val="21"/>
              </w:rPr>
              <w:t>是否主键</w:t>
            </w:r>
          </w:p>
        </w:tc>
        <w:tc>
          <w:tcPr>
            <w:tcW w:w="742" w:type="pct"/>
            <w:tcBorders>
              <w:top w:val="single" w:sz="12" w:space="0" w:color="auto"/>
              <w:bottom w:val="single" w:sz="8" w:space="0" w:color="auto"/>
            </w:tcBorders>
            <w:shd w:val="clear" w:color="auto" w:fill="auto"/>
            <w:vAlign w:val="center"/>
          </w:tcPr>
          <w:p w14:paraId="4922D963" w14:textId="77777777" w:rsidR="0081180C" w:rsidRDefault="00000000" w:rsidP="00806BA0">
            <w:pPr>
              <w:spacing w:line="240" w:lineRule="auto"/>
              <w:jc w:val="center"/>
              <w:rPr>
                <w:sz w:val="21"/>
              </w:rPr>
            </w:pPr>
            <w:r>
              <w:rPr>
                <w:rFonts w:hint="eastAsia"/>
                <w:sz w:val="21"/>
              </w:rPr>
              <w:t>字段说明</w:t>
            </w:r>
          </w:p>
        </w:tc>
      </w:tr>
      <w:tr w:rsidR="0081180C" w14:paraId="057C64B1" w14:textId="77777777">
        <w:trPr>
          <w:trHeight w:val="454"/>
          <w:jc w:val="center"/>
        </w:trPr>
        <w:tc>
          <w:tcPr>
            <w:tcW w:w="1648" w:type="pct"/>
            <w:tcBorders>
              <w:top w:val="single" w:sz="8" w:space="0" w:color="auto"/>
            </w:tcBorders>
            <w:shd w:val="clear" w:color="auto" w:fill="auto"/>
            <w:vAlign w:val="center"/>
          </w:tcPr>
          <w:p w14:paraId="1E1620E4" w14:textId="77777777" w:rsidR="0081180C" w:rsidRDefault="00000000" w:rsidP="00806BA0">
            <w:pPr>
              <w:spacing w:line="240" w:lineRule="auto"/>
              <w:jc w:val="center"/>
              <w:rPr>
                <w:sz w:val="21"/>
              </w:rPr>
            </w:pPr>
            <w:r>
              <w:rPr>
                <w:rFonts w:hint="eastAsia"/>
                <w:sz w:val="21"/>
              </w:rPr>
              <w:t>id</w:t>
            </w:r>
          </w:p>
        </w:tc>
        <w:tc>
          <w:tcPr>
            <w:tcW w:w="1147" w:type="pct"/>
            <w:tcBorders>
              <w:top w:val="single" w:sz="8" w:space="0" w:color="auto"/>
            </w:tcBorders>
            <w:shd w:val="clear" w:color="auto" w:fill="auto"/>
            <w:vAlign w:val="center"/>
          </w:tcPr>
          <w:p w14:paraId="51F87D8E" w14:textId="77777777" w:rsidR="0081180C" w:rsidRDefault="00000000" w:rsidP="00806BA0">
            <w:pPr>
              <w:spacing w:line="240" w:lineRule="auto"/>
              <w:jc w:val="center"/>
              <w:rPr>
                <w:sz w:val="21"/>
              </w:rPr>
            </w:pPr>
            <w:r>
              <w:rPr>
                <w:rFonts w:hint="eastAsia"/>
                <w:sz w:val="21"/>
              </w:rPr>
              <w:t>bigint</w:t>
            </w:r>
          </w:p>
        </w:tc>
        <w:tc>
          <w:tcPr>
            <w:tcW w:w="719" w:type="pct"/>
            <w:tcBorders>
              <w:top w:val="single" w:sz="8" w:space="0" w:color="auto"/>
            </w:tcBorders>
            <w:shd w:val="clear" w:color="auto" w:fill="auto"/>
            <w:vAlign w:val="center"/>
          </w:tcPr>
          <w:p w14:paraId="44F5894D" w14:textId="77777777" w:rsidR="0081180C" w:rsidRDefault="00000000" w:rsidP="00806BA0">
            <w:pPr>
              <w:spacing w:line="240" w:lineRule="auto"/>
              <w:jc w:val="center"/>
              <w:rPr>
                <w:sz w:val="21"/>
              </w:rPr>
            </w:pPr>
            <w:r>
              <w:rPr>
                <w:rFonts w:hint="eastAsia"/>
                <w:sz w:val="21"/>
              </w:rPr>
              <w:t>否</w:t>
            </w:r>
          </w:p>
        </w:tc>
        <w:tc>
          <w:tcPr>
            <w:tcW w:w="744" w:type="pct"/>
            <w:tcBorders>
              <w:top w:val="single" w:sz="8" w:space="0" w:color="auto"/>
            </w:tcBorders>
            <w:shd w:val="clear" w:color="auto" w:fill="auto"/>
            <w:vAlign w:val="center"/>
          </w:tcPr>
          <w:p w14:paraId="1AA12B36" w14:textId="77777777" w:rsidR="0081180C" w:rsidRDefault="00000000" w:rsidP="00806BA0">
            <w:pPr>
              <w:spacing w:line="240" w:lineRule="auto"/>
              <w:jc w:val="center"/>
              <w:rPr>
                <w:sz w:val="21"/>
              </w:rPr>
            </w:pPr>
            <w:r>
              <w:rPr>
                <w:rFonts w:hint="eastAsia"/>
                <w:sz w:val="21"/>
              </w:rPr>
              <w:t>是</w:t>
            </w:r>
          </w:p>
        </w:tc>
        <w:tc>
          <w:tcPr>
            <w:tcW w:w="742" w:type="pct"/>
            <w:tcBorders>
              <w:top w:val="single" w:sz="8" w:space="0" w:color="auto"/>
            </w:tcBorders>
            <w:shd w:val="clear" w:color="auto" w:fill="auto"/>
            <w:vAlign w:val="center"/>
          </w:tcPr>
          <w:p w14:paraId="34038119" w14:textId="77777777" w:rsidR="0081180C" w:rsidRDefault="00000000" w:rsidP="00806BA0">
            <w:pPr>
              <w:spacing w:line="240" w:lineRule="auto"/>
              <w:jc w:val="center"/>
              <w:rPr>
                <w:sz w:val="21"/>
              </w:rPr>
            </w:pPr>
            <w:r>
              <w:rPr>
                <w:rFonts w:hint="eastAsia"/>
                <w:sz w:val="21"/>
              </w:rPr>
              <w:t>序号</w:t>
            </w:r>
          </w:p>
        </w:tc>
      </w:tr>
      <w:tr w:rsidR="0081180C" w14:paraId="13C488A4" w14:textId="77777777">
        <w:trPr>
          <w:trHeight w:val="454"/>
          <w:jc w:val="center"/>
        </w:trPr>
        <w:tc>
          <w:tcPr>
            <w:tcW w:w="1648" w:type="pct"/>
            <w:shd w:val="clear" w:color="auto" w:fill="auto"/>
            <w:vAlign w:val="center"/>
          </w:tcPr>
          <w:p w14:paraId="102F8E28" w14:textId="77777777" w:rsidR="0081180C" w:rsidRDefault="00000000" w:rsidP="00806BA0">
            <w:pPr>
              <w:spacing w:line="240" w:lineRule="auto"/>
              <w:jc w:val="center"/>
              <w:rPr>
                <w:sz w:val="21"/>
              </w:rPr>
            </w:pPr>
            <w:r>
              <w:rPr>
                <w:rFonts w:hint="eastAsia"/>
                <w:sz w:val="21"/>
              </w:rPr>
              <w:t>ac</w:t>
            </w:r>
            <w:r w:rsidRPr="00806BA0">
              <w:rPr>
                <w:rFonts w:hint="eastAsia"/>
                <w:sz w:val="21"/>
              </w:rPr>
              <w:t>tivity_title</w:t>
            </w:r>
          </w:p>
        </w:tc>
        <w:tc>
          <w:tcPr>
            <w:tcW w:w="1147" w:type="pct"/>
            <w:shd w:val="clear" w:color="auto" w:fill="auto"/>
            <w:vAlign w:val="center"/>
          </w:tcPr>
          <w:p w14:paraId="0B6D3C52"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719" w:type="pct"/>
            <w:shd w:val="clear" w:color="auto" w:fill="auto"/>
            <w:vAlign w:val="center"/>
          </w:tcPr>
          <w:p w14:paraId="78AFDA92"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0D610981"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5EB65415" w14:textId="77777777" w:rsidR="0081180C" w:rsidRDefault="00000000" w:rsidP="00806BA0">
            <w:pPr>
              <w:spacing w:line="240" w:lineRule="auto"/>
              <w:jc w:val="center"/>
              <w:rPr>
                <w:sz w:val="21"/>
              </w:rPr>
            </w:pPr>
            <w:r>
              <w:rPr>
                <w:rFonts w:hint="eastAsia"/>
                <w:sz w:val="21"/>
              </w:rPr>
              <w:t>活动标题</w:t>
            </w:r>
          </w:p>
        </w:tc>
      </w:tr>
    </w:tbl>
    <w:p w14:paraId="78ECADB0" w14:textId="276852BB" w:rsidR="00F4503D" w:rsidRPr="00E351C0" w:rsidRDefault="00A74828" w:rsidP="00E351C0">
      <w:pPr>
        <w:pStyle w:val="affff6"/>
        <w:spacing w:afterLines="0" w:after="0"/>
        <w:rPr>
          <w:rFonts w:ascii="Times New Roman" w:hAnsi="Times New Roman" w:cs="Times New Roman"/>
        </w:rPr>
      </w:pPr>
      <w:r>
        <w:rPr>
          <w:rStyle w:val="Char7"/>
          <w:rFonts w:ascii="Times New Roman" w:hAnsi="Times New Roman" w:cs="Times New Roman" w:hint="eastAsia"/>
        </w:rPr>
        <w:lastRenderedPageBreak/>
        <w:t>续</w:t>
      </w:r>
      <w:r w:rsidR="00E351C0">
        <w:rPr>
          <w:rStyle w:val="Char7"/>
          <w:rFonts w:ascii="Times New Roman" w:hAnsi="Times New Roman" w:cs="Times New Roman" w:hint="eastAsia"/>
        </w:rPr>
        <w:t>表</w:t>
      </w:r>
      <w:r w:rsidR="00E351C0">
        <w:rPr>
          <w:rStyle w:val="Char7"/>
          <w:rFonts w:ascii="Times New Roman" w:hAnsi="Times New Roman" w:cs="Times New Roman" w:hint="eastAsia"/>
        </w:rPr>
        <w:t>5.5</w:t>
      </w:r>
      <w:r w:rsidR="00E351C0">
        <w:rPr>
          <w:rStyle w:val="Char7"/>
          <w:rFonts w:ascii="Times New Roman" w:hAnsi="Times New Roman" w:cs="Times New Roman" w:hint="eastAsia"/>
        </w:rPr>
        <w:t>漫展表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989"/>
        <w:gridCol w:w="2081"/>
        <w:gridCol w:w="1304"/>
        <w:gridCol w:w="1350"/>
        <w:gridCol w:w="1346"/>
      </w:tblGrid>
      <w:tr w:rsidR="00F4503D" w14:paraId="2F158B2B" w14:textId="77777777" w:rsidTr="00F4503D">
        <w:trPr>
          <w:trHeight w:val="454"/>
          <w:tblHeader/>
          <w:jc w:val="center"/>
        </w:trPr>
        <w:tc>
          <w:tcPr>
            <w:tcW w:w="1648" w:type="pct"/>
            <w:tcBorders>
              <w:top w:val="single" w:sz="12" w:space="0" w:color="auto"/>
              <w:bottom w:val="single" w:sz="6" w:space="0" w:color="auto"/>
            </w:tcBorders>
            <w:shd w:val="clear" w:color="auto" w:fill="auto"/>
            <w:vAlign w:val="center"/>
          </w:tcPr>
          <w:p w14:paraId="3A17FE9D" w14:textId="77777777" w:rsidR="00F4503D" w:rsidRDefault="00F4503D" w:rsidP="005F489B">
            <w:pPr>
              <w:spacing w:line="240" w:lineRule="auto"/>
              <w:jc w:val="center"/>
              <w:rPr>
                <w:sz w:val="21"/>
              </w:rPr>
            </w:pPr>
            <w:r>
              <w:rPr>
                <w:rFonts w:hint="eastAsia"/>
                <w:sz w:val="21"/>
              </w:rPr>
              <w:t>列名</w:t>
            </w:r>
          </w:p>
        </w:tc>
        <w:tc>
          <w:tcPr>
            <w:tcW w:w="1147" w:type="pct"/>
            <w:tcBorders>
              <w:top w:val="single" w:sz="12" w:space="0" w:color="auto"/>
              <w:bottom w:val="single" w:sz="6" w:space="0" w:color="auto"/>
            </w:tcBorders>
            <w:shd w:val="clear" w:color="auto" w:fill="auto"/>
            <w:vAlign w:val="center"/>
          </w:tcPr>
          <w:p w14:paraId="458FA8D3" w14:textId="77777777" w:rsidR="00F4503D" w:rsidRDefault="00F4503D" w:rsidP="005F489B">
            <w:pPr>
              <w:spacing w:line="240" w:lineRule="auto"/>
              <w:jc w:val="center"/>
              <w:rPr>
                <w:sz w:val="21"/>
              </w:rPr>
            </w:pPr>
            <w:r>
              <w:rPr>
                <w:rFonts w:hint="eastAsia"/>
                <w:sz w:val="21"/>
              </w:rPr>
              <w:t>数据类型</w:t>
            </w:r>
          </w:p>
        </w:tc>
        <w:tc>
          <w:tcPr>
            <w:tcW w:w="719" w:type="pct"/>
            <w:tcBorders>
              <w:top w:val="single" w:sz="12" w:space="0" w:color="auto"/>
              <w:bottom w:val="single" w:sz="6" w:space="0" w:color="auto"/>
            </w:tcBorders>
            <w:shd w:val="clear" w:color="auto" w:fill="auto"/>
            <w:vAlign w:val="center"/>
          </w:tcPr>
          <w:p w14:paraId="334C6DAF" w14:textId="77777777" w:rsidR="00F4503D" w:rsidRDefault="00F4503D" w:rsidP="005F489B">
            <w:pPr>
              <w:spacing w:line="240" w:lineRule="auto"/>
              <w:jc w:val="center"/>
              <w:rPr>
                <w:sz w:val="21"/>
              </w:rPr>
            </w:pPr>
            <w:r>
              <w:rPr>
                <w:rFonts w:hint="eastAsia"/>
                <w:sz w:val="21"/>
              </w:rPr>
              <w:t>允许空</w:t>
            </w:r>
          </w:p>
        </w:tc>
        <w:tc>
          <w:tcPr>
            <w:tcW w:w="744" w:type="pct"/>
            <w:tcBorders>
              <w:top w:val="single" w:sz="12" w:space="0" w:color="auto"/>
              <w:bottom w:val="single" w:sz="6" w:space="0" w:color="auto"/>
            </w:tcBorders>
            <w:shd w:val="clear" w:color="auto" w:fill="auto"/>
            <w:vAlign w:val="center"/>
          </w:tcPr>
          <w:p w14:paraId="1618B3E9" w14:textId="77777777" w:rsidR="00F4503D" w:rsidRDefault="00F4503D" w:rsidP="005F489B">
            <w:pPr>
              <w:spacing w:line="240" w:lineRule="auto"/>
              <w:jc w:val="center"/>
              <w:rPr>
                <w:sz w:val="21"/>
              </w:rPr>
            </w:pPr>
            <w:r>
              <w:rPr>
                <w:rFonts w:hint="eastAsia"/>
                <w:sz w:val="21"/>
              </w:rPr>
              <w:t>是否主键</w:t>
            </w:r>
          </w:p>
        </w:tc>
        <w:tc>
          <w:tcPr>
            <w:tcW w:w="742" w:type="pct"/>
            <w:tcBorders>
              <w:top w:val="single" w:sz="12" w:space="0" w:color="auto"/>
              <w:bottom w:val="single" w:sz="6" w:space="0" w:color="auto"/>
            </w:tcBorders>
            <w:shd w:val="clear" w:color="auto" w:fill="auto"/>
            <w:vAlign w:val="center"/>
          </w:tcPr>
          <w:p w14:paraId="4CBAA33F" w14:textId="77777777" w:rsidR="00F4503D" w:rsidRDefault="00F4503D" w:rsidP="005F489B">
            <w:pPr>
              <w:spacing w:line="240" w:lineRule="auto"/>
              <w:jc w:val="center"/>
              <w:rPr>
                <w:sz w:val="21"/>
              </w:rPr>
            </w:pPr>
            <w:r>
              <w:rPr>
                <w:rFonts w:hint="eastAsia"/>
                <w:sz w:val="21"/>
              </w:rPr>
              <w:t>字段说明</w:t>
            </w:r>
          </w:p>
        </w:tc>
      </w:tr>
      <w:tr w:rsidR="00F4503D" w14:paraId="6F60A972" w14:textId="77777777" w:rsidTr="00F4503D">
        <w:trPr>
          <w:trHeight w:val="454"/>
          <w:jc w:val="center"/>
        </w:trPr>
        <w:tc>
          <w:tcPr>
            <w:tcW w:w="1648" w:type="pct"/>
            <w:tcBorders>
              <w:top w:val="single" w:sz="6" w:space="0" w:color="auto"/>
            </w:tcBorders>
            <w:shd w:val="clear" w:color="auto" w:fill="auto"/>
            <w:vAlign w:val="center"/>
          </w:tcPr>
          <w:p w14:paraId="2AD01EEB" w14:textId="77777777" w:rsidR="00F4503D" w:rsidRDefault="00F4503D" w:rsidP="005F489B">
            <w:pPr>
              <w:spacing w:line="240" w:lineRule="auto"/>
              <w:jc w:val="center"/>
              <w:rPr>
                <w:sz w:val="21"/>
              </w:rPr>
            </w:pPr>
            <w:r>
              <w:rPr>
                <w:rFonts w:hint="eastAsia"/>
                <w:sz w:val="21"/>
              </w:rPr>
              <w:t>activity_desc</w:t>
            </w:r>
          </w:p>
        </w:tc>
        <w:tc>
          <w:tcPr>
            <w:tcW w:w="1147" w:type="pct"/>
            <w:tcBorders>
              <w:top w:val="single" w:sz="6" w:space="0" w:color="auto"/>
            </w:tcBorders>
            <w:shd w:val="clear" w:color="auto" w:fill="auto"/>
            <w:vAlign w:val="center"/>
          </w:tcPr>
          <w:p w14:paraId="0D3ED918" w14:textId="77777777" w:rsidR="00F4503D" w:rsidRDefault="00F4503D" w:rsidP="005F489B">
            <w:pPr>
              <w:spacing w:line="240" w:lineRule="auto"/>
              <w:jc w:val="center"/>
              <w:rPr>
                <w:sz w:val="21"/>
              </w:rPr>
            </w:pPr>
            <w:r>
              <w:rPr>
                <w:sz w:val="21"/>
              </w:rPr>
              <w:t>varchar</w:t>
            </w:r>
            <w:r>
              <w:rPr>
                <w:rFonts w:hint="eastAsia"/>
                <w:sz w:val="21"/>
              </w:rPr>
              <w:t xml:space="preserve"> (255)</w:t>
            </w:r>
          </w:p>
        </w:tc>
        <w:tc>
          <w:tcPr>
            <w:tcW w:w="719" w:type="pct"/>
            <w:tcBorders>
              <w:top w:val="single" w:sz="6" w:space="0" w:color="auto"/>
            </w:tcBorders>
            <w:shd w:val="clear" w:color="auto" w:fill="auto"/>
            <w:vAlign w:val="center"/>
          </w:tcPr>
          <w:p w14:paraId="3F1B1847" w14:textId="77777777" w:rsidR="00F4503D" w:rsidRDefault="00F4503D" w:rsidP="005F489B">
            <w:pPr>
              <w:spacing w:line="240" w:lineRule="auto"/>
              <w:jc w:val="center"/>
              <w:rPr>
                <w:sz w:val="21"/>
              </w:rPr>
            </w:pPr>
            <w:r>
              <w:rPr>
                <w:rFonts w:hint="eastAsia"/>
                <w:sz w:val="21"/>
              </w:rPr>
              <w:t>是</w:t>
            </w:r>
          </w:p>
        </w:tc>
        <w:tc>
          <w:tcPr>
            <w:tcW w:w="744" w:type="pct"/>
            <w:tcBorders>
              <w:top w:val="single" w:sz="6" w:space="0" w:color="auto"/>
            </w:tcBorders>
            <w:shd w:val="clear" w:color="auto" w:fill="auto"/>
            <w:vAlign w:val="center"/>
          </w:tcPr>
          <w:p w14:paraId="0D7F3C3B" w14:textId="77777777" w:rsidR="00F4503D" w:rsidRDefault="00F4503D" w:rsidP="005F489B">
            <w:pPr>
              <w:spacing w:line="240" w:lineRule="auto"/>
              <w:jc w:val="center"/>
              <w:rPr>
                <w:sz w:val="21"/>
              </w:rPr>
            </w:pPr>
            <w:r>
              <w:rPr>
                <w:rFonts w:hint="eastAsia"/>
                <w:sz w:val="21"/>
              </w:rPr>
              <w:t>否</w:t>
            </w:r>
          </w:p>
        </w:tc>
        <w:tc>
          <w:tcPr>
            <w:tcW w:w="742" w:type="pct"/>
            <w:tcBorders>
              <w:top w:val="single" w:sz="6" w:space="0" w:color="auto"/>
            </w:tcBorders>
            <w:shd w:val="clear" w:color="auto" w:fill="auto"/>
            <w:vAlign w:val="center"/>
          </w:tcPr>
          <w:p w14:paraId="65364E24" w14:textId="77777777" w:rsidR="00F4503D" w:rsidRDefault="00F4503D" w:rsidP="005F489B">
            <w:pPr>
              <w:spacing w:line="240" w:lineRule="auto"/>
              <w:jc w:val="center"/>
              <w:rPr>
                <w:sz w:val="21"/>
              </w:rPr>
            </w:pPr>
            <w:r>
              <w:rPr>
                <w:rFonts w:hint="eastAsia"/>
                <w:sz w:val="21"/>
              </w:rPr>
              <w:t>活动介绍</w:t>
            </w:r>
          </w:p>
        </w:tc>
      </w:tr>
      <w:tr w:rsidR="0081180C" w14:paraId="44E7FB6F" w14:textId="77777777">
        <w:trPr>
          <w:trHeight w:val="454"/>
          <w:jc w:val="center"/>
        </w:trPr>
        <w:tc>
          <w:tcPr>
            <w:tcW w:w="1648" w:type="pct"/>
            <w:shd w:val="clear" w:color="auto" w:fill="auto"/>
            <w:vAlign w:val="center"/>
          </w:tcPr>
          <w:p w14:paraId="5A1C48AE" w14:textId="77777777" w:rsidR="0081180C" w:rsidRDefault="00000000" w:rsidP="00806BA0">
            <w:pPr>
              <w:spacing w:line="240" w:lineRule="auto"/>
              <w:jc w:val="center"/>
              <w:rPr>
                <w:sz w:val="21"/>
              </w:rPr>
            </w:pPr>
            <w:r>
              <w:rPr>
                <w:rFonts w:hint="eastAsia"/>
                <w:sz w:val="21"/>
              </w:rPr>
              <w:t>activity_cover</w:t>
            </w:r>
          </w:p>
        </w:tc>
        <w:tc>
          <w:tcPr>
            <w:tcW w:w="1147" w:type="pct"/>
            <w:shd w:val="clear" w:color="auto" w:fill="auto"/>
            <w:vAlign w:val="center"/>
          </w:tcPr>
          <w:p w14:paraId="0A1D28C2"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719" w:type="pct"/>
            <w:shd w:val="clear" w:color="auto" w:fill="auto"/>
            <w:vAlign w:val="center"/>
          </w:tcPr>
          <w:p w14:paraId="1BB16362"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7F3E7652"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1A4E322F" w14:textId="77777777" w:rsidR="0081180C" w:rsidRDefault="00000000" w:rsidP="00806BA0">
            <w:pPr>
              <w:spacing w:line="240" w:lineRule="auto"/>
              <w:jc w:val="center"/>
              <w:rPr>
                <w:sz w:val="21"/>
              </w:rPr>
            </w:pPr>
            <w:r>
              <w:rPr>
                <w:rFonts w:hint="eastAsia"/>
                <w:sz w:val="21"/>
              </w:rPr>
              <w:t>活动封面</w:t>
            </w:r>
          </w:p>
        </w:tc>
      </w:tr>
      <w:tr w:rsidR="0081180C" w14:paraId="291974F1" w14:textId="77777777">
        <w:trPr>
          <w:trHeight w:val="454"/>
          <w:jc w:val="center"/>
        </w:trPr>
        <w:tc>
          <w:tcPr>
            <w:tcW w:w="1648" w:type="pct"/>
            <w:shd w:val="clear" w:color="auto" w:fill="auto"/>
            <w:vAlign w:val="center"/>
          </w:tcPr>
          <w:p w14:paraId="12A59A4F" w14:textId="77777777" w:rsidR="0081180C" w:rsidRDefault="00000000" w:rsidP="00806BA0">
            <w:pPr>
              <w:spacing w:line="240" w:lineRule="auto"/>
              <w:jc w:val="center"/>
              <w:rPr>
                <w:sz w:val="21"/>
              </w:rPr>
            </w:pPr>
            <w:r>
              <w:rPr>
                <w:rFonts w:hint="eastAsia"/>
                <w:sz w:val="21"/>
              </w:rPr>
              <w:t>activity_changci_count</w:t>
            </w:r>
          </w:p>
        </w:tc>
        <w:tc>
          <w:tcPr>
            <w:tcW w:w="1147" w:type="pct"/>
            <w:shd w:val="clear" w:color="auto" w:fill="auto"/>
            <w:vAlign w:val="center"/>
          </w:tcPr>
          <w:p w14:paraId="761D7906" w14:textId="77777777" w:rsidR="0081180C" w:rsidRDefault="00000000" w:rsidP="00806BA0">
            <w:pPr>
              <w:spacing w:line="240" w:lineRule="auto"/>
              <w:jc w:val="center"/>
              <w:rPr>
                <w:sz w:val="21"/>
              </w:rPr>
            </w:pPr>
            <w:r>
              <w:rPr>
                <w:rFonts w:hint="eastAsia"/>
                <w:sz w:val="21"/>
              </w:rPr>
              <w:t>int</w:t>
            </w:r>
          </w:p>
        </w:tc>
        <w:tc>
          <w:tcPr>
            <w:tcW w:w="719" w:type="pct"/>
            <w:shd w:val="clear" w:color="auto" w:fill="auto"/>
            <w:vAlign w:val="center"/>
          </w:tcPr>
          <w:p w14:paraId="63B8E173"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46ADE5CC"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1855A7F7" w14:textId="77777777" w:rsidR="0081180C" w:rsidRDefault="00000000" w:rsidP="00806BA0">
            <w:pPr>
              <w:spacing w:line="240" w:lineRule="auto"/>
              <w:jc w:val="center"/>
              <w:rPr>
                <w:sz w:val="21"/>
              </w:rPr>
            </w:pPr>
            <w:r>
              <w:rPr>
                <w:rFonts w:hint="eastAsia"/>
                <w:sz w:val="21"/>
              </w:rPr>
              <w:t>活动场次数</w:t>
            </w:r>
          </w:p>
        </w:tc>
      </w:tr>
      <w:tr w:rsidR="0081180C" w14:paraId="42E55609" w14:textId="77777777">
        <w:trPr>
          <w:trHeight w:val="454"/>
          <w:jc w:val="center"/>
        </w:trPr>
        <w:tc>
          <w:tcPr>
            <w:tcW w:w="1648" w:type="pct"/>
            <w:shd w:val="clear" w:color="auto" w:fill="auto"/>
            <w:vAlign w:val="center"/>
          </w:tcPr>
          <w:p w14:paraId="50A7FC98" w14:textId="77777777" w:rsidR="0081180C" w:rsidRDefault="00000000" w:rsidP="00806BA0">
            <w:pPr>
              <w:spacing w:line="240" w:lineRule="auto"/>
              <w:jc w:val="center"/>
              <w:rPr>
                <w:sz w:val="21"/>
              </w:rPr>
            </w:pPr>
            <w:r>
              <w:rPr>
                <w:rFonts w:hint="eastAsia"/>
                <w:sz w:val="21"/>
              </w:rPr>
              <w:t>start_time</w:t>
            </w:r>
          </w:p>
        </w:tc>
        <w:tc>
          <w:tcPr>
            <w:tcW w:w="1147" w:type="pct"/>
            <w:shd w:val="clear" w:color="auto" w:fill="auto"/>
            <w:vAlign w:val="center"/>
          </w:tcPr>
          <w:p w14:paraId="57923227" w14:textId="77777777" w:rsidR="0081180C" w:rsidRDefault="00000000" w:rsidP="00806BA0">
            <w:pPr>
              <w:spacing w:line="240" w:lineRule="auto"/>
              <w:jc w:val="center"/>
              <w:rPr>
                <w:sz w:val="21"/>
              </w:rPr>
            </w:pPr>
            <w:r>
              <w:rPr>
                <w:rFonts w:hint="eastAsia"/>
                <w:sz w:val="21"/>
              </w:rPr>
              <w:t>datetime</w:t>
            </w:r>
          </w:p>
        </w:tc>
        <w:tc>
          <w:tcPr>
            <w:tcW w:w="719" w:type="pct"/>
            <w:shd w:val="clear" w:color="auto" w:fill="auto"/>
            <w:vAlign w:val="center"/>
          </w:tcPr>
          <w:p w14:paraId="1E9AE154"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36C32138"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76DE22AE" w14:textId="77777777" w:rsidR="0081180C" w:rsidRDefault="00000000" w:rsidP="00806BA0">
            <w:pPr>
              <w:spacing w:line="240" w:lineRule="auto"/>
              <w:jc w:val="center"/>
              <w:rPr>
                <w:sz w:val="21"/>
              </w:rPr>
            </w:pPr>
            <w:r>
              <w:rPr>
                <w:rFonts w:hint="eastAsia"/>
                <w:sz w:val="21"/>
              </w:rPr>
              <w:t>开始时间</w:t>
            </w:r>
          </w:p>
        </w:tc>
      </w:tr>
      <w:tr w:rsidR="0081180C" w14:paraId="3AED4A76" w14:textId="77777777">
        <w:trPr>
          <w:trHeight w:val="454"/>
          <w:jc w:val="center"/>
        </w:trPr>
        <w:tc>
          <w:tcPr>
            <w:tcW w:w="1648" w:type="pct"/>
            <w:shd w:val="clear" w:color="auto" w:fill="auto"/>
            <w:vAlign w:val="center"/>
          </w:tcPr>
          <w:p w14:paraId="7322759A" w14:textId="77777777" w:rsidR="0081180C" w:rsidRDefault="00000000" w:rsidP="00806BA0">
            <w:pPr>
              <w:spacing w:line="240" w:lineRule="auto"/>
              <w:jc w:val="center"/>
              <w:rPr>
                <w:sz w:val="21"/>
              </w:rPr>
            </w:pPr>
            <w:r>
              <w:rPr>
                <w:rFonts w:hint="eastAsia"/>
                <w:sz w:val="21"/>
              </w:rPr>
              <w:t>end_time</w:t>
            </w:r>
          </w:p>
        </w:tc>
        <w:tc>
          <w:tcPr>
            <w:tcW w:w="1147" w:type="pct"/>
            <w:shd w:val="clear" w:color="auto" w:fill="auto"/>
            <w:vAlign w:val="center"/>
          </w:tcPr>
          <w:p w14:paraId="0C068916" w14:textId="77777777" w:rsidR="0081180C" w:rsidRDefault="00000000" w:rsidP="00806BA0">
            <w:pPr>
              <w:spacing w:line="240" w:lineRule="auto"/>
              <w:jc w:val="center"/>
              <w:rPr>
                <w:sz w:val="21"/>
              </w:rPr>
            </w:pPr>
            <w:r>
              <w:rPr>
                <w:rFonts w:hint="eastAsia"/>
                <w:sz w:val="21"/>
              </w:rPr>
              <w:t xml:space="preserve">datetime </w:t>
            </w:r>
          </w:p>
        </w:tc>
        <w:tc>
          <w:tcPr>
            <w:tcW w:w="719" w:type="pct"/>
            <w:shd w:val="clear" w:color="auto" w:fill="auto"/>
            <w:vAlign w:val="center"/>
          </w:tcPr>
          <w:p w14:paraId="71C5D972"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4E33DD0E"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36B438A1" w14:textId="77777777" w:rsidR="0081180C" w:rsidRDefault="00000000" w:rsidP="00806BA0">
            <w:pPr>
              <w:spacing w:line="240" w:lineRule="auto"/>
              <w:jc w:val="center"/>
              <w:rPr>
                <w:sz w:val="21"/>
              </w:rPr>
            </w:pPr>
            <w:r>
              <w:rPr>
                <w:rFonts w:hint="eastAsia"/>
                <w:sz w:val="21"/>
              </w:rPr>
              <w:t>结束时间</w:t>
            </w:r>
          </w:p>
        </w:tc>
      </w:tr>
      <w:tr w:rsidR="0081180C" w14:paraId="7A05823A" w14:textId="77777777">
        <w:trPr>
          <w:trHeight w:val="454"/>
          <w:jc w:val="center"/>
        </w:trPr>
        <w:tc>
          <w:tcPr>
            <w:tcW w:w="1648" w:type="pct"/>
            <w:shd w:val="clear" w:color="auto" w:fill="auto"/>
            <w:vAlign w:val="center"/>
          </w:tcPr>
          <w:p w14:paraId="3C4E5FC4" w14:textId="77777777" w:rsidR="0081180C" w:rsidRDefault="00000000" w:rsidP="00806BA0">
            <w:pPr>
              <w:spacing w:line="240" w:lineRule="auto"/>
              <w:jc w:val="center"/>
              <w:rPr>
                <w:sz w:val="21"/>
              </w:rPr>
            </w:pPr>
            <w:r>
              <w:rPr>
                <w:rFonts w:hint="eastAsia"/>
                <w:sz w:val="21"/>
              </w:rPr>
              <w:t>ticket_price</w:t>
            </w:r>
          </w:p>
        </w:tc>
        <w:tc>
          <w:tcPr>
            <w:tcW w:w="1147" w:type="pct"/>
            <w:shd w:val="clear" w:color="auto" w:fill="auto"/>
            <w:vAlign w:val="center"/>
          </w:tcPr>
          <w:p w14:paraId="25BCC64F" w14:textId="77777777" w:rsidR="0081180C" w:rsidRDefault="00000000" w:rsidP="00806BA0">
            <w:pPr>
              <w:spacing w:line="240" w:lineRule="auto"/>
              <w:jc w:val="center"/>
              <w:rPr>
                <w:sz w:val="21"/>
              </w:rPr>
            </w:pPr>
            <w:r>
              <w:rPr>
                <w:rFonts w:hint="eastAsia"/>
                <w:sz w:val="21"/>
              </w:rPr>
              <w:t>decimal(10,2)</w:t>
            </w:r>
          </w:p>
        </w:tc>
        <w:tc>
          <w:tcPr>
            <w:tcW w:w="719" w:type="pct"/>
            <w:shd w:val="clear" w:color="auto" w:fill="auto"/>
            <w:vAlign w:val="center"/>
          </w:tcPr>
          <w:p w14:paraId="561091F3"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54BBFB88"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4AAD6B98" w14:textId="77777777" w:rsidR="0081180C" w:rsidRDefault="00000000" w:rsidP="00806BA0">
            <w:pPr>
              <w:spacing w:line="240" w:lineRule="auto"/>
              <w:jc w:val="center"/>
              <w:rPr>
                <w:sz w:val="21"/>
              </w:rPr>
            </w:pPr>
            <w:r>
              <w:rPr>
                <w:rFonts w:hint="eastAsia"/>
                <w:sz w:val="21"/>
              </w:rPr>
              <w:t>票价</w:t>
            </w:r>
          </w:p>
        </w:tc>
      </w:tr>
      <w:tr w:rsidR="0081180C" w14:paraId="022E5590" w14:textId="77777777">
        <w:trPr>
          <w:trHeight w:val="454"/>
          <w:jc w:val="center"/>
        </w:trPr>
        <w:tc>
          <w:tcPr>
            <w:tcW w:w="1648" w:type="pct"/>
            <w:shd w:val="clear" w:color="auto" w:fill="auto"/>
            <w:vAlign w:val="center"/>
          </w:tcPr>
          <w:p w14:paraId="4061ED5F" w14:textId="77777777" w:rsidR="0081180C" w:rsidRDefault="00000000" w:rsidP="00806BA0">
            <w:pPr>
              <w:spacing w:line="240" w:lineRule="auto"/>
              <w:jc w:val="center"/>
              <w:rPr>
                <w:sz w:val="21"/>
              </w:rPr>
            </w:pPr>
            <w:r>
              <w:rPr>
                <w:rFonts w:hint="eastAsia"/>
                <w:sz w:val="21"/>
              </w:rPr>
              <w:t>ticket_count</w:t>
            </w:r>
          </w:p>
        </w:tc>
        <w:tc>
          <w:tcPr>
            <w:tcW w:w="1147" w:type="pct"/>
            <w:shd w:val="clear" w:color="auto" w:fill="auto"/>
            <w:vAlign w:val="center"/>
          </w:tcPr>
          <w:p w14:paraId="07DC2A8F" w14:textId="77777777" w:rsidR="0081180C" w:rsidRDefault="00000000" w:rsidP="00806BA0">
            <w:pPr>
              <w:spacing w:line="240" w:lineRule="auto"/>
              <w:jc w:val="center"/>
              <w:rPr>
                <w:sz w:val="21"/>
              </w:rPr>
            </w:pPr>
            <w:r>
              <w:rPr>
                <w:rFonts w:hint="eastAsia"/>
                <w:sz w:val="21"/>
              </w:rPr>
              <w:t>int</w:t>
            </w:r>
          </w:p>
        </w:tc>
        <w:tc>
          <w:tcPr>
            <w:tcW w:w="719" w:type="pct"/>
            <w:shd w:val="clear" w:color="auto" w:fill="auto"/>
            <w:vAlign w:val="center"/>
          </w:tcPr>
          <w:p w14:paraId="245969A5"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1536B38A"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6E926B61" w14:textId="77777777" w:rsidR="0081180C" w:rsidRDefault="00000000" w:rsidP="00806BA0">
            <w:pPr>
              <w:spacing w:line="240" w:lineRule="auto"/>
              <w:jc w:val="center"/>
              <w:rPr>
                <w:sz w:val="21"/>
              </w:rPr>
            </w:pPr>
            <w:r>
              <w:rPr>
                <w:rFonts w:hint="eastAsia"/>
                <w:sz w:val="21"/>
              </w:rPr>
              <w:t>票数</w:t>
            </w:r>
          </w:p>
        </w:tc>
      </w:tr>
      <w:tr w:rsidR="0081180C" w14:paraId="7A6955A9" w14:textId="77777777">
        <w:trPr>
          <w:trHeight w:val="454"/>
          <w:jc w:val="center"/>
        </w:trPr>
        <w:tc>
          <w:tcPr>
            <w:tcW w:w="1648" w:type="pct"/>
            <w:shd w:val="clear" w:color="auto" w:fill="auto"/>
            <w:vAlign w:val="center"/>
          </w:tcPr>
          <w:p w14:paraId="46952963" w14:textId="77777777" w:rsidR="0081180C" w:rsidRDefault="00000000" w:rsidP="00806BA0">
            <w:pPr>
              <w:spacing w:line="240" w:lineRule="auto"/>
              <w:jc w:val="center"/>
              <w:rPr>
                <w:sz w:val="21"/>
              </w:rPr>
            </w:pPr>
            <w:r>
              <w:rPr>
                <w:rFonts w:hint="eastAsia"/>
                <w:sz w:val="21"/>
              </w:rPr>
              <w:t>in_introduce</w:t>
            </w:r>
          </w:p>
        </w:tc>
        <w:tc>
          <w:tcPr>
            <w:tcW w:w="1147" w:type="pct"/>
            <w:shd w:val="clear" w:color="auto" w:fill="auto"/>
            <w:vAlign w:val="center"/>
          </w:tcPr>
          <w:p w14:paraId="63619E05"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719" w:type="pct"/>
            <w:shd w:val="clear" w:color="auto" w:fill="auto"/>
            <w:vAlign w:val="center"/>
          </w:tcPr>
          <w:p w14:paraId="32F81B9B"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7347D176"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253B9900" w14:textId="77777777" w:rsidR="0081180C" w:rsidRDefault="00000000" w:rsidP="00806BA0">
            <w:pPr>
              <w:spacing w:line="240" w:lineRule="auto"/>
              <w:jc w:val="center"/>
              <w:rPr>
                <w:sz w:val="21"/>
              </w:rPr>
            </w:pPr>
            <w:r>
              <w:rPr>
                <w:rFonts w:hint="eastAsia"/>
                <w:sz w:val="21"/>
              </w:rPr>
              <w:t>入场说明</w:t>
            </w:r>
          </w:p>
        </w:tc>
      </w:tr>
      <w:tr w:rsidR="0081180C" w14:paraId="1272D9DE" w14:textId="77777777">
        <w:trPr>
          <w:trHeight w:val="454"/>
          <w:jc w:val="center"/>
        </w:trPr>
        <w:tc>
          <w:tcPr>
            <w:tcW w:w="1648" w:type="pct"/>
            <w:shd w:val="clear" w:color="auto" w:fill="auto"/>
            <w:vAlign w:val="center"/>
          </w:tcPr>
          <w:p w14:paraId="36082B3B" w14:textId="77777777" w:rsidR="0081180C" w:rsidRDefault="00000000" w:rsidP="00806BA0">
            <w:pPr>
              <w:spacing w:line="240" w:lineRule="auto"/>
              <w:jc w:val="center"/>
              <w:rPr>
                <w:sz w:val="21"/>
              </w:rPr>
            </w:pPr>
            <w:r>
              <w:rPr>
                <w:rFonts w:hint="eastAsia"/>
                <w:sz w:val="21"/>
              </w:rPr>
              <w:t>child_introduce</w:t>
            </w:r>
          </w:p>
        </w:tc>
        <w:tc>
          <w:tcPr>
            <w:tcW w:w="1147" w:type="pct"/>
            <w:shd w:val="clear" w:color="auto" w:fill="auto"/>
            <w:vAlign w:val="center"/>
          </w:tcPr>
          <w:p w14:paraId="726F5391"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719" w:type="pct"/>
            <w:shd w:val="clear" w:color="auto" w:fill="auto"/>
            <w:vAlign w:val="center"/>
          </w:tcPr>
          <w:p w14:paraId="33E5D96A"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13D2752D"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0BE605A2" w14:textId="77777777" w:rsidR="0081180C" w:rsidRDefault="00000000" w:rsidP="00806BA0">
            <w:pPr>
              <w:spacing w:line="240" w:lineRule="auto"/>
              <w:jc w:val="center"/>
              <w:rPr>
                <w:sz w:val="21"/>
              </w:rPr>
            </w:pPr>
            <w:r>
              <w:rPr>
                <w:rFonts w:hint="eastAsia"/>
                <w:sz w:val="21"/>
              </w:rPr>
              <w:t>孩童说明</w:t>
            </w:r>
          </w:p>
        </w:tc>
      </w:tr>
      <w:tr w:rsidR="0081180C" w14:paraId="73279531" w14:textId="77777777">
        <w:trPr>
          <w:trHeight w:val="454"/>
          <w:jc w:val="center"/>
        </w:trPr>
        <w:tc>
          <w:tcPr>
            <w:tcW w:w="1648" w:type="pct"/>
            <w:shd w:val="clear" w:color="auto" w:fill="auto"/>
            <w:vAlign w:val="center"/>
          </w:tcPr>
          <w:p w14:paraId="5B1CCE19" w14:textId="77777777" w:rsidR="0081180C" w:rsidRDefault="00000000" w:rsidP="00806BA0">
            <w:pPr>
              <w:spacing w:line="240" w:lineRule="auto"/>
              <w:jc w:val="center"/>
              <w:rPr>
                <w:sz w:val="21"/>
              </w:rPr>
            </w:pPr>
            <w:r>
              <w:rPr>
                <w:rFonts w:hint="eastAsia"/>
                <w:sz w:val="21"/>
              </w:rPr>
              <w:t>refund_introduce</w:t>
            </w:r>
          </w:p>
        </w:tc>
        <w:tc>
          <w:tcPr>
            <w:tcW w:w="1147" w:type="pct"/>
            <w:shd w:val="clear" w:color="auto" w:fill="auto"/>
            <w:vAlign w:val="center"/>
          </w:tcPr>
          <w:p w14:paraId="7B1B749D"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719" w:type="pct"/>
            <w:shd w:val="clear" w:color="auto" w:fill="auto"/>
            <w:vAlign w:val="center"/>
          </w:tcPr>
          <w:p w14:paraId="67559B93"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5A3E5002"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2390555D" w14:textId="77777777" w:rsidR="0081180C" w:rsidRDefault="00000000" w:rsidP="00806BA0">
            <w:pPr>
              <w:spacing w:line="240" w:lineRule="auto"/>
              <w:jc w:val="center"/>
              <w:rPr>
                <w:sz w:val="21"/>
              </w:rPr>
            </w:pPr>
            <w:r>
              <w:rPr>
                <w:rFonts w:hint="eastAsia"/>
                <w:sz w:val="21"/>
              </w:rPr>
              <w:t>退款说明</w:t>
            </w:r>
          </w:p>
        </w:tc>
      </w:tr>
      <w:tr w:rsidR="0081180C" w14:paraId="494605B2" w14:textId="77777777">
        <w:trPr>
          <w:trHeight w:val="454"/>
          <w:jc w:val="center"/>
        </w:trPr>
        <w:tc>
          <w:tcPr>
            <w:tcW w:w="1648" w:type="pct"/>
            <w:shd w:val="clear" w:color="auto" w:fill="auto"/>
            <w:vAlign w:val="center"/>
          </w:tcPr>
          <w:p w14:paraId="509372C9" w14:textId="77777777" w:rsidR="0081180C" w:rsidRDefault="00000000" w:rsidP="00806BA0">
            <w:pPr>
              <w:spacing w:line="240" w:lineRule="auto"/>
              <w:jc w:val="center"/>
              <w:rPr>
                <w:sz w:val="21"/>
              </w:rPr>
            </w:pPr>
            <w:r>
              <w:rPr>
                <w:rFonts w:hint="eastAsia"/>
                <w:sz w:val="21"/>
              </w:rPr>
              <w:t>ticket_sold</w:t>
            </w:r>
          </w:p>
        </w:tc>
        <w:tc>
          <w:tcPr>
            <w:tcW w:w="1147" w:type="pct"/>
            <w:shd w:val="clear" w:color="auto" w:fill="auto"/>
            <w:vAlign w:val="center"/>
          </w:tcPr>
          <w:p w14:paraId="43A757C5" w14:textId="77777777" w:rsidR="0081180C" w:rsidRDefault="00000000" w:rsidP="00806BA0">
            <w:pPr>
              <w:spacing w:line="240" w:lineRule="auto"/>
              <w:jc w:val="center"/>
              <w:rPr>
                <w:sz w:val="21"/>
              </w:rPr>
            </w:pPr>
            <w:r>
              <w:rPr>
                <w:rFonts w:hint="eastAsia"/>
                <w:sz w:val="21"/>
              </w:rPr>
              <w:t>int</w:t>
            </w:r>
          </w:p>
        </w:tc>
        <w:tc>
          <w:tcPr>
            <w:tcW w:w="719" w:type="pct"/>
            <w:shd w:val="clear" w:color="auto" w:fill="auto"/>
            <w:vAlign w:val="center"/>
          </w:tcPr>
          <w:p w14:paraId="05DEF6BD"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55AC5FCA"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50E3ABE3" w14:textId="77777777" w:rsidR="0081180C" w:rsidRDefault="00000000" w:rsidP="00806BA0">
            <w:pPr>
              <w:spacing w:line="240" w:lineRule="auto"/>
              <w:jc w:val="center"/>
              <w:rPr>
                <w:sz w:val="21"/>
              </w:rPr>
            </w:pPr>
            <w:r>
              <w:rPr>
                <w:rFonts w:hint="eastAsia"/>
                <w:sz w:val="21"/>
              </w:rPr>
              <w:t>出票数</w:t>
            </w:r>
          </w:p>
        </w:tc>
      </w:tr>
      <w:tr w:rsidR="0081180C" w14:paraId="4C123629" w14:textId="77777777">
        <w:trPr>
          <w:trHeight w:val="454"/>
          <w:jc w:val="center"/>
        </w:trPr>
        <w:tc>
          <w:tcPr>
            <w:tcW w:w="1648" w:type="pct"/>
            <w:shd w:val="clear" w:color="auto" w:fill="auto"/>
            <w:vAlign w:val="center"/>
          </w:tcPr>
          <w:p w14:paraId="1E555C87" w14:textId="77777777" w:rsidR="0081180C" w:rsidRDefault="00000000" w:rsidP="00806BA0">
            <w:pPr>
              <w:spacing w:line="240" w:lineRule="auto"/>
              <w:jc w:val="center"/>
              <w:rPr>
                <w:sz w:val="21"/>
              </w:rPr>
            </w:pPr>
            <w:r>
              <w:rPr>
                <w:rFonts w:hint="eastAsia"/>
                <w:sz w:val="21"/>
              </w:rPr>
              <w:t>collect_count</w:t>
            </w:r>
          </w:p>
        </w:tc>
        <w:tc>
          <w:tcPr>
            <w:tcW w:w="1147" w:type="pct"/>
            <w:shd w:val="clear" w:color="auto" w:fill="auto"/>
            <w:vAlign w:val="center"/>
          </w:tcPr>
          <w:p w14:paraId="4BCB58DF" w14:textId="77777777" w:rsidR="0081180C" w:rsidRDefault="00000000" w:rsidP="00806BA0">
            <w:pPr>
              <w:spacing w:line="240" w:lineRule="auto"/>
              <w:jc w:val="center"/>
              <w:rPr>
                <w:sz w:val="21"/>
              </w:rPr>
            </w:pPr>
            <w:r>
              <w:rPr>
                <w:rFonts w:hint="eastAsia"/>
                <w:sz w:val="21"/>
              </w:rPr>
              <w:t>int</w:t>
            </w:r>
          </w:p>
        </w:tc>
        <w:tc>
          <w:tcPr>
            <w:tcW w:w="719" w:type="pct"/>
            <w:shd w:val="clear" w:color="auto" w:fill="auto"/>
            <w:vAlign w:val="center"/>
          </w:tcPr>
          <w:p w14:paraId="531D34D5"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2280B6B5"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3EEE03BD" w14:textId="77777777" w:rsidR="0081180C" w:rsidRDefault="00000000" w:rsidP="00806BA0">
            <w:pPr>
              <w:spacing w:line="240" w:lineRule="auto"/>
              <w:jc w:val="center"/>
              <w:rPr>
                <w:sz w:val="21"/>
              </w:rPr>
            </w:pPr>
            <w:r>
              <w:rPr>
                <w:rFonts w:hint="eastAsia"/>
                <w:sz w:val="21"/>
              </w:rPr>
              <w:t>收藏数</w:t>
            </w:r>
          </w:p>
        </w:tc>
      </w:tr>
      <w:tr w:rsidR="0081180C" w14:paraId="70D81432" w14:textId="77777777">
        <w:trPr>
          <w:trHeight w:val="454"/>
          <w:jc w:val="center"/>
        </w:trPr>
        <w:tc>
          <w:tcPr>
            <w:tcW w:w="1648" w:type="pct"/>
            <w:shd w:val="clear" w:color="auto" w:fill="auto"/>
            <w:vAlign w:val="center"/>
          </w:tcPr>
          <w:p w14:paraId="71B4AE30" w14:textId="77777777" w:rsidR="0081180C" w:rsidRDefault="00000000" w:rsidP="00806BA0">
            <w:pPr>
              <w:spacing w:line="240" w:lineRule="auto"/>
              <w:jc w:val="center"/>
              <w:rPr>
                <w:sz w:val="21"/>
              </w:rPr>
            </w:pPr>
            <w:r>
              <w:rPr>
                <w:rFonts w:hint="eastAsia"/>
                <w:sz w:val="21"/>
              </w:rPr>
              <w:t>publisher_id</w:t>
            </w:r>
          </w:p>
        </w:tc>
        <w:tc>
          <w:tcPr>
            <w:tcW w:w="1147" w:type="pct"/>
            <w:shd w:val="clear" w:color="auto" w:fill="auto"/>
            <w:vAlign w:val="center"/>
          </w:tcPr>
          <w:p w14:paraId="3B8B6BD6" w14:textId="77777777" w:rsidR="0081180C" w:rsidRDefault="00000000" w:rsidP="00806BA0">
            <w:pPr>
              <w:spacing w:line="240" w:lineRule="auto"/>
              <w:jc w:val="center"/>
              <w:rPr>
                <w:sz w:val="21"/>
              </w:rPr>
            </w:pPr>
            <w:r>
              <w:rPr>
                <w:rFonts w:hint="eastAsia"/>
                <w:sz w:val="21"/>
              </w:rPr>
              <w:t>bigint</w:t>
            </w:r>
          </w:p>
        </w:tc>
        <w:tc>
          <w:tcPr>
            <w:tcW w:w="719" w:type="pct"/>
            <w:shd w:val="clear" w:color="auto" w:fill="auto"/>
            <w:vAlign w:val="center"/>
          </w:tcPr>
          <w:p w14:paraId="6EB4C915" w14:textId="77777777" w:rsidR="0081180C" w:rsidRDefault="00000000" w:rsidP="00806BA0">
            <w:pPr>
              <w:spacing w:line="240" w:lineRule="auto"/>
              <w:jc w:val="center"/>
              <w:rPr>
                <w:sz w:val="21"/>
              </w:rPr>
            </w:pPr>
            <w:r>
              <w:rPr>
                <w:rFonts w:hint="eastAsia"/>
                <w:sz w:val="21"/>
              </w:rPr>
              <w:t>是</w:t>
            </w:r>
          </w:p>
        </w:tc>
        <w:tc>
          <w:tcPr>
            <w:tcW w:w="744" w:type="pct"/>
            <w:shd w:val="clear" w:color="auto" w:fill="auto"/>
            <w:vAlign w:val="center"/>
          </w:tcPr>
          <w:p w14:paraId="28930A64" w14:textId="77777777" w:rsidR="0081180C" w:rsidRDefault="00000000" w:rsidP="00806BA0">
            <w:pPr>
              <w:spacing w:line="240" w:lineRule="auto"/>
              <w:jc w:val="center"/>
              <w:rPr>
                <w:sz w:val="21"/>
              </w:rPr>
            </w:pPr>
            <w:r>
              <w:rPr>
                <w:rFonts w:hint="eastAsia"/>
                <w:sz w:val="21"/>
              </w:rPr>
              <w:t>否</w:t>
            </w:r>
          </w:p>
        </w:tc>
        <w:tc>
          <w:tcPr>
            <w:tcW w:w="742" w:type="pct"/>
            <w:shd w:val="clear" w:color="auto" w:fill="auto"/>
            <w:vAlign w:val="center"/>
          </w:tcPr>
          <w:p w14:paraId="2C025733" w14:textId="77777777" w:rsidR="0081180C" w:rsidRDefault="00000000" w:rsidP="00806BA0">
            <w:pPr>
              <w:spacing w:line="240" w:lineRule="auto"/>
              <w:jc w:val="center"/>
              <w:rPr>
                <w:sz w:val="21"/>
              </w:rPr>
            </w:pPr>
            <w:r>
              <w:rPr>
                <w:rFonts w:hint="eastAsia"/>
                <w:sz w:val="21"/>
              </w:rPr>
              <w:t>发布人</w:t>
            </w:r>
          </w:p>
        </w:tc>
      </w:tr>
    </w:tbl>
    <w:p w14:paraId="2C8BA5BF" w14:textId="77777777" w:rsidR="0081180C" w:rsidRDefault="0081180C">
      <w:pPr>
        <w:ind w:firstLine="480"/>
      </w:pPr>
    </w:p>
    <w:p w14:paraId="0462534D" w14:textId="77777777" w:rsidR="0081180C" w:rsidRDefault="00000000">
      <w:pPr>
        <w:pStyle w:val="31"/>
      </w:pPr>
      <w:bookmarkStart w:id="81" w:name="_Toc199511118"/>
      <w:r>
        <w:rPr>
          <w:rFonts w:hint="eastAsia"/>
        </w:rPr>
        <w:t>漫展发布人申请表（</w:t>
      </w:r>
      <w:r>
        <w:t>activity_req_info</w:t>
      </w:r>
      <w:r>
        <w:rPr>
          <w:rFonts w:hint="eastAsia"/>
        </w:rPr>
        <w:t>）</w:t>
      </w:r>
      <w:bookmarkEnd w:id="81"/>
    </w:p>
    <w:p w14:paraId="6D98EA6E" w14:textId="77777777" w:rsidR="00FB7A0A" w:rsidRDefault="00000000">
      <w:pPr>
        <w:ind w:firstLineChars="200" w:firstLine="480"/>
      </w:pPr>
      <w:r>
        <w:rPr>
          <w:rFonts w:hint="eastAsia"/>
        </w:rPr>
        <w:t>漫展发布人申请表用于存储用户申请成为漫展发布人时所添的申请资料，如果后台管理员审核通过，则会修改用户表中的</w:t>
      </w:r>
      <w:r>
        <w:rPr>
          <w:rFonts w:hint="eastAsia"/>
        </w:rPr>
        <w:t>is_activity_pulisher</w:t>
      </w:r>
      <w:r>
        <w:rPr>
          <w:rFonts w:hint="eastAsia"/>
        </w:rPr>
        <w:t>为</w:t>
      </w:r>
      <w:r>
        <w:rPr>
          <w:rFonts w:hint="eastAsia"/>
        </w:rPr>
        <w:t>1</w:t>
      </w:r>
      <w:r>
        <w:rPr>
          <w:rFonts w:hint="eastAsia"/>
        </w:rPr>
        <w:t>，此时表明该用户具有发布漫展活动的权限了。</w:t>
      </w:r>
    </w:p>
    <w:p w14:paraId="4B226C51" w14:textId="2889718C" w:rsidR="0081180C" w:rsidRDefault="00000000">
      <w:pPr>
        <w:ind w:firstLineChars="200" w:firstLine="480"/>
      </w:pPr>
      <w:r>
        <w:rPr>
          <w:rFonts w:hint="eastAsia"/>
        </w:rPr>
        <w:t>漫展发布人申请表</w:t>
      </w:r>
      <w:r w:rsidR="00807166">
        <w:rPr>
          <w:rFonts w:hint="eastAsia"/>
        </w:rPr>
        <w:t>结构</w:t>
      </w:r>
      <w:r>
        <w:rPr>
          <w:rFonts w:hint="eastAsia"/>
        </w:rPr>
        <w:t>如表</w:t>
      </w:r>
      <w:r>
        <w:rPr>
          <w:rFonts w:hint="eastAsia"/>
        </w:rPr>
        <w:t>5.5</w:t>
      </w:r>
      <w:r>
        <w:rPr>
          <w:rFonts w:hint="eastAsia"/>
        </w:rPr>
        <w:t>所示。</w:t>
      </w:r>
    </w:p>
    <w:p w14:paraId="02A233E0" w14:textId="77777777" w:rsidR="0081180C" w:rsidRDefault="0081180C">
      <w:pPr>
        <w:ind w:firstLine="480"/>
      </w:pPr>
    </w:p>
    <w:p w14:paraId="23ACC0B0" w14:textId="77777777" w:rsidR="0081180C" w:rsidRDefault="00000000" w:rsidP="007E299B">
      <w:pPr>
        <w:pStyle w:val="affff6"/>
        <w:spacing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5.6</w:t>
      </w:r>
      <w:r>
        <w:rPr>
          <w:rStyle w:val="Char7"/>
          <w:rFonts w:ascii="Times New Roman" w:hAnsi="Times New Roman" w:cs="Times New Roman" w:hint="eastAsia"/>
        </w:rPr>
        <w:t>漫展发布人申请表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666"/>
        <w:gridCol w:w="1888"/>
        <w:gridCol w:w="1506"/>
        <w:gridCol w:w="1506"/>
        <w:gridCol w:w="1504"/>
      </w:tblGrid>
      <w:tr w:rsidR="0081180C" w14:paraId="3CBA4B1E" w14:textId="77777777" w:rsidTr="00155035">
        <w:trPr>
          <w:trHeight w:val="454"/>
          <w:tblHeader/>
          <w:jc w:val="center"/>
        </w:trPr>
        <w:tc>
          <w:tcPr>
            <w:tcW w:w="1470" w:type="pct"/>
            <w:tcBorders>
              <w:top w:val="single" w:sz="12" w:space="0" w:color="auto"/>
              <w:bottom w:val="single" w:sz="8" w:space="0" w:color="auto"/>
            </w:tcBorders>
            <w:shd w:val="clear" w:color="auto" w:fill="auto"/>
            <w:vAlign w:val="center"/>
          </w:tcPr>
          <w:p w14:paraId="55DD3A68" w14:textId="77777777" w:rsidR="0081180C" w:rsidRDefault="00000000" w:rsidP="00806BA0">
            <w:pPr>
              <w:spacing w:line="240" w:lineRule="auto"/>
              <w:jc w:val="center"/>
              <w:rPr>
                <w:sz w:val="21"/>
              </w:rPr>
            </w:pPr>
            <w:r>
              <w:rPr>
                <w:rFonts w:hint="eastAsia"/>
                <w:sz w:val="21"/>
              </w:rPr>
              <w:t>列名</w:t>
            </w:r>
          </w:p>
        </w:tc>
        <w:tc>
          <w:tcPr>
            <w:tcW w:w="1041" w:type="pct"/>
            <w:tcBorders>
              <w:top w:val="single" w:sz="12" w:space="0" w:color="auto"/>
              <w:bottom w:val="single" w:sz="8" w:space="0" w:color="auto"/>
            </w:tcBorders>
            <w:shd w:val="clear" w:color="auto" w:fill="auto"/>
            <w:vAlign w:val="center"/>
          </w:tcPr>
          <w:p w14:paraId="23167EB3" w14:textId="77777777" w:rsidR="0081180C" w:rsidRDefault="00000000" w:rsidP="00806BA0">
            <w:pPr>
              <w:spacing w:line="240" w:lineRule="auto"/>
              <w:jc w:val="center"/>
              <w:rPr>
                <w:sz w:val="21"/>
              </w:rPr>
            </w:pPr>
            <w:r>
              <w:rPr>
                <w:rFonts w:hint="eastAsia"/>
                <w:sz w:val="21"/>
              </w:rPr>
              <w:t>数据类型</w:t>
            </w:r>
          </w:p>
        </w:tc>
        <w:tc>
          <w:tcPr>
            <w:tcW w:w="830" w:type="pct"/>
            <w:tcBorders>
              <w:top w:val="single" w:sz="12" w:space="0" w:color="auto"/>
              <w:bottom w:val="single" w:sz="8" w:space="0" w:color="auto"/>
            </w:tcBorders>
            <w:shd w:val="clear" w:color="auto" w:fill="auto"/>
            <w:vAlign w:val="center"/>
          </w:tcPr>
          <w:p w14:paraId="3107677A" w14:textId="77777777" w:rsidR="0081180C" w:rsidRDefault="00000000" w:rsidP="00806BA0">
            <w:pPr>
              <w:spacing w:line="240" w:lineRule="auto"/>
              <w:jc w:val="center"/>
              <w:rPr>
                <w:sz w:val="21"/>
              </w:rPr>
            </w:pPr>
            <w:r>
              <w:rPr>
                <w:rFonts w:hint="eastAsia"/>
                <w:sz w:val="21"/>
              </w:rPr>
              <w:t>允许空</w:t>
            </w:r>
          </w:p>
        </w:tc>
        <w:tc>
          <w:tcPr>
            <w:tcW w:w="830" w:type="pct"/>
            <w:tcBorders>
              <w:top w:val="single" w:sz="12" w:space="0" w:color="auto"/>
              <w:bottom w:val="single" w:sz="8" w:space="0" w:color="auto"/>
            </w:tcBorders>
            <w:shd w:val="clear" w:color="auto" w:fill="auto"/>
            <w:vAlign w:val="center"/>
          </w:tcPr>
          <w:p w14:paraId="041993FB" w14:textId="77777777" w:rsidR="0081180C" w:rsidRDefault="00000000" w:rsidP="00806BA0">
            <w:pPr>
              <w:spacing w:line="240" w:lineRule="auto"/>
              <w:jc w:val="center"/>
              <w:rPr>
                <w:sz w:val="21"/>
              </w:rPr>
            </w:pPr>
            <w:r>
              <w:rPr>
                <w:rFonts w:hint="eastAsia"/>
                <w:sz w:val="21"/>
              </w:rPr>
              <w:t>是否主键</w:t>
            </w:r>
          </w:p>
        </w:tc>
        <w:tc>
          <w:tcPr>
            <w:tcW w:w="829" w:type="pct"/>
            <w:tcBorders>
              <w:top w:val="single" w:sz="12" w:space="0" w:color="auto"/>
              <w:bottom w:val="single" w:sz="8" w:space="0" w:color="auto"/>
            </w:tcBorders>
            <w:shd w:val="clear" w:color="auto" w:fill="auto"/>
            <w:vAlign w:val="center"/>
          </w:tcPr>
          <w:p w14:paraId="644EC3CC" w14:textId="77777777" w:rsidR="0081180C" w:rsidRDefault="00000000" w:rsidP="00806BA0">
            <w:pPr>
              <w:spacing w:line="240" w:lineRule="auto"/>
              <w:jc w:val="center"/>
              <w:rPr>
                <w:sz w:val="21"/>
              </w:rPr>
            </w:pPr>
            <w:r>
              <w:rPr>
                <w:rFonts w:hint="eastAsia"/>
                <w:sz w:val="21"/>
              </w:rPr>
              <w:t>字段说明</w:t>
            </w:r>
          </w:p>
        </w:tc>
      </w:tr>
      <w:tr w:rsidR="00F80FC8" w14:paraId="5A6C430D" w14:textId="77777777" w:rsidTr="003D1903">
        <w:trPr>
          <w:trHeight w:val="454"/>
          <w:jc w:val="center"/>
        </w:trPr>
        <w:tc>
          <w:tcPr>
            <w:tcW w:w="1470" w:type="pct"/>
            <w:tcBorders>
              <w:top w:val="single" w:sz="8" w:space="0" w:color="auto"/>
              <w:bottom w:val="nil"/>
            </w:tcBorders>
            <w:shd w:val="clear" w:color="auto" w:fill="auto"/>
            <w:vAlign w:val="center"/>
          </w:tcPr>
          <w:p w14:paraId="7513FCE6" w14:textId="22299D3D" w:rsidR="00F80FC8" w:rsidRDefault="00F80FC8" w:rsidP="00F80FC8">
            <w:pPr>
              <w:spacing w:line="240" w:lineRule="auto"/>
              <w:jc w:val="center"/>
              <w:rPr>
                <w:sz w:val="21"/>
              </w:rPr>
            </w:pPr>
            <w:r>
              <w:rPr>
                <w:rFonts w:hint="eastAsia"/>
                <w:sz w:val="21"/>
              </w:rPr>
              <w:t>id</w:t>
            </w:r>
          </w:p>
        </w:tc>
        <w:tc>
          <w:tcPr>
            <w:tcW w:w="1041" w:type="pct"/>
            <w:tcBorders>
              <w:top w:val="single" w:sz="8" w:space="0" w:color="auto"/>
              <w:bottom w:val="nil"/>
            </w:tcBorders>
            <w:shd w:val="clear" w:color="auto" w:fill="auto"/>
            <w:vAlign w:val="center"/>
          </w:tcPr>
          <w:p w14:paraId="1ADA0C9A" w14:textId="3181ECA0" w:rsidR="00F80FC8" w:rsidRDefault="00F80FC8" w:rsidP="00F80FC8">
            <w:pPr>
              <w:spacing w:line="240" w:lineRule="auto"/>
              <w:jc w:val="center"/>
              <w:rPr>
                <w:sz w:val="21"/>
              </w:rPr>
            </w:pPr>
            <w:r>
              <w:rPr>
                <w:rFonts w:hint="eastAsia"/>
                <w:sz w:val="21"/>
              </w:rPr>
              <w:t>bigint</w:t>
            </w:r>
          </w:p>
        </w:tc>
        <w:tc>
          <w:tcPr>
            <w:tcW w:w="830" w:type="pct"/>
            <w:tcBorders>
              <w:top w:val="single" w:sz="8" w:space="0" w:color="auto"/>
              <w:bottom w:val="nil"/>
            </w:tcBorders>
            <w:shd w:val="clear" w:color="auto" w:fill="auto"/>
            <w:vAlign w:val="center"/>
          </w:tcPr>
          <w:p w14:paraId="3A223781" w14:textId="605F8A31" w:rsidR="00F80FC8" w:rsidRDefault="00F80FC8" w:rsidP="00F80FC8">
            <w:pPr>
              <w:spacing w:line="240" w:lineRule="auto"/>
              <w:jc w:val="center"/>
              <w:rPr>
                <w:sz w:val="21"/>
              </w:rPr>
            </w:pPr>
            <w:r>
              <w:rPr>
                <w:rFonts w:hint="eastAsia"/>
                <w:sz w:val="21"/>
              </w:rPr>
              <w:t>否</w:t>
            </w:r>
          </w:p>
        </w:tc>
        <w:tc>
          <w:tcPr>
            <w:tcW w:w="830" w:type="pct"/>
            <w:tcBorders>
              <w:top w:val="single" w:sz="8" w:space="0" w:color="auto"/>
              <w:bottom w:val="nil"/>
            </w:tcBorders>
            <w:shd w:val="clear" w:color="auto" w:fill="auto"/>
            <w:vAlign w:val="center"/>
          </w:tcPr>
          <w:p w14:paraId="4DB8153F" w14:textId="4C45725C" w:rsidR="00F80FC8" w:rsidRDefault="00F80FC8" w:rsidP="00F80FC8">
            <w:pPr>
              <w:spacing w:line="240" w:lineRule="auto"/>
              <w:jc w:val="center"/>
              <w:rPr>
                <w:sz w:val="21"/>
              </w:rPr>
            </w:pPr>
            <w:r>
              <w:rPr>
                <w:rFonts w:hint="eastAsia"/>
                <w:sz w:val="21"/>
              </w:rPr>
              <w:t>是</w:t>
            </w:r>
          </w:p>
        </w:tc>
        <w:tc>
          <w:tcPr>
            <w:tcW w:w="829" w:type="pct"/>
            <w:tcBorders>
              <w:top w:val="single" w:sz="8" w:space="0" w:color="auto"/>
              <w:bottom w:val="nil"/>
            </w:tcBorders>
            <w:shd w:val="clear" w:color="auto" w:fill="auto"/>
            <w:vAlign w:val="center"/>
          </w:tcPr>
          <w:p w14:paraId="2A13F35F" w14:textId="1F41173B" w:rsidR="00F80FC8" w:rsidRDefault="00F80FC8" w:rsidP="00F80FC8">
            <w:pPr>
              <w:spacing w:line="240" w:lineRule="auto"/>
              <w:jc w:val="center"/>
              <w:rPr>
                <w:sz w:val="21"/>
              </w:rPr>
            </w:pPr>
            <w:r>
              <w:rPr>
                <w:rFonts w:hint="eastAsia"/>
                <w:sz w:val="21"/>
              </w:rPr>
              <w:t>序号</w:t>
            </w:r>
          </w:p>
        </w:tc>
      </w:tr>
      <w:tr w:rsidR="0081180C" w14:paraId="447DD2D0" w14:textId="77777777" w:rsidTr="003D1903">
        <w:trPr>
          <w:trHeight w:val="454"/>
          <w:jc w:val="center"/>
        </w:trPr>
        <w:tc>
          <w:tcPr>
            <w:tcW w:w="1470" w:type="pct"/>
            <w:tcBorders>
              <w:top w:val="nil"/>
            </w:tcBorders>
            <w:shd w:val="clear" w:color="auto" w:fill="auto"/>
            <w:vAlign w:val="center"/>
          </w:tcPr>
          <w:p w14:paraId="51E087DA" w14:textId="77777777" w:rsidR="0081180C" w:rsidRDefault="00000000" w:rsidP="00806BA0">
            <w:pPr>
              <w:spacing w:line="240" w:lineRule="auto"/>
              <w:jc w:val="center"/>
              <w:rPr>
                <w:sz w:val="21"/>
              </w:rPr>
            </w:pPr>
            <w:r>
              <w:rPr>
                <w:rFonts w:hint="eastAsia"/>
                <w:sz w:val="21"/>
              </w:rPr>
              <w:t>real_name</w:t>
            </w:r>
          </w:p>
        </w:tc>
        <w:tc>
          <w:tcPr>
            <w:tcW w:w="1041" w:type="pct"/>
            <w:tcBorders>
              <w:top w:val="nil"/>
            </w:tcBorders>
            <w:shd w:val="clear" w:color="auto" w:fill="auto"/>
            <w:vAlign w:val="center"/>
          </w:tcPr>
          <w:p w14:paraId="2DC89AC0"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tcBorders>
              <w:top w:val="nil"/>
            </w:tcBorders>
            <w:shd w:val="clear" w:color="auto" w:fill="auto"/>
            <w:vAlign w:val="center"/>
          </w:tcPr>
          <w:p w14:paraId="03E58874" w14:textId="77777777" w:rsidR="0081180C" w:rsidRDefault="00000000" w:rsidP="00806BA0">
            <w:pPr>
              <w:spacing w:line="240" w:lineRule="auto"/>
              <w:jc w:val="center"/>
              <w:rPr>
                <w:sz w:val="21"/>
              </w:rPr>
            </w:pPr>
            <w:r>
              <w:rPr>
                <w:rFonts w:hint="eastAsia"/>
                <w:sz w:val="21"/>
              </w:rPr>
              <w:t>是</w:t>
            </w:r>
          </w:p>
        </w:tc>
        <w:tc>
          <w:tcPr>
            <w:tcW w:w="830" w:type="pct"/>
            <w:tcBorders>
              <w:top w:val="nil"/>
            </w:tcBorders>
            <w:shd w:val="clear" w:color="auto" w:fill="auto"/>
            <w:vAlign w:val="center"/>
          </w:tcPr>
          <w:p w14:paraId="17B06F4F" w14:textId="77777777" w:rsidR="0081180C" w:rsidRDefault="00000000" w:rsidP="00806BA0">
            <w:pPr>
              <w:spacing w:line="240" w:lineRule="auto"/>
              <w:jc w:val="center"/>
              <w:rPr>
                <w:sz w:val="21"/>
              </w:rPr>
            </w:pPr>
            <w:r>
              <w:rPr>
                <w:rFonts w:hint="eastAsia"/>
                <w:sz w:val="21"/>
              </w:rPr>
              <w:t>否</w:t>
            </w:r>
          </w:p>
        </w:tc>
        <w:tc>
          <w:tcPr>
            <w:tcW w:w="829" w:type="pct"/>
            <w:tcBorders>
              <w:top w:val="nil"/>
            </w:tcBorders>
            <w:shd w:val="clear" w:color="auto" w:fill="auto"/>
            <w:vAlign w:val="center"/>
          </w:tcPr>
          <w:p w14:paraId="66AAE0C5" w14:textId="77777777" w:rsidR="0081180C" w:rsidRDefault="00000000" w:rsidP="00806BA0">
            <w:pPr>
              <w:spacing w:line="240" w:lineRule="auto"/>
              <w:jc w:val="center"/>
              <w:rPr>
                <w:sz w:val="21"/>
              </w:rPr>
            </w:pPr>
            <w:r>
              <w:rPr>
                <w:rFonts w:hint="eastAsia"/>
                <w:sz w:val="21"/>
              </w:rPr>
              <w:t>真实姓名</w:t>
            </w:r>
          </w:p>
        </w:tc>
      </w:tr>
      <w:tr w:rsidR="0081180C" w14:paraId="5EA5A168" w14:textId="77777777">
        <w:trPr>
          <w:trHeight w:val="454"/>
          <w:jc w:val="center"/>
        </w:trPr>
        <w:tc>
          <w:tcPr>
            <w:tcW w:w="1470" w:type="pct"/>
            <w:shd w:val="clear" w:color="auto" w:fill="auto"/>
            <w:vAlign w:val="center"/>
          </w:tcPr>
          <w:p w14:paraId="2A0D48F6" w14:textId="77777777" w:rsidR="0081180C" w:rsidRDefault="00000000" w:rsidP="00806BA0">
            <w:pPr>
              <w:spacing w:line="240" w:lineRule="auto"/>
              <w:jc w:val="center"/>
              <w:rPr>
                <w:sz w:val="21"/>
              </w:rPr>
            </w:pPr>
            <w:r>
              <w:rPr>
                <w:rFonts w:hint="eastAsia"/>
                <w:sz w:val="21"/>
              </w:rPr>
              <w:t>phone</w:t>
            </w:r>
          </w:p>
        </w:tc>
        <w:tc>
          <w:tcPr>
            <w:tcW w:w="1041" w:type="pct"/>
            <w:shd w:val="clear" w:color="auto" w:fill="auto"/>
            <w:vAlign w:val="center"/>
          </w:tcPr>
          <w:p w14:paraId="5AB4BF36"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63185D25"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vAlign w:val="center"/>
          </w:tcPr>
          <w:p w14:paraId="38BA4F2D"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5E7C390D" w14:textId="77777777" w:rsidR="0081180C" w:rsidRDefault="00000000" w:rsidP="00806BA0">
            <w:pPr>
              <w:spacing w:line="240" w:lineRule="auto"/>
              <w:jc w:val="center"/>
              <w:rPr>
                <w:sz w:val="21"/>
              </w:rPr>
            </w:pPr>
            <w:r>
              <w:rPr>
                <w:rFonts w:hint="eastAsia"/>
                <w:sz w:val="21"/>
              </w:rPr>
              <w:t>手机号码</w:t>
            </w:r>
          </w:p>
        </w:tc>
      </w:tr>
      <w:tr w:rsidR="0081180C" w14:paraId="4884BED0" w14:textId="77777777">
        <w:trPr>
          <w:trHeight w:val="454"/>
          <w:jc w:val="center"/>
        </w:trPr>
        <w:tc>
          <w:tcPr>
            <w:tcW w:w="1470" w:type="pct"/>
            <w:shd w:val="clear" w:color="auto" w:fill="auto"/>
            <w:vAlign w:val="center"/>
          </w:tcPr>
          <w:p w14:paraId="132DEC06" w14:textId="77777777" w:rsidR="0081180C" w:rsidRDefault="00000000" w:rsidP="00806BA0">
            <w:pPr>
              <w:spacing w:line="240" w:lineRule="auto"/>
              <w:jc w:val="center"/>
              <w:rPr>
                <w:sz w:val="21"/>
              </w:rPr>
            </w:pPr>
            <w:r>
              <w:rPr>
                <w:rFonts w:hint="eastAsia"/>
                <w:sz w:val="21"/>
              </w:rPr>
              <w:t>email</w:t>
            </w:r>
          </w:p>
        </w:tc>
        <w:tc>
          <w:tcPr>
            <w:tcW w:w="1041" w:type="pct"/>
            <w:shd w:val="clear" w:color="auto" w:fill="auto"/>
            <w:vAlign w:val="center"/>
          </w:tcPr>
          <w:p w14:paraId="63C46277"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00026998"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vAlign w:val="center"/>
          </w:tcPr>
          <w:p w14:paraId="77999115"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595FBA8E" w14:textId="77777777" w:rsidR="0081180C" w:rsidRDefault="00000000" w:rsidP="00806BA0">
            <w:pPr>
              <w:spacing w:line="240" w:lineRule="auto"/>
              <w:jc w:val="center"/>
              <w:rPr>
                <w:sz w:val="21"/>
              </w:rPr>
            </w:pPr>
            <w:r>
              <w:rPr>
                <w:rFonts w:hint="eastAsia"/>
                <w:sz w:val="21"/>
              </w:rPr>
              <w:t>邮箱地址</w:t>
            </w:r>
          </w:p>
        </w:tc>
      </w:tr>
      <w:tr w:rsidR="0081180C" w14:paraId="3A84355E" w14:textId="77777777">
        <w:trPr>
          <w:trHeight w:val="454"/>
          <w:jc w:val="center"/>
        </w:trPr>
        <w:tc>
          <w:tcPr>
            <w:tcW w:w="1470" w:type="pct"/>
            <w:shd w:val="clear" w:color="auto" w:fill="auto"/>
            <w:vAlign w:val="center"/>
          </w:tcPr>
          <w:p w14:paraId="27991A9D" w14:textId="77777777" w:rsidR="0081180C" w:rsidRDefault="00000000" w:rsidP="00806BA0">
            <w:pPr>
              <w:spacing w:line="240" w:lineRule="auto"/>
              <w:jc w:val="center"/>
              <w:rPr>
                <w:sz w:val="21"/>
              </w:rPr>
            </w:pPr>
            <w:r>
              <w:rPr>
                <w:rFonts w:hint="eastAsia"/>
                <w:sz w:val="21"/>
              </w:rPr>
              <w:t>id_card</w:t>
            </w:r>
          </w:p>
        </w:tc>
        <w:tc>
          <w:tcPr>
            <w:tcW w:w="1041" w:type="pct"/>
            <w:shd w:val="clear" w:color="auto" w:fill="auto"/>
            <w:vAlign w:val="center"/>
          </w:tcPr>
          <w:p w14:paraId="379EC5D6"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6118838C"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vAlign w:val="center"/>
          </w:tcPr>
          <w:p w14:paraId="047B85C7"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11C7D6B2" w14:textId="77777777" w:rsidR="0081180C" w:rsidRDefault="00000000" w:rsidP="00806BA0">
            <w:pPr>
              <w:spacing w:line="240" w:lineRule="auto"/>
              <w:jc w:val="center"/>
              <w:rPr>
                <w:sz w:val="21"/>
              </w:rPr>
            </w:pPr>
            <w:r>
              <w:rPr>
                <w:rFonts w:hint="eastAsia"/>
                <w:sz w:val="21"/>
              </w:rPr>
              <w:t>身份证号码</w:t>
            </w:r>
          </w:p>
        </w:tc>
      </w:tr>
      <w:tr w:rsidR="0081180C" w14:paraId="225839D9" w14:textId="77777777">
        <w:trPr>
          <w:trHeight w:val="454"/>
          <w:jc w:val="center"/>
        </w:trPr>
        <w:tc>
          <w:tcPr>
            <w:tcW w:w="1470" w:type="pct"/>
            <w:shd w:val="clear" w:color="auto" w:fill="auto"/>
            <w:vAlign w:val="center"/>
          </w:tcPr>
          <w:p w14:paraId="7D0034A8" w14:textId="77777777" w:rsidR="0081180C" w:rsidRDefault="00000000" w:rsidP="00806BA0">
            <w:pPr>
              <w:spacing w:line="240" w:lineRule="auto"/>
              <w:jc w:val="center"/>
              <w:rPr>
                <w:sz w:val="21"/>
              </w:rPr>
            </w:pPr>
            <w:r>
              <w:rPr>
                <w:rFonts w:hint="eastAsia"/>
                <w:sz w:val="21"/>
              </w:rPr>
              <w:t>org_name</w:t>
            </w:r>
          </w:p>
        </w:tc>
        <w:tc>
          <w:tcPr>
            <w:tcW w:w="1041" w:type="pct"/>
            <w:shd w:val="clear" w:color="auto" w:fill="auto"/>
            <w:vAlign w:val="center"/>
          </w:tcPr>
          <w:p w14:paraId="0BF10540"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3863113D"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vAlign w:val="center"/>
          </w:tcPr>
          <w:p w14:paraId="4B991259"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4A61BB38" w14:textId="77777777" w:rsidR="0081180C" w:rsidRDefault="00000000" w:rsidP="00806BA0">
            <w:pPr>
              <w:spacing w:line="240" w:lineRule="auto"/>
              <w:jc w:val="center"/>
              <w:rPr>
                <w:sz w:val="21"/>
              </w:rPr>
            </w:pPr>
            <w:r>
              <w:rPr>
                <w:rFonts w:hint="eastAsia"/>
                <w:sz w:val="21"/>
              </w:rPr>
              <w:t>组织名称</w:t>
            </w:r>
          </w:p>
        </w:tc>
      </w:tr>
    </w:tbl>
    <w:p w14:paraId="220812F7" w14:textId="29FCC993" w:rsidR="001E26E8" w:rsidRPr="00E351C0" w:rsidRDefault="001E26E8" w:rsidP="00E351C0">
      <w:pPr>
        <w:pStyle w:val="affff6"/>
        <w:spacing w:afterLines="0" w:after="0"/>
        <w:rPr>
          <w:rFonts w:ascii="Times New Roman" w:hAnsi="Times New Roman" w:cs="Times New Roman"/>
        </w:rPr>
      </w:pPr>
      <w:r>
        <w:rPr>
          <w:rStyle w:val="Char7"/>
          <w:rFonts w:ascii="Times New Roman" w:hAnsi="Times New Roman" w:cs="Times New Roman" w:hint="eastAsia"/>
        </w:rPr>
        <w:lastRenderedPageBreak/>
        <w:t>续</w:t>
      </w:r>
      <w:r w:rsidR="00E351C0">
        <w:rPr>
          <w:rStyle w:val="Char7"/>
          <w:rFonts w:ascii="Times New Roman" w:hAnsi="Times New Roman" w:cs="Times New Roman" w:hint="eastAsia"/>
        </w:rPr>
        <w:t>表</w:t>
      </w:r>
      <w:r w:rsidR="00E351C0">
        <w:rPr>
          <w:rStyle w:val="Char7"/>
          <w:rFonts w:ascii="Times New Roman" w:hAnsi="Times New Roman" w:cs="Times New Roman" w:hint="eastAsia"/>
        </w:rPr>
        <w:t>5.6</w:t>
      </w:r>
      <w:r w:rsidR="00E351C0">
        <w:rPr>
          <w:rStyle w:val="Char7"/>
          <w:rFonts w:ascii="Times New Roman" w:hAnsi="Times New Roman" w:cs="Times New Roman" w:hint="eastAsia"/>
        </w:rPr>
        <w:t>漫展发布人申请表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666"/>
        <w:gridCol w:w="1888"/>
        <w:gridCol w:w="1506"/>
        <w:gridCol w:w="1506"/>
        <w:gridCol w:w="1504"/>
      </w:tblGrid>
      <w:tr w:rsidR="001E26E8" w14:paraId="6F0A8339" w14:textId="77777777" w:rsidTr="001E26E8">
        <w:trPr>
          <w:trHeight w:val="454"/>
          <w:tblHeader/>
          <w:jc w:val="center"/>
        </w:trPr>
        <w:tc>
          <w:tcPr>
            <w:tcW w:w="1470" w:type="pct"/>
            <w:tcBorders>
              <w:top w:val="single" w:sz="12" w:space="0" w:color="auto"/>
              <w:bottom w:val="single" w:sz="6" w:space="0" w:color="auto"/>
            </w:tcBorders>
            <w:shd w:val="clear" w:color="auto" w:fill="auto"/>
            <w:vAlign w:val="center"/>
          </w:tcPr>
          <w:p w14:paraId="1BBF8425" w14:textId="77777777" w:rsidR="001E26E8" w:rsidRDefault="001E26E8" w:rsidP="005F489B">
            <w:pPr>
              <w:spacing w:line="240" w:lineRule="auto"/>
              <w:jc w:val="center"/>
              <w:rPr>
                <w:sz w:val="21"/>
              </w:rPr>
            </w:pPr>
            <w:r>
              <w:rPr>
                <w:rFonts w:hint="eastAsia"/>
                <w:sz w:val="21"/>
              </w:rPr>
              <w:t>列名</w:t>
            </w:r>
          </w:p>
        </w:tc>
        <w:tc>
          <w:tcPr>
            <w:tcW w:w="1041" w:type="pct"/>
            <w:tcBorders>
              <w:top w:val="single" w:sz="12" w:space="0" w:color="auto"/>
              <w:bottom w:val="single" w:sz="6" w:space="0" w:color="auto"/>
            </w:tcBorders>
            <w:shd w:val="clear" w:color="auto" w:fill="auto"/>
            <w:vAlign w:val="center"/>
          </w:tcPr>
          <w:p w14:paraId="1D3D4CD8" w14:textId="77777777" w:rsidR="001E26E8" w:rsidRDefault="001E26E8" w:rsidP="005F489B">
            <w:pPr>
              <w:spacing w:line="240" w:lineRule="auto"/>
              <w:jc w:val="center"/>
              <w:rPr>
                <w:sz w:val="21"/>
              </w:rPr>
            </w:pPr>
            <w:r>
              <w:rPr>
                <w:rFonts w:hint="eastAsia"/>
                <w:sz w:val="21"/>
              </w:rPr>
              <w:t>数据类型</w:t>
            </w:r>
          </w:p>
        </w:tc>
        <w:tc>
          <w:tcPr>
            <w:tcW w:w="830" w:type="pct"/>
            <w:tcBorders>
              <w:top w:val="single" w:sz="12" w:space="0" w:color="auto"/>
              <w:bottom w:val="single" w:sz="6" w:space="0" w:color="auto"/>
            </w:tcBorders>
            <w:shd w:val="clear" w:color="auto" w:fill="auto"/>
            <w:vAlign w:val="center"/>
          </w:tcPr>
          <w:p w14:paraId="53B9C64C" w14:textId="77777777" w:rsidR="001E26E8" w:rsidRDefault="001E26E8" w:rsidP="005F489B">
            <w:pPr>
              <w:spacing w:line="240" w:lineRule="auto"/>
              <w:jc w:val="center"/>
              <w:rPr>
                <w:sz w:val="21"/>
              </w:rPr>
            </w:pPr>
            <w:r>
              <w:rPr>
                <w:rFonts w:hint="eastAsia"/>
                <w:sz w:val="21"/>
              </w:rPr>
              <w:t>允许空</w:t>
            </w:r>
          </w:p>
        </w:tc>
        <w:tc>
          <w:tcPr>
            <w:tcW w:w="830" w:type="pct"/>
            <w:tcBorders>
              <w:top w:val="single" w:sz="12" w:space="0" w:color="auto"/>
              <w:bottom w:val="single" w:sz="6" w:space="0" w:color="auto"/>
            </w:tcBorders>
            <w:shd w:val="clear" w:color="auto" w:fill="auto"/>
            <w:vAlign w:val="center"/>
          </w:tcPr>
          <w:p w14:paraId="18F9248F" w14:textId="77777777" w:rsidR="001E26E8" w:rsidRDefault="001E26E8" w:rsidP="005F489B">
            <w:pPr>
              <w:spacing w:line="240" w:lineRule="auto"/>
              <w:jc w:val="center"/>
              <w:rPr>
                <w:sz w:val="21"/>
              </w:rPr>
            </w:pPr>
            <w:r>
              <w:rPr>
                <w:rFonts w:hint="eastAsia"/>
                <w:sz w:val="21"/>
              </w:rPr>
              <w:t>是否主键</w:t>
            </w:r>
          </w:p>
        </w:tc>
        <w:tc>
          <w:tcPr>
            <w:tcW w:w="829" w:type="pct"/>
            <w:tcBorders>
              <w:top w:val="single" w:sz="12" w:space="0" w:color="auto"/>
              <w:bottom w:val="single" w:sz="6" w:space="0" w:color="auto"/>
            </w:tcBorders>
            <w:shd w:val="clear" w:color="auto" w:fill="auto"/>
            <w:vAlign w:val="center"/>
          </w:tcPr>
          <w:p w14:paraId="28FC3859" w14:textId="77777777" w:rsidR="001E26E8" w:rsidRDefault="001E26E8" w:rsidP="005F489B">
            <w:pPr>
              <w:spacing w:line="240" w:lineRule="auto"/>
              <w:jc w:val="center"/>
              <w:rPr>
                <w:sz w:val="21"/>
              </w:rPr>
            </w:pPr>
            <w:r>
              <w:rPr>
                <w:rFonts w:hint="eastAsia"/>
                <w:sz w:val="21"/>
              </w:rPr>
              <w:t>字段说明</w:t>
            </w:r>
          </w:p>
        </w:tc>
      </w:tr>
      <w:tr w:rsidR="001E26E8" w14:paraId="0CC2571E" w14:textId="77777777" w:rsidTr="001E26E8">
        <w:trPr>
          <w:trHeight w:val="454"/>
          <w:jc w:val="center"/>
        </w:trPr>
        <w:tc>
          <w:tcPr>
            <w:tcW w:w="1470" w:type="pct"/>
            <w:tcBorders>
              <w:top w:val="single" w:sz="6" w:space="0" w:color="auto"/>
            </w:tcBorders>
            <w:shd w:val="clear" w:color="auto" w:fill="auto"/>
            <w:vAlign w:val="center"/>
          </w:tcPr>
          <w:p w14:paraId="2ACC4C4C" w14:textId="77777777" w:rsidR="001E26E8" w:rsidRDefault="001E26E8" w:rsidP="005F489B">
            <w:pPr>
              <w:spacing w:line="240" w:lineRule="auto"/>
              <w:jc w:val="center"/>
              <w:rPr>
                <w:sz w:val="21"/>
              </w:rPr>
            </w:pPr>
            <w:r>
              <w:rPr>
                <w:rFonts w:hint="eastAsia"/>
                <w:sz w:val="21"/>
              </w:rPr>
              <w:t>org_type</w:t>
            </w:r>
          </w:p>
        </w:tc>
        <w:tc>
          <w:tcPr>
            <w:tcW w:w="1041" w:type="pct"/>
            <w:tcBorders>
              <w:top w:val="single" w:sz="6" w:space="0" w:color="auto"/>
            </w:tcBorders>
            <w:shd w:val="clear" w:color="auto" w:fill="auto"/>
            <w:vAlign w:val="center"/>
          </w:tcPr>
          <w:p w14:paraId="7A97CCC8" w14:textId="77777777" w:rsidR="001E26E8" w:rsidRDefault="001E26E8" w:rsidP="005F489B">
            <w:pPr>
              <w:spacing w:line="240" w:lineRule="auto"/>
              <w:jc w:val="center"/>
              <w:rPr>
                <w:sz w:val="21"/>
              </w:rPr>
            </w:pPr>
            <w:r>
              <w:rPr>
                <w:rFonts w:hint="eastAsia"/>
                <w:sz w:val="21"/>
              </w:rPr>
              <w:t>int</w:t>
            </w:r>
          </w:p>
        </w:tc>
        <w:tc>
          <w:tcPr>
            <w:tcW w:w="830" w:type="pct"/>
            <w:tcBorders>
              <w:top w:val="single" w:sz="6" w:space="0" w:color="auto"/>
            </w:tcBorders>
            <w:shd w:val="clear" w:color="auto" w:fill="auto"/>
            <w:vAlign w:val="center"/>
          </w:tcPr>
          <w:p w14:paraId="2C98184F" w14:textId="77777777" w:rsidR="001E26E8" w:rsidRDefault="001E26E8" w:rsidP="005F489B">
            <w:pPr>
              <w:spacing w:line="240" w:lineRule="auto"/>
              <w:jc w:val="center"/>
              <w:rPr>
                <w:sz w:val="21"/>
              </w:rPr>
            </w:pPr>
            <w:r>
              <w:rPr>
                <w:rFonts w:hint="eastAsia"/>
                <w:sz w:val="21"/>
              </w:rPr>
              <w:t>是</w:t>
            </w:r>
          </w:p>
        </w:tc>
        <w:tc>
          <w:tcPr>
            <w:tcW w:w="830" w:type="pct"/>
            <w:tcBorders>
              <w:top w:val="single" w:sz="6" w:space="0" w:color="auto"/>
            </w:tcBorders>
            <w:shd w:val="clear" w:color="auto" w:fill="auto"/>
            <w:vAlign w:val="center"/>
          </w:tcPr>
          <w:p w14:paraId="61E947B8" w14:textId="77777777" w:rsidR="001E26E8" w:rsidRDefault="001E26E8" w:rsidP="005F489B">
            <w:pPr>
              <w:spacing w:line="240" w:lineRule="auto"/>
              <w:jc w:val="center"/>
              <w:rPr>
                <w:sz w:val="21"/>
              </w:rPr>
            </w:pPr>
            <w:r>
              <w:rPr>
                <w:rFonts w:hint="eastAsia"/>
                <w:sz w:val="21"/>
              </w:rPr>
              <w:t>否</w:t>
            </w:r>
          </w:p>
        </w:tc>
        <w:tc>
          <w:tcPr>
            <w:tcW w:w="829" w:type="pct"/>
            <w:tcBorders>
              <w:top w:val="single" w:sz="6" w:space="0" w:color="auto"/>
            </w:tcBorders>
            <w:shd w:val="clear" w:color="auto" w:fill="auto"/>
            <w:vAlign w:val="center"/>
          </w:tcPr>
          <w:p w14:paraId="4D714073" w14:textId="77777777" w:rsidR="001E26E8" w:rsidRDefault="001E26E8" w:rsidP="005F489B">
            <w:pPr>
              <w:spacing w:line="240" w:lineRule="auto"/>
              <w:jc w:val="center"/>
              <w:rPr>
                <w:sz w:val="21"/>
              </w:rPr>
            </w:pPr>
            <w:r>
              <w:rPr>
                <w:rFonts w:hint="eastAsia"/>
                <w:sz w:val="21"/>
              </w:rPr>
              <w:t>组织类型</w:t>
            </w:r>
          </w:p>
        </w:tc>
      </w:tr>
      <w:tr w:rsidR="001E26E8" w14:paraId="5112C7C4" w14:textId="77777777" w:rsidTr="001E26E8">
        <w:trPr>
          <w:trHeight w:val="454"/>
          <w:jc w:val="center"/>
        </w:trPr>
        <w:tc>
          <w:tcPr>
            <w:tcW w:w="1470" w:type="pct"/>
            <w:shd w:val="clear" w:color="auto" w:fill="auto"/>
            <w:vAlign w:val="center"/>
          </w:tcPr>
          <w:p w14:paraId="1694DD7D" w14:textId="77777777" w:rsidR="001E26E8" w:rsidRDefault="001E26E8" w:rsidP="005F489B">
            <w:pPr>
              <w:spacing w:line="240" w:lineRule="auto"/>
              <w:jc w:val="center"/>
              <w:rPr>
                <w:sz w:val="21"/>
              </w:rPr>
            </w:pPr>
            <w:r>
              <w:rPr>
                <w:rFonts w:hint="eastAsia"/>
                <w:sz w:val="21"/>
              </w:rPr>
              <w:t>activity_experience</w:t>
            </w:r>
          </w:p>
        </w:tc>
        <w:tc>
          <w:tcPr>
            <w:tcW w:w="1041" w:type="pct"/>
            <w:shd w:val="clear" w:color="auto" w:fill="auto"/>
            <w:vAlign w:val="center"/>
          </w:tcPr>
          <w:p w14:paraId="6801B1BD" w14:textId="77777777" w:rsidR="001E26E8" w:rsidRDefault="001E26E8" w:rsidP="005F489B">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240C9BBE" w14:textId="77777777" w:rsidR="001E26E8" w:rsidRDefault="001E26E8" w:rsidP="005F489B">
            <w:pPr>
              <w:spacing w:line="240" w:lineRule="auto"/>
              <w:jc w:val="center"/>
              <w:rPr>
                <w:sz w:val="21"/>
              </w:rPr>
            </w:pPr>
            <w:r>
              <w:rPr>
                <w:rFonts w:hint="eastAsia"/>
                <w:sz w:val="21"/>
              </w:rPr>
              <w:t>是</w:t>
            </w:r>
          </w:p>
        </w:tc>
        <w:tc>
          <w:tcPr>
            <w:tcW w:w="830" w:type="pct"/>
            <w:shd w:val="clear" w:color="auto" w:fill="auto"/>
            <w:vAlign w:val="center"/>
          </w:tcPr>
          <w:p w14:paraId="12BF9A13" w14:textId="77777777" w:rsidR="001E26E8" w:rsidRDefault="001E26E8" w:rsidP="005F489B">
            <w:pPr>
              <w:spacing w:line="240" w:lineRule="auto"/>
              <w:jc w:val="center"/>
              <w:rPr>
                <w:sz w:val="21"/>
              </w:rPr>
            </w:pPr>
            <w:r>
              <w:rPr>
                <w:rFonts w:hint="eastAsia"/>
                <w:sz w:val="21"/>
              </w:rPr>
              <w:t>否</w:t>
            </w:r>
          </w:p>
        </w:tc>
        <w:tc>
          <w:tcPr>
            <w:tcW w:w="829" w:type="pct"/>
            <w:shd w:val="clear" w:color="auto" w:fill="auto"/>
            <w:vAlign w:val="center"/>
          </w:tcPr>
          <w:p w14:paraId="5B867A68" w14:textId="77777777" w:rsidR="001E26E8" w:rsidRDefault="001E26E8" w:rsidP="005F489B">
            <w:pPr>
              <w:spacing w:line="240" w:lineRule="auto"/>
              <w:jc w:val="center"/>
              <w:rPr>
                <w:sz w:val="21"/>
              </w:rPr>
            </w:pPr>
            <w:r>
              <w:rPr>
                <w:rFonts w:hint="eastAsia"/>
                <w:sz w:val="21"/>
              </w:rPr>
              <w:t>漫展经验</w:t>
            </w:r>
          </w:p>
        </w:tc>
      </w:tr>
      <w:tr w:rsidR="0081180C" w14:paraId="3EC79217" w14:textId="77777777">
        <w:trPr>
          <w:trHeight w:val="454"/>
          <w:jc w:val="center"/>
        </w:trPr>
        <w:tc>
          <w:tcPr>
            <w:tcW w:w="1470" w:type="pct"/>
            <w:shd w:val="clear" w:color="auto" w:fill="auto"/>
            <w:vAlign w:val="center"/>
          </w:tcPr>
          <w:p w14:paraId="6DB9B00A" w14:textId="77777777" w:rsidR="0081180C" w:rsidRDefault="00000000" w:rsidP="00806BA0">
            <w:pPr>
              <w:spacing w:line="240" w:lineRule="auto"/>
              <w:jc w:val="center"/>
              <w:rPr>
                <w:sz w:val="21"/>
              </w:rPr>
            </w:pPr>
            <w:r>
              <w:rPr>
                <w:rFonts w:hint="eastAsia"/>
                <w:sz w:val="21"/>
              </w:rPr>
              <w:t>req_reason</w:t>
            </w:r>
          </w:p>
        </w:tc>
        <w:tc>
          <w:tcPr>
            <w:tcW w:w="1041" w:type="pct"/>
            <w:shd w:val="clear" w:color="auto" w:fill="auto"/>
            <w:vAlign w:val="center"/>
          </w:tcPr>
          <w:p w14:paraId="07A37336"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24879099"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vAlign w:val="center"/>
          </w:tcPr>
          <w:p w14:paraId="7FC2F6F9"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7589B3E7" w14:textId="77777777" w:rsidR="0081180C" w:rsidRDefault="00000000" w:rsidP="00806BA0">
            <w:pPr>
              <w:spacing w:line="240" w:lineRule="auto"/>
              <w:jc w:val="center"/>
              <w:rPr>
                <w:sz w:val="21"/>
              </w:rPr>
            </w:pPr>
            <w:r>
              <w:rPr>
                <w:rFonts w:hint="eastAsia"/>
                <w:sz w:val="21"/>
              </w:rPr>
              <w:t>申请理由</w:t>
            </w:r>
          </w:p>
        </w:tc>
      </w:tr>
      <w:tr w:rsidR="0081180C" w14:paraId="2A65F3F3" w14:textId="77777777">
        <w:trPr>
          <w:trHeight w:val="454"/>
          <w:jc w:val="center"/>
        </w:trPr>
        <w:tc>
          <w:tcPr>
            <w:tcW w:w="1470" w:type="pct"/>
            <w:shd w:val="clear" w:color="auto" w:fill="auto"/>
            <w:vAlign w:val="center"/>
          </w:tcPr>
          <w:p w14:paraId="093C48DC" w14:textId="77777777" w:rsidR="0081180C" w:rsidRDefault="00000000" w:rsidP="00806BA0">
            <w:pPr>
              <w:spacing w:line="240" w:lineRule="auto"/>
              <w:jc w:val="center"/>
              <w:rPr>
                <w:sz w:val="21"/>
              </w:rPr>
            </w:pPr>
            <w:r>
              <w:rPr>
                <w:rFonts w:hint="eastAsia"/>
                <w:sz w:val="21"/>
              </w:rPr>
              <w:t>business_license</w:t>
            </w:r>
          </w:p>
        </w:tc>
        <w:tc>
          <w:tcPr>
            <w:tcW w:w="1041" w:type="pct"/>
            <w:shd w:val="clear" w:color="auto" w:fill="auto"/>
            <w:vAlign w:val="center"/>
          </w:tcPr>
          <w:p w14:paraId="68C3E4DB"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3E2F8398"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vAlign w:val="center"/>
          </w:tcPr>
          <w:p w14:paraId="3FD8367C"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64AF0BD6" w14:textId="77777777" w:rsidR="0081180C" w:rsidRDefault="00000000" w:rsidP="00806BA0">
            <w:pPr>
              <w:spacing w:line="240" w:lineRule="auto"/>
              <w:jc w:val="center"/>
              <w:rPr>
                <w:sz w:val="21"/>
              </w:rPr>
            </w:pPr>
            <w:r>
              <w:rPr>
                <w:rFonts w:hint="eastAsia"/>
                <w:sz w:val="21"/>
              </w:rPr>
              <w:t>营业执照</w:t>
            </w:r>
          </w:p>
        </w:tc>
      </w:tr>
      <w:tr w:rsidR="0081180C" w14:paraId="52EAD41A" w14:textId="77777777">
        <w:trPr>
          <w:trHeight w:val="454"/>
          <w:jc w:val="center"/>
        </w:trPr>
        <w:tc>
          <w:tcPr>
            <w:tcW w:w="1470" w:type="pct"/>
            <w:shd w:val="clear" w:color="auto" w:fill="auto"/>
            <w:vAlign w:val="center"/>
          </w:tcPr>
          <w:p w14:paraId="244C77A3" w14:textId="77777777" w:rsidR="0081180C" w:rsidRDefault="00000000" w:rsidP="00806BA0">
            <w:pPr>
              <w:spacing w:line="240" w:lineRule="auto"/>
              <w:jc w:val="center"/>
              <w:rPr>
                <w:sz w:val="21"/>
              </w:rPr>
            </w:pPr>
            <w:r>
              <w:rPr>
                <w:rFonts w:hint="eastAsia"/>
                <w:sz w:val="21"/>
              </w:rPr>
              <w:t>other_info</w:t>
            </w:r>
          </w:p>
        </w:tc>
        <w:tc>
          <w:tcPr>
            <w:tcW w:w="1041" w:type="pct"/>
            <w:shd w:val="clear" w:color="auto" w:fill="auto"/>
            <w:vAlign w:val="center"/>
          </w:tcPr>
          <w:p w14:paraId="24967132"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vAlign w:val="center"/>
          </w:tcPr>
          <w:p w14:paraId="3A8161DB"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tcPr>
          <w:p w14:paraId="1093EE78"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16303841" w14:textId="77777777" w:rsidR="0081180C" w:rsidRDefault="00000000" w:rsidP="00806BA0">
            <w:pPr>
              <w:spacing w:line="240" w:lineRule="auto"/>
              <w:jc w:val="center"/>
              <w:rPr>
                <w:sz w:val="21"/>
              </w:rPr>
            </w:pPr>
            <w:r>
              <w:rPr>
                <w:rFonts w:hint="eastAsia"/>
                <w:sz w:val="21"/>
              </w:rPr>
              <w:t>补充说明</w:t>
            </w:r>
          </w:p>
        </w:tc>
      </w:tr>
      <w:tr w:rsidR="0081180C" w14:paraId="0200B247" w14:textId="77777777">
        <w:trPr>
          <w:trHeight w:val="454"/>
          <w:jc w:val="center"/>
        </w:trPr>
        <w:tc>
          <w:tcPr>
            <w:tcW w:w="1470" w:type="pct"/>
            <w:shd w:val="clear" w:color="auto" w:fill="auto"/>
            <w:vAlign w:val="center"/>
          </w:tcPr>
          <w:p w14:paraId="15D7D605" w14:textId="77777777" w:rsidR="0081180C" w:rsidRDefault="00000000" w:rsidP="00806BA0">
            <w:pPr>
              <w:spacing w:line="240" w:lineRule="auto"/>
              <w:jc w:val="center"/>
              <w:rPr>
                <w:sz w:val="21"/>
              </w:rPr>
            </w:pPr>
            <w:r>
              <w:rPr>
                <w:rFonts w:hint="eastAsia"/>
                <w:sz w:val="21"/>
              </w:rPr>
              <w:t>user_id</w:t>
            </w:r>
          </w:p>
        </w:tc>
        <w:tc>
          <w:tcPr>
            <w:tcW w:w="1041" w:type="pct"/>
            <w:shd w:val="clear" w:color="auto" w:fill="auto"/>
            <w:vAlign w:val="center"/>
          </w:tcPr>
          <w:p w14:paraId="143A38DD" w14:textId="77777777" w:rsidR="0081180C" w:rsidRDefault="00000000" w:rsidP="00806BA0">
            <w:pPr>
              <w:spacing w:line="240" w:lineRule="auto"/>
              <w:jc w:val="center"/>
              <w:rPr>
                <w:sz w:val="21"/>
              </w:rPr>
            </w:pPr>
            <w:r>
              <w:rPr>
                <w:rFonts w:hint="eastAsia"/>
                <w:sz w:val="21"/>
              </w:rPr>
              <w:t>bigint</w:t>
            </w:r>
          </w:p>
        </w:tc>
        <w:tc>
          <w:tcPr>
            <w:tcW w:w="830" w:type="pct"/>
            <w:shd w:val="clear" w:color="auto" w:fill="auto"/>
            <w:vAlign w:val="center"/>
          </w:tcPr>
          <w:p w14:paraId="18A42EDC"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tcPr>
          <w:p w14:paraId="6DA666B7"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23BF6E8C" w14:textId="77777777" w:rsidR="0081180C" w:rsidRDefault="00000000" w:rsidP="00806BA0">
            <w:pPr>
              <w:spacing w:line="240" w:lineRule="auto"/>
              <w:jc w:val="center"/>
              <w:rPr>
                <w:sz w:val="21"/>
              </w:rPr>
            </w:pPr>
            <w:r>
              <w:rPr>
                <w:rFonts w:hint="eastAsia"/>
                <w:sz w:val="21"/>
              </w:rPr>
              <w:t>用户</w:t>
            </w:r>
            <w:r>
              <w:rPr>
                <w:rFonts w:hint="eastAsia"/>
                <w:sz w:val="21"/>
              </w:rPr>
              <w:t>id</w:t>
            </w:r>
          </w:p>
        </w:tc>
      </w:tr>
      <w:tr w:rsidR="0081180C" w14:paraId="2DAEBFA0" w14:textId="77777777">
        <w:trPr>
          <w:trHeight w:val="454"/>
          <w:jc w:val="center"/>
        </w:trPr>
        <w:tc>
          <w:tcPr>
            <w:tcW w:w="1470" w:type="pct"/>
            <w:shd w:val="clear" w:color="auto" w:fill="auto"/>
            <w:vAlign w:val="center"/>
          </w:tcPr>
          <w:p w14:paraId="6FC3F0DB" w14:textId="77777777" w:rsidR="0081180C" w:rsidRDefault="00000000" w:rsidP="00806BA0">
            <w:pPr>
              <w:spacing w:line="240" w:lineRule="auto"/>
              <w:jc w:val="center"/>
              <w:rPr>
                <w:sz w:val="21"/>
              </w:rPr>
            </w:pPr>
            <w:r>
              <w:rPr>
                <w:rFonts w:hint="eastAsia"/>
                <w:sz w:val="21"/>
              </w:rPr>
              <w:t>check_status</w:t>
            </w:r>
          </w:p>
        </w:tc>
        <w:tc>
          <w:tcPr>
            <w:tcW w:w="1041" w:type="pct"/>
            <w:shd w:val="clear" w:color="auto" w:fill="auto"/>
            <w:vAlign w:val="center"/>
          </w:tcPr>
          <w:p w14:paraId="4AFC0210"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tcPr>
          <w:p w14:paraId="40E7FDFF"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tcPr>
          <w:p w14:paraId="1F0805D7"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11D4D9A8" w14:textId="77777777" w:rsidR="0081180C" w:rsidRDefault="00000000" w:rsidP="00806BA0">
            <w:pPr>
              <w:spacing w:line="240" w:lineRule="auto"/>
              <w:jc w:val="center"/>
              <w:rPr>
                <w:sz w:val="21"/>
              </w:rPr>
            </w:pPr>
            <w:r>
              <w:rPr>
                <w:rFonts w:hint="eastAsia"/>
                <w:sz w:val="21"/>
              </w:rPr>
              <w:t>审核状态</w:t>
            </w:r>
          </w:p>
        </w:tc>
      </w:tr>
      <w:tr w:rsidR="0081180C" w14:paraId="61D7B6CA" w14:textId="77777777">
        <w:trPr>
          <w:trHeight w:val="454"/>
          <w:jc w:val="center"/>
        </w:trPr>
        <w:tc>
          <w:tcPr>
            <w:tcW w:w="1470" w:type="pct"/>
            <w:shd w:val="clear" w:color="auto" w:fill="auto"/>
            <w:vAlign w:val="center"/>
          </w:tcPr>
          <w:p w14:paraId="23FA1C71" w14:textId="77777777" w:rsidR="0081180C" w:rsidRDefault="00000000" w:rsidP="00806BA0">
            <w:pPr>
              <w:spacing w:line="240" w:lineRule="auto"/>
              <w:jc w:val="center"/>
              <w:rPr>
                <w:sz w:val="21"/>
              </w:rPr>
            </w:pPr>
            <w:r>
              <w:rPr>
                <w:rFonts w:hint="eastAsia"/>
                <w:sz w:val="21"/>
              </w:rPr>
              <w:t>comment</w:t>
            </w:r>
          </w:p>
        </w:tc>
        <w:tc>
          <w:tcPr>
            <w:tcW w:w="1041" w:type="pct"/>
            <w:shd w:val="clear" w:color="auto" w:fill="auto"/>
            <w:vAlign w:val="center"/>
          </w:tcPr>
          <w:p w14:paraId="4D21E12F"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830" w:type="pct"/>
            <w:shd w:val="clear" w:color="auto" w:fill="auto"/>
          </w:tcPr>
          <w:p w14:paraId="27C8A284" w14:textId="77777777" w:rsidR="0081180C" w:rsidRDefault="00000000" w:rsidP="00806BA0">
            <w:pPr>
              <w:spacing w:line="240" w:lineRule="auto"/>
              <w:jc w:val="center"/>
              <w:rPr>
                <w:sz w:val="21"/>
              </w:rPr>
            </w:pPr>
            <w:r>
              <w:rPr>
                <w:rFonts w:hint="eastAsia"/>
                <w:sz w:val="21"/>
              </w:rPr>
              <w:t>是</w:t>
            </w:r>
          </w:p>
        </w:tc>
        <w:tc>
          <w:tcPr>
            <w:tcW w:w="830" w:type="pct"/>
            <w:shd w:val="clear" w:color="auto" w:fill="auto"/>
          </w:tcPr>
          <w:p w14:paraId="570F5EA5" w14:textId="77777777" w:rsidR="0081180C" w:rsidRDefault="00000000" w:rsidP="00806BA0">
            <w:pPr>
              <w:spacing w:line="240" w:lineRule="auto"/>
              <w:jc w:val="center"/>
              <w:rPr>
                <w:sz w:val="21"/>
              </w:rPr>
            </w:pPr>
            <w:r>
              <w:rPr>
                <w:rFonts w:hint="eastAsia"/>
                <w:sz w:val="21"/>
              </w:rPr>
              <w:t>否</w:t>
            </w:r>
          </w:p>
        </w:tc>
        <w:tc>
          <w:tcPr>
            <w:tcW w:w="829" w:type="pct"/>
            <w:shd w:val="clear" w:color="auto" w:fill="auto"/>
            <w:vAlign w:val="center"/>
          </w:tcPr>
          <w:p w14:paraId="03AEBEBB" w14:textId="77777777" w:rsidR="0081180C" w:rsidRDefault="00000000" w:rsidP="00806BA0">
            <w:pPr>
              <w:spacing w:line="240" w:lineRule="auto"/>
              <w:jc w:val="center"/>
              <w:rPr>
                <w:sz w:val="21"/>
              </w:rPr>
            </w:pPr>
            <w:r>
              <w:rPr>
                <w:rFonts w:hint="eastAsia"/>
                <w:sz w:val="21"/>
              </w:rPr>
              <w:t>审核信息</w:t>
            </w:r>
          </w:p>
        </w:tc>
      </w:tr>
    </w:tbl>
    <w:p w14:paraId="2B8C5FB1" w14:textId="77777777" w:rsidR="0081180C" w:rsidRDefault="0081180C">
      <w:pPr>
        <w:ind w:firstLine="480"/>
      </w:pPr>
    </w:p>
    <w:p w14:paraId="433FC9E4" w14:textId="77777777" w:rsidR="0081180C" w:rsidRDefault="00000000">
      <w:pPr>
        <w:pStyle w:val="31"/>
      </w:pPr>
      <w:bookmarkStart w:id="82" w:name="_Toc199511119"/>
      <w:r>
        <w:rPr>
          <w:rFonts w:hint="eastAsia"/>
        </w:rPr>
        <w:t>商品表（</w:t>
      </w:r>
      <w:r>
        <w:rPr>
          <w:rFonts w:hint="eastAsia"/>
        </w:rPr>
        <w:t>product_to_sell</w:t>
      </w:r>
      <w:r>
        <w:rPr>
          <w:rFonts w:hint="eastAsia"/>
        </w:rPr>
        <w:t>）</w:t>
      </w:r>
      <w:bookmarkEnd w:id="82"/>
    </w:p>
    <w:p w14:paraId="0130F956" w14:textId="3BD5E046" w:rsidR="0081180C" w:rsidRDefault="00000000">
      <w:pPr>
        <w:ind w:firstLineChars="200" w:firstLine="480"/>
      </w:pPr>
      <w:r>
        <w:rPr>
          <w:rFonts w:hint="eastAsia"/>
        </w:rPr>
        <w:t>商品表用来存储用户发布的商品信息，包含</w:t>
      </w:r>
      <w:r>
        <w:rPr>
          <w:rFonts w:hint="eastAsia"/>
        </w:rPr>
        <w:t>status</w:t>
      </w:r>
      <w:r>
        <w:rPr>
          <w:rFonts w:hint="eastAsia"/>
        </w:rPr>
        <w:t>，</w:t>
      </w:r>
      <w:r>
        <w:rPr>
          <w:rFonts w:hint="eastAsia"/>
        </w:rPr>
        <w:t>product_category_id</w:t>
      </w:r>
      <w:r>
        <w:rPr>
          <w:rFonts w:hint="eastAsia"/>
        </w:rPr>
        <w:t>，</w:t>
      </w:r>
      <w:r>
        <w:rPr>
          <w:rFonts w:hint="eastAsia"/>
        </w:rPr>
        <w:t>productSpecList</w:t>
      </w:r>
      <w:r>
        <w:rPr>
          <w:rFonts w:hint="eastAsia"/>
        </w:rPr>
        <w:t>，</w:t>
      </w:r>
      <w:r>
        <w:rPr>
          <w:rFonts w:hint="eastAsia"/>
        </w:rPr>
        <w:t>pulbisher</w:t>
      </w:r>
      <w:r>
        <w:rPr>
          <w:rFonts w:hint="eastAsia"/>
        </w:rPr>
        <w:t>，</w:t>
      </w:r>
      <w:r>
        <w:rPr>
          <w:rFonts w:hint="eastAsia"/>
        </w:rPr>
        <w:t>offset_status</w:t>
      </w:r>
      <w:r>
        <w:rPr>
          <w:rFonts w:hint="eastAsia"/>
        </w:rPr>
        <w:t>等字段，其中</w:t>
      </w:r>
      <w:r>
        <w:rPr>
          <w:rFonts w:hint="eastAsia"/>
        </w:rPr>
        <w:t>status</w:t>
      </w:r>
      <w:r>
        <w:rPr>
          <w:rFonts w:hint="eastAsia"/>
        </w:rPr>
        <w:t>表示商品状态，当该商品首次发布时，</w:t>
      </w:r>
      <w:r>
        <w:rPr>
          <w:rFonts w:hint="eastAsia"/>
        </w:rPr>
        <w:t>status</w:t>
      </w:r>
      <w:r>
        <w:rPr>
          <w:rFonts w:hint="eastAsia"/>
        </w:rPr>
        <w:t>为在售，但该商品被卖出时，会更新</w:t>
      </w:r>
      <w:r>
        <w:rPr>
          <w:rFonts w:hint="eastAsia"/>
        </w:rPr>
        <w:t>status</w:t>
      </w:r>
      <w:r>
        <w:rPr>
          <w:rFonts w:hint="eastAsia"/>
        </w:rPr>
        <w:t>为已卖，</w:t>
      </w:r>
      <w:r>
        <w:rPr>
          <w:rFonts w:hint="eastAsia"/>
        </w:rPr>
        <w:t>product_category_id</w:t>
      </w:r>
      <w:r>
        <w:rPr>
          <w:rFonts w:hint="eastAsia"/>
        </w:rPr>
        <w:t>用来表示商品</w:t>
      </w:r>
      <w:r>
        <w:rPr>
          <w:rFonts w:hint="eastAsia"/>
        </w:rPr>
        <w:t>id</w:t>
      </w:r>
      <w:r>
        <w:rPr>
          <w:rFonts w:hint="eastAsia"/>
        </w:rPr>
        <w:t>，可以用来关联商品分类表，从而获取商品分类信息，</w:t>
      </w:r>
      <w:r>
        <w:rPr>
          <w:rFonts w:hint="eastAsia"/>
        </w:rPr>
        <w:t>productSpecList</w:t>
      </w:r>
      <w:r>
        <w:rPr>
          <w:rFonts w:hint="eastAsia"/>
        </w:rPr>
        <w:t>即商品规格列表，就是用户发布商品时会选择一组商品规格信息，所选择的商品规格信息就保存在</w:t>
      </w:r>
      <w:r>
        <w:rPr>
          <w:rFonts w:hint="eastAsia"/>
        </w:rPr>
        <w:t>productSpecList</w:t>
      </w:r>
      <w:r>
        <w:rPr>
          <w:rFonts w:hint="eastAsia"/>
        </w:rPr>
        <w:t>中，</w:t>
      </w:r>
      <w:r>
        <w:rPr>
          <w:rFonts w:hint="eastAsia"/>
        </w:rPr>
        <w:t>publisher</w:t>
      </w:r>
      <w:r>
        <w:rPr>
          <w:rFonts w:hint="eastAsia"/>
        </w:rPr>
        <w:t>即发布人</w:t>
      </w:r>
      <w:r>
        <w:rPr>
          <w:rFonts w:hint="eastAsia"/>
        </w:rPr>
        <w:t>id</w:t>
      </w:r>
      <w:r>
        <w:rPr>
          <w:rFonts w:hint="eastAsia"/>
        </w:rPr>
        <w:t>，用来关联用户表，从而获取用户信息，</w:t>
      </w:r>
      <w:r>
        <w:rPr>
          <w:rFonts w:hint="eastAsia"/>
        </w:rPr>
        <w:t>offset_status</w:t>
      </w:r>
      <w:r>
        <w:rPr>
          <w:rFonts w:hint="eastAsia"/>
        </w:rPr>
        <w:t>即审核状态，就是用户发布商品以后，该</w:t>
      </w:r>
      <w:r>
        <w:rPr>
          <w:rFonts w:hint="eastAsia"/>
        </w:rPr>
        <w:t>offset_status</w:t>
      </w:r>
      <w:r>
        <w:rPr>
          <w:rFonts w:hint="eastAsia"/>
        </w:rPr>
        <w:t>为空，此时后台管理员在审核商品时，就可以决定该商品是审核通过还是审核不通过，从而决定商品最终的上下架。商品表</w:t>
      </w:r>
      <w:r w:rsidR="00807166">
        <w:rPr>
          <w:rFonts w:hint="eastAsia"/>
        </w:rPr>
        <w:t>结构</w:t>
      </w:r>
      <w:r>
        <w:rPr>
          <w:rFonts w:hint="eastAsia"/>
        </w:rPr>
        <w:t>如表</w:t>
      </w:r>
      <w:r>
        <w:rPr>
          <w:rFonts w:hint="eastAsia"/>
        </w:rPr>
        <w:t>5.7</w:t>
      </w:r>
      <w:r>
        <w:rPr>
          <w:rFonts w:hint="eastAsia"/>
        </w:rPr>
        <w:t>所示。</w:t>
      </w:r>
    </w:p>
    <w:p w14:paraId="4EDA12FC" w14:textId="77777777" w:rsidR="0081180C" w:rsidRDefault="0081180C">
      <w:pPr>
        <w:ind w:firstLine="480"/>
      </w:pPr>
    </w:p>
    <w:p w14:paraId="22D10E67" w14:textId="3E22C955" w:rsidR="0081180C" w:rsidRDefault="00000000" w:rsidP="00223AED">
      <w:pPr>
        <w:pStyle w:val="affff6"/>
        <w:spacing w:afterLines="0" w:after="0"/>
        <w:rPr>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5.7</w:t>
      </w:r>
      <w:r>
        <w:rPr>
          <w:rStyle w:val="Char7"/>
          <w:rFonts w:ascii="Times New Roman" w:hAnsi="Times New Roman" w:cs="Times New Roman" w:hint="eastAsia"/>
        </w:rPr>
        <w:t>商品表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257"/>
        <w:gridCol w:w="2138"/>
        <w:gridCol w:w="1337"/>
        <w:gridCol w:w="1669"/>
        <w:gridCol w:w="1669"/>
      </w:tblGrid>
      <w:tr w:rsidR="0081180C" w14:paraId="483A68FB" w14:textId="77777777" w:rsidTr="00665AEB">
        <w:trPr>
          <w:trHeight w:val="454"/>
          <w:tblHeader/>
          <w:jc w:val="center"/>
        </w:trPr>
        <w:tc>
          <w:tcPr>
            <w:tcW w:w="0" w:type="auto"/>
            <w:tcBorders>
              <w:top w:val="single" w:sz="12" w:space="0" w:color="auto"/>
              <w:bottom w:val="single" w:sz="6" w:space="0" w:color="auto"/>
            </w:tcBorders>
            <w:shd w:val="clear" w:color="auto" w:fill="auto"/>
            <w:vAlign w:val="center"/>
          </w:tcPr>
          <w:p w14:paraId="49225A9C" w14:textId="77777777" w:rsidR="0081180C" w:rsidRDefault="00000000" w:rsidP="00806BA0">
            <w:pPr>
              <w:spacing w:line="240" w:lineRule="auto"/>
              <w:jc w:val="center"/>
              <w:rPr>
                <w:sz w:val="21"/>
              </w:rPr>
            </w:pPr>
            <w:r>
              <w:rPr>
                <w:rFonts w:hint="eastAsia"/>
                <w:sz w:val="21"/>
              </w:rPr>
              <w:t>列名</w:t>
            </w:r>
          </w:p>
        </w:tc>
        <w:tc>
          <w:tcPr>
            <w:tcW w:w="0" w:type="auto"/>
            <w:tcBorders>
              <w:top w:val="single" w:sz="12" w:space="0" w:color="auto"/>
              <w:bottom w:val="single" w:sz="6" w:space="0" w:color="auto"/>
            </w:tcBorders>
            <w:shd w:val="clear" w:color="auto" w:fill="auto"/>
            <w:vAlign w:val="center"/>
          </w:tcPr>
          <w:p w14:paraId="45FB00AB" w14:textId="77777777" w:rsidR="0081180C" w:rsidRDefault="00000000" w:rsidP="00806BA0">
            <w:pPr>
              <w:spacing w:line="240" w:lineRule="auto"/>
              <w:jc w:val="center"/>
              <w:rPr>
                <w:sz w:val="21"/>
              </w:rPr>
            </w:pPr>
            <w:r>
              <w:rPr>
                <w:rFonts w:hint="eastAsia"/>
                <w:sz w:val="21"/>
              </w:rPr>
              <w:t>数据类型</w:t>
            </w:r>
          </w:p>
        </w:tc>
        <w:tc>
          <w:tcPr>
            <w:tcW w:w="0" w:type="auto"/>
            <w:tcBorders>
              <w:top w:val="single" w:sz="12" w:space="0" w:color="auto"/>
              <w:bottom w:val="single" w:sz="6" w:space="0" w:color="auto"/>
            </w:tcBorders>
            <w:shd w:val="clear" w:color="auto" w:fill="auto"/>
            <w:vAlign w:val="center"/>
          </w:tcPr>
          <w:p w14:paraId="49556C79" w14:textId="77777777" w:rsidR="0081180C" w:rsidRDefault="00000000" w:rsidP="00806BA0">
            <w:pPr>
              <w:spacing w:line="240" w:lineRule="auto"/>
              <w:jc w:val="center"/>
              <w:rPr>
                <w:sz w:val="21"/>
              </w:rPr>
            </w:pPr>
            <w:r>
              <w:rPr>
                <w:rFonts w:hint="eastAsia"/>
                <w:sz w:val="21"/>
              </w:rPr>
              <w:t>允许空</w:t>
            </w:r>
          </w:p>
        </w:tc>
        <w:tc>
          <w:tcPr>
            <w:tcW w:w="0" w:type="auto"/>
            <w:tcBorders>
              <w:top w:val="single" w:sz="12" w:space="0" w:color="auto"/>
              <w:bottom w:val="single" w:sz="6" w:space="0" w:color="auto"/>
            </w:tcBorders>
            <w:shd w:val="clear" w:color="auto" w:fill="auto"/>
            <w:vAlign w:val="center"/>
          </w:tcPr>
          <w:p w14:paraId="6D2F3B51" w14:textId="77777777" w:rsidR="0081180C" w:rsidRDefault="00000000" w:rsidP="00806BA0">
            <w:pPr>
              <w:spacing w:line="240" w:lineRule="auto"/>
              <w:jc w:val="center"/>
              <w:rPr>
                <w:sz w:val="21"/>
              </w:rPr>
            </w:pPr>
            <w:r>
              <w:rPr>
                <w:rFonts w:hint="eastAsia"/>
                <w:sz w:val="21"/>
              </w:rPr>
              <w:t>是否主键</w:t>
            </w:r>
          </w:p>
        </w:tc>
        <w:tc>
          <w:tcPr>
            <w:tcW w:w="0" w:type="auto"/>
            <w:tcBorders>
              <w:top w:val="single" w:sz="12" w:space="0" w:color="auto"/>
              <w:bottom w:val="single" w:sz="6" w:space="0" w:color="auto"/>
            </w:tcBorders>
            <w:shd w:val="clear" w:color="auto" w:fill="auto"/>
            <w:vAlign w:val="center"/>
          </w:tcPr>
          <w:p w14:paraId="480378B4" w14:textId="77777777" w:rsidR="0081180C" w:rsidRDefault="00000000" w:rsidP="00806BA0">
            <w:pPr>
              <w:spacing w:line="240" w:lineRule="auto"/>
              <w:jc w:val="center"/>
              <w:rPr>
                <w:sz w:val="21"/>
              </w:rPr>
            </w:pPr>
            <w:r>
              <w:rPr>
                <w:rFonts w:hint="eastAsia"/>
                <w:sz w:val="21"/>
              </w:rPr>
              <w:t>字段说明</w:t>
            </w:r>
          </w:p>
        </w:tc>
      </w:tr>
      <w:tr w:rsidR="00155035" w14:paraId="63529CB8" w14:textId="77777777" w:rsidTr="00665AEB">
        <w:trPr>
          <w:trHeight w:val="454"/>
          <w:jc w:val="center"/>
        </w:trPr>
        <w:tc>
          <w:tcPr>
            <w:tcW w:w="0" w:type="auto"/>
            <w:tcBorders>
              <w:top w:val="single" w:sz="6" w:space="0" w:color="auto"/>
              <w:bottom w:val="nil"/>
            </w:tcBorders>
            <w:shd w:val="clear" w:color="auto" w:fill="auto"/>
            <w:vAlign w:val="center"/>
          </w:tcPr>
          <w:p w14:paraId="3E9691DB" w14:textId="3F41FB6C" w:rsidR="00155035" w:rsidRDefault="00155035" w:rsidP="00155035">
            <w:pPr>
              <w:spacing w:line="240" w:lineRule="auto"/>
              <w:jc w:val="center"/>
              <w:rPr>
                <w:sz w:val="21"/>
              </w:rPr>
            </w:pPr>
            <w:r>
              <w:rPr>
                <w:rFonts w:hint="eastAsia"/>
                <w:sz w:val="21"/>
              </w:rPr>
              <w:t>id</w:t>
            </w:r>
          </w:p>
        </w:tc>
        <w:tc>
          <w:tcPr>
            <w:tcW w:w="0" w:type="auto"/>
            <w:tcBorders>
              <w:top w:val="single" w:sz="6" w:space="0" w:color="auto"/>
              <w:bottom w:val="nil"/>
            </w:tcBorders>
            <w:shd w:val="clear" w:color="auto" w:fill="auto"/>
            <w:vAlign w:val="center"/>
          </w:tcPr>
          <w:p w14:paraId="31665E05" w14:textId="61574449" w:rsidR="00155035" w:rsidRDefault="00155035" w:rsidP="00155035">
            <w:pPr>
              <w:spacing w:line="240" w:lineRule="auto"/>
              <w:jc w:val="center"/>
              <w:rPr>
                <w:sz w:val="21"/>
              </w:rPr>
            </w:pPr>
            <w:r>
              <w:rPr>
                <w:rFonts w:hint="eastAsia"/>
                <w:sz w:val="21"/>
              </w:rPr>
              <w:t>bigint</w:t>
            </w:r>
          </w:p>
        </w:tc>
        <w:tc>
          <w:tcPr>
            <w:tcW w:w="0" w:type="auto"/>
            <w:tcBorders>
              <w:top w:val="single" w:sz="6" w:space="0" w:color="auto"/>
              <w:bottom w:val="nil"/>
            </w:tcBorders>
            <w:shd w:val="clear" w:color="auto" w:fill="auto"/>
            <w:vAlign w:val="center"/>
          </w:tcPr>
          <w:p w14:paraId="3F31A907" w14:textId="6BE38D7E" w:rsidR="00155035" w:rsidRDefault="00155035" w:rsidP="00155035">
            <w:pPr>
              <w:spacing w:line="240" w:lineRule="auto"/>
              <w:jc w:val="center"/>
              <w:rPr>
                <w:sz w:val="21"/>
              </w:rPr>
            </w:pPr>
            <w:r>
              <w:rPr>
                <w:rFonts w:hint="eastAsia"/>
                <w:sz w:val="21"/>
              </w:rPr>
              <w:t>否</w:t>
            </w:r>
          </w:p>
        </w:tc>
        <w:tc>
          <w:tcPr>
            <w:tcW w:w="0" w:type="auto"/>
            <w:tcBorders>
              <w:top w:val="single" w:sz="6" w:space="0" w:color="auto"/>
              <w:bottom w:val="nil"/>
            </w:tcBorders>
            <w:shd w:val="clear" w:color="auto" w:fill="auto"/>
            <w:vAlign w:val="center"/>
          </w:tcPr>
          <w:p w14:paraId="6F2E48C2" w14:textId="13B806F9" w:rsidR="00155035" w:rsidRDefault="00155035" w:rsidP="00155035">
            <w:pPr>
              <w:spacing w:line="240" w:lineRule="auto"/>
              <w:jc w:val="center"/>
              <w:rPr>
                <w:sz w:val="21"/>
              </w:rPr>
            </w:pPr>
            <w:r>
              <w:rPr>
                <w:rFonts w:hint="eastAsia"/>
                <w:sz w:val="21"/>
              </w:rPr>
              <w:t>是</w:t>
            </w:r>
          </w:p>
        </w:tc>
        <w:tc>
          <w:tcPr>
            <w:tcW w:w="0" w:type="auto"/>
            <w:tcBorders>
              <w:top w:val="single" w:sz="6" w:space="0" w:color="auto"/>
              <w:bottom w:val="nil"/>
            </w:tcBorders>
            <w:shd w:val="clear" w:color="auto" w:fill="auto"/>
            <w:vAlign w:val="center"/>
          </w:tcPr>
          <w:p w14:paraId="5DAA24CC" w14:textId="15F03D06" w:rsidR="00155035" w:rsidRDefault="00155035" w:rsidP="00155035">
            <w:pPr>
              <w:spacing w:line="240" w:lineRule="auto"/>
              <w:jc w:val="center"/>
              <w:rPr>
                <w:sz w:val="21"/>
              </w:rPr>
            </w:pPr>
            <w:r>
              <w:rPr>
                <w:rFonts w:hint="eastAsia"/>
                <w:sz w:val="21"/>
              </w:rPr>
              <w:t>序号</w:t>
            </w:r>
          </w:p>
        </w:tc>
      </w:tr>
      <w:tr w:rsidR="0081180C" w14:paraId="7DDFEC5F" w14:textId="77777777" w:rsidTr="00155035">
        <w:trPr>
          <w:trHeight w:val="454"/>
          <w:jc w:val="center"/>
        </w:trPr>
        <w:tc>
          <w:tcPr>
            <w:tcW w:w="0" w:type="auto"/>
            <w:tcBorders>
              <w:top w:val="nil"/>
            </w:tcBorders>
            <w:shd w:val="clear" w:color="auto" w:fill="auto"/>
            <w:vAlign w:val="center"/>
          </w:tcPr>
          <w:p w14:paraId="03DA4BFD" w14:textId="77777777" w:rsidR="0081180C" w:rsidRDefault="00000000" w:rsidP="00806BA0">
            <w:pPr>
              <w:spacing w:line="240" w:lineRule="auto"/>
              <w:jc w:val="center"/>
              <w:rPr>
                <w:sz w:val="21"/>
              </w:rPr>
            </w:pPr>
            <w:r>
              <w:rPr>
                <w:rFonts w:hint="eastAsia"/>
                <w:sz w:val="21"/>
              </w:rPr>
              <w:t>produc</w:t>
            </w:r>
            <w:r w:rsidRPr="00806BA0">
              <w:rPr>
                <w:rFonts w:hint="eastAsia"/>
                <w:sz w:val="21"/>
              </w:rPr>
              <w:t>t_desc</w:t>
            </w:r>
          </w:p>
        </w:tc>
        <w:tc>
          <w:tcPr>
            <w:tcW w:w="0" w:type="auto"/>
            <w:tcBorders>
              <w:top w:val="nil"/>
            </w:tcBorders>
            <w:shd w:val="clear" w:color="auto" w:fill="auto"/>
            <w:vAlign w:val="center"/>
          </w:tcPr>
          <w:p w14:paraId="68A1E47A"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0" w:type="auto"/>
            <w:tcBorders>
              <w:top w:val="nil"/>
            </w:tcBorders>
            <w:shd w:val="clear" w:color="auto" w:fill="auto"/>
            <w:vAlign w:val="center"/>
          </w:tcPr>
          <w:p w14:paraId="25C705AC" w14:textId="77777777" w:rsidR="0081180C" w:rsidRDefault="00000000" w:rsidP="00806BA0">
            <w:pPr>
              <w:spacing w:line="240" w:lineRule="auto"/>
              <w:jc w:val="center"/>
              <w:rPr>
                <w:sz w:val="21"/>
              </w:rPr>
            </w:pPr>
            <w:r>
              <w:rPr>
                <w:rFonts w:hint="eastAsia"/>
                <w:sz w:val="21"/>
              </w:rPr>
              <w:t>是</w:t>
            </w:r>
          </w:p>
        </w:tc>
        <w:tc>
          <w:tcPr>
            <w:tcW w:w="0" w:type="auto"/>
            <w:tcBorders>
              <w:top w:val="nil"/>
            </w:tcBorders>
            <w:shd w:val="clear" w:color="auto" w:fill="auto"/>
            <w:vAlign w:val="center"/>
          </w:tcPr>
          <w:p w14:paraId="5F3159CB" w14:textId="77777777" w:rsidR="0081180C" w:rsidRDefault="00000000" w:rsidP="00806BA0">
            <w:pPr>
              <w:spacing w:line="240" w:lineRule="auto"/>
              <w:jc w:val="center"/>
              <w:rPr>
                <w:sz w:val="21"/>
              </w:rPr>
            </w:pPr>
            <w:r>
              <w:rPr>
                <w:rFonts w:hint="eastAsia"/>
                <w:sz w:val="21"/>
              </w:rPr>
              <w:t>否</w:t>
            </w:r>
          </w:p>
        </w:tc>
        <w:tc>
          <w:tcPr>
            <w:tcW w:w="0" w:type="auto"/>
            <w:tcBorders>
              <w:top w:val="nil"/>
            </w:tcBorders>
            <w:shd w:val="clear" w:color="auto" w:fill="auto"/>
            <w:vAlign w:val="center"/>
          </w:tcPr>
          <w:p w14:paraId="034EB770" w14:textId="77777777" w:rsidR="0081180C" w:rsidRDefault="00000000" w:rsidP="00806BA0">
            <w:pPr>
              <w:spacing w:line="240" w:lineRule="auto"/>
              <w:jc w:val="center"/>
              <w:rPr>
                <w:sz w:val="21"/>
              </w:rPr>
            </w:pPr>
            <w:r>
              <w:rPr>
                <w:rFonts w:hint="eastAsia"/>
                <w:sz w:val="21"/>
              </w:rPr>
              <w:t>商品介绍</w:t>
            </w:r>
          </w:p>
        </w:tc>
      </w:tr>
      <w:tr w:rsidR="0081180C" w14:paraId="0E2D52C2" w14:textId="77777777">
        <w:trPr>
          <w:trHeight w:val="454"/>
          <w:jc w:val="center"/>
        </w:trPr>
        <w:tc>
          <w:tcPr>
            <w:tcW w:w="0" w:type="auto"/>
            <w:shd w:val="clear" w:color="auto" w:fill="auto"/>
            <w:vAlign w:val="center"/>
          </w:tcPr>
          <w:p w14:paraId="127BEA8F" w14:textId="77777777" w:rsidR="0081180C" w:rsidRDefault="00000000" w:rsidP="00806BA0">
            <w:pPr>
              <w:spacing w:line="240" w:lineRule="auto"/>
              <w:jc w:val="center"/>
              <w:rPr>
                <w:sz w:val="21"/>
              </w:rPr>
            </w:pPr>
            <w:r>
              <w:rPr>
                <w:rFonts w:hint="eastAsia"/>
                <w:sz w:val="21"/>
              </w:rPr>
              <w:t>product_cover</w:t>
            </w:r>
          </w:p>
        </w:tc>
        <w:tc>
          <w:tcPr>
            <w:tcW w:w="0" w:type="auto"/>
            <w:shd w:val="clear" w:color="auto" w:fill="auto"/>
            <w:vAlign w:val="center"/>
          </w:tcPr>
          <w:p w14:paraId="36E225AC"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0" w:type="auto"/>
            <w:shd w:val="clear" w:color="auto" w:fill="auto"/>
            <w:vAlign w:val="center"/>
          </w:tcPr>
          <w:p w14:paraId="1CCC1A64"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5D1D3F2D"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460D7AD0" w14:textId="77777777" w:rsidR="0081180C" w:rsidRDefault="00000000" w:rsidP="00806BA0">
            <w:pPr>
              <w:spacing w:line="240" w:lineRule="auto"/>
              <w:jc w:val="center"/>
              <w:rPr>
                <w:sz w:val="21"/>
              </w:rPr>
            </w:pPr>
            <w:r>
              <w:rPr>
                <w:rFonts w:hint="eastAsia"/>
                <w:sz w:val="21"/>
              </w:rPr>
              <w:t>商品封面</w:t>
            </w:r>
          </w:p>
        </w:tc>
      </w:tr>
      <w:tr w:rsidR="0081180C" w14:paraId="045371D3" w14:textId="77777777">
        <w:trPr>
          <w:trHeight w:val="454"/>
          <w:jc w:val="center"/>
        </w:trPr>
        <w:tc>
          <w:tcPr>
            <w:tcW w:w="0" w:type="auto"/>
            <w:shd w:val="clear" w:color="auto" w:fill="auto"/>
            <w:vAlign w:val="center"/>
          </w:tcPr>
          <w:p w14:paraId="7BCCA41B" w14:textId="77777777" w:rsidR="0081180C" w:rsidRDefault="00000000" w:rsidP="00806BA0">
            <w:pPr>
              <w:spacing w:line="240" w:lineRule="auto"/>
              <w:jc w:val="center"/>
              <w:rPr>
                <w:sz w:val="21"/>
              </w:rPr>
            </w:pPr>
            <w:r>
              <w:rPr>
                <w:rFonts w:hint="eastAsia"/>
                <w:sz w:val="21"/>
              </w:rPr>
              <w:t>product_price</w:t>
            </w:r>
          </w:p>
        </w:tc>
        <w:tc>
          <w:tcPr>
            <w:tcW w:w="0" w:type="auto"/>
            <w:shd w:val="clear" w:color="auto" w:fill="auto"/>
            <w:vAlign w:val="center"/>
          </w:tcPr>
          <w:p w14:paraId="74C09285"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0" w:type="auto"/>
            <w:shd w:val="clear" w:color="auto" w:fill="auto"/>
            <w:vAlign w:val="center"/>
          </w:tcPr>
          <w:p w14:paraId="1AC1FC1E"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1EF1D1DC"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3E0C98EC" w14:textId="77777777" w:rsidR="0081180C" w:rsidRDefault="00000000" w:rsidP="00806BA0">
            <w:pPr>
              <w:spacing w:line="240" w:lineRule="auto"/>
              <w:jc w:val="center"/>
              <w:rPr>
                <w:sz w:val="21"/>
              </w:rPr>
            </w:pPr>
            <w:r>
              <w:rPr>
                <w:rFonts w:hint="eastAsia"/>
                <w:sz w:val="21"/>
              </w:rPr>
              <w:t>商品价格</w:t>
            </w:r>
          </w:p>
        </w:tc>
      </w:tr>
      <w:tr w:rsidR="0081180C" w14:paraId="6A6DE23C" w14:textId="77777777">
        <w:trPr>
          <w:trHeight w:val="454"/>
          <w:jc w:val="center"/>
        </w:trPr>
        <w:tc>
          <w:tcPr>
            <w:tcW w:w="0" w:type="auto"/>
            <w:shd w:val="clear" w:color="auto" w:fill="auto"/>
            <w:vAlign w:val="center"/>
          </w:tcPr>
          <w:p w14:paraId="10426833" w14:textId="77777777" w:rsidR="0081180C" w:rsidRDefault="00000000" w:rsidP="00806BA0">
            <w:pPr>
              <w:spacing w:line="240" w:lineRule="auto"/>
              <w:jc w:val="center"/>
              <w:rPr>
                <w:sz w:val="21"/>
              </w:rPr>
            </w:pPr>
            <w:r>
              <w:rPr>
                <w:rFonts w:hint="eastAsia"/>
                <w:sz w:val="21"/>
              </w:rPr>
              <w:t>status</w:t>
            </w:r>
          </w:p>
        </w:tc>
        <w:tc>
          <w:tcPr>
            <w:tcW w:w="0" w:type="auto"/>
            <w:shd w:val="clear" w:color="auto" w:fill="auto"/>
            <w:vAlign w:val="center"/>
          </w:tcPr>
          <w:p w14:paraId="5EA41703"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0" w:type="auto"/>
            <w:shd w:val="clear" w:color="auto" w:fill="auto"/>
            <w:vAlign w:val="center"/>
          </w:tcPr>
          <w:p w14:paraId="5813A78E"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050FC7C9"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49700B4A" w14:textId="77777777" w:rsidR="0081180C" w:rsidRDefault="00000000" w:rsidP="00806BA0">
            <w:pPr>
              <w:spacing w:line="240" w:lineRule="auto"/>
              <w:jc w:val="center"/>
              <w:rPr>
                <w:sz w:val="21"/>
              </w:rPr>
            </w:pPr>
            <w:r>
              <w:rPr>
                <w:rFonts w:hint="eastAsia"/>
                <w:sz w:val="21"/>
              </w:rPr>
              <w:t>商品状态</w:t>
            </w:r>
          </w:p>
        </w:tc>
      </w:tr>
      <w:tr w:rsidR="0081180C" w14:paraId="4FDBA582" w14:textId="77777777">
        <w:trPr>
          <w:trHeight w:val="454"/>
          <w:jc w:val="center"/>
        </w:trPr>
        <w:tc>
          <w:tcPr>
            <w:tcW w:w="0" w:type="auto"/>
            <w:shd w:val="clear" w:color="auto" w:fill="auto"/>
            <w:vAlign w:val="center"/>
          </w:tcPr>
          <w:p w14:paraId="148CF529" w14:textId="77777777" w:rsidR="0081180C" w:rsidRDefault="00000000" w:rsidP="00806BA0">
            <w:pPr>
              <w:spacing w:line="240" w:lineRule="auto"/>
              <w:jc w:val="center"/>
              <w:rPr>
                <w:sz w:val="21"/>
              </w:rPr>
            </w:pPr>
            <w:r>
              <w:rPr>
                <w:rFonts w:hint="eastAsia"/>
                <w:sz w:val="21"/>
              </w:rPr>
              <w:t>sales_num</w:t>
            </w:r>
          </w:p>
        </w:tc>
        <w:tc>
          <w:tcPr>
            <w:tcW w:w="0" w:type="auto"/>
            <w:shd w:val="clear" w:color="auto" w:fill="auto"/>
            <w:vAlign w:val="center"/>
          </w:tcPr>
          <w:p w14:paraId="7EA5E5CE" w14:textId="77777777" w:rsidR="0081180C" w:rsidRDefault="00000000" w:rsidP="00806BA0">
            <w:pPr>
              <w:spacing w:line="240" w:lineRule="auto"/>
              <w:jc w:val="center"/>
              <w:rPr>
                <w:sz w:val="21"/>
              </w:rPr>
            </w:pPr>
            <w:r>
              <w:rPr>
                <w:rFonts w:hint="eastAsia"/>
                <w:sz w:val="21"/>
              </w:rPr>
              <w:t>int</w:t>
            </w:r>
          </w:p>
        </w:tc>
        <w:tc>
          <w:tcPr>
            <w:tcW w:w="0" w:type="auto"/>
            <w:shd w:val="clear" w:color="auto" w:fill="auto"/>
            <w:vAlign w:val="center"/>
          </w:tcPr>
          <w:p w14:paraId="3D6E0DB7"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42110550"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2205B41E" w14:textId="77777777" w:rsidR="0081180C" w:rsidRDefault="00000000" w:rsidP="00806BA0">
            <w:pPr>
              <w:spacing w:line="240" w:lineRule="auto"/>
              <w:jc w:val="center"/>
              <w:rPr>
                <w:sz w:val="21"/>
              </w:rPr>
            </w:pPr>
            <w:r>
              <w:rPr>
                <w:rFonts w:hint="eastAsia"/>
                <w:sz w:val="21"/>
              </w:rPr>
              <w:t>销售量</w:t>
            </w:r>
          </w:p>
        </w:tc>
      </w:tr>
    </w:tbl>
    <w:p w14:paraId="746B7150" w14:textId="77777777" w:rsidR="00696263" w:rsidRDefault="00696263" w:rsidP="00E351C0">
      <w:pPr>
        <w:pStyle w:val="affff6"/>
        <w:spacing w:afterLines="0" w:after="0"/>
        <w:rPr>
          <w:rStyle w:val="Char7"/>
          <w:rFonts w:ascii="Times New Roman" w:hAnsi="Times New Roman" w:cs="Times New Roman"/>
        </w:rPr>
      </w:pPr>
    </w:p>
    <w:p w14:paraId="463E4A05" w14:textId="73D9D6B7" w:rsidR="00E351C0" w:rsidRPr="00E351C0" w:rsidRDefault="00696263" w:rsidP="00E351C0">
      <w:pPr>
        <w:pStyle w:val="affff6"/>
        <w:spacing w:afterLines="0" w:after="0"/>
        <w:rPr>
          <w:rFonts w:ascii="Times New Roman" w:hAnsi="Times New Roman" w:cs="Times New Roman"/>
        </w:rPr>
      </w:pPr>
      <w:r>
        <w:rPr>
          <w:rStyle w:val="Char7"/>
          <w:rFonts w:ascii="Times New Roman" w:hAnsi="Times New Roman" w:cs="Times New Roman" w:hint="eastAsia"/>
        </w:rPr>
        <w:lastRenderedPageBreak/>
        <w:t>续</w:t>
      </w:r>
      <w:r w:rsidR="00E351C0">
        <w:rPr>
          <w:rStyle w:val="Char7"/>
          <w:rFonts w:ascii="Times New Roman" w:hAnsi="Times New Roman" w:cs="Times New Roman" w:hint="eastAsia"/>
        </w:rPr>
        <w:t>表</w:t>
      </w:r>
      <w:r w:rsidR="00E351C0">
        <w:rPr>
          <w:rStyle w:val="Char7"/>
          <w:rFonts w:ascii="Times New Roman" w:hAnsi="Times New Roman" w:cs="Times New Roman" w:hint="eastAsia"/>
        </w:rPr>
        <w:t>5.7</w:t>
      </w:r>
      <w:r w:rsidR="00E351C0">
        <w:rPr>
          <w:rStyle w:val="Char7"/>
          <w:rFonts w:ascii="Times New Roman" w:hAnsi="Times New Roman" w:cs="Times New Roman" w:hint="eastAsia"/>
        </w:rPr>
        <w:t>商品表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495"/>
        <w:gridCol w:w="2263"/>
        <w:gridCol w:w="1080"/>
        <w:gridCol w:w="1348"/>
        <w:gridCol w:w="1884"/>
      </w:tblGrid>
      <w:tr w:rsidR="00696263" w14:paraId="1B065C8A" w14:textId="77777777" w:rsidTr="00696263">
        <w:trPr>
          <w:trHeight w:val="454"/>
          <w:tblHeader/>
          <w:jc w:val="center"/>
        </w:trPr>
        <w:tc>
          <w:tcPr>
            <w:tcW w:w="0" w:type="auto"/>
            <w:tcBorders>
              <w:top w:val="single" w:sz="12" w:space="0" w:color="auto"/>
              <w:bottom w:val="single" w:sz="6" w:space="0" w:color="auto"/>
            </w:tcBorders>
            <w:shd w:val="clear" w:color="auto" w:fill="auto"/>
            <w:vAlign w:val="center"/>
          </w:tcPr>
          <w:p w14:paraId="64815C6E" w14:textId="77777777" w:rsidR="00696263" w:rsidRDefault="00696263" w:rsidP="005F489B">
            <w:pPr>
              <w:spacing w:line="240" w:lineRule="auto"/>
              <w:jc w:val="center"/>
              <w:rPr>
                <w:sz w:val="21"/>
              </w:rPr>
            </w:pPr>
            <w:r>
              <w:rPr>
                <w:rFonts w:hint="eastAsia"/>
                <w:sz w:val="21"/>
              </w:rPr>
              <w:t>列名</w:t>
            </w:r>
          </w:p>
        </w:tc>
        <w:tc>
          <w:tcPr>
            <w:tcW w:w="0" w:type="auto"/>
            <w:tcBorders>
              <w:top w:val="single" w:sz="12" w:space="0" w:color="auto"/>
              <w:bottom w:val="single" w:sz="6" w:space="0" w:color="auto"/>
            </w:tcBorders>
            <w:shd w:val="clear" w:color="auto" w:fill="auto"/>
            <w:vAlign w:val="center"/>
          </w:tcPr>
          <w:p w14:paraId="51C3D668" w14:textId="77777777" w:rsidR="00696263" w:rsidRDefault="00696263" w:rsidP="005F489B">
            <w:pPr>
              <w:spacing w:line="240" w:lineRule="auto"/>
              <w:jc w:val="center"/>
              <w:rPr>
                <w:sz w:val="21"/>
              </w:rPr>
            </w:pPr>
            <w:r>
              <w:rPr>
                <w:rFonts w:hint="eastAsia"/>
                <w:sz w:val="21"/>
              </w:rPr>
              <w:t>数据类型</w:t>
            </w:r>
          </w:p>
        </w:tc>
        <w:tc>
          <w:tcPr>
            <w:tcW w:w="0" w:type="auto"/>
            <w:tcBorders>
              <w:top w:val="single" w:sz="12" w:space="0" w:color="auto"/>
              <w:bottom w:val="single" w:sz="6" w:space="0" w:color="auto"/>
            </w:tcBorders>
            <w:shd w:val="clear" w:color="auto" w:fill="auto"/>
            <w:vAlign w:val="center"/>
          </w:tcPr>
          <w:p w14:paraId="61052394" w14:textId="77777777" w:rsidR="00696263" w:rsidRDefault="00696263" w:rsidP="005F489B">
            <w:pPr>
              <w:spacing w:line="240" w:lineRule="auto"/>
              <w:jc w:val="center"/>
              <w:rPr>
                <w:sz w:val="21"/>
              </w:rPr>
            </w:pPr>
            <w:r>
              <w:rPr>
                <w:rFonts w:hint="eastAsia"/>
                <w:sz w:val="21"/>
              </w:rPr>
              <w:t>允许空</w:t>
            </w:r>
          </w:p>
        </w:tc>
        <w:tc>
          <w:tcPr>
            <w:tcW w:w="0" w:type="auto"/>
            <w:tcBorders>
              <w:top w:val="single" w:sz="12" w:space="0" w:color="auto"/>
              <w:bottom w:val="single" w:sz="6" w:space="0" w:color="auto"/>
            </w:tcBorders>
            <w:shd w:val="clear" w:color="auto" w:fill="auto"/>
            <w:vAlign w:val="center"/>
          </w:tcPr>
          <w:p w14:paraId="1D32CFC4" w14:textId="77777777" w:rsidR="00696263" w:rsidRDefault="00696263" w:rsidP="005F489B">
            <w:pPr>
              <w:spacing w:line="240" w:lineRule="auto"/>
              <w:jc w:val="center"/>
              <w:rPr>
                <w:sz w:val="21"/>
              </w:rPr>
            </w:pPr>
            <w:r>
              <w:rPr>
                <w:rFonts w:hint="eastAsia"/>
                <w:sz w:val="21"/>
              </w:rPr>
              <w:t>是否主键</w:t>
            </w:r>
          </w:p>
        </w:tc>
        <w:tc>
          <w:tcPr>
            <w:tcW w:w="0" w:type="auto"/>
            <w:tcBorders>
              <w:top w:val="single" w:sz="12" w:space="0" w:color="auto"/>
              <w:bottom w:val="single" w:sz="6" w:space="0" w:color="auto"/>
            </w:tcBorders>
            <w:shd w:val="clear" w:color="auto" w:fill="auto"/>
            <w:vAlign w:val="center"/>
          </w:tcPr>
          <w:p w14:paraId="4159545D" w14:textId="77777777" w:rsidR="00696263" w:rsidRDefault="00696263" w:rsidP="005F489B">
            <w:pPr>
              <w:spacing w:line="240" w:lineRule="auto"/>
              <w:jc w:val="center"/>
              <w:rPr>
                <w:sz w:val="21"/>
              </w:rPr>
            </w:pPr>
            <w:r>
              <w:rPr>
                <w:rFonts w:hint="eastAsia"/>
                <w:sz w:val="21"/>
              </w:rPr>
              <w:t>字段说明</w:t>
            </w:r>
          </w:p>
        </w:tc>
      </w:tr>
      <w:tr w:rsidR="00696263" w14:paraId="2F814719" w14:textId="77777777" w:rsidTr="00696263">
        <w:trPr>
          <w:trHeight w:val="454"/>
          <w:jc w:val="center"/>
        </w:trPr>
        <w:tc>
          <w:tcPr>
            <w:tcW w:w="0" w:type="auto"/>
            <w:tcBorders>
              <w:top w:val="single" w:sz="6" w:space="0" w:color="auto"/>
            </w:tcBorders>
            <w:shd w:val="clear" w:color="auto" w:fill="auto"/>
            <w:vAlign w:val="center"/>
          </w:tcPr>
          <w:p w14:paraId="1EA86260" w14:textId="77777777" w:rsidR="00696263" w:rsidRDefault="00696263" w:rsidP="005F489B">
            <w:pPr>
              <w:spacing w:line="240" w:lineRule="auto"/>
              <w:jc w:val="center"/>
              <w:rPr>
                <w:sz w:val="21"/>
              </w:rPr>
            </w:pPr>
            <w:r>
              <w:rPr>
                <w:rFonts w:hint="eastAsia"/>
                <w:sz w:val="21"/>
              </w:rPr>
              <w:t>collect_num</w:t>
            </w:r>
          </w:p>
        </w:tc>
        <w:tc>
          <w:tcPr>
            <w:tcW w:w="0" w:type="auto"/>
            <w:tcBorders>
              <w:top w:val="single" w:sz="6" w:space="0" w:color="auto"/>
            </w:tcBorders>
            <w:shd w:val="clear" w:color="auto" w:fill="auto"/>
            <w:vAlign w:val="center"/>
          </w:tcPr>
          <w:p w14:paraId="3CD2CBC6" w14:textId="77777777" w:rsidR="00696263" w:rsidRDefault="00696263" w:rsidP="005F489B">
            <w:pPr>
              <w:spacing w:line="240" w:lineRule="auto"/>
              <w:jc w:val="center"/>
              <w:rPr>
                <w:sz w:val="21"/>
              </w:rPr>
            </w:pPr>
            <w:r>
              <w:rPr>
                <w:rFonts w:hint="eastAsia"/>
                <w:sz w:val="21"/>
              </w:rPr>
              <w:t>int</w:t>
            </w:r>
          </w:p>
        </w:tc>
        <w:tc>
          <w:tcPr>
            <w:tcW w:w="0" w:type="auto"/>
            <w:tcBorders>
              <w:top w:val="single" w:sz="6" w:space="0" w:color="auto"/>
            </w:tcBorders>
            <w:shd w:val="clear" w:color="auto" w:fill="auto"/>
            <w:vAlign w:val="center"/>
          </w:tcPr>
          <w:p w14:paraId="7DE04F08" w14:textId="77777777" w:rsidR="00696263" w:rsidRDefault="00696263" w:rsidP="005F489B">
            <w:pPr>
              <w:spacing w:line="240" w:lineRule="auto"/>
              <w:jc w:val="center"/>
              <w:rPr>
                <w:sz w:val="21"/>
              </w:rPr>
            </w:pPr>
            <w:r>
              <w:rPr>
                <w:rFonts w:hint="eastAsia"/>
                <w:sz w:val="21"/>
              </w:rPr>
              <w:t>是</w:t>
            </w:r>
          </w:p>
        </w:tc>
        <w:tc>
          <w:tcPr>
            <w:tcW w:w="0" w:type="auto"/>
            <w:tcBorders>
              <w:top w:val="single" w:sz="6" w:space="0" w:color="auto"/>
            </w:tcBorders>
            <w:shd w:val="clear" w:color="auto" w:fill="auto"/>
            <w:vAlign w:val="center"/>
          </w:tcPr>
          <w:p w14:paraId="2144D986" w14:textId="77777777" w:rsidR="00696263" w:rsidRDefault="00696263" w:rsidP="005F489B">
            <w:pPr>
              <w:spacing w:line="240" w:lineRule="auto"/>
              <w:jc w:val="center"/>
              <w:rPr>
                <w:sz w:val="21"/>
              </w:rPr>
            </w:pPr>
            <w:r>
              <w:rPr>
                <w:rFonts w:hint="eastAsia"/>
                <w:sz w:val="21"/>
              </w:rPr>
              <w:t>否</w:t>
            </w:r>
          </w:p>
        </w:tc>
        <w:tc>
          <w:tcPr>
            <w:tcW w:w="0" w:type="auto"/>
            <w:tcBorders>
              <w:top w:val="single" w:sz="6" w:space="0" w:color="auto"/>
            </w:tcBorders>
            <w:shd w:val="clear" w:color="auto" w:fill="auto"/>
            <w:vAlign w:val="center"/>
          </w:tcPr>
          <w:p w14:paraId="6959A7A5" w14:textId="77777777" w:rsidR="00696263" w:rsidRDefault="00696263" w:rsidP="005F489B">
            <w:pPr>
              <w:spacing w:line="240" w:lineRule="auto"/>
              <w:jc w:val="center"/>
              <w:rPr>
                <w:sz w:val="21"/>
              </w:rPr>
            </w:pPr>
            <w:r>
              <w:rPr>
                <w:rFonts w:hint="eastAsia"/>
                <w:sz w:val="21"/>
              </w:rPr>
              <w:t>收藏量</w:t>
            </w:r>
          </w:p>
        </w:tc>
      </w:tr>
      <w:tr w:rsidR="00696263" w14:paraId="2E5BFAEC" w14:textId="77777777" w:rsidTr="005F489B">
        <w:trPr>
          <w:trHeight w:val="454"/>
          <w:jc w:val="center"/>
        </w:trPr>
        <w:tc>
          <w:tcPr>
            <w:tcW w:w="0" w:type="auto"/>
            <w:shd w:val="clear" w:color="auto" w:fill="auto"/>
            <w:vAlign w:val="center"/>
          </w:tcPr>
          <w:p w14:paraId="0D9161FA" w14:textId="77777777" w:rsidR="00696263" w:rsidRDefault="00696263" w:rsidP="005F489B">
            <w:pPr>
              <w:spacing w:line="240" w:lineRule="auto"/>
              <w:jc w:val="center"/>
              <w:rPr>
                <w:sz w:val="21"/>
              </w:rPr>
            </w:pPr>
            <w:r>
              <w:rPr>
                <w:rFonts w:hint="eastAsia"/>
                <w:sz w:val="21"/>
              </w:rPr>
              <w:t>visit_num</w:t>
            </w:r>
          </w:p>
        </w:tc>
        <w:tc>
          <w:tcPr>
            <w:tcW w:w="0" w:type="auto"/>
            <w:shd w:val="clear" w:color="auto" w:fill="auto"/>
            <w:vAlign w:val="center"/>
          </w:tcPr>
          <w:p w14:paraId="1D6869C5" w14:textId="77777777" w:rsidR="00696263" w:rsidRDefault="00696263" w:rsidP="005F489B">
            <w:pPr>
              <w:spacing w:line="240" w:lineRule="auto"/>
              <w:jc w:val="center"/>
              <w:rPr>
                <w:sz w:val="21"/>
              </w:rPr>
            </w:pPr>
            <w:r>
              <w:rPr>
                <w:rFonts w:hint="eastAsia"/>
                <w:sz w:val="21"/>
              </w:rPr>
              <w:t>int</w:t>
            </w:r>
          </w:p>
        </w:tc>
        <w:tc>
          <w:tcPr>
            <w:tcW w:w="0" w:type="auto"/>
            <w:shd w:val="clear" w:color="auto" w:fill="auto"/>
            <w:vAlign w:val="center"/>
          </w:tcPr>
          <w:p w14:paraId="49AE7C03" w14:textId="77777777" w:rsidR="00696263" w:rsidRDefault="00696263" w:rsidP="005F489B">
            <w:pPr>
              <w:spacing w:line="240" w:lineRule="auto"/>
              <w:jc w:val="center"/>
              <w:rPr>
                <w:sz w:val="21"/>
              </w:rPr>
            </w:pPr>
            <w:r>
              <w:rPr>
                <w:rFonts w:hint="eastAsia"/>
                <w:sz w:val="21"/>
              </w:rPr>
              <w:t>是</w:t>
            </w:r>
          </w:p>
        </w:tc>
        <w:tc>
          <w:tcPr>
            <w:tcW w:w="0" w:type="auto"/>
            <w:shd w:val="clear" w:color="auto" w:fill="auto"/>
            <w:vAlign w:val="center"/>
          </w:tcPr>
          <w:p w14:paraId="45D869F0" w14:textId="77777777" w:rsidR="00696263" w:rsidRDefault="00696263" w:rsidP="005F489B">
            <w:pPr>
              <w:spacing w:line="240" w:lineRule="auto"/>
              <w:jc w:val="center"/>
              <w:rPr>
                <w:sz w:val="21"/>
              </w:rPr>
            </w:pPr>
            <w:r>
              <w:rPr>
                <w:rFonts w:hint="eastAsia"/>
                <w:sz w:val="21"/>
              </w:rPr>
              <w:t>否</w:t>
            </w:r>
          </w:p>
        </w:tc>
        <w:tc>
          <w:tcPr>
            <w:tcW w:w="0" w:type="auto"/>
            <w:shd w:val="clear" w:color="auto" w:fill="auto"/>
            <w:vAlign w:val="center"/>
          </w:tcPr>
          <w:p w14:paraId="1A64F6C7" w14:textId="77777777" w:rsidR="00696263" w:rsidRDefault="00696263" w:rsidP="005F489B">
            <w:pPr>
              <w:spacing w:line="240" w:lineRule="auto"/>
              <w:jc w:val="center"/>
              <w:rPr>
                <w:sz w:val="21"/>
              </w:rPr>
            </w:pPr>
            <w:r>
              <w:rPr>
                <w:rFonts w:hint="eastAsia"/>
                <w:sz w:val="21"/>
              </w:rPr>
              <w:t>访问量</w:t>
            </w:r>
          </w:p>
        </w:tc>
      </w:tr>
      <w:tr w:rsidR="00696263" w14:paraId="2B8A8FF9" w14:textId="77777777" w:rsidTr="005F489B">
        <w:trPr>
          <w:trHeight w:val="454"/>
          <w:jc w:val="center"/>
        </w:trPr>
        <w:tc>
          <w:tcPr>
            <w:tcW w:w="0" w:type="auto"/>
            <w:shd w:val="clear" w:color="auto" w:fill="auto"/>
            <w:vAlign w:val="center"/>
          </w:tcPr>
          <w:p w14:paraId="19B60647" w14:textId="77777777" w:rsidR="00696263" w:rsidRDefault="00696263" w:rsidP="005F489B">
            <w:pPr>
              <w:spacing w:line="240" w:lineRule="auto"/>
              <w:jc w:val="center"/>
              <w:rPr>
                <w:sz w:val="21"/>
              </w:rPr>
            </w:pPr>
            <w:r>
              <w:rPr>
                <w:rFonts w:hint="eastAsia"/>
                <w:sz w:val="21"/>
              </w:rPr>
              <w:t>product_category_id</w:t>
            </w:r>
          </w:p>
        </w:tc>
        <w:tc>
          <w:tcPr>
            <w:tcW w:w="0" w:type="auto"/>
            <w:shd w:val="clear" w:color="auto" w:fill="auto"/>
            <w:vAlign w:val="center"/>
          </w:tcPr>
          <w:p w14:paraId="771BA3C3" w14:textId="77777777" w:rsidR="00696263" w:rsidRDefault="00696263" w:rsidP="005F489B">
            <w:pPr>
              <w:spacing w:line="240" w:lineRule="auto"/>
              <w:jc w:val="center"/>
              <w:rPr>
                <w:sz w:val="21"/>
              </w:rPr>
            </w:pPr>
            <w:r>
              <w:rPr>
                <w:rFonts w:hint="eastAsia"/>
                <w:sz w:val="21"/>
              </w:rPr>
              <w:t>bigint</w:t>
            </w:r>
          </w:p>
        </w:tc>
        <w:tc>
          <w:tcPr>
            <w:tcW w:w="0" w:type="auto"/>
            <w:shd w:val="clear" w:color="auto" w:fill="auto"/>
            <w:vAlign w:val="center"/>
          </w:tcPr>
          <w:p w14:paraId="7A666519" w14:textId="77777777" w:rsidR="00696263" w:rsidRDefault="00696263" w:rsidP="005F489B">
            <w:pPr>
              <w:spacing w:line="240" w:lineRule="auto"/>
              <w:jc w:val="center"/>
              <w:rPr>
                <w:sz w:val="21"/>
              </w:rPr>
            </w:pPr>
            <w:r>
              <w:rPr>
                <w:rFonts w:hint="eastAsia"/>
                <w:sz w:val="21"/>
              </w:rPr>
              <w:t>是</w:t>
            </w:r>
          </w:p>
        </w:tc>
        <w:tc>
          <w:tcPr>
            <w:tcW w:w="0" w:type="auto"/>
            <w:shd w:val="clear" w:color="auto" w:fill="auto"/>
            <w:vAlign w:val="center"/>
          </w:tcPr>
          <w:p w14:paraId="45417AA0" w14:textId="77777777" w:rsidR="00696263" w:rsidRDefault="00696263" w:rsidP="005F489B">
            <w:pPr>
              <w:spacing w:line="240" w:lineRule="auto"/>
              <w:jc w:val="center"/>
              <w:rPr>
                <w:sz w:val="21"/>
              </w:rPr>
            </w:pPr>
            <w:r>
              <w:rPr>
                <w:rFonts w:hint="eastAsia"/>
                <w:sz w:val="21"/>
              </w:rPr>
              <w:t>否</w:t>
            </w:r>
          </w:p>
        </w:tc>
        <w:tc>
          <w:tcPr>
            <w:tcW w:w="0" w:type="auto"/>
            <w:shd w:val="clear" w:color="auto" w:fill="auto"/>
            <w:vAlign w:val="center"/>
          </w:tcPr>
          <w:p w14:paraId="7C0A206A" w14:textId="77777777" w:rsidR="00696263" w:rsidRDefault="00696263" w:rsidP="005F489B">
            <w:pPr>
              <w:spacing w:line="240" w:lineRule="auto"/>
              <w:jc w:val="center"/>
              <w:rPr>
                <w:sz w:val="21"/>
              </w:rPr>
            </w:pPr>
            <w:r>
              <w:rPr>
                <w:rFonts w:hint="eastAsia"/>
                <w:sz w:val="21"/>
              </w:rPr>
              <w:t>商品分类</w:t>
            </w:r>
            <w:r>
              <w:rPr>
                <w:rFonts w:hint="eastAsia"/>
                <w:sz w:val="21"/>
              </w:rPr>
              <w:t>id</w:t>
            </w:r>
          </w:p>
        </w:tc>
      </w:tr>
      <w:tr w:rsidR="00696263" w14:paraId="0712E782" w14:textId="77777777" w:rsidTr="005F489B">
        <w:trPr>
          <w:trHeight w:val="454"/>
          <w:jc w:val="center"/>
        </w:trPr>
        <w:tc>
          <w:tcPr>
            <w:tcW w:w="0" w:type="auto"/>
            <w:shd w:val="clear" w:color="auto" w:fill="auto"/>
            <w:vAlign w:val="center"/>
          </w:tcPr>
          <w:p w14:paraId="7DC21AE5" w14:textId="77777777" w:rsidR="00696263" w:rsidRDefault="00696263" w:rsidP="005F489B">
            <w:pPr>
              <w:spacing w:line="240" w:lineRule="auto"/>
              <w:jc w:val="center"/>
              <w:rPr>
                <w:sz w:val="21"/>
              </w:rPr>
            </w:pPr>
            <w:r>
              <w:rPr>
                <w:rFonts w:hint="eastAsia"/>
                <w:sz w:val="21"/>
              </w:rPr>
              <w:t>productSpecList</w:t>
            </w:r>
          </w:p>
        </w:tc>
        <w:tc>
          <w:tcPr>
            <w:tcW w:w="0" w:type="auto"/>
            <w:shd w:val="clear" w:color="auto" w:fill="auto"/>
            <w:vAlign w:val="center"/>
          </w:tcPr>
          <w:p w14:paraId="1A8EC26C" w14:textId="77777777" w:rsidR="00696263" w:rsidRDefault="00696263" w:rsidP="005F489B">
            <w:pPr>
              <w:spacing w:line="240" w:lineRule="auto"/>
              <w:jc w:val="center"/>
              <w:rPr>
                <w:sz w:val="21"/>
              </w:rPr>
            </w:pPr>
            <w:r>
              <w:rPr>
                <w:sz w:val="21"/>
              </w:rPr>
              <w:t>varchar</w:t>
            </w:r>
            <w:r>
              <w:rPr>
                <w:rFonts w:hint="eastAsia"/>
                <w:sz w:val="21"/>
              </w:rPr>
              <w:t xml:space="preserve"> (255)</w:t>
            </w:r>
          </w:p>
        </w:tc>
        <w:tc>
          <w:tcPr>
            <w:tcW w:w="0" w:type="auto"/>
            <w:shd w:val="clear" w:color="auto" w:fill="auto"/>
            <w:vAlign w:val="center"/>
          </w:tcPr>
          <w:p w14:paraId="71C56D31" w14:textId="77777777" w:rsidR="00696263" w:rsidRDefault="00696263" w:rsidP="005F489B">
            <w:pPr>
              <w:spacing w:line="240" w:lineRule="auto"/>
              <w:jc w:val="center"/>
              <w:rPr>
                <w:sz w:val="21"/>
              </w:rPr>
            </w:pPr>
            <w:r>
              <w:rPr>
                <w:rFonts w:hint="eastAsia"/>
                <w:sz w:val="21"/>
              </w:rPr>
              <w:t>是</w:t>
            </w:r>
          </w:p>
        </w:tc>
        <w:tc>
          <w:tcPr>
            <w:tcW w:w="0" w:type="auto"/>
            <w:shd w:val="clear" w:color="auto" w:fill="auto"/>
            <w:vAlign w:val="center"/>
          </w:tcPr>
          <w:p w14:paraId="3DFAE756" w14:textId="77777777" w:rsidR="00696263" w:rsidRDefault="00696263" w:rsidP="005F489B">
            <w:pPr>
              <w:spacing w:line="240" w:lineRule="auto"/>
              <w:jc w:val="center"/>
              <w:rPr>
                <w:sz w:val="21"/>
              </w:rPr>
            </w:pPr>
            <w:r>
              <w:rPr>
                <w:rFonts w:hint="eastAsia"/>
                <w:sz w:val="21"/>
              </w:rPr>
              <w:t>否</w:t>
            </w:r>
          </w:p>
        </w:tc>
        <w:tc>
          <w:tcPr>
            <w:tcW w:w="0" w:type="auto"/>
            <w:shd w:val="clear" w:color="auto" w:fill="auto"/>
            <w:vAlign w:val="center"/>
          </w:tcPr>
          <w:p w14:paraId="5D89B5DE" w14:textId="77777777" w:rsidR="00696263" w:rsidRDefault="00696263" w:rsidP="005F489B">
            <w:pPr>
              <w:spacing w:line="240" w:lineRule="auto"/>
              <w:jc w:val="center"/>
              <w:rPr>
                <w:sz w:val="21"/>
              </w:rPr>
            </w:pPr>
            <w:r>
              <w:rPr>
                <w:rFonts w:hint="eastAsia"/>
                <w:sz w:val="21"/>
              </w:rPr>
              <w:t>商品规格信息</w:t>
            </w:r>
          </w:p>
        </w:tc>
      </w:tr>
      <w:tr w:rsidR="0081180C" w14:paraId="4F0527FB" w14:textId="77777777">
        <w:trPr>
          <w:trHeight w:val="454"/>
          <w:jc w:val="center"/>
        </w:trPr>
        <w:tc>
          <w:tcPr>
            <w:tcW w:w="0" w:type="auto"/>
            <w:shd w:val="clear" w:color="auto" w:fill="auto"/>
            <w:vAlign w:val="center"/>
          </w:tcPr>
          <w:p w14:paraId="1D83FE17" w14:textId="77777777" w:rsidR="0081180C" w:rsidRDefault="00000000" w:rsidP="00806BA0">
            <w:pPr>
              <w:spacing w:line="240" w:lineRule="auto"/>
              <w:jc w:val="center"/>
              <w:rPr>
                <w:sz w:val="21"/>
              </w:rPr>
            </w:pPr>
            <w:r>
              <w:rPr>
                <w:rFonts w:hint="eastAsia"/>
                <w:sz w:val="21"/>
              </w:rPr>
              <w:t>publisher</w:t>
            </w:r>
          </w:p>
        </w:tc>
        <w:tc>
          <w:tcPr>
            <w:tcW w:w="0" w:type="auto"/>
            <w:shd w:val="clear" w:color="auto" w:fill="auto"/>
            <w:vAlign w:val="center"/>
          </w:tcPr>
          <w:p w14:paraId="6BB7720C" w14:textId="77777777" w:rsidR="0081180C" w:rsidRDefault="00000000" w:rsidP="00806BA0">
            <w:pPr>
              <w:spacing w:line="240" w:lineRule="auto"/>
              <w:jc w:val="center"/>
              <w:rPr>
                <w:sz w:val="21"/>
              </w:rPr>
            </w:pPr>
            <w:r>
              <w:rPr>
                <w:rFonts w:hint="eastAsia"/>
                <w:sz w:val="21"/>
              </w:rPr>
              <w:t>bigint</w:t>
            </w:r>
          </w:p>
        </w:tc>
        <w:tc>
          <w:tcPr>
            <w:tcW w:w="0" w:type="auto"/>
            <w:shd w:val="clear" w:color="auto" w:fill="auto"/>
            <w:vAlign w:val="center"/>
          </w:tcPr>
          <w:p w14:paraId="779F3150"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3133CD1D"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2B509F89" w14:textId="77777777" w:rsidR="0081180C" w:rsidRDefault="00000000" w:rsidP="00806BA0">
            <w:pPr>
              <w:spacing w:line="240" w:lineRule="auto"/>
              <w:jc w:val="center"/>
              <w:rPr>
                <w:sz w:val="21"/>
              </w:rPr>
            </w:pPr>
            <w:r>
              <w:rPr>
                <w:rFonts w:hint="eastAsia"/>
                <w:sz w:val="21"/>
              </w:rPr>
              <w:t>发布人</w:t>
            </w:r>
          </w:p>
        </w:tc>
      </w:tr>
      <w:tr w:rsidR="0081180C" w14:paraId="770D6C30" w14:textId="77777777">
        <w:trPr>
          <w:trHeight w:val="454"/>
          <w:jc w:val="center"/>
        </w:trPr>
        <w:tc>
          <w:tcPr>
            <w:tcW w:w="0" w:type="auto"/>
            <w:shd w:val="clear" w:color="auto" w:fill="auto"/>
            <w:vAlign w:val="center"/>
          </w:tcPr>
          <w:p w14:paraId="13DBA087" w14:textId="77777777" w:rsidR="0081180C" w:rsidRDefault="00000000" w:rsidP="00806BA0">
            <w:pPr>
              <w:spacing w:line="240" w:lineRule="auto"/>
              <w:jc w:val="center"/>
              <w:rPr>
                <w:sz w:val="21"/>
              </w:rPr>
            </w:pPr>
            <w:r>
              <w:rPr>
                <w:rFonts w:hint="eastAsia"/>
                <w:sz w:val="21"/>
              </w:rPr>
              <w:t>offset_status</w:t>
            </w:r>
          </w:p>
        </w:tc>
        <w:tc>
          <w:tcPr>
            <w:tcW w:w="0" w:type="auto"/>
            <w:shd w:val="clear" w:color="auto" w:fill="auto"/>
            <w:vAlign w:val="center"/>
          </w:tcPr>
          <w:p w14:paraId="6BAA1470" w14:textId="77777777" w:rsidR="0081180C" w:rsidRDefault="00000000" w:rsidP="00806BA0">
            <w:pPr>
              <w:spacing w:line="240" w:lineRule="auto"/>
              <w:jc w:val="center"/>
              <w:rPr>
                <w:sz w:val="21"/>
              </w:rPr>
            </w:pPr>
            <w:r>
              <w:rPr>
                <w:sz w:val="21"/>
              </w:rPr>
              <w:t>varchar</w:t>
            </w:r>
            <w:r>
              <w:rPr>
                <w:rFonts w:hint="eastAsia"/>
                <w:sz w:val="21"/>
              </w:rPr>
              <w:t xml:space="preserve"> (255)</w:t>
            </w:r>
          </w:p>
        </w:tc>
        <w:tc>
          <w:tcPr>
            <w:tcW w:w="0" w:type="auto"/>
            <w:shd w:val="clear" w:color="auto" w:fill="auto"/>
            <w:vAlign w:val="center"/>
          </w:tcPr>
          <w:p w14:paraId="76DEEBC5"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6107D1BC"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04060C2A" w14:textId="77777777" w:rsidR="0081180C" w:rsidRDefault="00000000" w:rsidP="00806BA0">
            <w:pPr>
              <w:spacing w:line="240" w:lineRule="auto"/>
              <w:jc w:val="center"/>
              <w:rPr>
                <w:sz w:val="21"/>
              </w:rPr>
            </w:pPr>
            <w:r>
              <w:rPr>
                <w:rFonts w:hint="eastAsia"/>
                <w:sz w:val="21"/>
              </w:rPr>
              <w:t>审核状态</w:t>
            </w:r>
          </w:p>
        </w:tc>
      </w:tr>
      <w:tr w:rsidR="0081180C" w14:paraId="26095FF7" w14:textId="77777777">
        <w:trPr>
          <w:trHeight w:val="454"/>
          <w:jc w:val="center"/>
        </w:trPr>
        <w:tc>
          <w:tcPr>
            <w:tcW w:w="0" w:type="auto"/>
            <w:shd w:val="clear" w:color="auto" w:fill="auto"/>
            <w:vAlign w:val="center"/>
          </w:tcPr>
          <w:p w14:paraId="58FC71D6" w14:textId="77777777" w:rsidR="0081180C" w:rsidRDefault="00000000" w:rsidP="00806BA0">
            <w:pPr>
              <w:spacing w:line="240" w:lineRule="auto"/>
              <w:jc w:val="center"/>
              <w:rPr>
                <w:sz w:val="21"/>
              </w:rPr>
            </w:pPr>
            <w:r>
              <w:rPr>
                <w:rFonts w:hint="eastAsia"/>
                <w:sz w:val="21"/>
              </w:rPr>
              <w:t>offset_reason</w:t>
            </w:r>
          </w:p>
        </w:tc>
        <w:tc>
          <w:tcPr>
            <w:tcW w:w="0" w:type="auto"/>
            <w:shd w:val="clear" w:color="auto" w:fill="auto"/>
            <w:vAlign w:val="center"/>
          </w:tcPr>
          <w:p w14:paraId="67A7F715" w14:textId="77777777" w:rsidR="0081180C" w:rsidRDefault="00000000" w:rsidP="00806BA0">
            <w:pPr>
              <w:tabs>
                <w:tab w:val="left" w:pos="412"/>
                <w:tab w:val="center" w:pos="634"/>
              </w:tabs>
              <w:spacing w:line="240" w:lineRule="auto"/>
              <w:ind w:firstLineChars="200" w:firstLine="420"/>
              <w:rPr>
                <w:sz w:val="21"/>
              </w:rPr>
            </w:pPr>
            <w:r>
              <w:rPr>
                <w:sz w:val="21"/>
              </w:rPr>
              <w:t>varchar</w:t>
            </w:r>
            <w:r>
              <w:rPr>
                <w:rFonts w:hint="eastAsia"/>
                <w:sz w:val="21"/>
              </w:rPr>
              <w:t xml:space="preserve"> (255)</w:t>
            </w:r>
          </w:p>
        </w:tc>
        <w:tc>
          <w:tcPr>
            <w:tcW w:w="0" w:type="auto"/>
            <w:shd w:val="clear" w:color="auto" w:fill="auto"/>
            <w:vAlign w:val="center"/>
          </w:tcPr>
          <w:p w14:paraId="31BEC063" w14:textId="77777777" w:rsidR="0081180C" w:rsidRDefault="00000000" w:rsidP="00806BA0">
            <w:pPr>
              <w:spacing w:line="240" w:lineRule="auto"/>
              <w:jc w:val="center"/>
              <w:rPr>
                <w:sz w:val="21"/>
              </w:rPr>
            </w:pPr>
            <w:r>
              <w:rPr>
                <w:rFonts w:hint="eastAsia"/>
                <w:sz w:val="21"/>
              </w:rPr>
              <w:t>是</w:t>
            </w:r>
          </w:p>
        </w:tc>
        <w:tc>
          <w:tcPr>
            <w:tcW w:w="0" w:type="auto"/>
            <w:shd w:val="clear" w:color="auto" w:fill="auto"/>
            <w:vAlign w:val="center"/>
          </w:tcPr>
          <w:p w14:paraId="7DE7750C" w14:textId="77777777" w:rsidR="0081180C" w:rsidRDefault="00000000" w:rsidP="00806BA0">
            <w:pPr>
              <w:spacing w:line="240" w:lineRule="auto"/>
              <w:jc w:val="center"/>
              <w:rPr>
                <w:sz w:val="21"/>
              </w:rPr>
            </w:pPr>
            <w:r>
              <w:rPr>
                <w:rFonts w:hint="eastAsia"/>
                <w:sz w:val="21"/>
              </w:rPr>
              <w:t>否</w:t>
            </w:r>
          </w:p>
        </w:tc>
        <w:tc>
          <w:tcPr>
            <w:tcW w:w="0" w:type="auto"/>
            <w:shd w:val="clear" w:color="auto" w:fill="auto"/>
            <w:vAlign w:val="center"/>
          </w:tcPr>
          <w:p w14:paraId="33823A75" w14:textId="77777777" w:rsidR="0081180C" w:rsidRDefault="00000000" w:rsidP="00806BA0">
            <w:pPr>
              <w:spacing w:line="240" w:lineRule="auto"/>
              <w:jc w:val="center"/>
              <w:rPr>
                <w:sz w:val="21"/>
              </w:rPr>
            </w:pPr>
            <w:r>
              <w:rPr>
                <w:rFonts w:hint="eastAsia"/>
                <w:sz w:val="21"/>
              </w:rPr>
              <w:t>下架原因</w:t>
            </w:r>
          </w:p>
        </w:tc>
      </w:tr>
    </w:tbl>
    <w:p w14:paraId="50B348D1" w14:textId="77777777" w:rsidR="0081180C" w:rsidRDefault="0081180C">
      <w:pPr>
        <w:ind w:firstLine="480"/>
      </w:pPr>
    </w:p>
    <w:p w14:paraId="08FD5BB6" w14:textId="77777777" w:rsidR="0081180C" w:rsidRDefault="00000000">
      <w:pPr>
        <w:pStyle w:val="31"/>
      </w:pPr>
      <w:bookmarkStart w:id="83" w:name="_Toc199511120"/>
      <w:r>
        <w:rPr>
          <w:rFonts w:hint="eastAsia"/>
        </w:rPr>
        <w:t>订单表（</w:t>
      </w:r>
      <w:r>
        <w:rPr>
          <w:rFonts w:hint="eastAsia"/>
        </w:rPr>
        <w:t>t_order</w:t>
      </w:r>
      <w:r>
        <w:rPr>
          <w:rFonts w:hint="eastAsia"/>
        </w:rPr>
        <w:t>）</w:t>
      </w:r>
      <w:bookmarkEnd w:id="83"/>
    </w:p>
    <w:p w14:paraId="7AB40A2A" w14:textId="1709C429" w:rsidR="0081180C" w:rsidRDefault="00000000">
      <w:pPr>
        <w:ind w:firstLineChars="200" w:firstLine="480"/>
      </w:pPr>
      <w:r>
        <w:rPr>
          <w:rFonts w:hint="eastAsia"/>
        </w:rPr>
        <w:t>该表用于存储商品和漫展相关的订单信息，包括</w:t>
      </w:r>
      <w:r>
        <w:rPr>
          <w:rFonts w:hint="eastAsia"/>
        </w:rPr>
        <w:t>order_no</w:t>
      </w:r>
      <w:r>
        <w:rPr>
          <w:rFonts w:hint="eastAsia"/>
        </w:rPr>
        <w:t>，</w:t>
      </w:r>
      <w:r>
        <w:rPr>
          <w:rFonts w:hint="eastAsia"/>
        </w:rPr>
        <w:t>out_trade_no</w:t>
      </w:r>
      <w:r>
        <w:rPr>
          <w:rFonts w:hint="eastAsia"/>
        </w:rPr>
        <w:t>，</w:t>
      </w:r>
      <w:r>
        <w:rPr>
          <w:rFonts w:hint="eastAsia"/>
        </w:rPr>
        <w:t>status</w:t>
      </w:r>
      <w:r>
        <w:rPr>
          <w:rFonts w:hint="eastAsia"/>
        </w:rPr>
        <w:t>，</w:t>
      </w:r>
      <w:r>
        <w:rPr>
          <w:rFonts w:hint="eastAsia"/>
        </w:rPr>
        <w:t>product_purcharse_personId</w:t>
      </w:r>
      <w:r>
        <w:rPr>
          <w:rFonts w:hint="eastAsia"/>
        </w:rPr>
        <w:t>，</w:t>
      </w:r>
      <w:r>
        <w:rPr>
          <w:rFonts w:hint="eastAsia"/>
        </w:rPr>
        <w:t xml:space="preserve">product_publish_personId </w:t>
      </w:r>
      <w:r>
        <w:rPr>
          <w:rFonts w:hint="eastAsia"/>
        </w:rPr>
        <w:t>，</w:t>
      </w:r>
      <w:r>
        <w:rPr>
          <w:rFonts w:hint="eastAsia"/>
        </w:rPr>
        <w:t>order_type</w:t>
      </w:r>
      <w:r>
        <w:rPr>
          <w:rFonts w:hint="eastAsia"/>
        </w:rPr>
        <w:t>，</w:t>
      </w:r>
      <w:r>
        <w:rPr>
          <w:rFonts w:hint="eastAsia"/>
        </w:rPr>
        <w:t xml:space="preserve"> receiver_phone</w:t>
      </w:r>
      <w:r>
        <w:rPr>
          <w:rFonts w:hint="eastAsia"/>
        </w:rPr>
        <w:t>，</w:t>
      </w:r>
      <w:r>
        <w:rPr>
          <w:rFonts w:hint="eastAsia"/>
        </w:rPr>
        <w:t>user_id</w:t>
      </w:r>
      <w:r>
        <w:rPr>
          <w:rFonts w:hint="eastAsia"/>
        </w:rPr>
        <w:t>，</w:t>
      </w:r>
      <w:r>
        <w:rPr>
          <w:rFonts w:hint="eastAsia"/>
        </w:rPr>
        <w:t>activity_publisher_id</w:t>
      </w:r>
      <w:r>
        <w:rPr>
          <w:rFonts w:hint="eastAsia"/>
        </w:rPr>
        <w:t>，</w:t>
      </w:r>
      <w:r>
        <w:rPr>
          <w:rFonts w:hint="eastAsia"/>
        </w:rPr>
        <w:t>object_id</w:t>
      </w:r>
      <w:r>
        <w:rPr>
          <w:rFonts w:hint="eastAsia"/>
        </w:rPr>
        <w:t>，其中</w:t>
      </w:r>
      <w:r>
        <w:rPr>
          <w:rFonts w:hint="eastAsia"/>
        </w:rPr>
        <w:t>out_trade_no</w:t>
      </w:r>
      <w:r>
        <w:rPr>
          <w:rFonts w:hint="eastAsia"/>
        </w:rPr>
        <w:t>为外部订单号，即我们可能借助于第三方支付平台，此时就要记录对方平台存储的订单</w:t>
      </w:r>
      <w:r>
        <w:rPr>
          <w:rFonts w:hint="eastAsia"/>
        </w:rPr>
        <w:t>id</w:t>
      </w:r>
      <w:r>
        <w:rPr>
          <w:rFonts w:hint="eastAsia"/>
        </w:rPr>
        <w:t>，</w:t>
      </w:r>
      <w:r>
        <w:rPr>
          <w:rFonts w:hint="eastAsia"/>
        </w:rPr>
        <w:t>user_id</w:t>
      </w:r>
      <w:r>
        <w:rPr>
          <w:rFonts w:hint="eastAsia"/>
        </w:rPr>
        <w:t>即用户</w:t>
      </w:r>
      <w:r>
        <w:rPr>
          <w:rFonts w:hint="eastAsia"/>
        </w:rPr>
        <w:t>id</w:t>
      </w:r>
      <w:r>
        <w:rPr>
          <w:rFonts w:hint="eastAsia"/>
        </w:rPr>
        <w:t>，用来关联用户表获取用户信息的，</w:t>
      </w:r>
      <w:r>
        <w:rPr>
          <w:rFonts w:hint="eastAsia"/>
        </w:rPr>
        <w:t>order_type</w:t>
      </w:r>
      <w:r>
        <w:rPr>
          <w:rFonts w:hint="eastAsia"/>
        </w:rPr>
        <w:t>和</w:t>
      </w:r>
      <w:r>
        <w:rPr>
          <w:rFonts w:hint="eastAsia"/>
        </w:rPr>
        <w:t>object_id</w:t>
      </w:r>
      <w:r>
        <w:rPr>
          <w:rFonts w:hint="eastAsia"/>
        </w:rPr>
        <w:t>配合使用，表示订单类型和对象</w:t>
      </w:r>
      <w:r>
        <w:rPr>
          <w:rFonts w:hint="eastAsia"/>
        </w:rPr>
        <w:t>id</w:t>
      </w:r>
      <w:r>
        <w:rPr>
          <w:rFonts w:hint="eastAsia"/>
        </w:rPr>
        <w:t>，因为本系统设计到了各种支付生成订单的场景，为了保证通用性，所以用这</w:t>
      </w:r>
      <w:r>
        <w:rPr>
          <w:rFonts w:hint="eastAsia"/>
        </w:rPr>
        <w:t>2</w:t>
      </w:r>
      <w:r>
        <w:rPr>
          <w:rFonts w:hint="eastAsia"/>
        </w:rPr>
        <w:t>个字段来标识各种类型的订单，并且通过</w:t>
      </w:r>
      <w:r>
        <w:rPr>
          <w:rFonts w:hint="eastAsia"/>
        </w:rPr>
        <w:t>object_id</w:t>
      </w:r>
      <w:r>
        <w:rPr>
          <w:rFonts w:hint="eastAsia"/>
        </w:rPr>
        <w:t>去关联该类型的表从而获取生成订单的主表的信息，如漫展信息，商品信息等</w:t>
      </w:r>
      <w:r>
        <w:rPr>
          <w:rFonts w:hint="eastAsia"/>
        </w:rPr>
        <w:t xml:space="preserve"> </w:t>
      </w:r>
      <w:r>
        <w:rPr>
          <w:rFonts w:hint="eastAsia"/>
        </w:rPr>
        <w:t>。其中订单表</w:t>
      </w:r>
      <w:r w:rsidR="00807166">
        <w:rPr>
          <w:rFonts w:hint="eastAsia"/>
        </w:rPr>
        <w:t>结构</w:t>
      </w:r>
      <w:r>
        <w:rPr>
          <w:rFonts w:hint="eastAsia"/>
        </w:rPr>
        <w:t>如表</w:t>
      </w:r>
      <w:r>
        <w:rPr>
          <w:rFonts w:hint="eastAsia"/>
        </w:rPr>
        <w:t>5.8</w:t>
      </w:r>
      <w:r>
        <w:rPr>
          <w:rFonts w:hint="eastAsia"/>
        </w:rPr>
        <w:t>所示。</w:t>
      </w:r>
    </w:p>
    <w:p w14:paraId="67F6DE2C" w14:textId="77777777" w:rsidR="0081180C" w:rsidRDefault="0081180C">
      <w:pPr>
        <w:pStyle w:val="affff6"/>
        <w:spacing w:afterLines="0" w:after="0"/>
        <w:ind w:firstLine="420"/>
        <w:rPr>
          <w:rStyle w:val="Char7"/>
          <w:rFonts w:ascii="Times New Roman" w:hAnsi="Times New Roman" w:cs="Times New Roman"/>
        </w:rPr>
      </w:pPr>
    </w:p>
    <w:p w14:paraId="04B63400" w14:textId="77777777" w:rsidR="0081180C" w:rsidRDefault="00000000" w:rsidP="007E299B">
      <w:pPr>
        <w:pStyle w:val="affff6"/>
        <w:spacing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5.8</w:t>
      </w:r>
      <w:r>
        <w:rPr>
          <w:rStyle w:val="Char7"/>
          <w:rFonts w:ascii="Times New Roman" w:hAnsi="Times New Roman" w:cs="Times New Roman" w:hint="eastAsia"/>
        </w:rPr>
        <w:t>订单表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3186"/>
        <w:gridCol w:w="1712"/>
        <w:gridCol w:w="1043"/>
        <w:gridCol w:w="1302"/>
        <w:gridCol w:w="1827"/>
      </w:tblGrid>
      <w:tr w:rsidR="0081180C" w14:paraId="6C492A6B" w14:textId="77777777" w:rsidTr="004C1834">
        <w:trPr>
          <w:trHeight w:val="454"/>
          <w:tblHeader/>
          <w:jc w:val="center"/>
        </w:trPr>
        <w:tc>
          <w:tcPr>
            <w:tcW w:w="1756" w:type="pct"/>
            <w:tcBorders>
              <w:top w:val="single" w:sz="12" w:space="0" w:color="auto"/>
              <w:bottom w:val="single" w:sz="8" w:space="0" w:color="auto"/>
            </w:tcBorders>
            <w:shd w:val="clear" w:color="auto" w:fill="auto"/>
            <w:vAlign w:val="center"/>
          </w:tcPr>
          <w:p w14:paraId="47D04C46" w14:textId="77777777" w:rsidR="0081180C" w:rsidRDefault="00000000" w:rsidP="004C1834">
            <w:pPr>
              <w:spacing w:line="240" w:lineRule="auto"/>
              <w:jc w:val="center"/>
              <w:rPr>
                <w:sz w:val="21"/>
              </w:rPr>
            </w:pPr>
            <w:r>
              <w:rPr>
                <w:rFonts w:hint="eastAsia"/>
                <w:sz w:val="21"/>
              </w:rPr>
              <w:t>列名</w:t>
            </w:r>
          </w:p>
        </w:tc>
        <w:tc>
          <w:tcPr>
            <w:tcW w:w="944" w:type="pct"/>
            <w:tcBorders>
              <w:top w:val="single" w:sz="12" w:space="0" w:color="auto"/>
              <w:bottom w:val="single" w:sz="8" w:space="0" w:color="auto"/>
            </w:tcBorders>
            <w:shd w:val="clear" w:color="auto" w:fill="auto"/>
            <w:vAlign w:val="center"/>
          </w:tcPr>
          <w:p w14:paraId="1D0AE82F" w14:textId="77777777" w:rsidR="0081180C" w:rsidRDefault="00000000" w:rsidP="004C1834">
            <w:pPr>
              <w:spacing w:line="240" w:lineRule="auto"/>
              <w:jc w:val="center"/>
              <w:rPr>
                <w:sz w:val="21"/>
              </w:rPr>
            </w:pPr>
            <w:r>
              <w:rPr>
                <w:rFonts w:hint="eastAsia"/>
                <w:sz w:val="21"/>
              </w:rPr>
              <w:t>数据类型</w:t>
            </w:r>
          </w:p>
        </w:tc>
        <w:tc>
          <w:tcPr>
            <w:tcW w:w="575" w:type="pct"/>
            <w:tcBorders>
              <w:top w:val="single" w:sz="12" w:space="0" w:color="auto"/>
              <w:bottom w:val="single" w:sz="8" w:space="0" w:color="auto"/>
            </w:tcBorders>
            <w:shd w:val="clear" w:color="auto" w:fill="auto"/>
            <w:vAlign w:val="center"/>
          </w:tcPr>
          <w:p w14:paraId="467A02E1" w14:textId="77777777" w:rsidR="0081180C" w:rsidRDefault="00000000" w:rsidP="004C1834">
            <w:pPr>
              <w:spacing w:line="240" w:lineRule="auto"/>
              <w:jc w:val="center"/>
              <w:rPr>
                <w:sz w:val="21"/>
              </w:rPr>
            </w:pPr>
            <w:r>
              <w:rPr>
                <w:rFonts w:hint="eastAsia"/>
                <w:sz w:val="21"/>
              </w:rPr>
              <w:t>允许空</w:t>
            </w:r>
          </w:p>
        </w:tc>
        <w:tc>
          <w:tcPr>
            <w:tcW w:w="718" w:type="pct"/>
            <w:tcBorders>
              <w:top w:val="single" w:sz="12" w:space="0" w:color="auto"/>
              <w:bottom w:val="single" w:sz="8" w:space="0" w:color="auto"/>
            </w:tcBorders>
            <w:shd w:val="clear" w:color="auto" w:fill="auto"/>
            <w:vAlign w:val="center"/>
          </w:tcPr>
          <w:p w14:paraId="51CD473B" w14:textId="77777777" w:rsidR="0081180C" w:rsidRDefault="00000000" w:rsidP="004C1834">
            <w:pPr>
              <w:spacing w:line="240" w:lineRule="auto"/>
              <w:jc w:val="center"/>
              <w:rPr>
                <w:sz w:val="21"/>
              </w:rPr>
            </w:pPr>
            <w:r>
              <w:rPr>
                <w:rFonts w:hint="eastAsia"/>
                <w:sz w:val="21"/>
              </w:rPr>
              <w:t>是否主键</w:t>
            </w:r>
          </w:p>
        </w:tc>
        <w:tc>
          <w:tcPr>
            <w:tcW w:w="1007" w:type="pct"/>
            <w:tcBorders>
              <w:top w:val="single" w:sz="12" w:space="0" w:color="auto"/>
              <w:bottom w:val="single" w:sz="8" w:space="0" w:color="auto"/>
            </w:tcBorders>
            <w:shd w:val="clear" w:color="auto" w:fill="auto"/>
            <w:vAlign w:val="center"/>
          </w:tcPr>
          <w:p w14:paraId="4B3285F0" w14:textId="77777777" w:rsidR="0081180C" w:rsidRDefault="00000000" w:rsidP="004C1834">
            <w:pPr>
              <w:spacing w:line="240" w:lineRule="auto"/>
              <w:jc w:val="center"/>
              <w:rPr>
                <w:sz w:val="21"/>
              </w:rPr>
            </w:pPr>
            <w:r>
              <w:rPr>
                <w:rFonts w:hint="eastAsia"/>
                <w:sz w:val="21"/>
              </w:rPr>
              <w:t>字段说明</w:t>
            </w:r>
          </w:p>
        </w:tc>
      </w:tr>
      <w:tr w:rsidR="009C2ED8" w14:paraId="0B12043C" w14:textId="77777777" w:rsidTr="004C1834">
        <w:trPr>
          <w:trHeight w:val="454"/>
          <w:jc w:val="center"/>
        </w:trPr>
        <w:tc>
          <w:tcPr>
            <w:tcW w:w="1756" w:type="pct"/>
            <w:tcBorders>
              <w:top w:val="single" w:sz="8" w:space="0" w:color="auto"/>
              <w:bottom w:val="nil"/>
            </w:tcBorders>
            <w:shd w:val="clear" w:color="auto" w:fill="auto"/>
            <w:vAlign w:val="center"/>
          </w:tcPr>
          <w:p w14:paraId="720F68C6" w14:textId="6045582F" w:rsidR="009C2ED8" w:rsidRDefault="009C2ED8" w:rsidP="004C1834">
            <w:pPr>
              <w:spacing w:line="240" w:lineRule="auto"/>
              <w:jc w:val="center"/>
              <w:rPr>
                <w:sz w:val="21"/>
              </w:rPr>
            </w:pPr>
            <w:r>
              <w:rPr>
                <w:rFonts w:hint="eastAsia"/>
                <w:sz w:val="21"/>
              </w:rPr>
              <w:t>id</w:t>
            </w:r>
          </w:p>
        </w:tc>
        <w:tc>
          <w:tcPr>
            <w:tcW w:w="944" w:type="pct"/>
            <w:tcBorders>
              <w:top w:val="single" w:sz="8" w:space="0" w:color="auto"/>
              <w:bottom w:val="nil"/>
            </w:tcBorders>
            <w:shd w:val="clear" w:color="auto" w:fill="auto"/>
            <w:vAlign w:val="center"/>
          </w:tcPr>
          <w:p w14:paraId="5433733B" w14:textId="5F54FACF" w:rsidR="009C2ED8" w:rsidRDefault="009C2ED8" w:rsidP="004C1834">
            <w:pPr>
              <w:spacing w:line="240" w:lineRule="auto"/>
              <w:jc w:val="center"/>
              <w:rPr>
                <w:sz w:val="21"/>
              </w:rPr>
            </w:pPr>
            <w:r>
              <w:rPr>
                <w:rFonts w:hint="eastAsia"/>
                <w:sz w:val="21"/>
              </w:rPr>
              <w:t>bigint</w:t>
            </w:r>
          </w:p>
        </w:tc>
        <w:tc>
          <w:tcPr>
            <w:tcW w:w="575" w:type="pct"/>
            <w:tcBorders>
              <w:top w:val="single" w:sz="8" w:space="0" w:color="auto"/>
              <w:bottom w:val="nil"/>
            </w:tcBorders>
            <w:shd w:val="clear" w:color="auto" w:fill="auto"/>
            <w:vAlign w:val="center"/>
          </w:tcPr>
          <w:p w14:paraId="54D88FA6" w14:textId="5A26BB14" w:rsidR="009C2ED8" w:rsidRDefault="009C2ED8" w:rsidP="004C1834">
            <w:pPr>
              <w:spacing w:line="240" w:lineRule="auto"/>
              <w:jc w:val="center"/>
              <w:rPr>
                <w:sz w:val="21"/>
              </w:rPr>
            </w:pPr>
            <w:r>
              <w:rPr>
                <w:rFonts w:hint="eastAsia"/>
                <w:sz w:val="21"/>
              </w:rPr>
              <w:t>否</w:t>
            </w:r>
          </w:p>
        </w:tc>
        <w:tc>
          <w:tcPr>
            <w:tcW w:w="718" w:type="pct"/>
            <w:tcBorders>
              <w:top w:val="single" w:sz="8" w:space="0" w:color="auto"/>
              <w:bottom w:val="nil"/>
            </w:tcBorders>
            <w:shd w:val="clear" w:color="auto" w:fill="auto"/>
            <w:vAlign w:val="center"/>
          </w:tcPr>
          <w:p w14:paraId="130BBEC1" w14:textId="1AE3CCFA" w:rsidR="009C2ED8" w:rsidRDefault="009C2ED8" w:rsidP="004C1834">
            <w:pPr>
              <w:spacing w:line="240" w:lineRule="auto"/>
              <w:jc w:val="center"/>
              <w:rPr>
                <w:sz w:val="21"/>
              </w:rPr>
            </w:pPr>
            <w:r>
              <w:rPr>
                <w:rFonts w:hint="eastAsia"/>
                <w:sz w:val="21"/>
              </w:rPr>
              <w:t>是</w:t>
            </w:r>
          </w:p>
        </w:tc>
        <w:tc>
          <w:tcPr>
            <w:tcW w:w="1007" w:type="pct"/>
            <w:tcBorders>
              <w:top w:val="single" w:sz="8" w:space="0" w:color="auto"/>
              <w:bottom w:val="nil"/>
            </w:tcBorders>
            <w:shd w:val="clear" w:color="auto" w:fill="auto"/>
            <w:vAlign w:val="center"/>
          </w:tcPr>
          <w:p w14:paraId="44A1B7B9" w14:textId="303B5D13" w:rsidR="009C2ED8" w:rsidRDefault="009C2ED8" w:rsidP="004C1834">
            <w:pPr>
              <w:spacing w:line="240" w:lineRule="auto"/>
              <w:jc w:val="center"/>
              <w:rPr>
                <w:sz w:val="21"/>
              </w:rPr>
            </w:pPr>
            <w:r>
              <w:rPr>
                <w:rFonts w:hint="eastAsia"/>
                <w:sz w:val="21"/>
              </w:rPr>
              <w:t>序号</w:t>
            </w:r>
          </w:p>
        </w:tc>
      </w:tr>
      <w:tr w:rsidR="009C2ED8" w14:paraId="6887FD58" w14:textId="77777777" w:rsidTr="004C1834">
        <w:trPr>
          <w:trHeight w:val="454"/>
          <w:jc w:val="center"/>
        </w:trPr>
        <w:tc>
          <w:tcPr>
            <w:tcW w:w="1756" w:type="pct"/>
            <w:tcBorders>
              <w:top w:val="nil"/>
              <w:bottom w:val="nil"/>
            </w:tcBorders>
            <w:shd w:val="clear" w:color="auto" w:fill="auto"/>
            <w:vAlign w:val="center"/>
          </w:tcPr>
          <w:p w14:paraId="39D66ECB" w14:textId="706E7BF7" w:rsidR="009C2ED8" w:rsidRDefault="009C2ED8" w:rsidP="004C1834">
            <w:pPr>
              <w:spacing w:line="240" w:lineRule="auto"/>
              <w:jc w:val="center"/>
              <w:rPr>
                <w:sz w:val="21"/>
              </w:rPr>
            </w:pPr>
            <w:r>
              <w:rPr>
                <w:rFonts w:hint="eastAsia"/>
                <w:sz w:val="21"/>
              </w:rPr>
              <w:t>order_no</w:t>
            </w:r>
          </w:p>
        </w:tc>
        <w:tc>
          <w:tcPr>
            <w:tcW w:w="944" w:type="pct"/>
            <w:tcBorders>
              <w:top w:val="nil"/>
              <w:bottom w:val="nil"/>
            </w:tcBorders>
            <w:shd w:val="clear" w:color="auto" w:fill="auto"/>
            <w:vAlign w:val="center"/>
          </w:tcPr>
          <w:p w14:paraId="72653FB4" w14:textId="5996994E" w:rsidR="009C2ED8" w:rsidRDefault="009C2ED8" w:rsidP="004C1834">
            <w:pPr>
              <w:spacing w:line="240" w:lineRule="auto"/>
              <w:jc w:val="center"/>
              <w:rPr>
                <w:sz w:val="21"/>
              </w:rPr>
            </w:pPr>
            <w:r>
              <w:rPr>
                <w:sz w:val="21"/>
              </w:rPr>
              <w:t>varchar</w:t>
            </w:r>
            <w:r>
              <w:rPr>
                <w:rFonts w:hint="eastAsia"/>
                <w:sz w:val="21"/>
              </w:rPr>
              <w:t xml:space="preserve"> (255)</w:t>
            </w:r>
          </w:p>
        </w:tc>
        <w:tc>
          <w:tcPr>
            <w:tcW w:w="575" w:type="pct"/>
            <w:tcBorders>
              <w:top w:val="nil"/>
              <w:bottom w:val="nil"/>
            </w:tcBorders>
            <w:shd w:val="clear" w:color="auto" w:fill="auto"/>
            <w:vAlign w:val="center"/>
          </w:tcPr>
          <w:p w14:paraId="3149D40D" w14:textId="018438CE" w:rsidR="009C2ED8" w:rsidRDefault="009C2ED8" w:rsidP="004C1834">
            <w:pPr>
              <w:spacing w:line="240" w:lineRule="auto"/>
              <w:jc w:val="center"/>
              <w:rPr>
                <w:sz w:val="21"/>
              </w:rPr>
            </w:pPr>
            <w:r>
              <w:rPr>
                <w:rFonts w:hint="eastAsia"/>
                <w:sz w:val="21"/>
              </w:rPr>
              <w:t>否</w:t>
            </w:r>
          </w:p>
        </w:tc>
        <w:tc>
          <w:tcPr>
            <w:tcW w:w="718" w:type="pct"/>
            <w:tcBorders>
              <w:top w:val="nil"/>
              <w:bottom w:val="nil"/>
            </w:tcBorders>
            <w:shd w:val="clear" w:color="auto" w:fill="auto"/>
            <w:vAlign w:val="center"/>
          </w:tcPr>
          <w:p w14:paraId="7858D3B5" w14:textId="4883E6CA" w:rsidR="009C2ED8" w:rsidRDefault="009C2ED8" w:rsidP="004C1834">
            <w:pPr>
              <w:spacing w:line="240" w:lineRule="auto"/>
              <w:jc w:val="center"/>
              <w:rPr>
                <w:sz w:val="21"/>
              </w:rPr>
            </w:pPr>
            <w:r>
              <w:rPr>
                <w:rFonts w:hint="eastAsia"/>
                <w:sz w:val="21"/>
              </w:rPr>
              <w:t>否</w:t>
            </w:r>
          </w:p>
        </w:tc>
        <w:tc>
          <w:tcPr>
            <w:tcW w:w="1007" w:type="pct"/>
            <w:tcBorders>
              <w:top w:val="nil"/>
              <w:bottom w:val="nil"/>
            </w:tcBorders>
            <w:shd w:val="clear" w:color="auto" w:fill="auto"/>
            <w:vAlign w:val="center"/>
          </w:tcPr>
          <w:p w14:paraId="02BEB08F" w14:textId="0739B6D1" w:rsidR="009C2ED8" w:rsidRDefault="009C2ED8" w:rsidP="004C1834">
            <w:pPr>
              <w:spacing w:line="240" w:lineRule="auto"/>
              <w:jc w:val="center"/>
              <w:rPr>
                <w:sz w:val="21"/>
              </w:rPr>
            </w:pPr>
            <w:r>
              <w:rPr>
                <w:rFonts w:hint="eastAsia"/>
                <w:sz w:val="21"/>
              </w:rPr>
              <w:t>订单编号</w:t>
            </w:r>
          </w:p>
        </w:tc>
      </w:tr>
      <w:tr w:rsidR="009C2ED8" w14:paraId="58BF9069" w14:textId="77777777" w:rsidTr="004C1834">
        <w:trPr>
          <w:trHeight w:val="454"/>
          <w:jc w:val="center"/>
        </w:trPr>
        <w:tc>
          <w:tcPr>
            <w:tcW w:w="1756" w:type="pct"/>
            <w:tcBorders>
              <w:top w:val="nil"/>
              <w:bottom w:val="nil"/>
            </w:tcBorders>
            <w:shd w:val="clear" w:color="auto" w:fill="auto"/>
            <w:vAlign w:val="center"/>
          </w:tcPr>
          <w:p w14:paraId="2DA2EF41" w14:textId="4C27304A" w:rsidR="009C2ED8" w:rsidRDefault="009C2ED8" w:rsidP="004C1834">
            <w:pPr>
              <w:spacing w:line="240" w:lineRule="auto"/>
              <w:jc w:val="center"/>
              <w:rPr>
                <w:sz w:val="21"/>
              </w:rPr>
            </w:pPr>
            <w:r>
              <w:rPr>
                <w:rFonts w:hint="eastAsia"/>
                <w:sz w:val="21"/>
              </w:rPr>
              <w:t>out_order_no</w:t>
            </w:r>
          </w:p>
        </w:tc>
        <w:tc>
          <w:tcPr>
            <w:tcW w:w="944" w:type="pct"/>
            <w:tcBorders>
              <w:top w:val="nil"/>
              <w:bottom w:val="nil"/>
            </w:tcBorders>
            <w:shd w:val="clear" w:color="auto" w:fill="auto"/>
            <w:vAlign w:val="center"/>
          </w:tcPr>
          <w:p w14:paraId="5EC1498F" w14:textId="167461D9" w:rsidR="009C2ED8" w:rsidRDefault="009C2ED8" w:rsidP="004C1834">
            <w:pPr>
              <w:spacing w:line="240" w:lineRule="auto"/>
              <w:jc w:val="center"/>
              <w:rPr>
                <w:sz w:val="21"/>
              </w:rPr>
            </w:pPr>
            <w:r>
              <w:rPr>
                <w:sz w:val="21"/>
              </w:rPr>
              <w:t>varchar</w:t>
            </w:r>
            <w:r>
              <w:rPr>
                <w:rFonts w:hint="eastAsia"/>
                <w:sz w:val="21"/>
              </w:rPr>
              <w:t xml:space="preserve"> (255)</w:t>
            </w:r>
          </w:p>
        </w:tc>
        <w:tc>
          <w:tcPr>
            <w:tcW w:w="575" w:type="pct"/>
            <w:tcBorders>
              <w:top w:val="nil"/>
              <w:bottom w:val="nil"/>
            </w:tcBorders>
            <w:shd w:val="clear" w:color="auto" w:fill="auto"/>
            <w:vAlign w:val="center"/>
          </w:tcPr>
          <w:p w14:paraId="382FCE96" w14:textId="09DA88F1" w:rsidR="009C2ED8" w:rsidRDefault="009C2ED8" w:rsidP="004C1834">
            <w:pPr>
              <w:spacing w:line="240" w:lineRule="auto"/>
              <w:jc w:val="center"/>
              <w:rPr>
                <w:sz w:val="21"/>
              </w:rPr>
            </w:pPr>
            <w:r>
              <w:rPr>
                <w:rFonts w:hint="eastAsia"/>
                <w:sz w:val="21"/>
              </w:rPr>
              <w:t>是</w:t>
            </w:r>
          </w:p>
        </w:tc>
        <w:tc>
          <w:tcPr>
            <w:tcW w:w="718" w:type="pct"/>
            <w:tcBorders>
              <w:top w:val="nil"/>
              <w:bottom w:val="nil"/>
            </w:tcBorders>
            <w:shd w:val="clear" w:color="auto" w:fill="auto"/>
            <w:vAlign w:val="center"/>
          </w:tcPr>
          <w:p w14:paraId="1D152FF4" w14:textId="1FC4477D" w:rsidR="009C2ED8" w:rsidRDefault="009C2ED8" w:rsidP="004C1834">
            <w:pPr>
              <w:spacing w:line="240" w:lineRule="auto"/>
              <w:jc w:val="center"/>
              <w:rPr>
                <w:sz w:val="21"/>
              </w:rPr>
            </w:pPr>
            <w:r>
              <w:rPr>
                <w:rFonts w:hint="eastAsia"/>
                <w:sz w:val="21"/>
              </w:rPr>
              <w:t>否</w:t>
            </w:r>
          </w:p>
        </w:tc>
        <w:tc>
          <w:tcPr>
            <w:tcW w:w="1007" w:type="pct"/>
            <w:tcBorders>
              <w:top w:val="nil"/>
              <w:bottom w:val="nil"/>
            </w:tcBorders>
            <w:shd w:val="clear" w:color="auto" w:fill="auto"/>
            <w:vAlign w:val="center"/>
          </w:tcPr>
          <w:p w14:paraId="50DD66DA" w14:textId="47F75A41" w:rsidR="009C2ED8" w:rsidRDefault="009C2ED8" w:rsidP="004C1834">
            <w:pPr>
              <w:spacing w:line="240" w:lineRule="auto"/>
              <w:jc w:val="center"/>
              <w:rPr>
                <w:sz w:val="21"/>
              </w:rPr>
            </w:pPr>
            <w:r>
              <w:rPr>
                <w:rFonts w:hint="eastAsia"/>
                <w:sz w:val="21"/>
              </w:rPr>
              <w:t>外部订单号</w:t>
            </w:r>
          </w:p>
        </w:tc>
      </w:tr>
      <w:tr w:rsidR="0081180C" w14:paraId="5295CAF7" w14:textId="77777777" w:rsidTr="004C1834">
        <w:trPr>
          <w:trHeight w:val="454"/>
          <w:jc w:val="center"/>
        </w:trPr>
        <w:tc>
          <w:tcPr>
            <w:tcW w:w="1756" w:type="pct"/>
            <w:tcBorders>
              <w:top w:val="nil"/>
            </w:tcBorders>
            <w:shd w:val="clear" w:color="auto" w:fill="auto"/>
            <w:vAlign w:val="center"/>
          </w:tcPr>
          <w:p w14:paraId="4DED29BB" w14:textId="77777777" w:rsidR="0081180C" w:rsidRDefault="00000000" w:rsidP="004C1834">
            <w:pPr>
              <w:spacing w:line="240" w:lineRule="auto"/>
              <w:jc w:val="center"/>
              <w:rPr>
                <w:sz w:val="21"/>
              </w:rPr>
            </w:pPr>
            <w:r>
              <w:rPr>
                <w:rFonts w:hint="eastAsia"/>
                <w:sz w:val="21"/>
              </w:rPr>
              <w:t>order_type</w:t>
            </w:r>
          </w:p>
        </w:tc>
        <w:tc>
          <w:tcPr>
            <w:tcW w:w="944" w:type="pct"/>
            <w:tcBorders>
              <w:top w:val="nil"/>
            </w:tcBorders>
            <w:shd w:val="clear" w:color="auto" w:fill="auto"/>
            <w:vAlign w:val="center"/>
          </w:tcPr>
          <w:p w14:paraId="1E66C347" w14:textId="77777777" w:rsidR="0081180C" w:rsidRDefault="00000000" w:rsidP="004C1834">
            <w:pPr>
              <w:spacing w:line="240" w:lineRule="auto"/>
              <w:jc w:val="center"/>
              <w:rPr>
                <w:sz w:val="21"/>
              </w:rPr>
            </w:pPr>
            <w:r>
              <w:rPr>
                <w:sz w:val="21"/>
              </w:rPr>
              <w:t>varchar</w:t>
            </w:r>
            <w:r>
              <w:rPr>
                <w:rFonts w:hint="eastAsia"/>
                <w:sz w:val="21"/>
              </w:rPr>
              <w:t xml:space="preserve"> (255)</w:t>
            </w:r>
          </w:p>
        </w:tc>
        <w:tc>
          <w:tcPr>
            <w:tcW w:w="575" w:type="pct"/>
            <w:tcBorders>
              <w:top w:val="nil"/>
            </w:tcBorders>
            <w:shd w:val="clear" w:color="auto" w:fill="auto"/>
            <w:vAlign w:val="center"/>
          </w:tcPr>
          <w:p w14:paraId="675E3430" w14:textId="77777777" w:rsidR="0081180C" w:rsidRDefault="00000000" w:rsidP="004C1834">
            <w:pPr>
              <w:spacing w:line="240" w:lineRule="auto"/>
              <w:jc w:val="center"/>
              <w:rPr>
                <w:sz w:val="21"/>
              </w:rPr>
            </w:pPr>
            <w:r>
              <w:rPr>
                <w:rFonts w:hint="eastAsia"/>
                <w:sz w:val="21"/>
              </w:rPr>
              <w:t>是</w:t>
            </w:r>
          </w:p>
        </w:tc>
        <w:tc>
          <w:tcPr>
            <w:tcW w:w="718" w:type="pct"/>
            <w:tcBorders>
              <w:top w:val="nil"/>
            </w:tcBorders>
            <w:shd w:val="clear" w:color="auto" w:fill="auto"/>
            <w:vAlign w:val="center"/>
          </w:tcPr>
          <w:p w14:paraId="2404F486" w14:textId="77777777" w:rsidR="0081180C" w:rsidRDefault="00000000" w:rsidP="004C1834">
            <w:pPr>
              <w:spacing w:line="240" w:lineRule="auto"/>
              <w:jc w:val="center"/>
              <w:rPr>
                <w:sz w:val="21"/>
              </w:rPr>
            </w:pPr>
            <w:r>
              <w:rPr>
                <w:rFonts w:hint="eastAsia"/>
                <w:sz w:val="21"/>
              </w:rPr>
              <w:t>否</w:t>
            </w:r>
          </w:p>
        </w:tc>
        <w:tc>
          <w:tcPr>
            <w:tcW w:w="1007" w:type="pct"/>
            <w:tcBorders>
              <w:top w:val="nil"/>
            </w:tcBorders>
            <w:shd w:val="clear" w:color="auto" w:fill="auto"/>
            <w:vAlign w:val="center"/>
          </w:tcPr>
          <w:p w14:paraId="6D257F69" w14:textId="77777777" w:rsidR="0081180C" w:rsidRDefault="00000000" w:rsidP="004C1834">
            <w:pPr>
              <w:spacing w:line="240" w:lineRule="auto"/>
              <w:jc w:val="center"/>
              <w:rPr>
                <w:sz w:val="21"/>
              </w:rPr>
            </w:pPr>
            <w:r>
              <w:rPr>
                <w:rFonts w:hint="eastAsia"/>
                <w:sz w:val="21"/>
              </w:rPr>
              <w:t>订单类型</w:t>
            </w:r>
          </w:p>
        </w:tc>
      </w:tr>
      <w:tr w:rsidR="0081180C" w14:paraId="798540D4" w14:textId="77777777" w:rsidTr="004C1834">
        <w:trPr>
          <w:trHeight w:val="454"/>
          <w:jc w:val="center"/>
        </w:trPr>
        <w:tc>
          <w:tcPr>
            <w:tcW w:w="1756" w:type="pct"/>
            <w:shd w:val="clear" w:color="auto" w:fill="auto"/>
            <w:vAlign w:val="center"/>
          </w:tcPr>
          <w:p w14:paraId="57984E41" w14:textId="77777777" w:rsidR="0081180C" w:rsidRDefault="00000000" w:rsidP="004C1834">
            <w:pPr>
              <w:spacing w:line="240" w:lineRule="auto"/>
              <w:jc w:val="center"/>
              <w:rPr>
                <w:sz w:val="21"/>
              </w:rPr>
            </w:pPr>
            <w:r>
              <w:rPr>
                <w:rFonts w:hint="eastAsia"/>
                <w:sz w:val="21"/>
              </w:rPr>
              <w:t>status</w:t>
            </w:r>
          </w:p>
        </w:tc>
        <w:tc>
          <w:tcPr>
            <w:tcW w:w="944" w:type="pct"/>
            <w:shd w:val="clear" w:color="auto" w:fill="auto"/>
            <w:vAlign w:val="center"/>
          </w:tcPr>
          <w:p w14:paraId="08FEFC5E" w14:textId="77777777" w:rsidR="0081180C" w:rsidRDefault="00000000" w:rsidP="004C1834">
            <w:pPr>
              <w:spacing w:line="240" w:lineRule="auto"/>
              <w:jc w:val="center"/>
              <w:rPr>
                <w:sz w:val="21"/>
              </w:rPr>
            </w:pPr>
            <w:r>
              <w:rPr>
                <w:sz w:val="21"/>
              </w:rPr>
              <w:t>varchar</w:t>
            </w:r>
            <w:r>
              <w:rPr>
                <w:rFonts w:hint="eastAsia"/>
                <w:sz w:val="21"/>
              </w:rPr>
              <w:t xml:space="preserve"> (255)</w:t>
            </w:r>
          </w:p>
        </w:tc>
        <w:tc>
          <w:tcPr>
            <w:tcW w:w="575" w:type="pct"/>
            <w:shd w:val="clear" w:color="auto" w:fill="auto"/>
            <w:vAlign w:val="center"/>
          </w:tcPr>
          <w:p w14:paraId="39245314"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4193F132"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6398D737" w14:textId="77777777" w:rsidR="0081180C" w:rsidRDefault="00000000" w:rsidP="004C1834">
            <w:pPr>
              <w:spacing w:line="240" w:lineRule="auto"/>
              <w:jc w:val="center"/>
              <w:rPr>
                <w:sz w:val="21"/>
              </w:rPr>
            </w:pPr>
            <w:r>
              <w:rPr>
                <w:rFonts w:hint="eastAsia"/>
                <w:sz w:val="21"/>
              </w:rPr>
              <w:t>订单状态</w:t>
            </w:r>
          </w:p>
        </w:tc>
      </w:tr>
      <w:tr w:rsidR="0081180C" w14:paraId="7102D301" w14:textId="77777777" w:rsidTr="004C1834">
        <w:trPr>
          <w:trHeight w:val="454"/>
          <w:jc w:val="center"/>
        </w:trPr>
        <w:tc>
          <w:tcPr>
            <w:tcW w:w="1756" w:type="pct"/>
            <w:shd w:val="clear" w:color="auto" w:fill="auto"/>
            <w:vAlign w:val="center"/>
          </w:tcPr>
          <w:p w14:paraId="0814FBC8" w14:textId="77777777" w:rsidR="0081180C" w:rsidRDefault="00000000" w:rsidP="004C1834">
            <w:pPr>
              <w:spacing w:line="240" w:lineRule="auto"/>
              <w:jc w:val="center"/>
              <w:rPr>
                <w:sz w:val="21"/>
              </w:rPr>
            </w:pPr>
            <w:r>
              <w:rPr>
                <w:rFonts w:hint="eastAsia"/>
                <w:sz w:val="21"/>
              </w:rPr>
              <w:t>total_money</w:t>
            </w:r>
          </w:p>
        </w:tc>
        <w:tc>
          <w:tcPr>
            <w:tcW w:w="944" w:type="pct"/>
            <w:shd w:val="clear" w:color="auto" w:fill="auto"/>
            <w:vAlign w:val="center"/>
          </w:tcPr>
          <w:p w14:paraId="280BD763" w14:textId="77777777" w:rsidR="0081180C" w:rsidRDefault="00000000" w:rsidP="004C1834">
            <w:pPr>
              <w:spacing w:line="240" w:lineRule="auto"/>
              <w:jc w:val="center"/>
              <w:rPr>
                <w:sz w:val="21"/>
              </w:rPr>
            </w:pPr>
            <w:r>
              <w:rPr>
                <w:rFonts w:hint="eastAsia"/>
                <w:sz w:val="21"/>
              </w:rPr>
              <w:t>decimal(10,2)</w:t>
            </w:r>
          </w:p>
        </w:tc>
        <w:tc>
          <w:tcPr>
            <w:tcW w:w="575" w:type="pct"/>
            <w:shd w:val="clear" w:color="auto" w:fill="auto"/>
            <w:vAlign w:val="center"/>
          </w:tcPr>
          <w:p w14:paraId="6952BF7D"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2689060A"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71B96920" w14:textId="77777777" w:rsidR="0081180C" w:rsidRDefault="00000000" w:rsidP="004C1834">
            <w:pPr>
              <w:spacing w:line="240" w:lineRule="auto"/>
              <w:jc w:val="center"/>
              <w:rPr>
                <w:sz w:val="21"/>
              </w:rPr>
            </w:pPr>
            <w:r>
              <w:rPr>
                <w:rFonts w:hint="eastAsia"/>
                <w:sz w:val="21"/>
              </w:rPr>
              <w:t>交易金额</w:t>
            </w:r>
          </w:p>
        </w:tc>
      </w:tr>
      <w:tr w:rsidR="0081180C" w14:paraId="1BB129C1" w14:textId="77777777" w:rsidTr="004C1834">
        <w:trPr>
          <w:trHeight w:val="454"/>
          <w:jc w:val="center"/>
        </w:trPr>
        <w:tc>
          <w:tcPr>
            <w:tcW w:w="1756" w:type="pct"/>
            <w:shd w:val="clear" w:color="auto" w:fill="auto"/>
            <w:vAlign w:val="center"/>
          </w:tcPr>
          <w:p w14:paraId="1465BA3D" w14:textId="77777777" w:rsidR="0081180C" w:rsidRDefault="00000000" w:rsidP="004C1834">
            <w:pPr>
              <w:spacing w:line="240" w:lineRule="auto"/>
              <w:jc w:val="center"/>
              <w:rPr>
                <w:sz w:val="21"/>
              </w:rPr>
            </w:pPr>
            <w:r>
              <w:rPr>
                <w:rFonts w:hint="eastAsia"/>
                <w:sz w:val="21"/>
              </w:rPr>
              <w:t>user_id</w:t>
            </w:r>
          </w:p>
        </w:tc>
        <w:tc>
          <w:tcPr>
            <w:tcW w:w="944" w:type="pct"/>
            <w:shd w:val="clear" w:color="auto" w:fill="auto"/>
            <w:vAlign w:val="center"/>
          </w:tcPr>
          <w:p w14:paraId="1DA666CB" w14:textId="77777777" w:rsidR="0081180C" w:rsidRDefault="00000000" w:rsidP="004C1834">
            <w:pPr>
              <w:spacing w:line="240" w:lineRule="auto"/>
              <w:jc w:val="center"/>
              <w:rPr>
                <w:sz w:val="21"/>
              </w:rPr>
            </w:pPr>
            <w:r>
              <w:rPr>
                <w:rFonts w:hint="eastAsia"/>
                <w:sz w:val="21"/>
              </w:rPr>
              <w:t>bigint</w:t>
            </w:r>
          </w:p>
        </w:tc>
        <w:tc>
          <w:tcPr>
            <w:tcW w:w="575" w:type="pct"/>
            <w:shd w:val="clear" w:color="auto" w:fill="auto"/>
            <w:vAlign w:val="center"/>
          </w:tcPr>
          <w:p w14:paraId="13C228CE"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1AA41D03"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24F9BC15" w14:textId="77777777" w:rsidR="0081180C" w:rsidRDefault="00000000" w:rsidP="004C1834">
            <w:pPr>
              <w:spacing w:line="240" w:lineRule="auto"/>
              <w:jc w:val="center"/>
              <w:rPr>
                <w:sz w:val="21"/>
              </w:rPr>
            </w:pPr>
            <w:r>
              <w:rPr>
                <w:rFonts w:hint="eastAsia"/>
                <w:sz w:val="21"/>
              </w:rPr>
              <w:t>用户</w:t>
            </w:r>
            <w:r>
              <w:rPr>
                <w:rFonts w:hint="eastAsia"/>
                <w:sz w:val="21"/>
              </w:rPr>
              <w:t>id</w:t>
            </w:r>
          </w:p>
        </w:tc>
      </w:tr>
      <w:tr w:rsidR="0081180C" w14:paraId="6BA53167" w14:textId="77777777" w:rsidTr="004C1834">
        <w:trPr>
          <w:trHeight w:val="454"/>
          <w:jc w:val="center"/>
        </w:trPr>
        <w:tc>
          <w:tcPr>
            <w:tcW w:w="1756" w:type="pct"/>
            <w:shd w:val="clear" w:color="auto" w:fill="auto"/>
            <w:vAlign w:val="center"/>
          </w:tcPr>
          <w:p w14:paraId="769B8676" w14:textId="77777777" w:rsidR="0081180C" w:rsidRDefault="00000000" w:rsidP="004C1834">
            <w:pPr>
              <w:spacing w:line="240" w:lineRule="auto"/>
              <w:jc w:val="center"/>
              <w:rPr>
                <w:sz w:val="21"/>
              </w:rPr>
            </w:pPr>
            <w:r>
              <w:rPr>
                <w:rFonts w:hint="eastAsia"/>
                <w:sz w:val="21"/>
              </w:rPr>
              <w:t>receiver_phone</w:t>
            </w:r>
          </w:p>
        </w:tc>
        <w:tc>
          <w:tcPr>
            <w:tcW w:w="944" w:type="pct"/>
            <w:shd w:val="clear" w:color="auto" w:fill="auto"/>
            <w:vAlign w:val="center"/>
          </w:tcPr>
          <w:p w14:paraId="4782434B" w14:textId="77777777" w:rsidR="0081180C" w:rsidRDefault="00000000" w:rsidP="004C1834">
            <w:pPr>
              <w:spacing w:line="240" w:lineRule="auto"/>
              <w:jc w:val="center"/>
              <w:rPr>
                <w:sz w:val="21"/>
              </w:rPr>
            </w:pPr>
            <w:r>
              <w:rPr>
                <w:sz w:val="21"/>
              </w:rPr>
              <w:t>varchar</w:t>
            </w:r>
            <w:r>
              <w:rPr>
                <w:rFonts w:hint="eastAsia"/>
                <w:sz w:val="21"/>
              </w:rPr>
              <w:t xml:space="preserve"> (255)</w:t>
            </w:r>
          </w:p>
        </w:tc>
        <w:tc>
          <w:tcPr>
            <w:tcW w:w="575" w:type="pct"/>
            <w:shd w:val="clear" w:color="auto" w:fill="auto"/>
            <w:vAlign w:val="center"/>
          </w:tcPr>
          <w:p w14:paraId="6B5C79C6"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55B87F7D"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21FFC13E" w14:textId="77777777" w:rsidR="0081180C" w:rsidRDefault="00000000" w:rsidP="004C1834">
            <w:pPr>
              <w:spacing w:line="240" w:lineRule="auto"/>
              <w:jc w:val="center"/>
              <w:rPr>
                <w:sz w:val="21"/>
              </w:rPr>
            </w:pPr>
            <w:r>
              <w:rPr>
                <w:rFonts w:hint="eastAsia"/>
                <w:sz w:val="21"/>
              </w:rPr>
              <w:t>收货人号码</w:t>
            </w:r>
          </w:p>
        </w:tc>
      </w:tr>
      <w:tr w:rsidR="0081180C" w14:paraId="23BFF0F3" w14:textId="77777777" w:rsidTr="004C1834">
        <w:trPr>
          <w:trHeight w:val="454"/>
          <w:jc w:val="center"/>
        </w:trPr>
        <w:tc>
          <w:tcPr>
            <w:tcW w:w="1756" w:type="pct"/>
            <w:shd w:val="clear" w:color="auto" w:fill="auto"/>
            <w:vAlign w:val="center"/>
          </w:tcPr>
          <w:p w14:paraId="3B651A01" w14:textId="77777777" w:rsidR="0081180C" w:rsidRDefault="00000000" w:rsidP="004C1834">
            <w:pPr>
              <w:spacing w:line="240" w:lineRule="auto"/>
              <w:jc w:val="center"/>
              <w:rPr>
                <w:sz w:val="21"/>
              </w:rPr>
            </w:pPr>
            <w:r>
              <w:rPr>
                <w:rFonts w:hint="eastAsia"/>
                <w:sz w:val="21"/>
              </w:rPr>
              <w:t>activity_id</w:t>
            </w:r>
          </w:p>
        </w:tc>
        <w:tc>
          <w:tcPr>
            <w:tcW w:w="944" w:type="pct"/>
            <w:shd w:val="clear" w:color="auto" w:fill="auto"/>
            <w:vAlign w:val="center"/>
          </w:tcPr>
          <w:p w14:paraId="30A36D42" w14:textId="77777777" w:rsidR="0081180C" w:rsidRDefault="00000000" w:rsidP="004C1834">
            <w:pPr>
              <w:spacing w:line="240" w:lineRule="auto"/>
              <w:jc w:val="center"/>
              <w:rPr>
                <w:sz w:val="21"/>
              </w:rPr>
            </w:pPr>
            <w:r>
              <w:rPr>
                <w:rFonts w:hint="eastAsia"/>
                <w:sz w:val="21"/>
              </w:rPr>
              <w:t>bigint</w:t>
            </w:r>
          </w:p>
        </w:tc>
        <w:tc>
          <w:tcPr>
            <w:tcW w:w="575" w:type="pct"/>
            <w:shd w:val="clear" w:color="auto" w:fill="auto"/>
            <w:vAlign w:val="center"/>
          </w:tcPr>
          <w:p w14:paraId="08A34F1A"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7C1E4EEA"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31C6693C" w14:textId="77777777" w:rsidR="0081180C" w:rsidRDefault="00000000" w:rsidP="004C1834">
            <w:pPr>
              <w:spacing w:line="240" w:lineRule="auto"/>
              <w:jc w:val="center"/>
              <w:rPr>
                <w:sz w:val="21"/>
              </w:rPr>
            </w:pPr>
            <w:r>
              <w:rPr>
                <w:rFonts w:hint="eastAsia"/>
                <w:sz w:val="21"/>
              </w:rPr>
              <w:t>活动</w:t>
            </w:r>
            <w:r>
              <w:rPr>
                <w:rFonts w:hint="eastAsia"/>
                <w:sz w:val="21"/>
              </w:rPr>
              <w:t>id</w:t>
            </w:r>
          </w:p>
        </w:tc>
      </w:tr>
    </w:tbl>
    <w:p w14:paraId="58EC5C7A" w14:textId="3C127EAF" w:rsidR="00E351C0" w:rsidRDefault="00665AEB" w:rsidP="00E351C0">
      <w:pPr>
        <w:jc w:val="center"/>
      </w:pPr>
      <w:r>
        <w:rPr>
          <w:rStyle w:val="Char7"/>
          <w:rFonts w:ascii="Times New Roman" w:hAnsi="Times New Roman" w:hint="eastAsia"/>
        </w:rPr>
        <w:lastRenderedPageBreak/>
        <w:t>续</w:t>
      </w:r>
      <w:r w:rsidR="00E351C0">
        <w:rPr>
          <w:rStyle w:val="Char7"/>
          <w:rFonts w:ascii="Times New Roman" w:hAnsi="Times New Roman" w:hint="eastAsia"/>
        </w:rPr>
        <w:t>表</w:t>
      </w:r>
      <w:r w:rsidR="00E351C0">
        <w:rPr>
          <w:rStyle w:val="Char7"/>
          <w:rFonts w:ascii="Times New Roman" w:hAnsi="Times New Roman" w:hint="eastAsia"/>
        </w:rPr>
        <w:t>5.8</w:t>
      </w:r>
      <w:r w:rsidR="00E351C0">
        <w:rPr>
          <w:rStyle w:val="Char7"/>
          <w:rFonts w:ascii="Times New Roman" w:hAnsi="Times New Roman" w:hint="eastAsia"/>
        </w:rPr>
        <w:t>订单表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3186"/>
        <w:gridCol w:w="1712"/>
        <w:gridCol w:w="1043"/>
        <w:gridCol w:w="1302"/>
        <w:gridCol w:w="1827"/>
      </w:tblGrid>
      <w:tr w:rsidR="00665AEB" w14:paraId="003D0ED6" w14:textId="77777777" w:rsidTr="00665AEB">
        <w:trPr>
          <w:trHeight w:val="454"/>
          <w:tblHeader/>
          <w:jc w:val="center"/>
        </w:trPr>
        <w:tc>
          <w:tcPr>
            <w:tcW w:w="1756" w:type="pct"/>
            <w:tcBorders>
              <w:top w:val="single" w:sz="12" w:space="0" w:color="auto"/>
              <w:bottom w:val="single" w:sz="6" w:space="0" w:color="auto"/>
            </w:tcBorders>
            <w:shd w:val="clear" w:color="auto" w:fill="auto"/>
            <w:vAlign w:val="center"/>
          </w:tcPr>
          <w:p w14:paraId="01EEE260" w14:textId="77777777" w:rsidR="00665AEB" w:rsidRDefault="00665AEB" w:rsidP="005F489B">
            <w:pPr>
              <w:spacing w:line="240" w:lineRule="auto"/>
              <w:jc w:val="center"/>
              <w:rPr>
                <w:sz w:val="21"/>
              </w:rPr>
            </w:pPr>
            <w:r>
              <w:rPr>
                <w:rFonts w:hint="eastAsia"/>
                <w:sz w:val="21"/>
              </w:rPr>
              <w:t>列名</w:t>
            </w:r>
          </w:p>
        </w:tc>
        <w:tc>
          <w:tcPr>
            <w:tcW w:w="944" w:type="pct"/>
            <w:tcBorders>
              <w:top w:val="single" w:sz="12" w:space="0" w:color="auto"/>
              <w:bottom w:val="single" w:sz="6" w:space="0" w:color="auto"/>
            </w:tcBorders>
            <w:shd w:val="clear" w:color="auto" w:fill="auto"/>
            <w:vAlign w:val="center"/>
          </w:tcPr>
          <w:p w14:paraId="446F2749" w14:textId="77777777" w:rsidR="00665AEB" w:rsidRDefault="00665AEB" w:rsidP="005F489B">
            <w:pPr>
              <w:spacing w:line="240" w:lineRule="auto"/>
              <w:jc w:val="center"/>
              <w:rPr>
                <w:sz w:val="21"/>
              </w:rPr>
            </w:pPr>
            <w:r>
              <w:rPr>
                <w:rFonts w:hint="eastAsia"/>
                <w:sz w:val="21"/>
              </w:rPr>
              <w:t>数据类型</w:t>
            </w:r>
          </w:p>
        </w:tc>
        <w:tc>
          <w:tcPr>
            <w:tcW w:w="575" w:type="pct"/>
            <w:tcBorders>
              <w:top w:val="single" w:sz="12" w:space="0" w:color="auto"/>
              <w:bottom w:val="single" w:sz="6" w:space="0" w:color="auto"/>
            </w:tcBorders>
            <w:shd w:val="clear" w:color="auto" w:fill="auto"/>
            <w:vAlign w:val="center"/>
          </w:tcPr>
          <w:p w14:paraId="7742EE04" w14:textId="77777777" w:rsidR="00665AEB" w:rsidRDefault="00665AEB" w:rsidP="005F489B">
            <w:pPr>
              <w:spacing w:line="240" w:lineRule="auto"/>
              <w:jc w:val="center"/>
              <w:rPr>
                <w:sz w:val="21"/>
              </w:rPr>
            </w:pPr>
            <w:r>
              <w:rPr>
                <w:rFonts w:hint="eastAsia"/>
                <w:sz w:val="21"/>
              </w:rPr>
              <w:t>允许空</w:t>
            </w:r>
          </w:p>
        </w:tc>
        <w:tc>
          <w:tcPr>
            <w:tcW w:w="718" w:type="pct"/>
            <w:tcBorders>
              <w:top w:val="single" w:sz="12" w:space="0" w:color="auto"/>
              <w:bottom w:val="single" w:sz="6" w:space="0" w:color="auto"/>
            </w:tcBorders>
            <w:shd w:val="clear" w:color="auto" w:fill="auto"/>
            <w:vAlign w:val="center"/>
          </w:tcPr>
          <w:p w14:paraId="5DB1FFC5" w14:textId="77777777" w:rsidR="00665AEB" w:rsidRDefault="00665AEB" w:rsidP="005F489B">
            <w:pPr>
              <w:spacing w:line="240" w:lineRule="auto"/>
              <w:jc w:val="center"/>
              <w:rPr>
                <w:sz w:val="21"/>
              </w:rPr>
            </w:pPr>
            <w:r>
              <w:rPr>
                <w:rFonts w:hint="eastAsia"/>
                <w:sz w:val="21"/>
              </w:rPr>
              <w:t>是否主键</w:t>
            </w:r>
          </w:p>
        </w:tc>
        <w:tc>
          <w:tcPr>
            <w:tcW w:w="1007" w:type="pct"/>
            <w:tcBorders>
              <w:top w:val="single" w:sz="12" w:space="0" w:color="auto"/>
              <w:bottom w:val="single" w:sz="6" w:space="0" w:color="auto"/>
            </w:tcBorders>
            <w:shd w:val="clear" w:color="auto" w:fill="auto"/>
            <w:vAlign w:val="center"/>
          </w:tcPr>
          <w:p w14:paraId="10AE0D33" w14:textId="77777777" w:rsidR="00665AEB" w:rsidRDefault="00665AEB" w:rsidP="005F489B">
            <w:pPr>
              <w:spacing w:line="240" w:lineRule="auto"/>
              <w:jc w:val="center"/>
              <w:rPr>
                <w:sz w:val="21"/>
              </w:rPr>
            </w:pPr>
            <w:r>
              <w:rPr>
                <w:rFonts w:hint="eastAsia"/>
                <w:sz w:val="21"/>
              </w:rPr>
              <w:t>字段说明</w:t>
            </w:r>
          </w:p>
        </w:tc>
      </w:tr>
      <w:tr w:rsidR="00665AEB" w14:paraId="6A99B70E" w14:textId="77777777" w:rsidTr="00665AEB">
        <w:trPr>
          <w:trHeight w:val="454"/>
          <w:jc w:val="center"/>
        </w:trPr>
        <w:tc>
          <w:tcPr>
            <w:tcW w:w="1756" w:type="pct"/>
            <w:tcBorders>
              <w:top w:val="single" w:sz="6" w:space="0" w:color="auto"/>
            </w:tcBorders>
            <w:shd w:val="clear" w:color="auto" w:fill="auto"/>
            <w:vAlign w:val="center"/>
          </w:tcPr>
          <w:p w14:paraId="21D4AF29" w14:textId="77777777" w:rsidR="00665AEB" w:rsidRDefault="00665AEB" w:rsidP="005F489B">
            <w:pPr>
              <w:spacing w:line="240" w:lineRule="auto"/>
              <w:jc w:val="center"/>
              <w:rPr>
                <w:sz w:val="21"/>
              </w:rPr>
            </w:pPr>
            <w:r>
              <w:rPr>
                <w:rFonts w:hint="eastAsia"/>
                <w:sz w:val="21"/>
              </w:rPr>
              <w:t>activity_publisher_id</w:t>
            </w:r>
          </w:p>
        </w:tc>
        <w:tc>
          <w:tcPr>
            <w:tcW w:w="944" w:type="pct"/>
            <w:tcBorders>
              <w:top w:val="single" w:sz="6" w:space="0" w:color="auto"/>
            </w:tcBorders>
            <w:shd w:val="clear" w:color="auto" w:fill="auto"/>
            <w:vAlign w:val="center"/>
          </w:tcPr>
          <w:p w14:paraId="77507449" w14:textId="77777777" w:rsidR="00665AEB" w:rsidRDefault="00665AEB" w:rsidP="005F489B">
            <w:pPr>
              <w:spacing w:line="240" w:lineRule="auto"/>
              <w:jc w:val="center"/>
              <w:rPr>
                <w:sz w:val="21"/>
              </w:rPr>
            </w:pPr>
            <w:r>
              <w:rPr>
                <w:rFonts w:hint="eastAsia"/>
                <w:sz w:val="21"/>
              </w:rPr>
              <w:t>bigint</w:t>
            </w:r>
          </w:p>
        </w:tc>
        <w:tc>
          <w:tcPr>
            <w:tcW w:w="575" w:type="pct"/>
            <w:tcBorders>
              <w:top w:val="single" w:sz="6" w:space="0" w:color="auto"/>
            </w:tcBorders>
            <w:shd w:val="clear" w:color="auto" w:fill="auto"/>
            <w:vAlign w:val="center"/>
          </w:tcPr>
          <w:p w14:paraId="6489FDCB" w14:textId="77777777" w:rsidR="00665AEB" w:rsidRDefault="00665AEB" w:rsidP="005F489B">
            <w:pPr>
              <w:spacing w:line="240" w:lineRule="auto"/>
              <w:jc w:val="center"/>
              <w:rPr>
                <w:sz w:val="21"/>
              </w:rPr>
            </w:pPr>
            <w:r>
              <w:rPr>
                <w:rFonts w:hint="eastAsia"/>
                <w:sz w:val="21"/>
              </w:rPr>
              <w:t>是</w:t>
            </w:r>
          </w:p>
        </w:tc>
        <w:tc>
          <w:tcPr>
            <w:tcW w:w="718" w:type="pct"/>
            <w:tcBorders>
              <w:top w:val="single" w:sz="6" w:space="0" w:color="auto"/>
            </w:tcBorders>
            <w:shd w:val="clear" w:color="auto" w:fill="auto"/>
            <w:vAlign w:val="center"/>
          </w:tcPr>
          <w:p w14:paraId="1CDA3688" w14:textId="77777777" w:rsidR="00665AEB" w:rsidRDefault="00665AEB" w:rsidP="005F489B">
            <w:pPr>
              <w:spacing w:line="240" w:lineRule="auto"/>
              <w:jc w:val="center"/>
              <w:rPr>
                <w:sz w:val="21"/>
              </w:rPr>
            </w:pPr>
            <w:r>
              <w:rPr>
                <w:rFonts w:hint="eastAsia"/>
                <w:sz w:val="21"/>
              </w:rPr>
              <w:t>否</w:t>
            </w:r>
          </w:p>
        </w:tc>
        <w:tc>
          <w:tcPr>
            <w:tcW w:w="1007" w:type="pct"/>
            <w:tcBorders>
              <w:top w:val="single" w:sz="6" w:space="0" w:color="auto"/>
            </w:tcBorders>
            <w:shd w:val="clear" w:color="auto" w:fill="auto"/>
            <w:vAlign w:val="center"/>
          </w:tcPr>
          <w:p w14:paraId="7A6AB474" w14:textId="77777777" w:rsidR="00665AEB" w:rsidRDefault="00665AEB" w:rsidP="005F489B">
            <w:pPr>
              <w:spacing w:line="240" w:lineRule="auto"/>
              <w:jc w:val="center"/>
              <w:rPr>
                <w:sz w:val="21"/>
              </w:rPr>
            </w:pPr>
            <w:r>
              <w:rPr>
                <w:rFonts w:hint="eastAsia"/>
                <w:sz w:val="21"/>
              </w:rPr>
              <w:t>活动发布人</w:t>
            </w:r>
            <w:r>
              <w:rPr>
                <w:rFonts w:hint="eastAsia"/>
                <w:sz w:val="21"/>
              </w:rPr>
              <w:t>id</w:t>
            </w:r>
          </w:p>
        </w:tc>
      </w:tr>
      <w:tr w:rsidR="00665AEB" w14:paraId="65940A4F" w14:textId="77777777" w:rsidTr="005F489B">
        <w:trPr>
          <w:trHeight w:val="454"/>
          <w:jc w:val="center"/>
        </w:trPr>
        <w:tc>
          <w:tcPr>
            <w:tcW w:w="1756" w:type="pct"/>
            <w:shd w:val="clear" w:color="auto" w:fill="auto"/>
            <w:vAlign w:val="center"/>
          </w:tcPr>
          <w:p w14:paraId="26108A1A" w14:textId="77777777" w:rsidR="00665AEB" w:rsidRDefault="00665AEB" w:rsidP="005F489B">
            <w:pPr>
              <w:spacing w:line="240" w:lineRule="auto"/>
              <w:jc w:val="center"/>
              <w:rPr>
                <w:sz w:val="21"/>
              </w:rPr>
            </w:pPr>
            <w:r>
              <w:rPr>
                <w:rFonts w:hint="eastAsia"/>
                <w:sz w:val="21"/>
              </w:rPr>
              <w:t>product_purchase_personId</w:t>
            </w:r>
          </w:p>
        </w:tc>
        <w:tc>
          <w:tcPr>
            <w:tcW w:w="944" w:type="pct"/>
            <w:shd w:val="clear" w:color="auto" w:fill="auto"/>
            <w:vAlign w:val="center"/>
          </w:tcPr>
          <w:p w14:paraId="638EBE24" w14:textId="77777777" w:rsidR="00665AEB" w:rsidRDefault="00665AEB" w:rsidP="005F489B">
            <w:pPr>
              <w:spacing w:line="240" w:lineRule="auto"/>
              <w:jc w:val="center"/>
              <w:rPr>
                <w:sz w:val="21"/>
              </w:rPr>
            </w:pPr>
            <w:r>
              <w:rPr>
                <w:rFonts w:hint="eastAsia"/>
                <w:sz w:val="21"/>
              </w:rPr>
              <w:t>bigint</w:t>
            </w:r>
          </w:p>
        </w:tc>
        <w:tc>
          <w:tcPr>
            <w:tcW w:w="575" w:type="pct"/>
            <w:shd w:val="clear" w:color="auto" w:fill="auto"/>
            <w:vAlign w:val="center"/>
          </w:tcPr>
          <w:p w14:paraId="76215BD8" w14:textId="77777777" w:rsidR="00665AEB" w:rsidRDefault="00665AEB" w:rsidP="005F489B">
            <w:pPr>
              <w:spacing w:line="240" w:lineRule="auto"/>
              <w:jc w:val="center"/>
              <w:rPr>
                <w:sz w:val="21"/>
              </w:rPr>
            </w:pPr>
            <w:r>
              <w:rPr>
                <w:rFonts w:hint="eastAsia"/>
                <w:sz w:val="21"/>
              </w:rPr>
              <w:t>是</w:t>
            </w:r>
          </w:p>
        </w:tc>
        <w:tc>
          <w:tcPr>
            <w:tcW w:w="718" w:type="pct"/>
            <w:shd w:val="clear" w:color="auto" w:fill="auto"/>
            <w:vAlign w:val="center"/>
          </w:tcPr>
          <w:p w14:paraId="78CD5577" w14:textId="77777777" w:rsidR="00665AEB" w:rsidRDefault="00665AEB" w:rsidP="005F489B">
            <w:pPr>
              <w:spacing w:line="240" w:lineRule="auto"/>
              <w:jc w:val="center"/>
              <w:rPr>
                <w:sz w:val="21"/>
              </w:rPr>
            </w:pPr>
            <w:r>
              <w:rPr>
                <w:rFonts w:hint="eastAsia"/>
                <w:sz w:val="21"/>
              </w:rPr>
              <w:t>否</w:t>
            </w:r>
          </w:p>
        </w:tc>
        <w:tc>
          <w:tcPr>
            <w:tcW w:w="1007" w:type="pct"/>
            <w:shd w:val="clear" w:color="auto" w:fill="auto"/>
            <w:vAlign w:val="center"/>
          </w:tcPr>
          <w:p w14:paraId="7854BAED" w14:textId="77777777" w:rsidR="00665AEB" w:rsidRDefault="00665AEB" w:rsidP="005F489B">
            <w:pPr>
              <w:spacing w:line="240" w:lineRule="auto"/>
              <w:jc w:val="center"/>
              <w:rPr>
                <w:sz w:val="21"/>
              </w:rPr>
            </w:pPr>
            <w:r>
              <w:rPr>
                <w:rFonts w:hint="eastAsia"/>
                <w:sz w:val="21"/>
              </w:rPr>
              <w:t>回调内容</w:t>
            </w:r>
          </w:p>
        </w:tc>
      </w:tr>
      <w:tr w:rsidR="00665AEB" w14:paraId="3D6F905D" w14:textId="77777777" w:rsidTr="005F489B">
        <w:trPr>
          <w:trHeight w:val="454"/>
          <w:jc w:val="center"/>
        </w:trPr>
        <w:tc>
          <w:tcPr>
            <w:tcW w:w="1756" w:type="pct"/>
            <w:shd w:val="clear" w:color="auto" w:fill="auto"/>
            <w:vAlign w:val="center"/>
          </w:tcPr>
          <w:p w14:paraId="7B5C6E69" w14:textId="77777777" w:rsidR="00665AEB" w:rsidRDefault="00665AEB" w:rsidP="005F489B">
            <w:pPr>
              <w:spacing w:line="240" w:lineRule="auto"/>
              <w:jc w:val="center"/>
              <w:rPr>
                <w:sz w:val="21"/>
              </w:rPr>
            </w:pPr>
            <w:r>
              <w:rPr>
                <w:rFonts w:hint="eastAsia"/>
                <w:sz w:val="21"/>
              </w:rPr>
              <w:t>product_publisher_personId</w:t>
            </w:r>
          </w:p>
        </w:tc>
        <w:tc>
          <w:tcPr>
            <w:tcW w:w="944" w:type="pct"/>
            <w:shd w:val="clear" w:color="auto" w:fill="auto"/>
            <w:vAlign w:val="center"/>
          </w:tcPr>
          <w:p w14:paraId="240499B3" w14:textId="77777777" w:rsidR="00665AEB" w:rsidRDefault="00665AEB" w:rsidP="005F489B">
            <w:pPr>
              <w:spacing w:line="240" w:lineRule="auto"/>
              <w:jc w:val="center"/>
              <w:rPr>
                <w:sz w:val="21"/>
              </w:rPr>
            </w:pPr>
            <w:r>
              <w:rPr>
                <w:rFonts w:hint="eastAsia"/>
                <w:sz w:val="21"/>
              </w:rPr>
              <w:t>bigint</w:t>
            </w:r>
          </w:p>
        </w:tc>
        <w:tc>
          <w:tcPr>
            <w:tcW w:w="575" w:type="pct"/>
            <w:shd w:val="clear" w:color="auto" w:fill="auto"/>
            <w:vAlign w:val="center"/>
          </w:tcPr>
          <w:p w14:paraId="5F891CB3" w14:textId="77777777" w:rsidR="00665AEB" w:rsidRDefault="00665AEB" w:rsidP="005F489B">
            <w:pPr>
              <w:spacing w:line="240" w:lineRule="auto"/>
              <w:jc w:val="center"/>
              <w:rPr>
                <w:sz w:val="21"/>
              </w:rPr>
            </w:pPr>
            <w:r>
              <w:rPr>
                <w:rFonts w:hint="eastAsia"/>
                <w:sz w:val="21"/>
              </w:rPr>
              <w:t>是</w:t>
            </w:r>
          </w:p>
        </w:tc>
        <w:tc>
          <w:tcPr>
            <w:tcW w:w="718" w:type="pct"/>
            <w:shd w:val="clear" w:color="auto" w:fill="auto"/>
            <w:vAlign w:val="center"/>
          </w:tcPr>
          <w:p w14:paraId="2A1EF378" w14:textId="77777777" w:rsidR="00665AEB" w:rsidRDefault="00665AEB" w:rsidP="005F489B">
            <w:pPr>
              <w:spacing w:line="240" w:lineRule="auto"/>
              <w:jc w:val="center"/>
              <w:rPr>
                <w:sz w:val="21"/>
              </w:rPr>
            </w:pPr>
            <w:r>
              <w:rPr>
                <w:rFonts w:hint="eastAsia"/>
                <w:sz w:val="21"/>
              </w:rPr>
              <w:t>否</w:t>
            </w:r>
          </w:p>
        </w:tc>
        <w:tc>
          <w:tcPr>
            <w:tcW w:w="1007" w:type="pct"/>
            <w:shd w:val="clear" w:color="auto" w:fill="auto"/>
            <w:vAlign w:val="center"/>
          </w:tcPr>
          <w:p w14:paraId="006F006A" w14:textId="77777777" w:rsidR="00665AEB" w:rsidRDefault="00665AEB" w:rsidP="005F489B">
            <w:pPr>
              <w:spacing w:line="240" w:lineRule="auto"/>
              <w:jc w:val="center"/>
              <w:rPr>
                <w:sz w:val="21"/>
              </w:rPr>
            </w:pPr>
            <w:r>
              <w:rPr>
                <w:rFonts w:hint="eastAsia"/>
                <w:sz w:val="21"/>
              </w:rPr>
              <w:t>商品购买人</w:t>
            </w:r>
            <w:r>
              <w:rPr>
                <w:rFonts w:hint="eastAsia"/>
                <w:sz w:val="21"/>
              </w:rPr>
              <w:t>id</w:t>
            </w:r>
          </w:p>
        </w:tc>
      </w:tr>
      <w:tr w:rsidR="00665AEB" w14:paraId="6A2093D2" w14:textId="77777777" w:rsidTr="005F489B">
        <w:trPr>
          <w:trHeight w:val="454"/>
          <w:jc w:val="center"/>
        </w:trPr>
        <w:tc>
          <w:tcPr>
            <w:tcW w:w="1756" w:type="pct"/>
            <w:shd w:val="clear" w:color="auto" w:fill="auto"/>
            <w:vAlign w:val="center"/>
          </w:tcPr>
          <w:p w14:paraId="7C021FEA" w14:textId="77777777" w:rsidR="00665AEB" w:rsidRDefault="00665AEB" w:rsidP="005F489B">
            <w:pPr>
              <w:spacing w:line="240" w:lineRule="auto"/>
              <w:jc w:val="center"/>
              <w:rPr>
                <w:sz w:val="21"/>
              </w:rPr>
            </w:pPr>
            <w:r>
              <w:rPr>
                <w:rFonts w:hint="eastAsia"/>
                <w:sz w:val="21"/>
              </w:rPr>
              <w:t>product_sku_id</w:t>
            </w:r>
          </w:p>
        </w:tc>
        <w:tc>
          <w:tcPr>
            <w:tcW w:w="944" w:type="pct"/>
            <w:shd w:val="clear" w:color="auto" w:fill="auto"/>
            <w:vAlign w:val="center"/>
          </w:tcPr>
          <w:p w14:paraId="788F6165" w14:textId="77777777" w:rsidR="00665AEB" w:rsidRDefault="00665AEB" w:rsidP="005F489B">
            <w:pPr>
              <w:spacing w:line="240" w:lineRule="auto"/>
              <w:jc w:val="center"/>
              <w:rPr>
                <w:sz w:val="21"/>
              </w:rPr>
            </w:pPr>
            <w:r>
              <w:rPr>
                <w:rFonts w:hint="eastAsia"/>
                <w:sz w:val="21"/>
              </w:rPr>
              <w:t>bigint</w:t>
            </w:r>
          </w:p>
        </w:tc>
        <w:tc>
          <w:tcPr>
            <w:tcW w:w="575" w:type="pct"/>
            <w:shd w:val="clear" w:color="auto" w:fill="auto"/>
            <w:vAlign w:val="center"/>
          </w:tcPr>
          <w:p w14:paraId="2F98569B" w14:textId="77777777" w:rsidR="00665AEB" w:rsidRDefault="00665AEB" w:rsidP="005F489B">
            <w:pPr>
              <w:spacing w:line="240" w:lineRule="auto"/>
              <w:jc w:val="center"/>
              <w:rPr>
                <w:sz w:val="21"/>
              </w:rPr>
            </w:pPr>
            <w:r>
              <w:rPr>
                <w:rFonts w:hint="eastAsia"/>
                <w:sz w:val="21"/>
              </w:rPr>
              <w:t>是</w:t>
            </w:r>
          </w:p>
        </w:tc>
        <w:tc>
          <w:tcPr>
            <w:tcW w:w="718" w:type="pct"/>
            <w:shd w:val="clear" w:color="auto" w:fill="auto"/>
            <w:vAlign w:val="center"/>
          </w:tcPr>
          <w:p w14:paraId="023F35FB" w14:textId="77777777" w:rsidR="00665AEB" w:rsidRDefault="00665AEB" w:rsidP="005F489B">
            <w:pPr>
              <w:spacing w:line="240" w:lineRule="auto"/>
              <w:jc w:val="center"/>
              <w:rPr>
                <w:sz w:val="21"/>
              </w:rPr>
            </w:pPr>
            <w:r>
              <w:rPr>
                <w:rFonts w:hint="eastAsia"/>
                <w:sz w:val="21"/>
              </w:rPr>
              <w:t>否</w:t>
            </w:r>
          </w:p>
        </w:tc>
        <w:tc>
          <w:tcPr>
            <w:tcW w:w="1007" w:type="pct"/>
            <w:shd w:val="clear" w:color="auto" w:fill="auto"/>
            <w:vAlign w:val="center"/>
          </w:tcPr>
          <w:p w14:paraId="4E067E1A" w14:textId="77777777" w:rsidR="00665AEB" w:rsidRDefault="00665AEB" w:rsidP="005F489B">
            <w:pPr>
              <w:spacing w:line="240" w:lineRule="auto"/>
              <w:jc w:val="center"/>
              <w:rPr>
                <w:sz w:val="21"/>
              </w:rPr>
            </w:pPr>
            <w:r>
              <w:rPr>
                <w:rFonts w:hint="eastAsia"/>
                <w:sz w:val="21"/>
              </w:rPr>
              <w:t>商品</w:t>
            </w:r>
            <w:r>
              <w:rPr>
                <w:rFonts w:hint="eastAsia"/>
                <w:sz w:val="21"/>
              </w:rPr>
              <w:t>id</w:t>
            </w:r>
          </w:p>
        </w:tc>
      </w:tr>
      <w:tr w:rsidR="00665AEB" w14:paraId="7F2CD718" w14:textId="77777777" w:rsidTr="005F489B">
        <w:trPr>
          <w:trHeight w:val="454"/>
          <w:jc w:val="center"/>
        </w:trPr>
        <w:tc>
          <w:tcPr>
            <w:tcW w:w="1756" w:type="pct"/>
            <w:shd w:val="clear" w:color="auto" w:fill="auto"/>
            <w:vAlign w:val="center"/>
          </w:tcPr>
          <w:p w14:paraId="7ED3D11A" w14:textId="77777777" w:rsidR="00665AEB" w:rsidRDefault="00665AEB" w:rsidP="005F489B">
            <w:pPr>
              <w:spacing w:line="240" w:lineRule="auto"/>
              <w:jc w:val="center"/>
              <w:rPr>
                <w:sz w:val="21"/>
              </w:rPr>
            </w:pPr>
            <w:r>
              <w:rPr>
                <w:rFonts w:hint="eastAsia"/>
                <w:sz w:val="21"/>
              </w:rPr>
              <w:t>product_sku_price</w:t>
            </w:r>
          </w:p>
        </w:tc>
        <w:tc>
          <w:tcPr>
            <w:tcW w:w="944" w:type="pct"/>
            <w:shd w:val="clear" w:color="auto" w:fill="auto"/>
            <w:vAlign w:val="center"/>
          </w:tcPr>
          <w:p w14:paraId="1F09CF47" w14:textId="77777777" w:rsidR="00665AEB" w:rsidRDefault="00665AEB" w:rsidP="005F489B">
            <w:pPr>
              <w:spacing w:line="240" w:lineRule="auto"/>
              <w:jc w:val="center"/>
              <w:rPr>
                <w:sz w:val="21"/>
              </w:rPr>
            </w:pPr>
            <w:r>
              <w:rPr>
                <w:rFonts w:hint="eastAsia"/>
                <w:sz w:val="21"/>
              </w:rPr>
              <w:t>decimal(10,2)</w:t>
            </w:r>
          </w:p>
        </w:tc>
        <w:tc>
          <w:tcPr>
            <w:tcW w:w="575" w:type="pct"/>
            <w:shd w:val="clear" w:color="auto" w:fill="auto"/>
            <w:vAlign w:val="center"/>
          </w:tcPr>
          <w:p w14:paraId="5661A1F2" w14:textId="77777777" w:rsidR="00665AEB" w:rsidRDefault="00665AEB" w:rsidP="005F489B">
            <w:pPr>
              <w:spacing w:line="240" w:lineRule="auto"/>
              <w:jc w:val="center"/>
              <w:rPr>
                <w:sz w:val="21"/>
              </w:rPr>
            </w:pPr>
            <w:r>
              <w:rPr>
                <w:rFonts w:hint="eastAsia"/>
                <w:sz w:val="21"/>
              </w:rPr>
              <w:t>是</w:t>
            </w:r>
          </w:p>
        </w:tc>
        <w:tc>
          <w:tcPr>
            <w:tcW w:w="718" w:type="pct"/>
            <w:shd w:val="clear" w:color="auto" w:fill="auto"/>
            <w:vAlign w:val="center"/>
          </w:tcPr>
          <w:p w14:paraId="7A8EA1DE" w14:textId="77777777" w:rsidR="00665AEB" w:rsidRDefault="00665AEB" w:rsidP="005F489B">
            <w:pPr>
              <w:spacing w:line="240" w:lineRule="auto"/>
              <w:jc w:val="center"/>
              <w:rPr>
                <w:sz w:val="21"/>
              </w:rPr>
            </w:pPr>
            <w:r>
              <w:rPr>
                <w:rFonts w:hint="eastAsia"/>
                <w:sz w:val="21"/>
              </w:rPr>
              <w:t>否</w:t>
            </w:r>
          </w:p>
        </w:tc>
        <w:tc>
          <w:tcPr>
            <w:tcW w:w="1007" w:type="pct"/>
            <w:shd w:val="clear" w:color="auto" w:fill="auto"/>
            <w:vAlign w:val="center"/>
          </w:tcPr>
          <w:p w14:paraId="4CE4C380" w14:textId="77777777" w:rsidR="00665AEB" w:rsidRDefault="00665AEB" w:rsidP="005F489B">
            <w:pPr>
              <w:spacing w:line="240" w:lineRule="auto"/>
              <w:jc w:val="center"/>
              <w:rPr>
                <w:sz w:val="21"/>
              </w:rPr>
            </w:pPr>
            <w:r>
              <w:rPr>
                <w:rFonts w:hint="eastAsia"/>
                <w:sz w:val="21"/>
              </w:rPr>
              <w:t>商品价格</w:t>
            </w:r>
          </w:p>
        </w:tc>
      </w:tr>
      <w:tr w:rsidR="0081180C" w14:paraId="322443CE" w14:textId="77777777" w:rsidTr="004C1834">
        <w:trPr>
          <w:trHeight w:val="454"/>
          <w:jc w:val="center"/>
        </w:trPr>
        <w:tc>
          <w:tcPr>
            <w:tcW w:w="1756" w:type="pct"/>
            <w:shd w:val="clear" w:color="auto" w:fill="auto"/>
            <w:vAlign w:val="center"/>
          </w:tcPr>
          <w:p w14:paraId="0FFD039B" w14:textId="77777777" w:rsidR="0081180C" w:rsidRDefault="00000000" w:rsidP="004C1834">
            <w:pPr>
              <w:spacing w:line="240" w:lineRule="auto"/>
              <w:jc w:val="center"/>
              <w:rPr>
                <w:sz w:val="21"/>
              </w:rPr>
            </w:pPr>
            <w:r>
              <w:rPr>
                <w:rFonts w:hint="eastAsia"/>
                <w:sz w:val="21"/>
              </w:rPr>
              <w:t>object_id</w:t>
            </w:r>
          </w:p>
        </w:tc>
        <w:tc>
          <w:tcPr>
            <w:tcW w:w="944" w:type="pct"/>
            <w:shd w:val="clear" w:color="auto" w:fill="auto"/>
            <w:vAlign w:val="center"/>
          </w:tcPr>
          <w:p w14:paraId="788014AA" w14:textId="77777777" w:rsidR="0081180C" w:rsidRDefault="00000000" w:rsidP="004C1834">
            <w:pPr>
              <w:spacing w:line="240" w:lineRule="auto"/>
              <w:jc w:val="center"/>
              <w:rPr>
                <w:sz w:val="21"/>
              </w:rPr>
            </w:pPr>
            <w:r>
              <w:rPr>
                <w:rFonts w:hint="eastAsia"/>
                <w:sz w:val="21"/>
              </w:rPr>
              <w:t>bigint</w:t>
            </w:r>
          </w:p>
        </w:tc>
        <w:tc>
          <w:tcPr>
            <w:tcW w:w="575" w:type="pct"/>
            <w:shd w:val="clear" w:color="auto" w:fill="auto"/>
            <w:vAlign w:val="center"/>
          </w:tcPr>
          <w:p w14:paraId="64A5C946"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472764A9"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4D4D8641" w14:textId="77777777" w:rsidR="0081180C" w:rsidRDefault="00000000" w:rsidP="004C1834">
            <w:pPr>
              <w:spacing w:line="240" w:lineRule="auto"/>
              <w:jc w:val="center"/>
              <w:rPr>
                <w:sz w:val="21"/>
              </w:rPr>
            </w:pPr>
            <w:r>
              <w:rPr>
                <w:rFonts w:hint="eastAsia"/>
                <w:sz w:val="21"/>
              </w:rPr>
              <w:t>对象</w:t>
            </w:r>
            <w:r>
              <w:rPr>
                <w:rFonts w:hint="eastAsia"/>
                <w:sz w:val="21"/>
              </w:rPr>
              <w:t>id</w:t>
            </w:r>
          </w:p>
        </w:tc>
      </w:tr>
      <w:tr w:rsidR="0081180C" w14:paraId="7B478D2C" w14:textId="77777777" w:rsidTr="004C1834">
        <w:trPr>
          <w:trHeight w:val="454"/>
          <w:jc w:val="center"/>
        </w:trPr>
        <w:tc>
          <w:tcPr>
            <w:tcW w:w="1756" w:type="pct"/>
            <w:shd w:val="clear" w:color="auto" w:fill="auto"/>
            <w:vAlign w:val="center"/>
          </w:tcPr>
          <w:p w14:paraId="344A07A9" w14:textId="77777777" w:rsidR="0081180C" w:rsidRDefault="00000000" w:rsidP="004C1834">
            <w:pPr>
              <w:spacing w:line="240" w:lineRule="auto"/>
              <w:jc w:val="center"/>
              <w:rPr>
                <w:sz w:val="21"/>
              </w:rPr>
            </w:pPr>
            <w:r>
              <w:rPr>
                <w:rFonts w:hint="eastAsia"/>
                <w:sz w:val="21"/>
              </w:rPr>
              <w:t>state</w:t>
            </w:r>
          </w:p>
        </w:tc>
        <w:tc>
          <w:tcPr>
            <w:tcW w:w="944" w:type="pct"/>
            <w:shd w:val="clear" w:color="auto" w:fill="auto"/>
            <w:vAlign w:val="center"/>
          </w:tcPr>
          <w:p w14:paraId="17149F5C" w14:textId="77777777" w:rsidR="0081180C" w:rsidRDefault="00000000" w:rsidP="004C1834">
            <w:pPr>
              <w:spacing w:line="240" w:lineRule="auto"/>
              <w:jc w:val="center"/>
              <w:rPr>
                <w:sz w:val="21"/>
              </w:rPr>
            </w:pPr>
            <w:r>
              <w:rPr>
                <w:rFonts w:hint="eastAsia"/>
                <w:sz w:val="21"/>
              </w:rPr>
              <w:t>int</w:t>
            </w:r>
          </w:p>
        </w:tc>
        <w:tc>
          <w:tcPr>
            <w:tcW w:w="575" w:type="pct"/>
            <w:shd w:val="clear" w:color="auto" w:fill="auto"/>
            <w:vAlign w:val="center"/>
          </w:tcPr>
          <w:p w14:paraId="0D325269" w14:textId="77777777" w:rsidR="0081180C" w:rsidRDefault="00000000" w:rsidP="004C1834">
            <w:pPr>
              <w:spacing w:line="240" w:lineRule="auto"/>
              <w:jc w:val="center"/>
              <w:rPr>
                <w:sz w:val="21"/>
              </w:rPr>
            </w:pPr>
            <w:r>
              <w:rPr>
                <w:rFonts w:hint="eastAsia"/>
                <w:sz w:val="21"/>
              </w:rPr>
              <w:t>是</w:t>
            </w:r>
          </w:p>
        </w:tc>
        <w:tc>
          <w:tcPr>
            <w:tcW w:w="718" w:type="pct"/>
            <w:shd w:val="clear" w:color="auto" w:fill="auto"/>
            <w:vAlign w:val="center"/>
          </w:tcPr>
          <w:p w14:paraId="5E902C48" w14:textId="77777777" w:rsidR="0081180C" w:rsidRDefault="00000000" w:rsidP="004C1834">
            <w:pPr>
              <w:spacing w:line="240" w:lineRule="auto"/>
              <w:jc w:val="center"/>
              <w:rPr>
                <w:sz w:val="21"/>
              </w:rPr>
            </w:pPr>
            <w:r>
              <w:rPr>
                <w:rFonts w:hint="eastAsia"/>
                <w:sz w:val="21"/>
              </w:rPr>
              <w:t>否</w:t>
            </w:r>
          </w:p>
        </w:tc>
        <w:tc>
          <w:tcPr>
            <w:tcW w:w="1007" w:type="pct"/>
            <w:shd w:val="clear" w:color="auto" w:fill="auto"/>
            <w:vAlign w:val="center"/>
          </w:tcPr>
          <w:p w14:paraId="5BFFB174" w14:textId="77777777" w:rsidR="0081180C" w:rsidRDefault="00000000" w:rsidP="004C1834">
            <w:pPr>
              <w:spacing w:line="240" w:lineRule="auto"/>
              <w:jc w:val="center"/>
              <w:rPr>
                <w:sz w:val="21"/>
              </w:rPr>
            </w:pPr>
            <w:r>
              <w:rPr>
                <w:rFonts w:hint="eastAsia"/>
                <w:sz w:val="21"/>
              </w:rPr>
              <w:t>状态</w:t>
            </w:r>
          </w:p>
        </w:tc>
      </w:tr>
    </w:tbl>
    <w:p w14:paraId="2ACC92FA" w14:textId="77777777" w:rsidR="0081180C" w:rsidRDefault="0081180C">
      <w:pPr>
        <w:ind w:firstLine="480"/>
      </w:pPr>
    </w:p>
    <w:p w14:paraId="052F4B9B" w14:textId="77777777" w:rsidR="0081180C" w:rsidRDefault="00000000">
      <w:pPr>
        <w:pStyle w:val="21"/>
        <w:rPr>
          <w:rFonts w:hint="eastAsia"/>
        </w:rPr>
      </w:pPr>
      <w:bookmarkStart w:id="84" w:name="_Toc199511121"/>
      <w:r>
        <w:rPr>
          <w:rFonts w:hint="eastAsia"/>
        </w:rPr>
        <w:t>数据备份与缓存</w:t>
      </w:r>
      <w:bookmarkEnd w:id="84"/>
    </w:p>
    <w:p w14:paraId="02742811" w14:textId="3D0D6B08" w:rsidR="0081180C" w:rsidRDefault="00000000">
      <w:pPr>
        <w:ind w:firstLineChars="200" w:firstLine="480"/>
      </w:pPr>
      <w:r>
        <w:rPr>
          <w:rFonts w:hint="eastAsia"/>
        </w:rPr>
        <w:t>数据备份（</w:t>
      </w:r>
      <w:r>
        <w:rPr>
          <w:rFonts w:hint="eastAsia"/>
        </w:rPr>
        <w:t>Data Backup</w:t>
      </w:r>
      <w:r>
        <w:rPr>
          <w:rFonts w:hint="eastAsia"/>
        </w:rPr>
        <w:t>）是指通过定期复制和存储数据，确保在原始数据因硬件故障、人为误操作、网络攻击或自然灾害等场景下丢失时，能够快速恢复数据的灾难恢复技术。其核心目标是保障数据的完整性、可用性和持久性。</w:t>
      </w:r>
      <w:r>
        <w:rPr>
          <w:rFonts w:hint="eastAsia"/>
        </w:rPr>
        <w:t>MYSQL</w:t>
      </w:r>
      <w:r>
        <w:rPr>
          <w:rFonts w:hint="eastAsia"/>
        </w:rPr>
        <w:t>数据库系统将每一个数据库的数据以文件的形式保存</w:t>
      </w:r>
      <w:r>
        <w:rPr>
          <w:rFonts w:hint="eastAsia"/>
        </w:rPr>
        <w:t>,</w:t>
      </w:r>
      <w:r>
        <w:rPr>
          <w:rFonts w:hint="eastAsia"/>
        </w:rPr>
        <w:t>因此可以通过复制文件的方式对数据库进行备份。但是</w:t>
      </w:r>
      <w:r>
        <w:rPr>
          <w:rFonts w:hint="eastAsia"/>
        </w:rPr>
        <w:t>,</w:t>
      </w:r>
      <w:r>
        <w:rPr>
          <w:rFonts w:hint="eastAsia"/>
        </w:rPr>
        <w:t>复制文件时确保在复制期间不使用表。如果不满足此条件</w:t>
      </w:r>
      <w:r>
        <w:rPr>
          <w:rFonts w:hint="eastAsia"/>
        </w:rPr>
        <w:t>,</w:t>
      </w:r>
      <w:r>
        <w:rPr>
          <w:rFonts w:hint="eastAsia"/>
        </w:rPr>
        <w:t>复制的文件中可能存在数据不一致</w:t>
      </w:r>
      <w:r>
        <w:rPr>
          <w:rFonts w:hint="eastAsia"/>
        </w:rPr>
        <w:t>,</w:t>
      </w:r>
      <w:r>
        <w:rPr>
          <w:rFonts w:hint="eastAsia"/>
        </w:rPr>
        <w:t>复制操作将失败。因此可以在复制以前关闭</w:t>
      </w:r>
      <w:r>
        <w:rPr>
          <w:rFonts w:hint="eastAsia"/>
        </w:rPr>
        <w:t>MYSQL</w:t>
      </w:r>
      <w:r>
        <w:rPr>
          <w:rFonts w:hint="eastAsia"/>
        </w:rPr>
        <w:t>服务</w:t>
      </w:r>
      <w:r>
        <w:rPr>
          <w:rFonts w:hint="eastAsia"/>
        </w:rPr>
        <w:t>,</w:t>
      </w:r>
      <w:r>
        <w:rPr>
          <w:rFonts w:hint="eastAsia"/>
        </w:rPr>
        <w:t>复制完成后再重新启动服务</w:t>
      </w:r>
      <w:r>
        <w:rPr>
          <w:rFonts w:hint="eastAsia"/>
          <w:vertAlign w:val="superscript"/>
        </w:rPr>
        <w:t>[1</w:t>
      </w:r>
      <w:r w:rsidR="009F0772">
        <w:rPr>
          <w:rFonts w:hint="eastAsia"/>
          <w:vertAlign w:val="superscript"/>
        </w:rPr>
        <w:t>3</w:t>
      </w:r>
      <w:r>
        <w:rPr>
          <w:rFonts w:hint="eastAsia"/>
          <w:vertAlign w:val="superscript"/>
        </w:rPr>
        <w:t>]</w:t>
      </w:r>
      <w:r>
        <w:rPr>
          <w:rFonts w:hint="eastAsia"/>
        </w:rPr>
        <w:t>。</w:t>
      </w:r>
    </w:p>
    <w:p w14:paraId="3D31D4D7" w14:textId="77777777" w:rsidR="0081180C" w:rsidRDefault="00000000">
      <w:pPr>
        <w:ind w:firstLineChars="200" w:firstLine="480"/>
      </w:pPr>
      <w:r>
        <w:rPr>
          <w:rFonts w:hint="eastAsia"/>
        </w:rPr>
        <w:t>本系统为了简单高效的进行数据的备份，采用了常用的</w:t>
      </w:r>
      <w:r>
        <w:rPr>
          <w:rFonts w:hint="eastAsia"/>
        </w:rPr>
        <w:t>Navicat</w:t>
      </w:r>
      <w:r>
        <w:rPr>
          <w:rFonts w:hint="eastAsia"/>
        </w:rPr>
        <w:t>数据库连接工具来进行数据备份，主要是通过设置定时任务来进行备份，目前设置的是每天晚上凌晨</w:t>
      </w:r>
      <w:r>
        <w:rPr>
          <w:rFonts w:hint="eastAsia"/>
        </w:rPr>
        <w:t>2</w:t>
      </w:r>
      <w:r>
        <w:rPr>
          <w:rFonts w:hint="eastAsia"/>
        </w:rPr>
        <w:t>点自动备份，这是为了保证正常时间段系统仍然能正常访问。通过使用</w:t>
      </w:r>
      <w:r>
        <w:rPr>
          <w:rFonts w:hint="eastAsia"/>
        </w:rPr>
        <w:t xml:space="preserve"> Navicat </w:t>
      </w:r>
      <w:r>
        <w:rPr>
          <w:rFonts w:hint="eastAsia"/>
        </w:rPr>
        <w:t>中的自动运行任务来实现定时生成</w:t>
      </w:r>
      <w:r>
        <w:rPr>
          <w:rFonts w:hint="eastAsia"/>
        </w:rPr>
        <w:t xml:space="preserve">.nb3 </w:t>
      </w:r>
      <w:r>
        <w:rPr>
          <w:rFonts w:hint="eastAsia"/>
        </w:rPr>
        <w:t>备份文件，此文件所占内存相比</w:t>
      </w:r>
      <w:r>
        <w:rPr>
          <w:rFonts w:hint="eastAsia"/>
        </w:rPr>
        <w:t xml:space="preserve"> SQL </w:t>
      </w:r>
      <w:r>
        <w:rPr>
          <w:rFonts w:hint="eastAsia"/>
        </w:rPr>
        <w:t>文件要小很多。</w:t>
      </w:r>
    </w:p>
    <w:p w14:paraId="3BBF0C95" w14:textId="2FDEE3B8" w:rsidR="0081180C" w:rsidRDefault="00000000">
      <w:pPr>
        <w:ind w:firstLineChars="200" w:firstLine="480"/>
      </w:pPr>
      <w:r>
        <w:rPr>
          <w:rFonts w:hint="eastAsia"/>
        </w:rPr>
        <w:t>缓存是一种通过临时存储高频访问数据，减少对底层存储系统（如数据库、磁盘）的直接访问，从而提升系统响应速度、吞吐量和资源利用率的性能优化技术，并且缓存还可以用来临时存储需要进行校验和认证的数据，比如保证接口的幂等性，防止用户恶意攻击短信服务等。并且随着微服务的应用不断增多，各服务之间的数据需要多方共享成为急需解决的技术问题，应用层缓存技术的出现为解决微服务数据共享指明了方向</w:t>
      </w:r>
      <w:r>
        <w:rPr>
          <w:rFonts w:hint="eastAsia"/>
          <w:vertAlign w:val="superscript"/>
        </w:rPr>
        <w:t>[1</w:t>
      </w:r>
      <w:r w:rsidR="009F0772">
        <w:rPr>
          <w:rFonts w:hint="eastAsia"/>
          <w:vertAlign w:val="superscript"/>
        </w:rPr>
        <w:t>4</w:t>
      </w:r>
      <w:r>
        <w:rPr>
          <w:rFonts w:hint="eastAsia"/>
          <w:vertAlign w:val="superscript"/>
        </w:rPr>
        <w:t>]</w:t>
      </w:r>
      <w:r>
        <w:rPr>
          <w:rFonts w:hint="eastAsia"/>
        </w:rPr>
        <w:t>。</w:t>
      </w:r>
    </w:p>
    <w:p w14:paraId="2B527DC2" w14:textId="77777777" w:rsidR="0081180C" w:rsidRDefault="00000000">
      <w:pPr>
        <w:ind w:firstLineChars="200" w:firstLine="480"/>
      </w:pPr>
      <w:r>
        <w:rPr>
          <w:rFonts w:hint="eastAsia"/>
        </w:rPr>
        <w:t>本系统采用缓存主要是用来实现登录认证和数据共享，当用户登录后，我们可以将用户信息保存到缓存中，当用户访问需要登陆的接口时，我们就可以查询</w:t>
      </w:r>
      <w:r>
        <w:rPr>
          <w:rFonts w:hint="eastAsia"/>
        </w:rPr>
        <w:t>redis</w:t>
      </w:r>
      <w:r>
        <w:rPr>
          <w:rFonts w:hint="eastAsia"/>
        </w:rPr>
        <w:t>判断该用户是否登陆，并且本系统还使用了缓存来存储验证码信息，从而来控制一个手机号的验证码的有效期。</w:t>
      </w:r>
    </w:p>
    <w:p w14:paraId="16AF35D9" w14:textId="77777777" w:rsidR="0081180C" w:rsidRDefault="00000000">
      <w:pPr>
        <w:pStyle w:val="1"/>
        <w:rPr>
          <w:rFonts w:hint="eastAsia"/>
        </w:rPr>
      </w:pPr>
      <w:bookmarkStart w:id="85" w:name="_Toc199511122"/>
      <w:r>
        <w:rPr>
          <w:rFonts w:hint="eastAsia"/>
        </w:rPr>
        <w:lastRenderedPageBreak/>
        <w:t>系统实现</w:t>
      </w:r>
      <w:bookmarkEnd w:id="85"/>
    </w:p>
    <w:p w14:paraId="5AB18C6A" w14:textId="77777777" w:rsidR="0081180C" w:rsidRDefault="00000000">
      <w:pPr>
        <w:ind w:firstLineChars="200" w:firstLine="480"/>
      </w:pPr>
      <w:r>
        <w:rPr>
          <w:rFonts w:hint="eastAsia"/>
        </w:rPr>
        <w:t>完成了系统的功能模块、数据库等主要设计工作之后，系统开始进入编码实现阶段。本章首先详细描述了系统的</w:t>
      </w:r>
      <w:r>
        <w:rPr>
          <w:rFonts w:hint="eastAsia"/>
        </w:rPr>
        <w:t>web</w:t>
      </w:r>
      <w:r>
        <w:rPr>
          <w:rFonts w:hint="eastAsia"/>
        </w:rPr>
        <w:t>端、小程序端的不同架构实现过程，接着通过系统运行界面展示系统功能模块的实现过程和结果，然后分析说明了本系统中所涉及到的相关算法的选择和应用，最后介绍了本系统的开发环境和运行环境。</w:t>
      </w:r>
    </w:p>
    <w:p w14:paraId="68649C64" w14:textId="77777777" w:rsidR="0081180C" w:rsidRDefault="00000000">
      <w:pPr>
        <w:pStyle w:val="21"/>
        <w:rPr>
          <w:rFonts w:hint="eastAsia"/>
        </w:rPr>
      </w:pPr>
      <w:bookmarkStart w:id="86" w:name="_Toc199511123"/>
      <w:r>
        <w:rPr>
          <w:rFonts w:hint="eastAsia"/>
        </w:rPr>
        <w:t>系统架构实现</w:t>
      </w:r>
      <w:bookmarkEnd w:id="86"/>
    </w:p>
    <w:p w14:paraId="76D09904" w14:textId="77777777" w:rsidR="0081180C" w:rsidRDefault="00000000">
      <w:pPr>
        <w:pStyle w:val="31"/>
      </w:pPr>
      <w:bookmarkStart w:id="87" w:name="_Toc199511124"/>
      <w:r>
        <w:rPr>
          <w:rFonts w:hint="eastAsia"/>
        </w:rPr>
        <w:t>系统总体架构实现</w:t>
      </w:r>
      <w:bookmarkEnd w:id="87"/>
      <w:r>
        <w:tab/>
      </w:r>
    </w:p>
    <w:p w14:paraId="3B8B35D9" w14:textId="77777777" w:rsidR="0081180C" w:rsidRDefault="00000000">
      <w:pPr>
        <w:ind w:firstLineChars="200" w:firstLine="480"/>
      </w:pPr>
      <w:r>
        <w:rPr>
          <w:rFonts w:hint="eastAsia"/>
        </w:rPr>
        <w:t>本系统总体架构是采用的前后端分离架构，其中前端又分为小程序端和</w:t>
      </w:r>
      <w:r>
        <w:rPr>
          <w:rFonts w:hint="eastAsia"/>
        </w:rPr>
        <w:t>web</w:t>
      </w:r>
      <w:r>
        <w:rPr>
          <w:rFonts w:hint="eastAsia"/>
        </w:rPr>
        <w:t>端，采用的</w:t>
      </w:r>
      <w:r>
        <w:rPr>
          <w:rFonts w:hint="eastAsia"/>
        </w:rPr>
        <w:t>MVVM</w:t>
      </w:r>
      <w:r>
        <w:rPr>
          <w:rFonts w:hint="eastAsia"/>
        </w:rPr>
        <w:t>架构，后端采用的</w:t>
      </w:r>
      <w:r>
        <w:rPr>
          <w:rFonts w:hint="eastAsia"/>
        </w:rPr>
        <w:t>MVC</w:t>
      </w:r>
      <w:r>
        <w:rPr>
          <w:rFonts w:hint="eastAsia"/>
        </w:rPr>
        <w:t>架构，前端和后端通过</w:t>
      </w:r>
      <w:r>
        <w:rPr>
          <w:rFonts w:hint="eastAsia"/>
        </w:rPr>
        <w:t>Restful Api</w:t>
      </w:r>
      <w:r>
        <w:rPr>
          <w:rFonts w:hint="eastAsia"/>
        </w:rPr>
        <w:t>来进行通信，完成了前端和后端的解耦，前端主要用来展示静态资源，后端主要用来处理业务数据。</w:t>
      </w:r>
    </w:p>
    <w:p w14:paraId="669DA85C" w14:textId="77777777" w:rsidR="0081180C" w:rsidRDefault="00000000">
      <w:pPr>
        <w:ind w:firstLineChars="200" w:firstLine="480"/>
      </w:pPr>
      <w:r>
        <w:rPr>
          <w:rFonts w:hint="eastAsia"/>
        </w:rPr>
        <w:t>系统总体架构图如图</w:t>
      </w:r>
      <w:r>
        <w:rPr>
          <w:rFonts w:hint="eastAsia"/>
        </w:rPr>
        <w:t>6.1</w:t>
      </w:r>
      <w:r>
        <w:rPr>
          <w:rFonts w:hint="eastAsia"/>
        </w:rPr>
        <w:t>所示。</w:t>
      </w:r>
    </w:p>
    <w:p w14:paraId="15E1E55D" w14:textId="77777777" w:rsidR="00810414" w:rsidRDefault="00810414">
      <w:pPr>
        <w:ind w:firstLineChars="200" w:firstLine="480"/>
      </w:pPr>
    </w:p>
    <w:p w14:paraId="4950CC27" w14:textId="77777777" w:rsidR="0081180C" w:rsidRDefault="00000000" w:rsidP="003118BD">
      <w:pPr>
        <w:jc w:val="center"/>
      </w:pPr>
      <w:r>
        <w:rPr>
          <w:noProof/>
        </w:rPr>
        <w:drawing>
          <wp:inline distT="0" distB="0" distL="0" distR="0" wp14:anchorId="4C09AE00" wp14:editId="7ECC24CD">
            <wp:extent cx="5465844" cy="3929743"/>
            <wp:effectExtent l="0" t="0" r="1905" b="0"/>
            <wp:docPr id="703295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5466" name="图片 1"/>
                    <pic:cNvPicPr>
                      <a:picLocks noChangeAspect="1"/>
                    </pic:cNvPicPr>
                  </pic:nvPicPr>
                  <pic:blipFill>
                    <a:blip r:embed="rId39"/>
                    <a:stretch>
                      <a:fillRect/>
                    </a:stretch>
                  </pic:blipFill>
                  <pic:spPr>
                    <a:xfrm>
                      <a:off x="0" y="0"/>
                      <a:ext cx="5473798" cy="3935462"/>
                    </a:xfrm>
                    <a:prstGeom prst="rect">
                      <a:avLst/>
                    </a:prstGeom>
                  </pic:spPr>
                </pic:pic>
              </a:graphicData>
            </a:graphic>
          </wp:inline>
        </w:drawing>
      </w:r>
    </w:p>
    <w:p w14:paraId="3BB4E23D"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w:t>
      </w:r>
      <w:r w:rsidRPr="0059532F">
        <w:rPr>
          <w:rFonts w:ascii="Times New Roman" w:hAnsi="Times New Roman" w:hint="eastAsia"/>
          <w:sz w:val="21"/>
          <w:szCs w:val="21"/>
        </w:rPr>
        <w:t>系统总体架构图</w:t>
      </w:r>
    </w:p>
    <w:p w14:paraId="3A7D3C52" w14:textId="77777777" w:rsidR="00810414" w:rsidRPr="00810414" w:rsidRDefault="00810414" w:rsidP="00810414"/>
    <w:p w14:paraId="3EA374EC" w14:textId="77777777" w:rsidR="0081180C" w:rsidRDefault="00000000">
      <w:pPr>
        <w:pStyle w:val="31"/>
      </w:pPr>
      <w:bookmarkStart w:id="88" w:name="_Toc199511125"/>
      <w:r>
        <w:rPr>
          <w:rFonts w:hint="eastAsia"/>
        </w:rPr>
        <w:t>后端架构实现</w:t>
      </w:r>
      <w:bookmarkEnd w:id="88"/>
    </w:p>
    <w:p w14:paraId="1FC96863" w14:textId="77777777" w:rsidR="0081180C" w:rsidRDefault="00000000">
      <w:pPr>
        <w:ind w:firstLineChars="200" w:firstLine="480"/>
      </w:pPr>
      <w:r>
        <w:rPr>
          <w:rFonts w:hint="eastAsia"/>
        </w:rPr>
        <w:t>后端采用的是基于</w:t>
      </w:r>
      <w:r>
        <w:rPr>
          <w:rFonts w:hint="eastAsia"/>
        </w:rPr>
        <w:t>Spring Boot</w:t>
      </w:r>
      <w:r>
        <w:rPr>
          <w:rFonts w:hint="eastAsia"/>
        </w:rPr>
        <w:t>的</w:t>
      </w:r>
      <w:r>
        <w:rPr>
          <w:rFonts w:hint="eastAsia"/>
        </w:rPr>
        <w:t>MVC</w:t>
      </w:r>
      <w:r>
        <w:rPr>
          <w:rFonts w:hint="eastAsia"/>
        </w:rPr>
        <w:t>三层架构和基于自定义注解的认证服务。</w:t>
      </w:r>
    </w:p>
    <w:p w14:paraId="0CB671F7" w14:textId="1E95ACA1" w:rsidR="0081180C" w:rsidRDefault="00000000">
      <w:pPr>
        <w:ind w:firstLineChars="200" w:firstLine="480"/>
      </w:pPr>
      <w:r>
        <w:rPr>
          <w:rFonts w:hint="eastAsia"/>
        </w:rPr>
        <w:lastRenderedPageBreak/>
        <w:t>认证服务用来校验用户是否登陆，给予对应接口添加自定义注解</w:t>
      </w:r>
      <w:r>
        <w:rPr>
          <w:rFonts w:hint="eastAsia"/>
        </w:rPr>
        <w:t>@Preauthorize</w:t>
      </w:r>
      <w:r>
        <w:rPr>
          <w:rFonts w:hint="eastAsia"/>
        </w:rPr>
        <w:t>即可完成功能添加。</w:t>
      </w:r>
    </w:p>
    <w:p w14:paraId="4E3EB598" w14:textId="77777777" w:rsidR="0081180C" w:rsidRDefault="00000000">
      <w:pPr>
        <w:ind w:firstLineChars="200" w:firstLine="480"/>
      </w:pPr>
      <w:r>
        <w:rPr>
          <w:rFonts w:hint="eastAsia"/>
        </w:rPr>
        <w:t>MVC</w:t>
      </w:r>
      <w:r>
        <w:rPr>
          <w:rFonts w:hint="eastAsia"/>
        </w:rPr>
        <w:t>架构中，表现层采用的</w:t>
      </w:r>
      <w:r>
        <w:rPr>
          <w:rFonts w:hint="eastAsia"/>
        </w:rPr>
        <w:t>Spring MVC</w:t>
      </w:r>
      <w:r>
        <w:rPr>
          <w:rFonts w:hint="eastAsia"/>
        </w:rPr>
        <w:t>来接收客户端的请求，并且相应</w:t>
      </w:r>
      <w:r>
        <w:rPr>
          <w:rFonts w:hint="eastAsia"/>
        </w:rPr>
        <w:t>Json</w:t>
      </w:r>
      <w:r>
        <w:rPr>
          <w:rFonts w:hint="eastAsia"/>
        </w:rPr>
        <w:t>格式的数据给前端，业务层采用的</w:t>
      </w:r>
      <w:r>
        <w:rPr>
          <w:rFonts w:hint="eastAsia"/>
        </w:rPr>
        <w:t>Spring</w:t>
      </w:r>
      <w:r>
        <w:rPr>
          <w:rFonts w:hint="eastAsia"/>
        </w:rPr>
        <w:t>中的</w:t>
      </w:r>
      <w:r>
        <w:rPr>
          <w:rFonts w:hint="eastAsia"/>
        </w:rPr>
        <w:t>@Service</w:t>
      </w:r>
      <w:r>
        <w:rPr>
          <w:rFonts w:hint="eastAsia"/>
        </w:rPr>
        <w:t>来实现，接受表现层传递来的参数完成业务和数据的处理并返回数据给表现层，数据访问层采用的是</w:t>
      </w:r>
      <w:r>
        <w:rPr>
          <w:rFonts w:hint="eastAsia"/>
        </w:rPr>
        <w:t>Mybatis Plus Join</w:t>
      </w:r>
      <w:r>
        <w:rPr>
          <w:rFonts w:hint="eastAsia"/>
        </w:rPr>
        <w:t>，该套框架是对</w:t>
      </w:r>
      <w:r>
        <w:rPr>
          <w:rFonts w:hint="eastAsia"/>
        </w:rPr>
        <w:t>Mybatis Plus</w:t>
      </w:r>
      <w:r>
        <w:rPr>
          <w:rFonts w:hint="eastAsia"/>
        </w:rPr>
        <w:t>的进一步增强，使得我们开发者无需维护</w:t>
      </w:r>
      <w:r>
        <w:rPr>
          <w:rFonts w:hint="eastAsia"/>
        </w:rPr>
        <w:t>mapper</w:t>
      </w:r>
      <w:r>
        <w:rPr>
          <w:rFonts w:hint="eastAsia"/>
        </w:rPr>
        <w:t>文件，可以直接通过</w:t>
      </w:r>
      <w:r>
        <w:rPr>
          <w:rFonts w:hint="eastAsia"/>
        </w:rPr>
        <w:t>Wrapper</w:t>
      </w:r>
      <w:r>
        <w:rPr>
          <w:rFonts w:hint="eastAsia"/>
        </w:rPr>
        <w:t>来实现各种</w:t>
      </w:r>
      <w:r>
        <w:rPr>
          <w:rFonts w:hint="eastAsia"/>
        </w:rPr>
        <w:t>sql</w:t>
      </w:r>
      <w:r>
        <w:rPr>
          <w:rFonts w:hint="eastAsia"/>
        </w:rPr>
        <w:t>语句，持久层采用的是</w:t>
      </w:r>
      <w:r>
        <w:rPr>
          <w:rFonts w:hint="eastAsia"/>
        </w:rPr>
        <w:t>Mysql</w:t>
      </w:r>
      <w:r>
        <w:rPr>
          <w:rFonts w:hint="eastAsia"/>
        </w:rPr>
        <w:t>，</w:t>
      </w:r>
      <w:r>
        <w:rPr>
          <w:rFonts w:hint="eastAsia"/>
        </w:rPr>
        <w:t>Redis</w:t>
      </w:r>
      <w:r>
        <w:rPr>
          <w:rFonts w:hint="eastAsia"/>
        </w:rPr>
        <w:t>，</w:t>
      </w:r>
      <w:r>
        <w:rPr>
          <w:rFonts w:hint="eastAsia"/>
        </w:rPr>
        <w:t>Minio</w:t>
      </w:r>
      <w:r>
        <w:rPr>
          <w:rFonts w:hint="eastAsia"/>
        </w:rPr>
        <w:t>分别来存储关系型数据，缓存数据，文件数据。后端项目目录结构如图</w:t>
      </w:r>
      <w:r>
        <w:rPr>
          <w:rFonts w:hint="eastAsia"/>
        </w:rPr>
        <w:t>6.2</w:t>
      </w:r>
      <w:r>
        <w:rPr>
          <w:rFonts w:hint="eastAsia"/>
        </w:rPr>
        <w:t>所示。</w:t>
      </w:r>
    </w:p>
    <w:p w14:paraId="0E7C53B7" w14:textId="77777777" w:rsidR="00E73E0D" w:rsidRDefault="00E73E0D">
      <w:pPr>
        <w:ind w:firstLineChars="200" w:firstLine="480"/>
      </w:pPr>
    </w:p>
    <w:p w14:paraId="56C97025" w14:textId="77777777" w:rsidR="0081180C" w:rsidRDefault="00000000" w:rsidP="003118BD">
      <w:pPr>
        <w:jc w:val="center"/>
      </w:pPr>
      <w:r>
        <w:rPr>
          <w:noProof/>
        </w:rPr>
        <w:drawing>
          <wp:inline distT="0" distB="0" distL="0" distR="0" wp14:anchorId="058FF514" wp14:editId="2B562A7A">
            <wp:extent cx="2559095" cy="5769428"/>
            <wp:effectExtent l="0" t="0" r="0" b="3175"/>
            <wp:docPr id="532317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7485" name="图片 1"/>
                    <pic:cNvPicPr>
                      <a:picLocks noChangeAspect="1"/>
                    </pic:cNvPicPr>
                  </pic:nvPicPr>
                  <pic:blipFill>
                    <a:blip r:embed="rId40"/>
                    <a:stretch>
                      <a:fillRect/>
                    </a:stretch>
                  </pic:blipFill>
                  <pic:spPr>
                    <a:xfrm>
                      <a:off x="0" y="0"/>
                      <a:ext cx="2561110" cy="5773971"/>
                    </a:xfrm>
                    <a:prstGeom prst="rect">
                      <a:avLst/>
                    </a:prstGeom>
                  </pic:spPr>
                </pic:pic>
              </a:graphicData>
            </a:graphic>
          </wp:inline>
        </w:drawing>
      </w:r>
    </w:p>
    <w:p w14:paraId="08E012D0"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hint="eastAsia"/>
          <w:sz w:val="21"/>
          <w:szCs w:val="21"/>
        </w:rPr>
        <w:t>6.2</w:t>
      </w:r>
      <w:r w:rsidRPr="0059532F">
        <w:rPr>
          <w:rFonts w:ascii="Times New Roman" w:hAnsi="Times New Roman" w:hint="eastAsia"/>
          <w:sz w:val="21"/>
          <w:szCs w:val="21"/>
        </w:rPr>
        <w:t>后端项目目录结构图</w:t>
      </w:r>
    </w:p>
    <w:p w14:paraId="4F1FC403" w14:textId="77777777" w:rsidR="0081180C" w:rsidRDefault="00000000">
      <w:pPr>
        <w:ind w:firstLineChars="200" w:firstLine="480"/>
      </w:pPr>
      <w:r>
        <w:rPr>
          <w:rFonts w:hint="eastAsia"/>
        </w:rPr>
        <w:lastRenderedPageBreak/>
        <w:t>其中，</w:t>
      </w:r>
      <w:r>
        <w:rPr>
          <w:rFonts w:hint="eastAsia"/>
        </w:rPr>
        <w:t>annotation</w:t>
      </w:r>
      <w:r>
        <w:rPr>
          <w:rFonts w:hint="eastAsia"/>
        </w:rPr>
        <w:t>：用来存放自定义的注解，如：自定义登录认证注解，来卡控用户必须完成登陆才能访问本系统的指定资源。</w:t>
      </w:r>
      <w:r>
        <w:rPr>
          <w:rFonts w:hint="eastAsia"/>
        </w:rPr>
        <w:t>aop</w:t>
      </w:r>
      <w:r>
        <w:rPr>
          <w:rFonts w:hint="eastAsia"/>
        </w:rPr>
        <w:t>用来存放自定义的切面，如登陆认证切面。</w:t>
      </w:r>
      <w:r>
        <w:rPr>
          <w:rFonts w:hint="eastAsia"/>
        </w:rPr>
        <w:t>config</w:t>
      </w:r>
      <w:r>
        <w:rPr>
          <w:rFonts w:hint="eastAsia"/>
        </w:rPr>
        <w:t>用来存放配置类，如</w:t>
      </w:r>
      <w:r>
        <w:rPr>
          <w:rFonts w:hint="eastAsia"/>
        </w:rPr>
        <w:t>Jackson</w:t>
      </w:r>
      <w:r>
        <w:rPr>
          <w:rFonts w:hint="eastAsia"/>
        </w:rPr>
        <w:t>的配置类实现将</w:t>
      </w:r>
      <w:r>
        <w:rPr>
          <w:rFonts w:hint="eastAsia"/>
        </w:rPr>
        <w:t>Long</w:t>
      </w:r>
      <w:r>
        <w:rPr>
          <w:rFonts w:hint="eastAsia"/>
        </w:rPr>
        <w:t>类型的字段转换为字符串相应给前端，</w:t>
      </w:r>
      <w:r>
        <w:rPr>
          <w:rFonts w:hint="eastAsia"/>
        </w:rPr>
        <w:t>Redis</w:t>
      </w:r>
      <w:r>
        <w:rPr>
          <w:rFonts w:hint="eastAsia"/>
        </w:rPr>
        <w:t>的配置类实现</w:t>
      </w:r>
      <w:r>
        <w:rPr>
          <w:rFonts w:hint="eastAsia"/>
        </w:rPr>
        <w:t>Redis</w:t>
      </w:r>
      <w:r>
        <w:rPr>
          <w:rFonts w:hint="eastAsia"/>
        </w:rPr>
        <w:t>中</w:t>
      </w:r>
      <w:r>
        <w:rPr>
          <w:rFonts w:hint="eastAsia"/>
        </w:rPr>
        <w:t>key</w:t>
      </w:r>
      <w:r>
        <w:rPr>
          <w:rFonts w:hint="eastAsia"/>
        </w:rPr>
        <w:t>和</w:t>
      </w:r>
      <w:r>
        <w:rPr>
          <w:rFonts w:hint="eastAsia"/>
        </w:rPr>
        <w:t>value</w:t>
      </w:r>
      <w:r>
        <w:rPr>
          <w:rFonts w:hint="eastAsia"/>
        </w:rPr>
        <w:t>的字符串序列化方式，防止字符串乱码；</w:t>
      </w:r>
      <w:r>
        <w:rPr>
          <w:rFonts w:hint="eastAsia"/>
        </w:rPr>
        <w:t>Mybatis Plus</w:t>
      </w:r>
      <w:r>
        <w:rPr>
          <w:rFonts w:hint="eastAsia"/>
        </w:rPr>
        <w:t>的配置类实现对数据库的分页功能支持等等。</w:t>
      </w:r>
      <w:r>
        <w:rPr>
          <w:rFonts w:hint="eastAsia"/>
        </w:rPr>
        <w:t>controller</w:t>
      </w:r>
      <w:r>
        <w:rPr>
          <w:rFonts w:hint="eastAsia"/>
        </w:rPr>
        <w:t>用来存放表现层代码，用来接收前端传来的参数并且完成数据的</w:t>
      </w:r>
      <w:r>
        <w:rPr>
          <w:rFonts w:hint="eastAsia"/>
        </w:rPr>
        <w:t>Json</w:t>
      </w:r>
      <w:r>
        <w:rPr>
          <w:rFonts w:hint="eastAsia"/>
        </w:rPr>
        <w:t>化响应。</w:t>
      </w:r>
      <w:r>
        <w:rPr>
          <w:rFonts w:hint="eastAsia"/>
        </w:rPr>
        <w:t>fill</w:t>
      </w:r>
      <w:r>
        <w:rPr>
          <w:rFonts w:hint="eastAsia"/>
        </w:rPr>
        <w:t>用来存放源对象处理器，方便通过</w:t>
      </w:r>
      <w:r>
        <w:rPr>
          <w:rFonts w:hint="eastAsia"/>
        </w:rPr>
        <w:t>Mybatis Plus</w:t>
      </w:r>
      <w:r>
        <w:rPr>
          <w:rFonts w:hint="eastAsia"/>
        </w:rPr>
        <w:t>来操作数据时自动维护创建时间，创建人，修改时间，修改人等字段。</w:t>
      </w:r>
      <w:r>
        <w:rPr>
          <w:rFonts w:hint="eastAsia"/>
        </w:rPr>
        <w:t>service</w:t>
      </w:r>
      <w:r>
        <w:rPr>
          <w:rFonts w:hint="eastAsia"/>
        </w:rPr>
        <w:t>用来存放业务层代码，主要是用来接收表现层传来的数据，然后完成数据的处理。</w:t>
      </w:r>
      <w:r>
        <w:rPr>
          <w:rFonts w:hint="eastAsia"/>
        </w:rPr>
        <w:t>utils</w:t>
      </w:r>
      <w:r>
        <w:rPr>
          <w:rFonts w:hint="eastAsia"/>
        </w:rPr>
        <w:t>用来存放全局工具类，如全局异常处理器，认证上下文工具类，文件上传工具类，全局异常类，相应结果类等等。</w:t>
      </w:r>
    </w:p>
    <w:p w14:paraId="10AF8F51" w14:textId="77777777" w:rsidR="0081180C" w:rsidRDefault="00000000">
      <w:pPr>
        <w:pStyle w:val="31"/>
      </w:pPr>
      <w:bookmarkStart w:id="89" w:name="_Toc199511126"/>
      <w:r>
        <w:rPr>
          <w:rFonts w:hint="eastAsia"/>
        </w:rPr>
        <w:t>前端架构实现</w:t>
      </w:r>
      <w:bookmarkEnd w:id="89"/>
    </w:p>
    <w:p w14:paraId="3A19E34E" w14:textId="77777777" w:rsidR="0081180C" w:rsidRDefault="00000000">
      <w:pPr>
        <w:ind w:firstLineChars="200" w:firstLine="480"/>
      </w:pPr>
      <w:r>
        <w:rPr>
          <w:rFonts w:hint="eastAsia"/>
        </w:rPr>
        <w:t>前端具有</w:t>
      </w:r>
      <w:r>
        <w:rPr>
          <w:rFonts w:hint="eastAsia"/>
        </w:rPr>
        <w:t>web</w:t>
      </w:r>
      <w:r>
        <w:rPr>
          <w:rFonts w:hint="eastAsia"/>
        </w:rPr>
        <w:t>网页端和小程序端，都采用的是</w:t>
      </w:r>
      <w:r>
        <w:rPr>
          <w:rFonts w:hint="eastAsia"/>
        </w:rPr>
        <w:t>MVVM</w:t>
      </w:r>
      <w:r>
        <w:rPr>
          <w:rFonts w:hint="eastAsia"/>
        </w:rPr>
        <w:t>架构，采用</w:t>
      </w:r>
      <w:r>
        <w:rPr>
          <w:rFonts w:hint="eastAsia"/>
        </w:rPr>
        <w:t>MVVM</w:t>
      </w:r>
      <w:r>
        <w:rPr>
          <w:rFonts w:hint="eastAsia"/>
        </w:rPr>
        <w:t>架构主要是为了实现视图和业务数据的解耦，使得前端结构更清晰。其中</w:t>
      </w:r>
      <w:r>
        <w:rPr>
          <w:rFonts w:hint="eastAsia"/>
        </w:rPr>
        <w:t>web</w:t>
      </w:r>
      <w:r>
        <w:rPr>
          <w:rFonts w:hint="eastAsia"/>
        </w:rPr>
        <w:t>网页端主要是为系统管理员服务，小程序端主要是为用户和漫展发布人服务。</w:t>
      </w:r>
    </w:p>
    <w:p w14:paraId="0E31E8C0" w14:textId="7A9510A5" w:rsidR="0081180C" w:rsidRDefault="00000000">
      <w:pPr>
        <w:ind w:firstLineChars="200" w:firstLine="480"/>
      </w:pPr>
      <w:r>
        <w:rPr>
          <w:rFonts w:hint="eastAsia"/>
        </w:rPr>
        <w:t>其中</w:t>
      </w:r>
      <w:r>
        <w:rPr>
          <w:rFonts w:hint="eastAsia"/>
        </w:rPr>
        <w:t>web</w:t>
      </w:r>
      <w:r>
        <w:rPr>
          <w:rFonts w:hint="eastAsia"/>
        </w:rPr>
        <w:t>网页端的目录结构如图</w:t>
      </w:r>
      <w:r>
        <w:rPr>
          <w:rFonts w:hint="eastAsia"/>
        </w:rPr>
        <w:t>6.3</w:t>
      </w:r>
      <w:r>
        <w:rPr>
          <w:rFonts w:hint="eastAsia"/>
        </w:rPr>
        <w:t>左图所示，小程序端目录结构如图</w:t>
      </w:r>
      <w:r>
        <w:rPr>
          <w:rFonts w:hint="eastAsia"/>
        </w:rPr>
        <w:t>6.</w:t>
      </w:r>
      <w:r w:rsidR="000F7DB8">
        <w:rPr>
          <w:rFonts w:hint="eastAsia"/>
        </w:rPr>
        <w:t>3</w:t>
      </w:r>
      <w:r>
        <w:rPr>
          <w:rFonts w:hint="eastAsia"/>
        </w:rPr>
        <w:t>右图所示。</w:t>
      </w:r>
    </w:p>
    <w:p w14:paraId="1DFF6407" w14:textId="77777777" w:rsidR="000F7DB8" w:rsidRDefault="000F7DB8">
      <w:pPr>
        <w:ind w:firstLineChars="200" w:firstLine="480"/>
      </w:pPr>
    </w:p>
    <w:p w14:paraId="2BBAD72E" w14:textId="77777777" w:rsidR="0081180C" w:rsidRDefault="00000000">
      <w:pPr>
        <w:jc w:val="center"/>
      </w:pPr>
      <w:r>
        <w:rPr>
          <w:noProof/>
        </w:rPr>
        <w:drawing>
          <wp:inline distT="0" distB="0" distL="0" distR="0" wp14:anchorId="353FB10D" wp14:editId="4994A786">
            <wp:extent cx="3841750" cy="3621434"/>
            <wp:effectExtent l="0" t="0" r="6350" b="0"/>
            <wp:docPr id="205295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5383" name="图片 1"/>
                    <pic:cNvPicPr>
                      <a:picLocks noChangeAspect="1"/>
                    </pic:cNvPicPr>
                  </pic:nvPicPr>
                  <pic:blipFill>
                    <a:blip r:embed="rId41"/>
                    <a:stretch>
                      <a:fillRect/>
                    </a:stretch>
                  </pic:blipFill>
                  <pic:spPr>
                    <a:xfrm>
                      <a:off x="0" y="0"/>
                      <a:ext cx="3907369" cy="3683289"/>
                    </a:xfrm>
                    <a:prstGeom prst="rect">
                      <a:avLst/>
                    </a:prstGeom>
                  </pic:spPr>
                </pic:pic>
              </a:graphicData>
            </a:graphic>
          </wp:inline>
        </w:drawing>
      </w:r>
    </w:p>
    <w:p w14:paraId="39DDD9DA"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6.3</w:t>
      </w:r>
      <w:r w:rsidRPr="0059532F">
        <w:rPr>
          <w:rFonts w:ascii="Times New Roman" w:hAnsi="Times New Roman" w:hint="eastAsia"/>
          <w:sz w:val="21"/>
          <w:szCs w:val="21"/>
        </w:rPr>
        <w:t>前端项目目录结构图</w:t>
      </w:r>
    </w:p>
    <w:p w14:paraId="0EFB4761" w14:textId="77777777" w:rsidR="0081180C" w:rsidRDefault="00000000">
      <w:pPr>
        <w:ind w:firstLineChars="200" w:firstLine="480"/>
      </w:pPr>
      <w:r>
        <w:rPr>
          <w:rFonts w:hint="eastAsia"/>
        </w:rPr>
        <w:lastRenderedPageBreak/>
        <w:t>前端目录结构和功能类似，其中</w:t>
      </w:r>
      <w:r>
        <w:rPr>
          <w:rFonts w:hint="eastAsia"/>
        </w:rPr>
        <w:t>api</w:t>
      </w:r>
      <w:r>
        <w:rPr>
          <w:rFonts w:hint="eastAsia"/>
        </w:rPr>
        <w:t>用来存放访问后端接口的</w:t>
      </w:r>
      <w:r>
        <w:rPr>
          <w:rFonts w:hint="eastAsia"/>
        </w:rPr>
        <w:t>API</w:t>
      </w:r>
      <w:r>
        <w:rPr>
          <w:rFonts w:hint="eastAsia"/>
        </w:rPr>
        <w:t>。</w:t>
      </w:r>
      <w:r>
        <w:rPr>
          <w:rFonts w:hint="eastAsia"/>
        </w:rPr>
        <w:t>common</w:t>
      </w:r>
      <w:r>
        <w:rPr>
          <w:rFonts w:hint="eastAsia"/>
        </w:rPr>
        <w:t>用来存放全局的</w:t>
      </w:r>
      <w:r>
        <w:rPr>
          <w:rFonts w:hint="eastAsia"/>
        </w:rPr>
        <w:t>css</w:t>
      </w:r>
      <w:r>
        <w:rPr>
          <w:rFonts w:hint="eastAsia"/>
        </w:rPr>
        <w:t>样式等。</w:t>
      </w:r>
      <w:r>
        <w:rPr>
          <w:rFonts w:hint="eastAsia"/>
        </w:rPr>
        <w:t>components</w:t>
      </w:r>
      <w:r>
        <w:rPr>
          <w:rFonts w:hint="eastAsia"/>
        </w:rPr>
        <w:t>用来存放全局通用组件。</w:t>
      </w:r>
      <w:r>
        <w:rPr>
          <w:rFonts w:hint="eastAsia"/>
        </w:rPr>
        <w:t>pages</w:t>
      </w:r>
      <w:r>
        <w:rPr>
          <w:rFonts w:hint="eastAsia"/>
        </w:rPr>
        <w:t>：用来存放页面，其子目录是对具体的某一个</w:t>
      </w:r>
      <w:r>
        <w:rPr>
          <w:rFonts w:hint="eastAsia"/>
        </w:rPr>
        <w:t>tabbar</w:t>
      </w:r>
      <w:r>
        <w:rPr>
          <w:rFonts w:hint="eastAsia"/>
        </w:rPr>
        <w:t>的封装。</w:t>
      </w:r>
      <w:r>
        <w:rPr>
          <w:rFonts w:hint="eastAsia"/>
        </w:rPr>
        <w:t>static</w:t>
      </w:r>
      <w:r>
        <w:rPr>
          <w:rFonts w:hint="eastAsia"/>
        </w:rPr>
        <w:t>：用来存放静态资源，如图片，图标等。</w:t>
      </w:r>
      <w:r>
        <w:rPr>
          <w:rFonts w:hint="eastAsia"/>
        </w:rPr>
        <w:t>stores</w:t>
      </w:r>
      <w:r>
        <w:rPr>
          <w:rFonts w:hint="eastAsia"/>
        </w:rPr>
        <w:t>：用来存放状态管理工具，比如用户的基本信息。</w:t>
      </w:r>
      <w:r>
        <w:rPr>
          <w:rFonts w:hint="eastAsia"/>
        </w:rPr>
        <w:t>utils</w:t>
      </w:r>
      <w:r>
        <w:rPr>
          <w:rFonts w:hint="eastAsia"/>
        </w:rPr>
        <w:t>：用来存放一些工具类，如：地区信息获取，认证信息，文件上传，</w:t>
      </w:r>
      <w:r>
        <w:rPr>
          <w:rFonts w:hint="eastAsia"/>
        </w:rPr>
        <w:t>http</w:t>
      </w:r>
      <w:r>
        <w:rPr>
          <w:rFonts w:hint="eastAsia"/>
        </w:rPr>
        <w:t>请求基础。</w:t>
      </w:r>
    </w:p>
    <w:p w14:paraId="58EE1D24" w14:textId="77777777" w:rsidR="0081180C" w:rsidRDefault="00000000">
      <w:pPr>
        <w:pStyle w:val="21"/>
        <w:rPr>
          <w:rFonts w:hint="eastAsia"/>
        </w:rPr>
      </w:pPr>
      <w:bookmarkStart w:id="90" w:name="_Toc199511127"/>
      <w:r>
        <w:rPr>
          <w:rFonts w:hint="eastAsia"/>
        </w:rPr>
        <w:t>功能模块实现</w:t>
      </w:r>
      <w:bookmarkEnd w:id="90"/>
    </w:p>
    <w:p w14:paraId="41E0E42A" w14:textId="77777777" w:rsidR="0081180C" w:rsidRDefault="00000000">
      <w:pPr>
        <w:pStyle w:val="31"/>
      </w:pPr>
      <w:bookmarkStart w:id="91" w:name="_Toc199511128"/>
      <w:r>
        <w:rPr>
          <w:rFonts w:hint="eastAsia"/>
        </w:rPr>
        <w:t>小程序端功能实现</w:t>
      </w:r>
      <w:bookmarkEnd w:id="91"/>
    </w:p>
    <w:p w14:paraId="6B9E0349" w14:textId="77777777" w:rsidR="0081180C" w:rsidRDefault="00000000">
      <w:pPr>
        <w:pStyle w:val="41"/>
      </w:pPr>
      <w:r>
        <w:rPr>
          <w:rFonts w:hint="eastAsia"/>
        </w:rPr>
        <w:t>登陆和注册功能实现</w:t>
      </w:r>
    </w:p>
    <w:p w14:paraId="27F0F42B" w14:textId="77777777" w:rsidR="0081180C" w:rsidRDefault="00000000">
      <w:pPr>
        <w:ind w:firstLineChars="200" w:firstLine="480"/>
      </w:pPr>
      <w:r>
        <w:rPr>
          <w:rFonts w:hint="eastAsia"/>
        </w:rPr>
        <w:t>本系统支持手机号登录和微信一键登录，其中手机号登录首先会校验手机号格式，然后获取验证码，再通过校验手机号码和验证码完成登陆或注册功能，具体是登陆还是注册取决于该手机号是否已经在系统中注册。微信一键登陆类似于手机号登录。</w:t>
      </w:r>
    </w:p>
    <w:p w14:paraId="61D3D7C8" w14:textId="77777777" w:rsidR="0081180C" w:rsidRDefault="00000000">
      <w:pPr>
        <w:ind w:firstLineChars="200" w:firstLine="480"/>
      </w:pPr>
      <w:r>
        <w:rPr>
          <w:rFonts w:hint="eastAsia"/>
        </w:rPr>
        <w:t>登陆界面如图</w:t>
      </w:r>
      <w:r>
        <w:rPr>
          <w:rFonts w:hint="eastAsia"/>
        </w:rPr>
        <w:t>6.4</w:t>
      </w:r>
      <w:r>
        <w:rPr>
          <w:rFonts w:hint="eastAsia"/>
        </w:rPr>
        <w:t>所示。</w:t>
      </w:r>
    </w:p>
    <w:p w14:paraId="6EA1FE08" w14:textId="77777777" w:rsidR="00D342C0" w:rsidRDefault="00D342C0">
      <w:pPr>
        <w:ind w:firstLineChars="200" w:firstLine="480"/>
      </w:pPr>
    </w:p>
    <w:p w14:paraId="1709FC69" w14:textId="77777777" w:rsidR="0081180C" w:rsidRDefault="00000000" w:rsidP="00FB7A0A">
      <w:pPr>
        <w:jc w:val="center"/>
      </w:pPr>
      <w:r>
        <w:rPr>
          <w:noProof/>
        </w:rPr>
        <w:drawing>
          <wp:inline distT="0" distB="0" distL="0" distR="0" wp14:anchorId="02549F33" wp14:editId="49914691">
            <wp:extent cx="2381250" cy="4226370"/>
            <wp:effectExtent l="38100" t="38100" r="95250" b="98425"/>
            <wp:docPr id="1162770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895" name="图片 1"/>
                    <pic:cNvPicPr>
                      <a:picLocks noChangeAspect="1"/>
                    </pic:cNvPicPr>
                  </pic:nvPicPr>
                  <pic:blipFill>
                    <a:blip r:embed="rId42"/>
                    <a:stretch>
                      <a:fillRect/>
                    </a:stretch>
                  </pic:blipFill>
                  <pic:spPr>
                    <a:xfrm>
                      <a:off x="0" y="0"/>
                      <a:ext cx="2387145" cy="423683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24F912"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6.4</w:t>
      </w:r>
      <w:r w:rsidRPr="0059532F">
        <w:rPr>
          <w:rFonts w:ascii="Times New Roman" w:hAnsi="Times New Roman" w:hint="eastAsia"/>
          <w:sz w:val="21"/>
          <w:szCs w:val="21"/>
        </w:rPr>
        <w:t xml:space="preserve"> </w:t>
      </w:r>
      <w:r w:rsidRPr="0059532F">
        <w:rPr>
          <w:rFonts w:ascii="Times New Roman" w:hAnsi="Times New Roman" w:hint="eastAsia"/>
          <w:sz w:val="21"/>
          <w:szCs w:val="21"/>
        </w:rPr>
        <w:t>登陆界面图</w:t>
      </w:r>
    </w:p>
    <w:p w14:paraId="4EE96F6E" w14:textId="77777777" w:rsidR="0081180C" w:rsidRDefault="0081180C">
      <w:pPr>
        <w:ind w:firstLine="480"/>
      </w:pPr>
    </w:p>
    <w:p w14:paraId="6C64B6CF" w14:textId="77777777" w:rsidR="0081180C" w:rsidRDefault="00000000">
      <w:pPr>
        <w:pStyle w:val="41"/>
      </w:pPr>
      <w:r>
        <w:rPr>
          <w:rFonts w:hint="eastAsia"/>
        </w:rPr>
        <w:lastRenderedPageBreak/>
        <w:t>作品模块实现</w:t>
      </w:r>
    </w:p>
    <w:p w14:paraId="6EC619F5" w14:textId="77777777" w:rsidR="0081180C" w:rsidRDefault="00000000">
      <w:pPr>
        <w:ind w:firstLineChars="200" w:firstLine="480"/>
      </w:pPr>
      <w:r>
        <w:rPr>
          <w:rFonts w:hint="eastAsia"/>
        </w:rPr>
        <w:t>作品模块主要是完成查看作品列表，搜索作品，发布作品，评论作品，查看作品详情，点赞和收藏作品。相关功能如图</w:t>
      </w:r>
      <w:r>
        <w:rPr>
          <w:rFonts w:hint="eastAsia"/>
        </w:rPr>
        <w:t>6.5</w:t>
      </w:r>
      <w:r>
        <w:rPr>
          <w:rFonts w:hint="eastAsia"/>
        </w:rPr>
        <w:t>所示。</w:t>
      </w:r>
    </w:p>
    <w:p w14:paraId="54D9A579" w14:textId="77777777" w:rsidR="00D342C0" w:rsidRDefault="00D342C0">
      <w:pPr>
        <w:ind w:firstLineChars="200" w:firstLine="480"/>
      </w:pPr>
    </w:p>
    <w:p w14:paraId="40DEC876" w14:textId="77777777" w:rsidR="0081180C" w:rsidRDefault="00000000" w:rsidP="00FB7A0A">
      <w:pPr>
        <w:jc w:val="center"/>
      </w:pPr>
      <w:r>
        <w:rPr>
          <w:noProof/>
        </w:rPr>
        <w:drawing>
          <wp:inline distT="0" distB="0" distL="0" distR="0" wp14:anchorId="65B682A3" wp14:editId="369430A0">
            <wp:extent cx="4539890" cy="2692400"/>
            <wp:effectExtent l="0" t="0" r="0" b="0"/>
            <wp:docPr id="1299329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9660" name="图片 1"/>
                    <pic:cNvPicPr>
                      <a:picLocks noChangeAspect="1"/>
                    </pic:cNvPicPr>
                  </pic:nvPicPr>
                  <pic:blipFill>
                    <a:blip r:embed="rId43"/>
                    <a:stretch>
                      <a:fillRect/>
                    </a:stretch>
                  </pic:blipFill>
                  <pic:spPr>
                    <a:xfrm>
                      <a:off x="0" y="0"/>
                      <a:ext cx="4562992" cy="2706101"/>
                    </a:xfrm>
                    <a:prstGeom prst="rect">
                      <a:avLst/>
                    </a:prstGeom>
                  </pic:spPr>
                </pic:pic>
              </a:graphicData>
            </a:graphic>
          </wp:inline>
        </w:drawing>
      </w:r>
    </w:p>
    <w:p w14:paraId="3DBD2578"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6.5</w:t>
      </w:r>
      <w:r w:rsidRPr="0059532F">
        <w:rPr>
          <w:rFonts w:ascii="Times New Roman" w:hAnsi="Times New Roman" w:hint="eastAsia"/>
          <w:sz w:val="21"/>
          <w:szCs w:val="21"/>
        </w:rPr>
        <w:t xml:space="preserve"> </w:t>
      </w:r>
      <w:r w:rsidRPr="0059532F">
        <w:rPr>
          <w:rFonts w:ascii="Times New Roman" w:hAnsi="Times New Roman" w:hint="eastAsia"/>
          <w:sz w:val="21"/>
          <w:szCs w:val="21"/>
        </w:rPr>
        <w:t>作品模块相关界面图</w:t>
      </w:r>
    </w:p>
    <w:p w14:paraId="1C5334D4" w14:textId="77777777" w:rsidR="0081180C" w:rsidRDefault="0081180C">
      <w:pPr>
        <w:ind w:firstLine="480"/>
        <w:jc w:val="center"/>
      </w:pPr>
    </w:p>
    <w:p w14:paraId="3F1E6063" w14:textId="77777777" w:rsidR="0081180C" w:rsidRDefault="00000000">
      <w:pPr>
        <w:pStyle w:val="41"/>
      </w:pPr>
      <w:r>
        <w:rPr>
          <w:rFonts w:hint="eastAsia"/>
        </w:rPr>
        <w:t>漫展模块实现</w:t>
      </w:r>
    </w:p>
    <w:p w14:paraId="0B6498B9" w14:textId="77777777" w:rsidR="0081180C" w:rsidRDefault="00000000">
      <w:pPr>
        <w:ind w:firstLineChars="200" w:firstLine="480"/>
      </w:pPr>
      <w:bookmarkStart w:id="92" w:name="_Hlk198204944"/>
      <w:r>
        <w:rPr>
          <w:rFonts w:hint="eastAsia"/>
        </w:rPr>
        <w:t>漫展模块主要是完成查看漫展列表，搜索漫展，申请成为漫展发布人，发布漫展活动，收藏漫展，购买漫展门票。相关功能如图</w:t>
      </w:r>
      <w:r>
        <w:rPr>
          <w:rFonts w:hint="eastAsia"/>
        </w:rPr>
        <w:t>6.6</w:t>
      </w:r>
      <w:r>
        <w:rPr>
          <w:rFonts w:hint="eastAsia"/>
        </w:rPr>
        <w:t>所示。</w:t>
      </w:r>
      <w:bookmarkEnd w:id="92"/>
    </w:p>
    <w:p w14:paraId="4368B19E" w14:textId="77777777" w:rsidR="00D342C0" w:rsidRDefault="00D342C0">
      <w:pPr>
        <w:ind w:firstLineChars="200" w:firstLine="480"/>
      </w:pPr>
    </w:p>
    <w:p w14:paraId="2D43B41F" w14:textId="3A2EDDFE" w:rsidR="0081180C" w:rsidRDefault="00000000" w:rsidP="00FB7A0A">
      <w:pPr>
        <w:jc w:val="center"/>
      </w:pPr>
      <w:r>
        <w:rPr>
          <w:noProof/>
        </w:rPr>
        <w:drawing>
          <wp:inline distT="0" distB="0" distL="0" distR="0" wp14:anchorId="1DCA4DCD" wp14:editId="1F22722D">
            <wp:extent cx="4629150" cy="2731045"/>
            <wp:effectExtent l="0" t="0" r="0" b="0"/>
            <wp:docPr id="1488881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1982" name="图片 1"/>
                    <pic:cNvPicPr>
                      <a:picLocks noChangeAspect="1"/>
                    </pic:cNvPicPr>
                  </pic:nvPicPr>
                  <pic:blipFill>
                    <a:blip r:embed="rId44"/>
                    <a:stretch>
                      <a:fillRect/>
                    </a:stretch>
                  </pic:blipFill>
                  <pic:spPr>
                    <a:xfrm>
                      <a:off x="0" y="0"/>
                      <a:ext cx="4644076" cy="2739851"/>
                    </a:xfrm>
                    <a:prstGeom prst="rect">
                      <a:avLst/>
                    </a:prstGeom>
                  </pic:spPr>
                </pic:pic>
              </a:graphicData>
            </a:graphic>
          </wp:inline>
        </w:drawing>
      </w:r>
    </w:p>
    <w:p w14:paraId="1961C49C"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 xml:space="preserve">6.6 </w:t>
      </w:r>
      <w:r w:rsidRPr="0059532F">
        <w:rPr>
          <w:rFonts w:ascii="Times New Roman" w:hAnsi="Times New Roman" w:hint="eastAsia"/>
          <w:sz w:val="21"/>
          <w:szCs w:val="21"/>
        </w:rPr>
        <w:t>漫展模块相关界面图</w:t>
      </w:r>
    </w:p>
    <w:p w14:paraId="28CDB4CA" w14:textId="77777777" w:rsidR="0081180C" w:rsidRDefault="00000000">
      <w:pPr>
        <w:pStyle w:val="41"/>
      </w:pPr>
      <w:r>
        <w:rPr>
          <w:rFonts w:hint="eastAsia"/>
        </w:rPr>
        <w:lastRenderedPageBreak/>
        <w:t>商城模块实现</w:t>
      </w:r>
    </w:p>
    <w:p w14:paraId="769D7894" w14:textId="77777777" w:rsidR="0081180C" w:rsidRDefault="00000000">
      <w:pPr>
        <w:ind w:firstLineChars="200" w:firstLine="480"/>
      </w:pPr>
      <w:r>
        <w:rPr>
          <w:rFonts w:hint="eastAsia"/>
        </w:rPr>
        <w:t>商城模块主要是完成查看商品列表，搜索商品，发布商品，点赞和收藏商品。相关功能如图</w:t>
      </w:r>
      <w:r>
        <w:rPr>
          <w:rFonts w:hint="eastAsia"/>
        </w:rPr>
        <w:t>6.7</w:t>
      </w:r>
      <w:r>
        <w:rPr>
          <w:rFonts w:hint="eastAsia"/>
        </w:rPr>
        <w:t>所示。</w:t>
      </w:r>
    </w:p>
    <w:p w14:paraId="7F7A9A3D" w14:textId="77777777" w:rsidR="00D342C0" w:rsidRDefault="00D342C0">
      <w:pPr>
        <w:ind w:firstLineChars="200" w:firstLine="480"/>
      </w:pPr>
    </w:p>
    <w:p w14:paraId="1227C5BF" w14:textId="77777777" w:rsidR="0081180C" w:rsidRDefault="00000000">
      <w:pPr>
        <w:jc w:val="center"/>
      </w:pPr>
      <w:r>
        <w:rPr>
          <w:noProof/>
        </w:rPr>
        <w:drawing>
          <wp:inline distT="0" distB="0" distL="0" distR="0" wp14:anchorId="2048D044" wp14:editId="79D1EE18">
            <wp:extent cx="4483100" cy="2642903"/>
            <wp:effectExtent l="0" t="0" r="0" b="5080"/>
            <wp:docPr id="203644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762" name="图片 1"/>
                    <pic:cNvPicPr>
                      <a:picLocks noChangeAspect="1"/>
                    </pic:cNvPicPr>
                  </pic:nvPicPr>
                  <pic:blipFill>
                    <a:blip r:embed="rId45"/>
                    <a:stretch>
                      <a:fillRect/>
                    </a:stretch>
                  </pic:blipFill>
                  <pic:spPr>
                    <a:xfrm>
                      <a:off x="0" y="0"/>
                      <a:ext cx="4507366" cy="2657208"/>
                    </a:xfrm>
                    <a:prstGeom prst="rect">
                      <a:avLst/>
                    </a:prstGeom>
                  </pic:spPr>
                </pic:pic>
              </a:graphicData>
            </a:graphic>
          </wp:inline>
        </w:drawing>
      </w:r>
    </w:p>
    <w:p w14:paraId="1AD9ED28"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6.7</w:t>
      </w:r>
      <w:r w:rsidRPr="0059532F">
        <w:rPr>
          <w:rFonts w:ascii="Times New Roman" w:hAnsi="Times New Roman" w:hint="eastAsia"/>
          <w:sz w:val="21"/>
          <w:szCs w:val="21"/>
        </w:rPr>
        <w:t xml:space="preserve"> </w:t>
      </w:r>
      <w:r w:rsidRPr="0059532F">
        <w:rPr>
          <w:rFonts w:ascii="Times New Roman" w:hAnsi="Times New Roman" w:hint="eastAsia"/>
          <w:sz w:val="21"/>
          <w:szCs w:val="21"/>
        </w:rPr>
        <w:t>商城模块相关界面图</w:t>
      </w:r>
    </w:p>
    <w:p w14:paraId="356BD6EC" w14:textId="77777777" w:rsidR="0081180C" w:rsidRDefault="0081180C">
      <w:pPr>
        <w:ind w:firstLine="480"/>
        <w:jc w:val="center"/>
      </w:pPr>
    </w:p>
    <w:p w14:paraId="0520E8D7" w14:textId="77777777" w:rsidR="0081180C" w:rsidRDefault="00000000">
      <w:pPr>
        <w:pStyle w:val="41"/>
      </w:pPr>
      <w:r>
        <w:rPr>
          <w:rFonts w:hint="eastAsia"/>
        </w:rPr>
        <w:t>个人信息模块实现</w:t>
      </w:r>
    </w:p>
    <w:p w14:paraId="5A91300F" w14:textId="77777777" w:rsidR="0081180C" w:rsidRDefault="00000000">
      <w:pPr>
        <w:ind w:firstLineChars="200" w:firstLine="480"/>
      </w:pPr>
      <w:r>
        <w:rPr>
          <w:rFonts w:hint="eastAsia"/>
        </w:rPr>
        <w:t>个人信息模块管理主要是完成用户个人信息管理，如查看个人基本信息，查看关注数，查看粉丝数，查看获赞数，查看我的作品列表，查看我收藏的作品列表，查看我喜欢的作品列表，修改个人基本信息。相关功能如图</w:t>
      </w:r>
      <w:r>
        <w:rPr>
          <w:rFonts w:hint="eastAsia"/>
        </w:rPr>
        <w:t>6.8</w:t>
      </w:r>
      <w:r>
        <w:rPr>
          <w:rFonts w:hint="eastAsia"/>
        </w:rPr>
        <w:t>所示。</w:t>
      </w:r>
    </w:p>
    <w:p w14:paraId="1A79AF1C" w14:textId="77777777" w:rsidR="00D342C0" w:rsidRDefault="00D342C0">
      <w:pPr>
        <w:ind w:firstLineChars="200" w:firstLine="480"/>
      </w:pPr>
    </w:p>
    <w:p w14:paraId="0EED92E2" w14:textId="77777777" w:rsidR="0081180C" w:rsidRDefault="00000000" w:rsidP="00FB7A0A">
      <w:pPr>
        <w:jc w:val="center"/>
      </w:pPr>
      <w:r>
        <w:rPr>
          <w:noProof/>
        </w:rPr>
        <w:drawing>
          <wp:inline distT="0" distB="0" distL="0" distR="0" wp14:anchorId="26D4ADE6" wp14:editId="48200561">
            <wp:extent cx="2779395" cy="2470785"/>
            <wp:effectExtent l="0" t="0" r="1905" b="5715"/>
            <wp:docPr id="132241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1762" name="图片 1"/>
                    <pic:cNvPicPr>
                      <a:picLocks noChangeAspect="1"/>
                    </pic:cNvPicPr>
                  </pic:nvPicPr>
                  <pic:blipFill>
                    <a:blip r:embed="rId46"/>
                    <a:stretch>
                      <a:fillRect/>
                    </a:stretch>
                  </pic:blipFill>
                  <pic:spPr>
                    <a:xfrm>
                      <a:off x="0" y="0"/>
                      <a:ext cx="2788331" cy="2478755"/>
                    </a:xfrm>
                    <a:prstGeom prst="rect">
                      <a:avLst/>
                    </a:prstGeom>
                  </pic:spPr>
                </pic:pic>
              </a:graphicData>
            </a:graphic>
          </wp:inline>
        </w:drawing>
      </w:r>
    </w:p>
    <w:p w14:paraId="4B289D00"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6.8</w:t>
      </w:r>
      <w:r w:rsidRPr="0059532F">
        <w:rPr>
          <w:rFonts w:ascii="Times New Roman" w:hAnsi="Times New Roman" w:hint="eastAsia"/>
          <w:sz w:val="21"/>
          <w:szCs w:val="21"/>
        </w:rPr>
        <w:t xml:space="preserve"> </w:t>
      </w:r>
      <w:r w:rsidRPr="0059532F">
        <w:rPr>
          <w:rFonts w:ascii="Times New Roman" w:hAnsi="Times New Roman" w:hint="eastAsia"/>
          <w:sz w:val="21"/>
          <w:szCs w:val="21"/>
        </w:rPr>
        <w:t>个人信息模块相关界面图</w:t>
      </w:r>
    </w:p>
    <w:p w14:paraId="7A38D3FF" w14:textId="77777777" w:rsidR="0081180C" w:rsidRDefault="00000000">
      <w:pPr>
        <w:pStyle w:val="41"/>
      </w:pPr>
      <w:r>
        <w:rPr>
          <w:rFonts w:hint="eastAsia"/>
        </w:rPr>
        <w:lastRenderedPageBreak/>
        <w:t>订单模块实现</w:t>
      </w:r>
    </w:p>
    <w:p w14:paraId="7129D957" w14:textId="77777777" w:rsidR="0081180C" w:rsidRDefault="00000000">
      <w:pPr>
        <w:ind w:firstLineChars="200" w:firstLine="480"/>
      </w:pPr>
      <w:r>
        <w:rPr>
          <w:rFonts w:hint="eastAsia"/>
        </w:rPr>
        <w:t>订单模块主要是用来记录系统中的订单信息，如商品订单和漫展门票订单信息，主要是系统操作生成订单后可以查看订单列表，查看订单详情和支付订单。相关功能如图</w:t>
      </w:r>
      <w:r>
        <w:rPr>
          <w:rFonts w:hint="eastAsia"/>
        </w:rPr>
        <w:t>6.9</w:t>
      </w:r>
      <w:r>
        <w:rPr>
          <w:rFonts w:hint="eastAsia"/>
        </w:rPr>
        <w:t>所示。</w:t>
      </w:r>
    </w:p>
    <w:p w14:paraId="23466701" w14:textId="77777777" w:rsidR="00D342C0" w:rsidRDefault="00D342C0">
      <w:pPr>
        <w:ind w:firstLineChars="200" w:firstLine="480"/>
      </w:pPr>
    </w:p>
    <w:p w14:paraId="6D83DA9C" w14:textId="77777777" w:rsidR="0081180C" w:rsidRDefault="00000000" w:rsidP="00FB7A0A">
      <w:pPr>
        <w:jc w:val="center"/>
      </w:pPr>
      <w:r>
        <w:rPr>
          <w:noProof/>
        </w:rPr>
        <w:drawing>
          <wp:inline distT="0" distB="0" distL="0" distR="0" wp14:anchorId="0F7B3641" wp14:editId="3DAFB92E">
            <wp:extent cx="4415725" cy="3835400"/>
            <wp:effectExtent l="0" t="0" r="4445" b="0"/>
            <wp:docPr id="2011697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7530" name="图片 1"/>
                    <pic:cNvPicPr>
                      <a:picLocks noChangeAspect="1"/>
                    </pic:cNvPicPr>
                  </pic:nvPicPr>
                  <pic:blipFill>
                    <a:blip r:embed="rId47"/>
                    <a:stretch>
                      <a:fillRect/>
                    </a:stretch>
                  </pic:blipFill>
                  <pic:spPr>
                    <a:xfrm>
                      <a:off x="0" y="0"/>
                      <a:ext cx="4425858" cy="3844202"/>
                    </a:xfrm>
                    <a:prstGeom prst="rect">
                      <a:avLst/>
                    </a:prstGeom>
                  </pic:spPr>
                </pic:pic>
              </a:graphicData>
            </a:graphic>
          </wp:inline>
        </w:drawing>
      </w:r>
    </w:p>
    <w:p w14:paraId="7666842F"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Pr>
          <w:rFonts w:ascii="Times New Roman" w:hAnsi="Times New Roman"/>
          <w:sz w:val="21"/>
          <w:szCs w:val="21"/>
        </w:rPr>
        <w:t>6.9</w:t>
      </w:r>
      <w:r w:rsidRPr="0059532F">
        <w:rPr>
          <w:rFonts w:ascii="Times New Roman" w:hAnsi="Times New Roman" w:hint="eastAsia"/>
          <w:sz w:val="21"/>
          <w:szCs w:val="21"/>
        </w:rPr>
        <w:t xml:space="preserve"> </w:t>
      </w:r>
      <w:r w:rsidRPr="0059532F">
        <w:rPr>
          <w:rFonts w:ascii="Times New Roman" w:hAnsi="Times New Roman" w:hint="eastAsia"/>
          <w:sz w:val="21"/>
          <w:szCs w:val="21"/>
        </w:rPr>
        <w:t>订单模块相关界面图</w:t>
      </w:r>
    </w:p>
    <w:p w14:paraId="55EA0678" w14:textId="77777777" w:rsidR="0081180C" w:rsidRDefault="0081180C">
      <w:pPr>
        <w:ind w:firstLine="480"/>
        <w:jc w:val="center"/>
      </w:pPr>
    </w:p>
    <w:p w14:paraId="0E070C21" w14:textId="77777777" w:rsidR="0081180C" w:rsidRDefault="00000000">
      <w:pPr>
        <w:pStyle w:val="31"/>
      </w:pPr>
      <w:bookmarkStart w:id="93" w:name="_Toc199511129"/>
      <w:r>
        <w:rPr>
          <w:rFonts w:hint="eastAsia"/>
        </w:rPr>
        <w:t>Webpc</w:t>
      </w:r>
      <w:r>
        <w:rPr>
          <w:rFonts w:hint="eastAsia"/>
        </w:rPr>
        <w:t>网页功能实现</w:t>
      </w:r>
      <w:bookmarkEnd w:id="93"/>
    </w:p>
    <w:p w14:paraId="3F68FBFF" w14:textId="77777777" w:rsidR="0081180C" w:rsidRDefault="00000000">
      <w:pPr>
        <w:pStyle w:val="41"/>
      </w:pPr>
      <w:r>
        <w:rPr>
          <w:rFonts w:hint="eastAsia"/>
        </w:rPr>
        <w:t>系统管理</w:t>
      </w:r>
    </w:p>
    <w:p w14:paraId="39982D58" w14:textId="77777777" w:rsidR="0081180C" w:rsidRDefault="00000000">
      <w:pPr>
        <w:ind w:firstLineChars="200" w:firstLine="480"/>
      </w:pPr>
      <w:r>
        <w:rPr>
          <w:rFonts w:hint="eastAsia"/>
        </w:rPr>
        <w:t>系统管理主要是后台管理员用来管理本系统的</w:t>
      </w:r>
      <w:r>
        <w:rPr>
          <w:rFonts w:hint="eastAsia"/>
        </w:rPr>
        <w:t>RBAC</w:t>
      </w:r>
      <w:r>
        <w:rPr>
          <w:rFonts w:hint="eastAsia"/>
        </w:rPr>
        <w:t>模型，设计到了用户管理，角色管理，菜单管理，用户管理主要是管理本系统的用户，角色管理主要是用来管理本系统的角色，菜单管理主要是用来管理本系统的菜单和权限，可以给对应的用户分配相应的角色从而获取到一定的特殊权限和访问特定的页面和功能，可以给对应的角色分配相应的菜单，从而让具有特定角色的用户具有特定的页面访问权限，总的来说是为了方便管理系统用户和系统资源，并且保证安全隔离性。其中用户，角色和菜单管理界面类似，这里只展示用户管理部分。</w:t>
      </w:r>
    </w:p>
    <w:p w14:paraId="1E105C4B" w14:textId="77777777" w:rsidR="0081180C" w:rsidRDefault="00000000">
      <w:pPr>
        <w:ind w:firstLineChars="200" w:firstLine="480"/>
      </w:pPr>
      <w:r>
        <w:rPr>
          <w:rFonts w:hint="eastAsia"/>
        </w:rPr>
        <w:t>系统管理相关图如图</w:t>
      </w:r>
      <w:r>
        <w:rPr>
          <w:rFonts w:hint="eastAsia"/>
        </w:rPr>
        <w:t>6.10</w:t>
      </w:r>
      <w:r>
        <w:rPr>
          <w:rFonts w:hint="eastAsia"/>
        </w:rPr>
        <w:t>和</w:t>
      </w:r>
      <w:r>
        <w:rPr>
          <w:rFonts w:hint="eastAsia"/>
        </w:rPr>
        <w:t>6.11</w:t>
      </w:r>
      <w:r>
        <w:rPr>
          <w:rFonts w:hint="eastAsia"/>
        </w:rPr>
        <w:t>所示。</w:t>
      </w:r>
    </w:p>
    <w:p w14:paraId="74B15C1F" w14:textId="77777777" w:rsidR="0081180C" w:rsidRDefault="00000000" w:rsidP="00FB7A0A">
      <w:pPr>
        <w:spacing w:line="240" w:lineRule="auto"/>
        <w:jc w:val="center"/>
      </w:pPr>
      <w:r>
        <w:rPr>
          <w:noProof/>
        </w:rPr>
        <w:lastRenderedPageBreak/>
        <w:drawing>
          <wp:inline distT="0" distB="0" distL="0" distR="0" wp14:anchorId="2FE93368" wp14:editId="2065F5E0">
            <wp:extent cx="5759450" cy="2801620"/>
            <wp:effectExtent l="0" t="0" r="0" b="0"/>
            <wp:docPr id="595755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5106" name="图片 1"/>
                    <pic:cNvPicPr>
                      <a:picLocks noChangeAspect="1"/>
                    </pic:cNvPicPr>
                  </pic:nvPicPr>
                  <pic:blipFill>
                    <a:blip r:embed="rId48"/>
                    <a:stretch>
                      <a:fillRect/>
                    </a:stretch>
                  </pic:blipFill>
                  <pic:spPr>
                    <a:xfrm>
                      <a:off x="0" y="0"/>
                      <a:ext cx="5759450" cy="2801620"/>
                    </a:xfrm>
                    <a:prstGeom prst="rect">
                      <a:avLst/>
                    </a:prstGeom>
                  </pic:spPr>
                </pic:pic>
              </a:graphicData>
            </a:graphic>
          </wp:inline>
        </w:drawing>
      </w:r>
    </w:p>
    <w:p w14:paraId="5327F7EA"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6.10</w:t>
      </w:r>
      <w:r w:rsidRPr="0059532F">
        <w:rPr>
          <w:rFonts w:ascii="Times New Roman" w:hAnsi="Times New Roman" w:hint="eastAsia"/>
          <w:sz w:val="21"/>
          <w:szCs w:val="21"/>
        </w:rPr>
        <w:t xml:space="preserve"> </w:t>
      </w:r>
      <w:r w:rsidRPr="0059532F">
        <w:rPr>
          <w:rFonts w:ascii="Times New Roman" w:hAnsi="Times New Roman" w:hint="eastAsia"/>
          <w:sz w:val="21"/>
          <w:szCs w:val="21"/>
        </w:rPr>
        <w:t>用户管理首页界面图</w:t>
      </w:r>
    </w:p>
    <w:p w14:paraId="3F5EA027" w14:textId="77777777" w:rsidR="0081180C" w:rsidRDefault="0081180C">
      <w:pPr>
        <w:spacing w:line="240" w:lineRule="auto"/>
        <w:ind w:firstLine="480"/>
        <w:jc w:val="center"/>
      </w:pPr>
    </w:p>
    <w:p w14:paraId="2C32D156" w14:textId="77777777" w:rsidR="0081180C" w:rsidRDefault="00000000" w:rsidP="00FB7A0A">
      <w:pPr>
        <w:spacing w:line="240" w:lineRule="auto"/>
        <w:jc w:val="center"/>
      </w:pPr>
      <w:r>
        <w:rPr>
          <w:noProof/>
        </w:rPr>
        <w:drawing>
          <wp:inline distT="0" distB="0" distL="0" distR="0" wp14:anchorId="029644BB" wp14:editId="59D76FCE">
            <wp:extent cx="5759450" cy="2798445"/>
            <wp:effectExtent l="0" t="0" r="0" b="1905"/>
            <wp:docPr id="56916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65769" name="图片 1"/>
                    <pic:cNvPicPr>
                      <a:picLocks noChangeAspect="1"/>
                    </pic:cNvPicPr>
                  </pic:nvPicPr>
                  <pic:blipFill>
                    <a:blip r:embed="rId49"/>
                    <a:stretch>
                      <a:fillRect/>
                    </a:stretch>
                  </pic:blipFill>
                  <pic:spPr>
                    <a:xfrm>
                      <a:off x="0" y="0"/>
                      <a:ext cx="5759450" cy="2798445"/>
                    </a:xfrm>
                    <a:prstGeom prst="rect">
                      <a:avLst/>
                    </a:prstGeom>
                  </pic:spPr>
                </pic:pic>
              </a:graphicData>
            </a:graphic>
          </wp:inline>
        </w:drawing>
      </w:r>
    </w:p>
    <w:p w14:paraId="34958990"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6.11</w:t>
      </w:r>
      <w:r w:rsidRPr="0059532F">
        <w:rPr>
          <w:rFonts w:ascii="Times New Roman" w:hAnsi="Times New Roman" w:hint="eastAsia"/>
          <w:sz w:val="21"/>
          <w:szCs w:val="21"/>
        </w:rPr>
        <w:t xml:space="preserve"> </w:t>
      </w:r>
      <w:r w:rsidRPr="0059532F">
        <w:rPr>
          <w:rFonts w:ascii="Times New Roman" w:hAnsi="Times New Roman" w:hint="eastAsia"/>
          <w:sz w:val="21"/>
          <w:szCs w:val="21"/>
        </w:rPr>
        <w:t>用户管理修改用户信息界面图</w:t>
      </w:r>
    </w:p>
    <w:p w14:paraId="67CB316D" w14:textId="77777777" w:rsidR="0081180C" w:rsidRDefault="0081180C">
      <w:pPr>
        <w:spacing w:line="240" w:lineRule="auto"/>
        <w:ind w:firstLine="480"/>
        <w:jc w:val="center"/>
      </w:pPr>
    </w:p>
    <w:p w14:paraId="793413D0" w14:textId="77777777" w:rsidR="0081180C" w:rsidRDefault="00000000">
      <w:pPr>
        <w:pStyle w:val="41"/>
      </w:pPr>
      <w:r>
        <w:rPr>
          <w:rFonts w:hint="eastAsia"/>
        </w:rPr>
        <w:t>商品管理</w:t>
      </w:r>
    </w:p>
    <w:p w14:paraId="2D38EBB1" w14:textId="77777777" w:rsidR="00D342C0" w:rsidRDefault="00000000">
      <w:pPr>
        <w:ind w:firstLineChars="200" w:firstLine="480"/>
      </w:pPr>
      <w:r>
        <w:rPr>
          <w:rFonts w:hint="eastAsia"/>
        </w:rPr>
        <w:t>商品管理主要是后台管理员用来管理本系统商品的一些基本信息的，如商品分类管理，商品规格管理和商品审核</w:t>
      </w:r>
      <w:r w:rsidR="00D342C0">
        <w:rPr>
          <w:rFonts w:hint="eastAsia"/>
        </w:rPr>
        <w:t>。</w:t>
      </w:r>
    </w:p>
    <w:p w14:paraId="5DE8FE02" w14:textId="2865EC94" w:rsidR="0081180C" w:rsidRDefault="00000000">
      <w:pPr>
        <w:ind w:firstLineChars="200" w:firstLine="480"/>
      </w:pPr>
      <w:r>
        <w:rPr>
          <w:rFonts w:hint="eastAsia"/>
        </w:rPr>
        <w:t>一个商品分类会对应多个商品规格，一个商品规格会对应多个商品规格值，定义好商品分类和商品规格信息后，用户在发布商品时就能直接选择对应已经存在的商品分类和商品规格信息，从而快速完成商品的发布，并且当用户想要查看感兴趣的某一类商品时，用户可以直接通过对应的商品分类来进行分类过滤，从而满足需求。</w:t>
      </w:r>
    </w:p>
    <w:p w14:paraId="513B53AC" w14:textId="12B4F0DE" w:rsidR="00D342C0" w:rsidRDefault="00D342C0" w:rsidP="00D342C0">
      <w:pPr>
        <w:ind w:firstLineChars="200" w:firstLine="480"/>
      </w:pPr>
      <w:r>
        <w:rPr>
          <w:rFonts w:hint="eastAsia"/>
        </w:rPr>
        <w:lastRenderedPageBreak/>
        <w:t>商品分类管理和规格管理界面分别如图</w:t>
      </w:r>
      <w:r>
        <w:rPr>
          <w:rFonts w:hint="eastAsia"/>
        </w:rPr>
        <w:t>6.12</w:t>
      </w:r>
      <w:r>
        <w:rPr>
          <w:rFonts w:hint="eastAsia"/>
        </w:rPr>
        <w:t>、图</w:t>
      </w:r>
      <w:r>
        <w:rPr>
          <w:rFonts w:hint="eastAsia"/>
        </w:rPr>
        <w:t>6.13</w:t>
      </w:r>
      <w:r>
        <w:rPr>
          <w:rFonts w:hint="eastAsia"/>
        </w:rPr>
        <w:t>所示。</w:t>
      </w:r>
    </w:p>
    <w:p w14:paraId="483FC37C" w14:textId="77777777" w:rsidR="00D342C0" w:rsidRPr="00D342C0" w:rsidRDefault="00D342C0">
      <w:pPr>
        <w:ind w:firstLineChars="200" w:firstLine="480"/>
      </w:pPr>
    </w:p>
    <w:p w14:paraId="4E657ED9" w14:textId="77777777" w:rsidR="0081180C" w:rsidRDefault="00000000" w:rsidP="00FB7A0A">
      <w:pPr>
        <w:jc w:val="center"/>
      </w:pPr>
      <w:r>
        <w:rPr>
          <w:noProof/>
        </w:rPr>
        <w:drawing>
          <wp:inline distT="0" distB="0" distL="0" distR="0" wp14:anchorId="38E922AE" wp14:editId="266BE1C8">
            <wp:extent cx="5759450" cy="2854325"/>
            <wp:effectExtent l="0" t="0" r="0" b="3175"/>
            <wp:docPr id="113877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7013" name="图片 1"/>
                    <pic:cNvPicPr>
                      <a:picLocks noChangeAspect="1"/>
                    </pic:cNvPicPr>
                  </pic:nvPicPr>
                  <pic:blipFill>
                    <a:blip r:embed="rId50"/>
                    <a:stretch>
                      <a:fillRect/>
                    </a:stretch>
                  </pic:blipFill>
                  <pic:spPr>
                    <a:xfrm>
                      <a:off x="0" y="0"/>
                      <a:ext cx="5759450" cy="2854325"/>
                    </a:xfrm>
                    <a:prstGeom prst="rect">
                      <a:avLst/>
                    </a:prstGeom>
                  </pic:spPr>
                </pic:pic>
              </a:graphicData>
            </a:graphic>
          </wp:inline>
        </w:drawing>
      </w:r>
    </w:p>
    <w:p w14:paraId="26C028CB"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6.12</w:t>
      </w:r>
      <w:r w:rsidRPr="0059532F">
        <w:rPr>
          <w:rFonts w:ascii="Times New Roman" w:hAnsi="Times New Roman" w:hint="eastAsia"/>
          <w:sz w:val="21"/>
          <w:szCs w:val="21"/>
        </w:rPr>
        <w:t xml:space="preserve"> </w:t>
      </w:r>
      <w:r w:rsidRPr="0059532F">
        <w:rPr>
          <w:rFonts w:ascii="Times New Roman" w:hAnsi="Times New Roman" w:hint="eastAsia"/>
          <w:sz w:val="21"/>
          <w:szCs w:val="21"/>
        </w:rPr>
        <w:t>商品分类管理界面图</w:t>
      </w:r>
    </w:p>
    <w:p w14:paraId="34E9C50B" w14:textId="77777777" w:rsidR="0081180C" w:rsidRDefault="0081180C">
      <w:pPr>
        <w:ind w:firstLine="480"/>
        <w:jc w:val="center"/>
      </w:pPr>
    </w:p>
    <w:p w14:paraId="073913E9" w14:textId="77777777" w:rsidR="0081180C" w:rsidRDefault="00000000" w:rsidP="00FB7A0A">
      <w:pPr>
        <w:jc w:val="center"/>
      </w:pPr>
      <w:r>
        <w:rPr>
          <w:noProof/>
        </w:rPr>
        <w:drawing>
          <wp:inline distT="0" distB="0" distL="0" distR="0" wp14:anchorId="6B63E56F" wp14:editId="0BF92FC4">
            <wp:extent cx="5759450" cy="2888615"/>
            <wp:effectExtent l="0" t="0" r="0" b="6985"/>
            <wp:docPr id="509258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8012" name="图片 1"/>
                    <pic:cNvPicPr>
                      <a:picLocks noChangeAspect="1"/>
                    </pic:cNvPicPr>
                  </pic:nvPicPr>
                  <pic:blipFill>
                    <a:blip r:embed="rId51"/>
                    <a:stretch>
                      <a:fillRect/>
                    </a:stretch>
                  </pic:blipFill>
                  <pic:spPr>
                    <a:xfrm>
                      <a:off x="0" y="0"/>
                      <a:ext cx="5759450" cy="2888615"/>
                    </a:xfrm>
                    <a:prstGeom prst="rect">
                      <a:avLst/>
                    </a:prstGeom>
                  </pic:spPr>
                </pic:pic>
              </a:graphicData>
            </a:graphic>
          </wp:inline>
        </w:drawing>
      </w:r>
    </w:p>
    <w:p w14:paraId="33BD8E1D"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6.13</w:t>
      </w:r>
      <w:r w:rsidRPr="0059532F">
        <w:rPr>
          <w:rFonts w:ascii="Times New Roman" w:hAnsi="Times New Roman" w:hint="eastAsia"/>
          <w:sz w:val="21"/>
          <w:szCs w:val="21"/>
        </w:rPr>
        <w:t xml:space="preserve"> </w:t>
      </w:r>
      <w:r w:rsidRPr="0059532F">
        <w:rPr>
          <w:rFonts w:ascii="Times New Roman" w:hAnsi="Times New Roman" w:hint="eastAsia"/>
          <w:sz w:val="21"/>
          <w:szCs w:val="21"/>
        </w:rPr>
        <w:t>商品规格管理界面图</w:t>
      </w:r>
    </w:p>
    <w:p w14:paraId="0A01B86B" w14:textId="77777777" w:rsidR="0081180C" w:rsidRDefault="0081180C">
      <w:pPr>
        <w:ind w:firstLine="480"/>
        <w:jc w:val="center"/>
      </w:pPr>
    </w:p>
    <w:p w14:paraId="3F49A0F7" w14:textId="714EFC4A" w:rsidR="00D342C0" w:rsidRDefault="00D342C0" w:rsidP="00D342C0">
      <w:pPr>
        <w:ind w:firstLineChars="200" w:firstLine="480"/>
      </w:pPr>
      <w:r>
        <w:rPr>
          <w:rFonts w:hint="eastAsia"/>
        </w:rPr>
        <w:t>商品审核主要是用来审核商品，然后完成商品的下架，目的是保证本系统的绿色健康，防止一些恶意用户发布一些不良资源，从而整个系统环境。商品审核界面如图</w:t>
      </w:r>
      <w:r>
        <w:rPr>
          <w:rFonts w:hint="eastAsia"/>
        </w:rPr>
        <w:t>6.14</w:t>
      </w:r>
      <w:r>
        <w:rPr>
          <w:rFonts w:hint="eastAsia"/>
        </w:rPr>
        <w:t>所示。</w:t>
      </w:r>
    </w:p>
    <w:p w14:paraId="309AD77D" w14:textId="77777777" w:rsidR="00D342C0" w:rsidRPr="00D342C0" w:rsidRDefault="00D342C0">
      <w:pPr>
        <w:ind w:firstLine="480"/>
        <w:jc w:val="center"/>
      </w:pPr>
    </w:p>
    <w:p w14:paraId="7F0C9817" w14:textId="77777777" w:rsidR="0081180C" w:rsidRDefault="00000000" w:rsidP="00FB7A0A">
      <w:pPr>
        <w:jc w:val="center"/>
      </w:pPr>
      <w:r>
        <w:rPr>
          <w:noProof/>
        </w:rPr>
        <w:lastRenderedPageBreak/>
        <w:drawing>
          <wp:inline distT="0" distB="0" distL="0" distR="0" wp14:anchorId="45CFE69E" wp14:editId="53CF128A">
            <wp:extent cx="5759450" cy="2755265"/>
            <wp:effectExtent l="0" t="0" r="0" b="6985"/>
            <wp:docPr id="371405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5788" name="图片 1"/>
                    <pic:cNvPicPr>
                      <a:picLocks noChangeAspect="1"/>
                    </pic:cNvPicPr>
                  </pic:nvPicPr>
                  <pic:blipFill>
                    <a:blip r:embed="rId52"/>
                    <a:stretch>
                      <a:fillRect/>
                    </a:stretch>
                  </pic:blipFill>
                  <pic:spPr>
                    <a:xfrm>
                      <a:off x="0" y="0"/>
                      <a:ext cx="5759450" cy="2755265"/>
                    </a:xfrm>
                    <a:prstGeom prst="rect">
                      <a:avLst/>
                    </a:prstGeom>
                  </pic:spPr>
                </pic:pic>
              </a:graphicData>
            </a:graphic>
          </wp:inline>
        </w:drawing>
      </w:r>
    </w:p>
    <w:p w14:paraId="2133A58A"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6.14</w:t>
      </w:r>
      <w:r w:rsidRPr="0059532F">
        <w:rPr>
          <w:rFonts w:ascii="Times New Roman" w:hAnsi="Times New Roman" w:hint="eastAsia"/>
          <w:sz w:val="21"/>
          <w:szCs w:val="21"/>
        </w:rPr>
        <w:t xml:space="preserve"> </w:t>
      </w:r>
      <w:r w:rsidRPr="0059532F">
        <w:rPr>
          <w:rFonts w:ascii="Times New Roman" w:hAnsi="Times New Roman" w:hint="eastAsia"/>
          <w:sz w:val="21"/>
          <w:szCs w:val="21"/>
        </w:rPr>
        <w:t>商品审核界面图</w:t>
      </w:r>
    </w:p>
    <w:p w14:paraId="55626A49" w14:textId="77777777" w:rsidR="0081180C" w:rsidRDefault="0081180C" w:rsidP="002662A9"/>
    <w:p w14:paraId="3B94537A" w14:textId="77777777" w:rsidR="0081180C" w:rsidRDefault="00000000">
      <w:pPr>
        <w:pStyle w:val="41"/>
      </w:pPr>
      <w:r>
        <w:rPr>
          <w:rFonts w:hint="eastAsia"/>
        </w:rPr>
        <w:t>轮播图管理</w:t>
      </w:r>
    </w:p>
    <w:p w14:paraId="44534ACF" w14:textId="77777777" w:rsidR="0081180C" w:rsidRDefault="00000000">
      <w:pPr>
        <w:ind w:firstLineChars="200" w:firstLine="480"/>
      </w:pPr>
      <w:r>
        <w:rPr>
          <w:rFonts w:hint="eastAsia"/>
        </w:rPr>
        <w:t>轮播图管理主要是用来管理小程序首页和漫展活动首页里面的轮播图，让用户能第一时间清晰明了的看见热门作品</w:t>
      </w:r>
      <w:r>
        <w:rPr>
          <w:rFonts w:hint="eastAsia"/>
        </w:rPr>
        <w:t>/</w:t>
      </w:r>
      <w:r>
        <w:rPr>
          <w:rFonts w:hint="eastAsia"/>
        </w:rPr>
        <w:t>漫展，从而快速引起用户的注意力，并且这里的轮播后期可以考虑到广告和通知的植入，从而保证系统的收入。</w:t>
      </w:r>
    </w:p>
    <w:p w14:paraId="4A69B8B9" w14:textId="77777777" w:rsidR="0081180C" w:rsidRDefault="00000000">
      <w:pPr>
        <w:ind w:firstLineChars="200" w:firstLine="480"/>
      </w:pPr>
      <w:r>
        <w:rPr>
          <w:rFonts w:hint="eastAsia"/>
        </w:rPr>
        <w:t>相关功能如图</w:t>
      </w:r>
      <w:r>
        <w:rPr>
          <w:rFonts w:hint="eastAsia"/>
        </w:rPr>
        <w:t>6.15</w:t>
      </w:r>
      <w:r>
        <w:rPr>
          <w:rFonts w:hint="eastAsia"/>
        </w:rPr>
        <w:t>所示。</w:t>
      </w:r>
    </w:p>
    <w:p w14:paraId="223A3D7C" w14:textId="77777777" w:rsidR="002662A9" w:rsidRDefault="002662A9" w:rsidP="002662A9"/>
    <w:p w14:paraId="54E05CA9" w14:textId="77777777" w:rsidR="0081180C" w:rsidRDefault="00000000" w:rsidP="00FB7A0A">
      <w:pPr>
        <w:spacing w:line="240" w:lineRule="auto"/>
        <w:jc w:val="center"/>
      </w:pPr>
      <w:r>
        <w:rPr>
          <w:noProof/>
        </w:rPr>
        <w:drawing>
          <wp:inline distT="0" distB="0" distL="0" distR="0" wp14:anchorId="4A071B7D" wp14:editId="0DB65EB5">
            <wp:extent cx="5759450" cy="2397760"/>
            <wp:effectExtent l="0" t="0" r="0" b="2540"/>
            <wp:docPr id="132839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98260" name="图片 1"/>
                    <pic:cNvPicPr>
                      <a:picLocks noChangeAspect="1"/>
                    </pic:cNvPicPr>
                  </pic:nvPicPr>
                  <pic:blipFill>
                    <a:blip r:embed="rId53"/>
                    <a:stretch>
                      <a:fillRect/>
                    </a:stretch>
                  </pic:blipFill>
                  <pic:spPr>
                    <a:xfrm>
                      <a:off x="0" y="0"/>
                      <a:ext cx="5759450" cy="2397760"/>
                    </a:xfrm>
                    <a:prstGeom prst="rect">
                      <a:avLst/>
                    </a:prstGeom>
                  </pic:spPr>
                </pic:pic>
              </a:graphicData>
            </a:graphic>
          </wp:inline>
        </w:drawing>
      </w:r>
    </w:p>
    <w:p w14:paraId="3E4F95DD"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6.15</w:t>
      </w:r>
      <w:r w:rsidRPr="0059532F">
        <w:rPr>
          <w:rFonts w:ascii="Times New Roman" w:hAnsi="Times New Roman" w:hint="eastAsia"/>
          <w:sz w:val="21"/>
          <w:szCs w:val="21"/>
        </w:rPr>
        <w:t xml:space="preserve"> </w:t>
      </w:r>
      <w:r w:rsidRPr="0059532F">
        <w:rPr>
          <w:rFonts w:ascii="Times New Roman" w:hAnsi="Times New Roman" w:hint="eastAsia"/>
          <w:sz w:val="21"/>
          <w:szCs w:val="21"/>
        </w:rPr>
        <w:t>轮播图管理界面图</w:t>
      </w:r>
    </w:p>
    <w:p w14:paraId="0E350A4B" w14:textId="77777777" w:rsidR="0081180C" w:rsidRDefault="0081180C" w:rsidP="002662A9"/>
    <w:p w14:paraId="23D88BE8" w14:textId="77777777" w:rsidR="0081180C" w:rsidRDefault="00000000">
      <w:pPr>
        <w:pStyle w:val="41"/>
      </w:pPr>
      <w:r>
        <w:rPr>
          <w:rFonts w:hint="eastAsia"/>
        </w:rPr>
        <w:t>作品管理</w:t>
      </w:r>
    </w:p>
    <w:p w14:paraId="457C00A6" w14:textId="77777777" w:rsidR="0081180C" w:rsidRDefault="00000000">
      <w:pPr>
        <w:ind w:firstLineChars="200" w:firstLine="480"/>
      </w:pPr>
      <w:r>
        <w:rPr>
          <w:rFonts w:hint="eastAsia"/>
        </w:rPr>
        <w:t>作品主要是后台管理员用来管理本系统作品的一些基本信息的，如作品分类管理和</w:t>
      </w:r>
      <w:r>
        <w:rPr>
          <w:rFonts w:hint="eastAsia"/>
        </w:rPr>
        <w:lastRenderedPageBreak/>
        <w:t>商品审核，定义好作品分类后，用户在发布作品时就能直接选择对应已经存在的作品分类，从而快速完成作品的发布，并且当用户想要查看感兴趣的某一类作品时，用户可以直接通过对应的作品分类来进行分类过滤，从而满足需求。作品审核主要是用来审核作品，然后完成作品的下架，目的是保证本系统的绿色健康，防止一些恶意用户发布一些不良资源，从而整个系统环境。作品管理相关图如图</w:t>
      </w:r>
      <w:r>
        <w:rPr>
          <w:rFonts w:hint="eastAsia"/>
        </w:rPr>
        <w:t>6.16</w:t>
      </w:r>
      <w:r>
        <w:rPr>
          <w:rFonts w:hint="eastAsia"/>
        </w:rPr>
        <w:t>和</w:t>
      </w:r>
      <w:r>
        <w:rPr>
          <w:rFonts w:hint="eastAsia"/>
        </w:rPr>
        <w:t>6.17</w:t>
      </w:r>
      <w:r>
        <w:rPr>
          <w:rFonts w:hint="eastAsia"/>
        </w:rPr>
        <w:t>所示。</w:t>
      </w:r>
    </w:p>
    <w:p w14:paraId="7DFC1BD0" w14:textId="77777777" w:rsidR="002662A9" w:rsidRDefault="002662A9">
      <w:pPr>
        <w:ind w:firstLineChars="200" w:firstLine="480"/>
      </w:pPr>
    </w:p>
    <w:p w14:paraId="4131B114" w14:textId="77777777" w:rsidR="0081180C" w:rsidRDefault="00000000" w:rsidP="00FB7A0A">
      <w:pPr>
        <w:spacing w:line="240" w:lineRule="auto"/>
        <w:jc w:val="center"/>
      </w:pPr>
      <w:r>
        <w:rPr>
          <w:noProof/>
        </w:rPr>
        <w:drawing>
          <wp:inline distT="0" distB="0" distL="0" distR="0" wp14:anchorId="285C067E" wp14:editId="5FDEE41F">
            <wp:extent cx="5759450" cy="2381250"/>
            <wp:effectExtent l="0" t="0" r="0" b="0"/>
            <wp:docPr id="223748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8389" name="图片 1"/>
                    <pic:cNvPicPr>
                      <a:picLocks noChangeAspect="1"/>
                    </pic:cNvPicPr>
                  </pic:nvPicPr>
                  <pic:blipFill rotWithShape="1">
                    <a:blip r:embed="rId54"/>
                    <a:srcRect b="16518"/>
                    <a:stretch/>
                  </pic:blipFill>
                  <pic:spPr bwMode="auto">
                    <a:xfrm>
                      <a:off x="0" y="0"/>
                      <a:ext cx="5759450" cy="2381250"/>
                    </a:xfrm>
                    <a:prstGeom prst="rect">
                      <a:avLst/>
                    </a:prstGeom>
                    <a:ln>
                      <a:noFill/>
                    </a:ln>
                    <a:extLst>
                      <a:ext uri="{53640926-AAD7-44D8-BBD7-CCE9431645EC}">
                        <a14:shadowObscured xmlns:a14="http://schemas.microsoft.com/office/drawing/2010/main"/>
                      </a:ext>
                    </a:extLst>
                  </pic:spPr>
                </pic:pic>
              </a:graphicData>
            </a:graphic>
          </wp:inline>
        </w:drawing>
      </w:r>
    </w:p>
    <w:p w14:paraId="2A631EC3"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6.16</w:t>
      </w:r>
      <w:r w:rsidRPr="0059532F">
        <w:rPr>
          <w:rFonts w:ascii="Times New Roman" w:hAnsi="Times New Roman" w:hint="eastAsia"/>
          <w:sz w:val="21"/>
          <w:szCs w:val="21"/>
        </w:rPr>
        <w:t xml:space="preserve"> </w:t>
      </w:r>
      <w:r w:rsidRPr="0059532F">
        <w:rPr>
          <w:rFonts w:ascii="Times New Roman" w:hAnsi="Times New Roman" w:hint="eastAsia"/>
          <w:sz w:val="21"/>
          <w:szCs w:val="21"/>
        </w:rPr>
        <w:t>作品分类管理界面图</w:t>
      </w:r>
    </w:p>
    <w:p w14:paraId="379FF828" w14:textId="77777777" w:rsidR="0081180C" w:rsidRDefault="0081180C">
      <w:pPr>
        <w:spacing w:line="240" w:lineRule="auto"/>
        <w:ind w:firstLine="480"/>
        <w:jc w:val="center"/>
      </w:pPr>
    </w:p>
    <w:p w14:paraId="0EFFDDCB" w14:textId="77777777" w:rsidR="0081180C" w:rsidRDefault="00000000" w:rsidP="00FB7A0A">
      <w:pPr>
        <w:spacing w:line="240" w:lineRule="auto"/>
        <w:jc w:val="center"/>
      </w:pPr>
      <w:r>
        <w:rPr>
          <w:noProof/>
        </w:rPr>
        <w:drawing>
          <wp:inline distT="0" distB="0" distL="0" distR="0" wp14:anchorId="45C001D8" wp14:editId="7213A5CA">
            <wp:extent cx="5759450" cy="1829435"/>
            <wp:effectExtent l="0" t="0" r="0" b="0"/>
            <wp:docPr id="57149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0924" name="图片 1"/>
                    <pic:cNvPicPr>
                      <a:picLocks noChangeAspect="1"/>
                    </pic:cNvPicPr>
                  </pic:nvPicPr>
                  <pic:blipFill>
                    <a:blip r:embed="rId55"/>
                    <a:stretch>
                      <a:fillRect/>
                    </a:stretch>
                  </pic:blipFill>
                  <pic:spPr>
                    <a:xfrm>
                      <a:off x="0" y="0"/>
                      <a:ext cx="5759450" cy="1829435"/>
                    </a:xfrm>
                    <a:prstGeom prst="rect">
                      <a:avLst/>
                    </a:prstGeom>
                  </pic:spPr>
                </pic:pic>
              </a:graphicData>
            </a:graphic>
          </wp:inline>
        </w:drawing>
      </w:r>
    </w:p>
    <w:p w14:paraId="08EC5E43"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6.17</w:t>
      </w:r>
      <w:r w:rsidRPr="0059532F">
        <w:rPr>
          <w:rFonts w:ascii="Times New Roman" w:hAnsi="Times New Roman" w:hint="eastAsia"/>
          <w:sz w:val="21"/>
          <w:szCs w:val="21"/>
        </w:rPr>
        <w:t xml:space="preserve"> </w:t>
      </w:r>
      <w:r w:rsidRPr="0059532F">
        <w:rPr>
          <w:rFonts w:ascii="Times New Roman" w:hAnsi="Times New Roman" w:hint="eastAsia"/>
          <w:sz w:val="21"/>
          <w:szCs w:val="21"/>
        </w:rPr>
        <w:t>作品审核界面图</w:t>
      </w:r>
    </w:p>
    <w:p w14:paraId="6EE8D594" w14:textId="77777777" w:rsidR="0081180C" w:rsidRDefault="0081180C">
      <w:pPr>
        <w:spacing w:line="240" w:lineRule="auto"/>
        <w:ind w:firstLine="480"/>
        <w:jc w:val="center"/>
      </w:pPr>
    </w:p>
    <w:p w14:paraId="7556732B" w14:textId="77777777" w:rsidR="0081180C" w:rsidRDefault="00000000">
      <w:pPr>
        <w:pStyle w:val="41"/>
      </w:pPr>
      <w:r>
        <w:rPr>
          <w:rFonts w:hint="eastAsia"/>
        </w:rPr>
        <w:t>漫展管理</w:t>
      </w:r>
    </w:p>
    <w:p w14:paraId="474D28DF" w14:textId="77777777" w:rsidR="00FB7A0A" w:rsidRDefault="00000000">
      <w:pPr>
        <w:ind w:firstLineChars="200" w:firstLine="480"/>
      </w:pPr>
      <w:r>
        <w:rPr>
          <w:rFonts w:hint="eastAsia"/>
        </w:rPr>
        <w:t>漫展管理主要是用来实现漫展发布人申请审核功能，就是部分用户可能是漫展活动发布人，他们想通过本系统来发布漫展活动，因此为在小程序界面为他们提供了一个申请渠道，并且在申请成功后，他们能够直接在小程序界面快速的进行漫展活动的发布，这里进行后台审核主要是为了确认该用户确实具备发布和组织漫展活动的能力，并且可以防止部分恶意用户胡乱发布不合格的漫展活动，从而保证系统的稳定性。</w:t>
      </w:r>
    </w:p>
    <w:p w14:paraId="108D21C0" w14:textId="4C85E273" w:rsidR="0081180C" w:rsidRDefault="00000000">
      <w:pPr>
        <w:ind w:firstLineChars="200" w:firstLine="480"/>
      </w:pPr>
      <w:r>
        <w:rPr>
          <w:rFonts w:hint="eastAsia"/>
        </w:rPr>
        <w:t>漫展管理图如图</w:t>
      </w:r>
      <w:r>
        <w:rPr>
          <w:rFonts w:hint="eastAsia"/>
        </w:rPr>
        <w:t>6.18</w:t>
      </w:r>
      <w:r>
        <w:rPr>
          <w:rFonts w:hint="eastAsia"/>
        </w:rPr>
        <w:t>所示。</w:t>
      </w:r>
    </w:p>
    <w:p w14:paraId="1154703C" w14:textId="77777777" w:rsidR="0081180C" w:rsidRDefault="00000000" w:rsidP="00FB7A0A">
      <w:pPr>
        <w:spacing w:line="240" w:lineRule="auto"/>
        <w:jc w:val="center"/>
      </w:pPr>
      <w:r>
        <w:rPr>
          <w:noProof/>
        </w:rPr>
        <w:lastRenderedPageBreak/>
        <w:drawing>
          <wp:inline distT="0" distB="0" distL="0" distR="0" wp14:anchorId="76CC2CEB" wp14:editId="11E41B00">
            <wp:extent cx="5753735" cy="2666365"/>
            <wp:effectExtent l="0" t="0" r="0" b="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753735" cy="2666365"/>
                    </a:xfrm>
                    <a:prstGeom prst="rect">
                      <a:avLst/>
                    </a:prstGeom>
                    <a:noFill/>
                    <a:ln>
                      <a:noFill/>
                    </a:ln>
                  </pic:spPr>
                </pic:pic>
              </a:graphicData>
            </a:graphic>
          </wp:inline>
        </w:drawing>
      </w:r>
    </w:p>
    <w:p w14:paraId="6F626B16" w14:textId="77777777" w:rsidR="0081180C" w:rsidRPr="0059532F" w:rsidRDefault="00000000" w:rsidP="00006F36">
      <w:pPr>
        <w:pStyle w:val="ad"/>
        <w:spacing w:beforeLines="50" w:before="159" w:line="240" w:lineRule="auto"/>
        <w:jc w:val="center"/>
        <w:rPr>
          <w:rFonts w:ascii="Times New Roman" w:hAnsi="Times New Roman"/>
          <w:sz w:val="21"/>
          <w:szCs w:val="21"/>
        </w:rPr>
      </w:pPr>
      <w:r w:rsidRPr="0059532F">
        <w:rPr>
          <w:rFonts w:ascii="Times New Roman" w:hAnsi="Times New Roman" w:hint="eastAsia"/>
          <w:sz w:val="21"/>
          <w:szCs w:val="21"/>
        </w:rPr>
        <w:t>图</w:t>
      </w:r>
      <w:r w:rsidRPr="0059532F">
        <w:rPr>
          <w:rFonts w:ascii="Times New Roman" w:hAnsi="Times New Roman"/>
          <w:sz w:val="21"/>
          <w:szCs w:val="21"/>
        </w:rPr>
        <w:t>6.18</w:t>
      </w:r>
      <w:r w:rsidRPr="0059532F">
        <w:rPr>
          <w:rFonts w:ascii="Times New Roman" w:hAnsi="Times New Roman" w:hint="eastAsia"/>
          <w:sz w:val="21"/>
          <w:szCs w:val="21"/>
        </w:rPr>
        <w:t xml:space="preserve"> </w:t>
      </w:r>
      <w:r w:rsidRPr="0059532F">
        <w:rPr>
          <w:rFonts w:ascii="Times New Roman" w:hAnsi="Times New Roman" w:hint="eastAsia"/>
          <w:sz w:val="21"/>
          <w:szCs w:val="21"/>
        </w:rPr>
        <w:t>漫展管理界面图</w:t>
      </w:r>
    </w:p>
    <w:p w14:paraId="2DB31B29" w14:textId="77777777" w:rsidR="0081180C" w:rsidRDefault="0081180C">
      <w:pPr>
        <w:spacing w:line="240" w:lineRule="auto"/>
        <w:ind w:firstLine="480"/>
        <w:jc w:val="center"/>
      </w:pPr>
    </w:p>
    <w:p w14:paraId="4B25CA96" w14:textId="77777777" w:rsidR="0081180C" w:rsidRDefault="00000000">
      <w:pPr>
        <w:pStyle w:val="21"/>
        <w:rPr>
          <w:rFonts w:hint="eastAsia"/>
        </w:rPr>
      </w:pPr>
      <w:bookmarkStart w:id="94" w:name="_Toc199511130"/>
      <w:r>
        <w:rPr>
          <w:rFonts w:hint="eastAsia"/>
        </w:rPr>
        <w:t>关键技术和算法</w:t>
      </w:r>
      <w:bookmarkEnd w:id="94"/>
    </w:p>
    <w:p w14:paraId="03D9BC68" w14:textId="77777777" w:rsidR="0081180C" w:rsidRDefault="00000000">
      <w:pPr>
        <w:pStyle w:val="31"/>
      </w:pPr>
      <w:bookmarkStart w:id="95" w:name="_Toc199511131"/>
      <w:r>
        <w:rPr>
          <w:rFonts w:hint="eastAsia"/>
        </w:rPr>
        <w:t>自定义登陆认证</w:t>
      </w:r>
      <w:bookmarkEnd w:id="95"/>
    </w:p>
    <w:p w14:paraId="531D8213" w14:textId="67CDBE8B" w:rsidR="0081180C" w:rsidRDefault="00000000">
      <w:pPr>
        <w:ind w:firstLineChars="200" w:firstLine="480"/>
      </w:pPr>
      <w:r>
        <w:rPr>
          <w:rFonts w:hint="eastAsia"/>
        </w:rPr>
        <w:t>登陆认证是一个用来保证系统安全的方式，其中传统的登陆认证大多数是利用拦截器配合</w:t>
      </w:r>
      <w:r>
        <w:rPr>
          <w:rFonts w:hint="eastAsia"/>
        </w:rPr>
        <w:t>Cookie</w:t>
      </w:r>
      <w:r>
        <w:rPr>
          <w:rFonts w:hint="eastAsia"/>
        </w:rPr>
        <w:t>或</w:t>
      </w:r>
      <w:r>
        <w:rPr>
          <w:rFonts w:hint="eastAsia"/>
        </w:rPr>
        <w:t>Session</w:t>
      </w:r>
      <w:r>
        <w:rPr>
          <w:rFonts w:hint="eastAsia"/>
        </w:rPr>
        <w:t>来实现的</w:t>
      </w:r>
      <w:r>
        <w:rPr>
          <w:rFonts w:ascii="宋体" w:hAnsi="宋体" w:cs="宋体" w:hint="eastAsia"/>
        </w:rPr>
        <w:t>，通过将已登陆用户的信息进行存储在安全上下文中，此时用户在系统内部切换时，通过读取安全上下文来取得用户信息</w:t>
      </w:r>
      <w:r>
        <w:rPr>
          <w:rFonts w:ascii="宋体" w:hAnsi="宋体" w:cs="宋体" w:hint="eastAsia"/>
          <w:vertAlign w:val="superscript"/>
        </w:rPr>
        <w:t>[</w:t>
      </w:r>
      <w:r w:rsidR="009F0772">
        <w:rPr>
          <w:rFonts w:ascii="宋体" w:hAnsi="宋体" w:cs="宋体" w:hint="eastAsia"/>
          <w:vertAlign w:val="superscript"/>
        </w:rPr>
        <w:t>15</w:t>
      </w:r>
      <w:r>
        <w:rPr>
          <w:rFonts w:ascii="宋体" w:hAnsi="宋体" w:cs="宋体" w:hint="eastAsia"/>
          <w:vertAlign w:val="superscript"/>
        </w:rPr>
        <w:t>]</w:t>
      </w:r>
      <w:r>
        <w:rPr>
          <w:rFonts w:ascii="宋体" w:hAnsi="宋体" w:cs="宋体" w:hint="eastAsia"/>
        </w:rPr>
        <w:t>。这种方式不太灵活，并且当我们在后台系统中需要获取用户完整信息时比较麻烦，所以</w:t>
      </w:r>
      <w:r>
        <w:rPr>
          <w:rFonts w:hint="eastAsia"/>
        </w:rPr>
        <w:t>本系统的登陆认证采用的是自定义注解</w:t>
      </w:r>
      <w:r>
        <w:rPr>
          <w:rFonts w:hint="eastAsia"/>
        </w:rPr>
        <w:t>+AOP+ThreadLocal+Redis</w:t>
      </w:r>
      <w:r>
        <w:rPr>
          <w:rFonts w:hint="eastAsia"/>
        </w:rPr>
        <w:t>来实现的，具体描述和实现如下：</w:t>
      </w:r>
    </w:p>
    <w:p w14:paraId="2E13F7C2" w14:textId="77777777" w:rsidR="0081180C" w:rsidRDefault="00000000">
      <w:pPr>
        <w:pStyle w:val="41"/>
      </w:pPr>
      <w:r>
        <w:rPr>
          <w:rFonts w:hint="eastAsia"/>
        </w:rPr>
        <w:t>描述</w:t>
      </w:r>
    </w:p>
    <w:p w14:paraId="4F1493AF" w14:textId="77777777" w:rsidR="0081180C" w:rsidRDefault="00000000">
      <w:pPr>
        <w:ind w:firstLineChars="200" w:firstLine="480"/>
      </w:pPr>
      <w:r>
        <w:rPr>
          <w:rFonts w:hint="eastAsia"/>
        </w:rPr>
        <w:t>这个功能主要是判定用户是否登录，没有登录就返回登录状态码，让前端跳转到对应的登陆页面，因为很多模块都需要用到登录才能访问后续的业务逻辑，就会导致每个模块都要写的话就比较重复这个问题，当时有考虑到使用拦截器，但是拦截器不太灵活，要去维护拦截器的白名单，所以就采用了自定义注解</w:t>
      </w:r>
      <w:r>
        <w:rPr>
          <w:rFonts w:hint="eastAsia"/>
        </w:rPr>
        <w:t>+AOP</w:t>
      </w:r>
      <w:r>
        <w:rPr>
          <w:rFonts w:hint="eastAsia"/>
        </w:rPr>
        <w:t>的思想写了一个登录认证拦截器功能的注解更加的灵活，下次直接在需要登录认证的接口上加上注解就能实现登录拦截认证，像其他的什么注解也都是这个</w:t>
      </w:r>
      <w:r>
        <w:rPr>
          <w:rFonts w:hint="eastAsia"/>
        </w:rPr>
        <w:t>AOP</w:t>
      </w:r>
      <w:r>
        <w:rPr>
          <w:rFonts w:hint="eastAsia"/>
        </w:rPr>
        <w:t>的思想，通过这个注解，设置一个切点，再通过这个切点进入这个切面里面，再在这个切面设置自己的程序，就比如说这里通过这个拦截器就会去校验这些用户信息进行一个拦截过滤。</w:t>
      </w:r>
    </w:p>
    <w:p w14:paraId="637281FB" w14:textId="77777777" w:rsidR="0081180C" w:rsidRDefault="00000000">
      <w:pPr>
        <w:ind w:firstLineChars="200" w:firstLine="480"/>
      </w:pPr>
      <w:r>
        <w:rPr>
          <w:rFonts w:hint="eastAsia"/>
        </w:rPr>
        <w:t>好处是不用重复写，只关注代码业务的逻辑，后面还使用</w:t>
      </w:r>
      <w:r>
        <w:rPr>
          <w:rFonts w:hint="eastAsia"/>
        </w:rPr>
        <w:t>Threadlocal+redis</w:t>
      </w:r>
      <w:r>
        <w:rPr>
          <w:rFonts w:hint="eastAsia"/>
        </w:rPr>
        <w:t>进行一个优化，由于有很多模块需要用到用户信息，如果每次都到数据库里面去查询的话，那么就会加大数据库的压力，所以我就用</w:t>
      </w:r>
      <w:r>
        <w:rPr>
          <w:rFonts w:hint="eastAsia"/>
        </w:rPr>
        <w:t>Threadlocal+redis</w:t>
      </w:r>
      <w:r>
        <w:rPr>
          <w:rFonts w:hint="eastAsia"/>
        </w:rPr>
        <w:t>进行一个优化，将用户信息保存到</w:t>
      </w:r>
      <w:r>
        <w:rPr>
          <w:rFonts w:hint="eastAsia"/>
        </w:rPr>
        <w:t>threadLocal</w:t>
      </w:r>
      <w:r>
        <w:rPr>
          <w:rFonts w:hint="eastAsia"/>
        </w:rPr>
        <w:t>中</w:t>
      </w:r>
      <w:r>
        <w:rPr>
          <w:rFonts w:hint="eastAsia"/>
        </w:rPr>
        <w:t>,</w:t>
      </w:r>
      <w:r>
        <w:rPr>
          <w:rFonts w:hint="eastAsia"/>
        </w:rPr>
        <w:t>我封装的一个</w:t>
      </w:r>
      <w:r>
        <w:rPr>
          <w:rFonts w:hint="eastAsia"/>
        </w:rPr>
        <w:t>threadLocal</w:t>
      </w:r>
      <w:r>
        <w:rPr>
          <w:rFonts w:hint="eastAsia"/>
        </w:rPr>
        <w:t>工具类</w:t>
      </w:r>
      <w:r>
        <w:rPr>
          <w:rFonts w:hint="eastAsia"/>
        </w:rPr>
        <w:t>,</w:t>
      </w:r>
      <w:r>
        <w:rPr>
          <w:rFonts w:hint="eastAsia"/>
        </w:rPr>
        <w:t>内部就维护了一个</w:t>
      </w:r>
      <w:r>
        <w:rPr>
          <w:rFonts w:hint="eastAsia"/>
        </w:rPr>
        <w:lastRenderedPageBreak/>
        <w:t>threadLocal&lt;UserInfo&gt;</w:t>
      </w:r>
      <w:r>
        <w:rPr>
          <w:rFonts w:hint="eastAsia"/>
        </w:rPr>
        <w:t>对象</w:t>
      </w:r>
      <w:r>
        <w:rPr>
          <w:rFonts w:hint="eastAsia"/>
        </w:rPr>
        <w:t>,</w:t>
      </w:r>
      <w:r>
        <w:rPr>
          <w:rFonts w:hint="eastAsia"/>
        </w:rPr>
        <w:t>然后内部提供了</w:t>
      </w:r>
      <w:r>
        <w:rPr>
          <w:rFonts w:hint="eastAsia"/>
        </w:rPr>
        <w:t>getUserIno</w:t>
      </w:r>
      <w:r>
        <w:rPr>
          <w:rFonts w:hint="eastAsia"/>
        </w:rPr>
        <w:t>，</w:t>
      </w:r>
      <w:r>
        <w:rPr>
          <w:rFonts w:hint="eastAsia"/>
        </w:rPr>
        <w:t>setUserInfo</w:t>
      </w:r>
      <w:r>
        <w:rPr>
          <w:rFonts w:hint="eastAsia"/>
        </w:rPr>
        <w:t>和</w:t>
      </w:r>
      <w:r>
        <w:rPr>
          <w:rFonts w:hint="eastAsia"/>
        </w:rPr>
        <w:t>removeUserInfo</w:t>
      </w:r>
      <w:r>
        <w:rPr>
          <w:rFonts w:hint="eastAsia"/>
        </w:rPr>
        <w:t>，这样的话</w:t>
      </w:r>
      <w:r>
        <w:rPr>
          <w:rFonts w:hint="eastAsia"/>
        </w:rPr>
        <w:t>,</w:t>
      </w:r>
      <w:r>
        <w:rPr>
          <w:rFonts w:hint="eastAsia"/>
        </w:rPr>
        <w:t>我就可以在</w:t>
      </w:r>
      <w:r>
        <w:rPr>
          <w:rFonts w:hint="eastAsia"/>
        </w:rPr>
        <w:t>Controller,service,</w:t>
      </w:r>
      <w:r>
        <w:rPr>
          <w:rFonts w:hint="eastAsia"/>
        </w:rPr>
        <w:t>方法的调用上获取用户信息</w:t>
      </w:r>
      <w:r>
        <w:rPr>
          <w:rFonts w:hint="eastAsia"/>
        </w:rPr>
        <w:t>,</w:t>
      </w:r>
      <w:r>
        <w:rPr>
          <w:rFonts w:hint="eastAsia"/>
        </w:rPr>
        <w:t>减少查询数据库获取用户信息。中间还考虑到了如果一直这样的话</w:t>
      </w:r>
      <w:r>
        <w:rPr>
          <w:rFonts w:hint="eastAsia"/>
        </w:rPr>
        <w:t>,</w:t>
      </w:r>
      <w:r>
        <w:rPr>
          <w:rFonts w:hint="eastAsia"/>
        </w:rPr>
        <w:t>你的</w:t>
      </w:r>
      <w:r>
        <w:rPr>
          <w:rFonts w:hint="eastAsia"/>
        </w:rPr>
        <w:t>threadLocal</w:t>
      </w:r>
      <w:r>
        <w:rPr>
          <w:rFonts w:hint="eastAsia"/>
        </w:rPr>
        <w:t>会导致内存泄漏的，后面在在切面类中</w:t>
      </w:r>
      <w:r>
        <w:rPr>
          <w:rFonts w:hint="eastAsia"/>
        </w:rPr>
        <w:t>,</w:t>
      </w:r>
      <w:r>
        <w:rPr>
          <w:rFonts w:hint="eastAsia"/>
        </w:rPr>
        <w:t>通过</w:t>
      </w:r>
      <w:r>
        <w:rPr>
          <w:rFonts w:hint="eastAsia"/>
        </w:rPr>
        <w:t>try-finally</w:t>
      </w:r>
      <w:r>
        <w:rPr>
          <w:rFonts w:hint="eastAsia"/>
        </w:rPr>
        <w:t>来将方法内容包起来</w:t>
      </w:r>
      <w:r>
        <w:rPr>
          <w:rFonts w:hint="eastAsia"/>
        </w:rPr>
        <w:t>,</w:t>
      </w:r>
      <w:r>
        <w:rPr>
          <w:rFonts w:hint="eastAsia"/>
        </w:rPr>
        <w:t>然后最后清空</w:t>
      </w:r>
      <w:r>
        <w:rPr>
          <w:rFonts w:hint="eastAsia"/>
        </w:rPr>
        <w:t>threadLocal</w:t>
      </w:r>
      <w:r>
        <w:rPr>
          <w:rFonts w:hint="eastAsia"/>
        </w:rPr>
        <w:t>，防止内存泄漏。</w:t>
      </w:r>
    </w:p>
    <w:p w14:paraId="3AF1591E" w14:textId="77777777" w:rsidR="0081180C" w:rsidRDefault="00000000">
      <w:pPr>
        <w:pStyle w:val="41"/>
      </w:pPr>
      <w:r>
        <w:rPr>
          <w:rFonts w:hint="eastAsia"/>
        </w:rPr>
        <w:t>认证流程</w:t>
      </w:r>
    </w:p>
    <w:p w14:paraId="57F4B30E" w14:textId="4F8DBF3B" w:rsidR="0081180C" w:rsidRDefault="006A3472">
      <w:pPr>
        <w:ind w:firstLineChars="200" w:firstLine="480"/>
      </w:pPr>
      <w:r>
        <w:rPr>
          <w:rFonts w:hint="eastAsia"/>
        </w:rPr>
        <w:t>首先，给需要认证的接口上加上自定义认证注解</w:t>
      </w:r>
      <w:r>
        <w:rPr>
          <w:rFonts w:hint="eastAsia"/>
        </w:rPr>
        <w:t xml:space="preserve"> @PreAuthorize</w:t>
      </w:r>
      <w:r>
        <w:rPr>
          <w:rFonts w:hint="eastAsia"/>
        </w:rPr>
        <w:t>。</w:t>
      </w:r>
    </w:p>
    <w:p w14:paraId="2BA0EBDC" w14:textId="77777777" w:rsidR="002B5FD7" w:rsidRDefault="006A3472">
      <w:pPr>
        <w:ind w:firstLineChars="200" w:firstLine="480"/>
      </w:pPr>
      <w:r>
        <w:rPr>
          <w:rFonts w:hint="eastAsia"/>
        </w:rPr>
        <w:t>然后，客户端发送请求过来时</w:t>
      </w:r>
      <w:r w:rsidR="002B5FD7">
        <w:rPr>
          <w:rFonts w:hint="eastAsia"/>
        </w:rPr>
        <w:t>，</w:t>
      </w:r>
      <w:r>
        <w:rPr>
          <w:rFonts w:hint="eastAsia"/>
        </w:rPr>
        <w:t>就会被我们的切面拦截</w:t>
      </w:r>
      <w:r>
        <w:rPr>
          <w:rFonts w:hint="eastAsia"/>
        </w:rPr>
        <w:t>,</w:t>
      </w:r>
      <w:r>
        <w:rPr>
          <w:rFonts w:hint="eastAsia"/>
        </w:rPr>
        <w:t>然后我们从请求上下文</w:t>
      </w:r>
      <w:r>
        <w:rPr>
          <w:rFonts w:hint="eastAsia"/>
        </w:rPr>
        <w:t>Holder(RequestContextHoleder)</w:t>
      </w:r>
      <w:r>
        <w:rPr>
          <w:rFonts w:hint="eastAsia"/>
        </w:rPr>
        <w:t>中获取请求对象</w:t>
      </w:r>
      <w:r w:rsidR="002B5FD7">
        <w:rPr>
          <w:rFonts w:hint="eastAsia"/>
        </w:rPr>
        <w:t>，</w:t>
      </w:r>
      <w:r>
        <w:rPr>
          <w:rFonts w:hint="eastAsia"/>
        </w:rPr>
        <w:t>从而获取</w:t>
      </w:r>
      <w:r>
        <w:rPr>
          <w:rFonts w:hint="eastAsia"/>
        </w:rPr>
        <w:t>token,</w:t>
      </w:r>
      <w:r>
        <w:rPr>
          <w:rFonts w:hint="eastAsia"/>
        </w:rPr>
        <w:t>然后通过</w:t>
      </w:r>
      <w:r>
        <w:rPr>
          <w:rFonts w:hint="eastAsia"/>
        </w:rPr>
        <w:t>token</w:t>
      </w:r>
      <w:r>
        <w:rPr>
          <w:rFonts w:hint="eastAsia"/>
        </w:rPr>
        <w:t>去查询</w:t>
      </w:r>
      <w:r>
        <w:rPr>
          <w:rFonts w:hint="eastAsia"/>
        </w:rPr>
        <w:t>redis</w:t>
      </w:r>
      <w:r>
        <w:rPr>
          <w:rFonts w:hint="eastAsia"/>
        </w:rPr>
        <w:t>获取用户的登陆信息进行校验</w:t>
      </w:r>
      <w:r w:rsidR="002B5FD7">
        <w:rPr>
          <w:rFonts w:hint="eastAsia"/>
        </w:rPr>
        <w:t>。</w:t>
      </w:r>
      <w:r>
        <w:rPr>
          <w:rFonts w:hint="eastAsia"/>
        </w:rPr>
        <w:t>这里是校验用户是否登陆了</w:t>
      </w:r>
      <w:r w:rsidR="002B5FD7">
        <w:rPr>
          <w:rFonts w:hint="eastAsia"/>
        </w:rPr>
        <w:t>。</w:t>
      </w:r>
      <w:r>
        <w:rPr>
          <w:rFonts w:hint="eastAsia"/>
        </w:rPr>
        <w:t>因为用户登录成功</w:t>
      </w:r>
      <w:r w:rsidR="002B5FD7">
        <w:rPr>
          <w:rFonts w:hint="eastAsia"/>
        </w:rPr>
        <w:t>，</w:t>
      </w:r>
      <w:r>
        <w:rPr>
          <w:rFonts w:hint="eastAsia"/>
        </w:rPr>
        <w:t>我们就会生成</w:t>
      </w:r>
      <w:r>
        <w:rPr>
          <w:rFonts w:hint="eastAsia"/>
        </w:rPr>
        <w:t>token</w:t>
      </w:r>
      <w:r>
        <w:rPr>
          <w:rFonts w:hint="eastAsia"/>
        </w:rPr>
        <w:t>作为</w:t>
      </w:r>
      <w:r>
        <w:rPr>
          <w:rFonts w:hint="eastAsia"/>
        </w:rPr>
        <w:t>key</w:t>
      </w:r>
      <w:r w:rsidR="002B5FD7">
        <w:rPr>
          <w:rFonts w:hint="eastAsia"/>
        </w:rPr>
        <w:t>，</w:t>
      </w:r>
      <w:r>
        <w:rPr>
          <w:rFonts w:hint="eastAsia"/>
        </w:rPr>
        <w:t>将用户信息保存在</w:t>
      </w:r>
      <w:r>
        <w:rPr>
          <w:rFonts w:hint="eastAsia"/>
        </w:rPr>
        <w:t>redis</w:t>
      </w:r>
      <w:r>
        <w:rPr>
          <w:rFonts w:hint="eastAsia"/>
        </w:rPr>
        <w:t>中</w:t>
      </w:r>
      <w:r w:rsidR="002B5FD7">
        <w:rPr>
          <w:rFonts w:hint="eastAsia"/>
        </w:rPr>
        <w:t>。</w:t>
      </w:r>
    </w:p>
    <w:p w14:paraId="61861426" w14:textId="2A0BAD44" w:rsidR="0081180C" w:rsidRDefault="00000000">
      <w:pPr>
        <w:ind w:firstLineChars="200" w:firstLine="480"/>
      </w:pPr>
      <w:r>
        <w:rPr>
          <w:rFonts w:hint="eastAsia"/>
        </w:rPr>
        <w:t>校验完毕后</w:t>
      </w:r>
      <w:r w:rsidR="002B5FD7">
        <w:rPr>
          <w:rFonts w:hint="eastAsia"/>
        </w:rPr>
        <w:t>，</w:t>
      </w:r>
      <w:r>
        <w:rPr>
          <w:rFonts w:hint="eastAsia"/>
        </w:rPr>
        <w:t>对</w:t>
      </w:r>
      <w:r>
        <w:rPr>
          <w:rFonts w:hint="eastAsia"/>
        </w:rPr>
        <w:t>redis</w:t>
      </w:r>
      <w:r>
        <w:rPr>
          <w:rFonts w:hint="eastAsia"/>
        </w:rPr>
        <w:t>中用户登录信息延期</w:t>
      </w:r>
      <w:r w:rsidR="002B5FD7">
        <w:rPr>
          <w:rFonts w:hint="eastAsia"/>
        </w:rPr>
        <w:t>，</w:t>
      </w:r>
      <w:r>
        <w:rPr>
          <w:rFonts w:hint="eastAsia"/>
        </w:rPr>
        <w:t>然后将用户信息保存在</w:t>
      </w:r>
      <w:r>
        <w:rPr>
          <w:rFonts w:hint="eastAsia"/>
        </w:rPr>
        <w:t>threadLocal</w:t>
      </w:r>
      <w:r>
        <w:rPr>
          <w:rFonts w:hint="eastAsia"/>
        </w:rPr>
        <w:t>工具类中</w:t>
      </w:r>
      <w:r>
        <w:rPr>
          <w:rFonts w:hint="eastAsia"/>
        </w:rPr>
        <w:t>(AuthenticationUtils.setUserInfo(</w:t>
      </w:r>
      <w:r>
        <w:rPr>
          <w:rFonts w:hint="eastAsia"/>
        </w:rPr>
        <w:t>这里用户信息是从</w:t>
      </w:r>
      <w:r>
        <w:rPr>
          <w:rFonts w:hint="eastAsia"/>
        </w:rPr>
        <w:t>redis</w:t>
      </w:r>
      <w:r>
        <w:rPr>
          <w:rFonts w:hint="eastAsia"/>
        </w:rPr>
        <w:t>中查询出来的</w:t>
      </w:r>
      <w:r>
        <w:rPr>
          <w:rFonts w:hint="eastAsia"/>
        </w:rPr>
        <w:t>))</w:t>
      </w:r>
      <w:r w:rsidR="002B5FD7">
        <w:rPr>
          <w:rFonts w:hint="eastAsia"/>
        </w:rPr>
        <w:t>，接着</w:t>
      </w:r>
      <w:r>
        <w:rPr>
          <w:rFonts w:hint="eastAsia"/>
        </w:rPr>
        <w:t>执行目标方法</w:t>
      </w:r>
      <w:r>
        <w:rPr>
          <w:rFonts w:hint="eastAsia"/>
        </w:rPr>
        <w:t>(proceedingJoinPoint.proceed() )</w:t>
      </w:r>
      <w:r w:rsidR="002B5FD7">
        <w:rPr>
          <w:rFonts w:hint="eastAsia"/>
        </w:rPr>
        <w:t>，</w:t>
      </w:r>
      <w:r>
        <w:rPr>
          <w:rFonts w:hint="eastAsia"/>
        </w:rPr>
        <w:t>然后为了防止</w:t>
      </w:r>
      <w:r>
        <w:rPr>
          <w:rFonts w:hint="eastAsia"/>
        </w:rPr>
        <w:t>threadLocal</w:t>
      </w:r>
      <w:r>
        <w:rPr>
          <w:rFonts w:hint="eastAsia"/>
        </w:rPr>
        <w:t>导致内存泄漏</w:t>
      </w:r>
      <w:r w:rsidR="002B5FD7">
        <w:rPr>
          <w:rFonts w:hint="eastAsia"/>
        </w:rPr>
        <w:t>，</w:t>
      </w:r>
      <w:r>
        <w:rPr>
          <w:rFonts w:hint="eastAsia"/>
        </w:rPr>
        <w:t>我们这里用</w:t>
      </w:r>
      <w:r>
        <w:rPr>
          <w:rFonts w:hint="eastAsia"/>
        </w:rPr>
        <w:t>try-finally</w:t>
      </w:r>
      <w:r>
        <w:rPr>
          <w:rFonts w:hint="eastAsia"/>
        </w:rPr>
        <w:t>来包裹代码</w:t>
      </w:r>
      <w:r w:rsidR="002B5FD7">
        <w:rPr>
          <w:rFonts w:hint="eastAsia"/>
        </w:rPr>
        <w:t>，最</w:t>
      </w:r>
      <w:r>
        <w:rPr>
          <w:rFonts w:hint="eastAsia"/>
        </w:rPr>
        <w:t>后在</w:t>
      </w:r>
      <w:r>
        <w:rPr>
          <w:rFonts w:hint="eastAsia"/>
        </w:rPr>
        <w:t>finally</w:t>
      </w:r>
      <w:r>
        <w:rPr>
          <w:rFonts w:hint="eastAsia"/>
        </w:rPr>
        <w:t>中来清空</w:t>
      </w:r>
      <w:r>
        <w:rPr>
          <w:rFonts w:hint="eastAsia"/>
        </w:rPr>
        <w:t>threadLocal(</w:t>
      </w:r>
      <w:r>
        <w:rPr>
          <w:rFonts w:hint="eastAsia"/>
        </w:rPr>
        <w:t>就是调用方法</w:t>
      </w:r>
      <w:r>
        <w:rPr>
          <w:rFonts w:hint="eastAsia"/>
        </w:rPr>
        <w:t>AuthenticationUtils.removeUserInfo() )</w:t>
      </w:r>
      <w:r>
        <w:rPr>
          <w:rFonts w:hint="eastAsia"/>
        </w:rPr>
        <w:t>。</w:t>
      </w:r>
    </w:p>
    <w:p w14:paraId="6FBFDD81" w14:textId="77777777" w:rsidR="0081180C" w:rsidRDefault="00000000">
      <w:pPr>
        <w:pStyle w:val="31"/>
      </w:pPr>
      <w:bookmarkStart w:id="96" w:name="_Toc199511132"/>
      <w:r>
        <w:rPr>
          <w:rFonts w:hint="eastAsia"/>
        </w:rPr>
        <w:t>推荐算法</w:t>
      </w:r>
      <w:bookmarkEnd w:id="96"/>
    </w:p>
    <w:p w14:paraId="2EA186B0" w14:textId="08420E7B" w:rsidR="0081180C" w:rsidRDefault="00000000">
      <w:pPr>
        <w:ind w:firstLineChars="200" w:firstLine="480"/>
      </w:pPr>
      <w:r>
        <w:rPr>
          <w:rFonts w:hint="eastAsia"/>
        </w:rPr>
        <w:t>推荐算法（</w:t>
      </w:r>
      <w:r>
        <w:rPr>
          <w:rFonts w:hint="eastAsia"/>
        </w:rPr>
        <w:t>Recommendation Algorithm</w:t>
      </w:r>
      <w:r>
        <w:rPr>
          <w:rFonts w:hint="eastAsia"/>
        </w:rPr>
        <w:t>）是一类通过分析用户行为数据、物品属性信息及上下文环境，预测用户对未知物品（如商品、内容、服务）的偏好程度，并为其生成个性化推荐列表的技术。其中引入深度学习中的卷积神经网络（</w:t>
      </w:r>
      <w:r>
        <w:rPr>
          <w:rFonts w:hint="eastAsia"/>
        </w:rPr>
        <w:t>CNN</w:t>
      </w:r>
      <w:r>
        <w:rPr>
          <w:rFonts w:hint="eastAsia"/>
        </w:rPr>
        <w:t>）和循环神经网络（</w:t>
      </w:r>
      <w:r>
        <w:rPr>
          <w:rFonts w:hint="eastAsia"/>
        </w:rPr>
        <w:t>RNN</w:t>
      </w:r>
      <w:r>
        <w:rPr>
          <w:rFonts w:hint="eastAsia"/>
        </w:rPr>
        <w:t>）等更先进的机器学习模型，算法优化是提升个性化推荐系统效能的关键策略，能够更加有效地提取用户行为与商品特性的深层次关联，从而生成更精准的推送</w:t>
      </w:r>
      <w:r>
        <w:rPr>
          <w:rFonts w:hint="eastAsia"/>
          <w:vertAlign w:val="superscript"/>
        </w:rPr>
        <w:t>[1</w:t>
      </w:r>
      <w:r w:rsidR="009F0772">
        <w:rPr>
          <w:rFonts w:hint="eastAsia"/>
          <w:vertAlign w:val="superscript"/>
        </w:rPr>
        <w:t>6</w:t>
      </w:r>
      <w:r>
        <w:rPr>
          <w:rFonts w:hint="eastAsia"/>
          <w:vertAlign w:val="superscript"/>
        </w:rPr>
        <w:t>]</w:t>
      </w:r>
      <w:r>
        <w:rPr>
          <w:rFonts w:hint="eastAsia"/>
        </w:rPr>
        <w:t>。</w:t>
      </w:r>
    </w:p>
    <w:p w14:paraId="05B8EC47" w14:textId="77777777" w:rsidR="0081180C" w:rsidRDefault="00000000">
      <w:pPr>
        <w:ind w:firstLineChars="200" w:firstLine="480"/>
      </w:pPr>
      <w:r>
        <w:rPr>
          <w:rFonts w:hint="eastAsia"/>
        </w:rPr>
        <w:t>本系统因为涉及到了热门作品，热门漫展，热门商品的展示，所以这里就需要引入一个推荐算法，其中该推荐算法是结合对应实体的访问量，收藏量和购买量并且分别给予一定的比例计算出一个热点分数，再根据该热点分数进行降序排序来实现的。比如可以给访问量设置比例为</w:t>
      </w:r>
      <w:r>
        <w:rPr>
          <w:rFonts w:hint="eastAsia"/>
        </w:rPr>
        <w:t>20%</w:t>
      </w:r>
      <w:r>
        <w:rPr>
          <w:rFonts w:hint="eastAsia"/>
        </w:rPr>
        <w:t>，收藏量设置比例为</w:t>
      </w:r>
      <w:r>
        <w:rPr>
          <w:rFonts w:hint="eastAsia"/>
        </w:rPr>
        <w:t>30%,</w:t>
      </w:r>
      <w:r>
        <w:rPr>
          <w:rFonts w:hint="eastAsia"/>
        </w:rPr>
        <w:t>购买量设置比例为</w:t>
      </w:r>
      <w:r>
        <w:rPr>
          <w:rFonts w:hint="eastAsia"/>
        </w:rPr>
        <w:t>50%</w:t>
      </w:r>
      <w:r>
        <w:rPr>
          <w:rFonts w:hint="eastAsia"/>
        </w:rPr>
        <w:t>，然后就可以计算出热点分数再进行降序操作了。</w:t>
      </w:r>
    </w:p>
    <w:p w14:paraId="224D0735" w14:textId="77777777" w:rsidR="0081180C" w:rsidRDefault="00000000">
      <w:pPr>
        <w:pStyle w:val="21"/>
        <w:rPr>
          <w:rFonts w:hint="eastAsia"/>
        </w:rPr>
      </w:pPr>
      <w:bookmarkStart w:id="97" w:name="_Toc199511133"/>
      <w:r>
        <w:rPr>
          <w:rFonts w:hint="eastAsia"/>
        </w:rPr>
        <w:t>开发环境和运行环境</w:t>
      </w:r>
      <w:bookmarkEnd w:id="97"/>
    </w:p>
    <w:p w14:paraId="001A4490" w14:textId="77777777" w:rsidR="0081180C" w:rsidRDefault="00000000">
      <w:pPr>
        <w:pStyle w:val="afffff4"/>
        <w:numPr>
          <w:ilvl w:val="0"/>
          <w:numId w:val="19"/>
        </w:numPr>
        <w:ind w:left="440" w:firstLineChars="0"/>
        <w:jc w:val="left"/>
      </w:pPr>
      <w:r>
        <w:rPr>
          <w:rFonts w:hint="eastAsia"/>
        </w:rPr>
        <w:t>Web</w:t>
      </w:r>
      <w:r>
        <w:rPr>
          <w:rFonts w:hint="eastAsia"/>
        </w:rPr>
        <w:t>端开发和运行环境：</w:t>
      </w:r>
    </w:p>
    <w:p w14:paraId="0AC506A8" w14:textId="77777777" w:rsidR="0081180C" w:rsidRDefault="00000000">
      <w:pPr>
        <w:numPr>
          <w:ilvl w:val="0"/>
          <w:numId w:val="20"/>
        </w:numPr>
        <w:ind w:leftChars="150" w:left="360" w:firstLine="480"/>
        <w:jc w:val="left"/>
      </w:pPr>
      <w:r>
        <w:rPr>
          <w:rFonts w:hint="eastAsia"/>
        </w:rPr>
        <w:t>集成开发环境：</w:t>
      </w:r>
      <w:r>
        <w:rPr>
          <w:rFonts w:hint="eastAsia"/>
        </w:rPr>
        <w:t>IntelliJ IDEA 2023.1.1</w:t>
      </w:r>
    </w:p>
    <w:p w14:paraId="439D134E" w14:textId="77777777" w:rsidR="0081180C" w:rsidRDefault="00000000">
      <w:pPr>
        <w:numPr>
          <w:ilvl w:val="0"/>
          <w:numId w:val="20"/>
        </w:numPr>
        <w:ind w:leftChars="150" w:left="360" w:firstLine="480"/>
        <w:jc w:val="left"/>
      </w:pPr>
      <w:r>
        <w:rPr>
          <w:rFonts w:hint="eastAsia"/>
        </w:rPr>
        <w:t>数据库：</w:t>
      </w:r>
      <w:r>
        <w:rPr>
          <w:rFonts w:hint="eastAsia"/>
        </w:rPr>
        <w:t xml:space="preserve">MySQL </w:t>
      </w:r>
      <w:r>
        <w:t>8.0.28</w:t>
      </w:r>
    </w:p>
    <w:p w14:paraId="7BFA68FF" w14:textId="77777777" w:rsidR="0081180C" w:rsidRDefault="00000000">
      <w:pPr>
        <w:numPr>
          <w:ilvl w:val="0"/>
          <w:numId w:val="20"/>
        </w:numPr>
        <w:ind w:leftChars="150" w:left="360" w:firstLine="480"/>
        <w:jc w:val="left"/>
      </w:pPr>
      <w:r>
        <w:rPr>
          <w:rFonts w:hint="eastAsia"/>
        </w:rPr>
        <w:t>构建工具：</w:t>
      </w:r>
      <w:r>
        <w:rPr>
          <w:rFonts w:hint="eastAsia"/>
        </w:rPr>
        <w:t>Maven</w:t>
      </w:r>
      <w:r>
        <w:t xml:space="preserve"> 3.9.6</w:t>
      </w:r>
    </w:p>
    <w:p w14:paraId="509AEF1A" w14:textId="77777777" w:rsidR="0081180C" w:rsidRDefault="00000000">
      <w:pPr>
        <w:numPr>
          <w:ilvl w:val="0"/>
          <w:numId w:val="20"/>
        </w:numPr>
        <w:ind w:leftChars="150" w:left="360" w:firstLine="480"/>
        <w:jc w:val="left"/>
      </w:pPr>
      <w:r>
        <w:rPr>
          <w:rFonts w:hint="eastAsia"/>
        </w:rPr>
        <w:t>Web</w:t>
      </w:r>
      <w:r>
        <w:rPr>
          <w:rFonts w:hint="eastAsia"/>
        </w:rPr>
        <w:t>服务器：</w:t>
      </w:r>
      <w:r>
        <w:t>T</w:t>
      </w:r>
      <w:r>
        <w:rPr>
          <w:rFonts w:hint="eastAsia"/>
        </w:rPr>
        <w:t>omcat 11</w:t>
      </w:r>
    </w:p>
    <w:p w14:paraId="62D3AB02" w14:textId="77777777" w:rsidR="0081180C" w:rsidRDefault="00000000">
      <w:pPr>
        <w:numPr>
          <w:ilvl w:val="0"/>
          <w:numId w:val="20"/>
        </w:numPr>
        <w:ind w:leftChars="150" w:left="360" w:firstLine="480"/>
        <w:jc w:val="left"/>
      </w:pPr>
      <w:r>
        <w:rPr>
          <w:rFonts w:hint="eastAsia"/>
        </w:rPr>
        <w:lastRenderedPageBreak/>
        <w:t>浏览器：谷歌浏览器（</w:t>
      </w:r>
      <w:r>
        <w:rPr>
          <w:rFonts w:hint="eastAsia"/>
        </w:rPr>
        <w:t>120.0.6099.225</w:t>
      </w:r>
      <w:r>
        <w:rPr>
          <w:rFonts w:hint="eastAsia"/>
        </w:rPr>
        <w:t>）、</w:t>
      </w:r>
      <w:r>
        <w:t>Microsoft Edge</w:t>
      </w:r>
      <w:r>
        <w:rPr>
          <w:rFonts w:hint="eastAsia"/>
        </w:rPr>
        <w:t>（</w:t>
      </w:r>
      <w:r>
        <w:rPr>
          <w:rFonts w:hint="eastAsia"/>
        </w:rPr>
        <w:t>120.0.2210.144</w:t>
      </w:r>
      <w:r>
        <w:rPr>
          <w:rFonts w:hint="eastAsia"/>
        </w:rPr>
        <w:t>）</w:t>
      </w:r>
    </w:p>
    <w:p w14:paraId="6D546183" w14:textId="77777777" w:rsidR="0081180C" w:rsidRDefault="00000000">
      <w:pPr>
        <w:pStyle w:val="afffff4"/>
        <w:numPr>
          <w:ilvl w:val="0"/>
          <w:numId w:val="19"/>
        </w:numPr>
        <w:ind w:left="440" w:firstLineChars="0"/>
        <w:jc w:val="left"/>
      </w:pPr>
      <w:r>
        <w:rPr>
          <w:rFonts w:hint="eastAsia"/>
        </w:rPr>
        <w:t>小程序端开发和运行环境：</w:t>
      </w:r>
    </w:p>
    <w:p w14:paraId="592DCD1C" w14:textId="77777777" w:rsidR="0081180C" w:rsidRDefault="00000000">
      <w:pPr>
        <w:numPr>
          <w:ilvl w:val="0"/>
          <w:numId w:val="20"/>
        </w:numPr>
        <w:ind w:leftChars="150" w:left="360" w:firstLine="480"/>
        <w:jc w:val="left"/>
      </w:pPr>
      <w:r>
        <w:rPr>
          <w:rFonts w:hint="eastAsia"/>
        </w:rPr>
        <w:t>集成开发环境：</w:t>
      </w:r>
      <w:r>
        <w:rPr>
          <w:rFonts w:hint="eastAsia"/>
        </w:rPr>
        <w:t>HbuiderX 3.6.18.20230117</w:t>
      </w:r>
    </w:p>
    <w:p w14:paraId="4D228203" w14:textId="77777777" w:rsidR="0081180C" w:rsidRDefault="00000000">
      <w:pPr>
        <w:numPr>
          <w:ilvl w:val="0"/>
          <w:numId w:val="20"/>
        </w:numPr>
        <w:ind w:leftChars="150" w:left="360" w:firstLine="480"/>
        <w:jc w:val="left"/>
      </w:pPr>
      <w:r>
        <w:rPr>
          <w:rFonts w:hint="eastAsia"/>
        </w:rPr>
        <w:t>微信开发者工具：</w:t>
      </w:r>
      <w:r>
        <w:rPr>
          <w:rFonts w:hint="eastAsia"/>
        </w:rPr>
        <w:t>1.06.2310080</w:t>
      </w:r>
    </w:p>
    <w:p w14:paraId="3FE29AEF" w14:textId="77777777" w:rsidR="0081180C" w:rsidRDefault="00000000">
      <w:pPr>
        <w:pStyle w:val="afffff4"/>
        <w:numPr>
          <w:ilvl w:val="0"/>
          <w:numId w:val="19"/>
        </w:numPr>
        <w:ind w:left="440" w:firstLineChars="0"/>
        <w:jc w:val="left"/>
      </w:pPr>
      <w:r>
        <w:rPr>
          <w:rFonts w:hint="eastAsia"/>
        </w:rPr>
        <w:t>其他工具：</w:t>
      </w:r>
    </w:p>
    <w:p w14:paraId="735EA79A" w14:textId="77777777" w:rsidR="0081180C" w:rsidRDefault="00000000">
      <w:pPr>
        <w:numPr>
          <w:ilvl w:val="0"/>
          <w:numId w:val="20"/>
        </w:numPr>
        <w:ind w:leftChars="150" w:left="360" w:firstLine="480"/>
        <w:jc w:val="left"/>
        <w:rPr>
          <w:kern w:val="0"/>
          <w:sz w:val="20"/>
          <w:szCs w:val="20"/>
        </w:rPr>
      </w:pPr>
      <w:r>
        <w:rPr>
          <w:rFonts w:hint="eastAsia"/>
        </w:rPr>
        <w:t>接口和并发测试工具：</w:t>
      </w:r>
      <w:r>
        <w:rPr>
          <w:rFonts w:hint="eastAsia"/>
        </w:rPr>
        <w:t>Postman</w:t>
      </w:r>
    </w:p>
    <w:p w14:paraId="1150A48D" w14:textId="77777777" w:rsidR="0081180C" w:rsidRDefault="00000000">
      <w:pPr>
        <w:numPr>
          <w:ilvl w:val="0"/>
          <w:numId w:val="20"/>
        </w:numPr>
        <w:ind w:leftChars="150" w:left="360" w:firstLine="480"/>
        <w:jc w:val="left"/>
      </w:pPr>
      <w:r>
        <w:rPr>
          <w:rFonts w:hint="eastAsia"/>
        </w:rPr>
        <w:t>数据库管理工具：</w:t>
      </w:r>
      <w:r>
        <w:rPr>
          <w:rFonts w:hint="eastAsia"/>
        </w:rPr>
        <w:t>Navicat</w:t>
      </w:r>
    </w:p>
    <w:p w14:paraId="47659FBA" w14:textId="77777777" w:rsidR="00330E9E" w:rsidRDefault="00000000" w:rsidP="00AB0648">
      <w:pPr>
        <w:numPr>
          <w:ilvl w:val="0"/>
          <w:numId w:val="20"/>
        </w:numPr>
        <w:ind w:leftChars="150" w:left="360" w:firstLine="480"/>
        <w:jc w:val="left"/>
      </w:pPr>
      <w:r>
        <w:rPr>
          <w:rFonts w:hint="eastAsia"/>
        </w:rPr>
        <w:t>Redis</w:t>
      </w:r>
      <w:r>
        <w:rPr>
          <w:rFonts w:hint="eastAsia"/>
        </w:rPr>
        <w:t>管理工具：</w:t>
      </w:r>
      <w:r>
        <w:rPr>
          <w:rFonts w:hint="eastAsia"/>
        </w:rPr>
        <w:t>Resp</w:t>
      </w:r>
    </w:p>
    <w:p w14:paraId="7B0ED885" w14:textId="081FCF70" w:rsidR="0081180C" w:rsidRDefault="00000000" w:rsidP="00330E9E">
      <w:pPr>
        <w:pStyle w:val="1"/>
        <w:rPr>
          <w:rFonts w:hint="eastAsia"/>
        </w:rPr>
      </w:pPr>
      <w:r>
        <w:rPr>
          <w:rFonts w:hint="eastAsia"/>
        </w:rPr>
        <w:lastRenderedPageBreak/>
        <w:t xml:space="preserve"> </w:t>
      </w:r>
      <w:bookmarkStart w:id="98" w:name="_Toc199511134"/>
      <w:r>
        <w:rPr>
          <w:rFonts w:hint="eastAsia"/>
        </w:rPr>
        <w:t>系统测试</w:t>
      </w:r>
      <w:bookmarkEnd w:id="98"/>
    </w:p>
    <w:p w14:paraId="03956F5D" w14:textId="77777777" w:rsidR="0081180C" w:rsidRDefault="00000000">
      <w:pPr>
        <w:ind w:firstLineChars="200" w:firstLine="480"/>
        <w:rPr>
          <w:rFonts w:ascii="Segoe UI" w:hAnsi="Segoe UI" w:cs="Segoe UI"/>
          <w:color w:val="0D0D0D"/>
          <w:shd w:val="clear" w:color="auto" w:fill="FFFFFF"/>
        </w:rPr>
      </w:pPr>
      <w:r>
        <w:rPr>
          <w:rFonts w:ascii="Segoe UI" w:hAnsi="Segoe UI" w:cs="Segoe UI"/>
          <w:color w:val="0D0D0D"/>
          <w:shd w:val="clear" w:color="auto" w:fill="FFFFFF"/>
        </w:rPr>
        <w:t>通过系统测试，可以评估系统的功能、性能、安全性等方面，确保软件能够满足用户需求并达到预期的质量标准。</w:t>
      </w:r>
      <w:r>
        <w:rPr>
          <w:rFonts w:ascii="Segoe UI" w:hAnsi="Segoe UI" w:cs="Segoe UI" w:hint="eastAsia"/>
          <w:color w:val="0D0D0D"/>
          <w:shd w:val="clear" w:color="auto" w:fill="FFFFFF"/>
        </w:rPr>
        <w:t>本章主要从测试目的、方法、内容以及结论四方面来介绍本系统的测试过程。</w:t>
      </w:r>
    </w:p>
    <w:p w14:paraId="16DDFECE" w14:textId="77777777" w:rsidR="0081180C" w:rsidRDefault="00000000">
      <w:pPr>
        <w:pStyle w:val="21"/>
        <w:rPr>
          <w:rFonts w:hint="eastAsia"/>
        </w:rPr>
      </w:pPr>
      <w:bookmarkStart w:id="99" w:name="_Toc199511135"/>
      <w:r>
        <w:rPr>
          <w:rFonts w:hint="eastAsia"/>
        </w:rPr>
        <w:t>测试目的</w:t>
      </w:r>
      <w:bookmarkEnd w:id="99"/>
    </w:p>
    <w:p w14:paraId="5D84EB44" w14:textId="77777777" w:rsidR="0081180C" w:rsidRDefault="00000000">
      <w:pPr>
        <w:pStyle w:val="21"/>
        <w:rPr>
          <w:rFonts w:hint="eastAsia"/>
        </w:rPr>
      </w:pPr>
      <w:bookmarkStart w:id="100" w:name="_Toc199511136"/>
      <w:r>
        <w:rPr>
          <w:rFonts w:hint="eastAsia"/>
        </w:rPr>
        <w:t>测试方法</w:t>
      </w:r>
      <w:bookmarkEnd w:id="100"/>
    </w:p>
    <w:p w14:paraId="4F428604" w14:textId="4902B326" w:rsidR="0081180C" w:rsidRDefault="00000000">
      <w:pPr>
        <w:ind w:firstLineChars="200" w:firstLine="480"/>
      </w:pPr>
      <w:r>
        <w:rPr>
          <w:rFonts w:hint="eastAsia"/>
        </w:rPr>
        <w:t>软件测试对于一个软件来说至关重要，它可以模拟许多开发者无法想到的问题，并且可以对系统进行压测从而来保证系统的安全性和稳定性</w:t>
      </w:r>
      <w:r>
        <w:rPr>
          <w:rFonts w:hint="eastAsia"/>
        </w:rPr>
        <w:t>,</w:t>
      </w:r>
      <w:r>
        <w:rPr>
          <w:rFonts w:hint="eastAsia"/>
        </w:rPr>
        <w:t>总的来说软件测试是待交付软件产品质量保证的关键步骤</w:t>
      </w:r>
      <w:r>
        <w:rPr>
          <w:rFonts w:hint="eastAsia"/>
          <w:vertAlign w:val="superscript"/>
        </w:rPr>
        <w:t>[1</w:t>
      </w:r>
      <w:r w:rsidR="009F0772">
        <w:rPr>
          <w:rFonts w:hint="eastAsia"/>
          <w:vertAlign w:val="superscript"/>
        </w:rPr>
        <w:t>7</w:t>
      </w:r>
      <w:r>
        <w:rPr>
          <w:rFonts w:hint="eastAsia"/>
          <w:vertAlign w:val="superscript"/>
        </w:rPr>
        <w:t>]</w:t>
      </w:r>
      <w:r>
        <w:rPr>
          <w:rFonts w:hint="eastAsia"/>
        </w:rPr>
        <w:t>。互联网上已经出现过各种测试方法了，如：黑盒</w:t>
      </w:r>
      <w:r>
        <w:rPr>
          <w:rFonts w:hint="eastAsia"/>
        </w:rPr>
        <w:t>/</w:t>
      </w:r>
      <w:r>
        <w:rPr>
          <w:rFonts w:hint="eastAsia"/>
        </w:rPr>
        <w:t>白盒</w:t>
      </w:r>
      <w:r>
        <w:rPr>
          <w:rFonts w:hint="eastAsia"/>
        </w:rPr>
        <w:t>/</w:t>
      </w:r>
      <w:r>
        <w:rPr>
          <w:rFonts w:hint="eastAsia"/>
        </w:rPr>
        <w:t>性能</w:t>
      </w:r>
      <w:r>
        <w:rPr>
          <w:rFonts w:hint="eastAsia"/>
        </w:rPr>
        <w:t>/</w:t>
      </w:r>
      <w:r>
        <w:rPr>
          <w:rFonts w:hint="eastAsia"/>
        </w:rPr>
        <w:t>兼容性测试等。</w:t>
      </w:r>
    </w:p>
    <w:p w14:paraId="5C416E47" w14:textId="77777777" w:rsidR="00B773B5" w:rsidRDefault="00000000">
      <w:pPr>
        <w:ind w:firstLineChars="200" w:firstLine="480"/>
      </w:pPr>
      <w:r>
        <w:rPr>
          <w:rFonts w:hint="eastAsia"/>
        </w:rPr>
        <w:t>白盒测试，或者叫做代码驱动测试，主要是通过了解程序内部的结构来设计测试用例。</w:t>
      </w:r>
    </w:p>
    <w:p w14:paraId="461C1A06" w14:textId="3A655382" w:rsidR="0081180C" w:rsidRDefault="00000000">
      <w:pPr>
        <w:ind w:firstLineChars="200" w:firstLine="480"/>
      </w:pPr>
      <w:r>
        <w:rPr>
          <w:rFonts w:hint="eastAsia"/>
        </w:rPr>
        <w:t>测试人员需要看懂代码的逻辑，重点关注代码里的路径、分支和循环等，确保程序按预期工作，常见的应用有单元测试：主要是用来检查函数的内部逻辑和数据流转；接口测试：主要是用来验证不同服务之间的数据交互是否按照预期的方式进行。</w:t>
      </w:r>
    </w:p>
    <w:p w14:paraId="40EA6757" w14:textId="77777777" w:rsidR="00B773B5" w:rsidRDefault="00000000">
      <w:pPr>
        <w:ind w:firstLineChars="200" w:firstLine="480"/>
      </w:pPr>
      <w:r>
        <w:rPr>
          <w:rFonts w:hint="eastAsia"/>
        </w:rPr>
        <w:t>黑盒测试的核心理念是把系统当作一个“黑箱”，完全不考虑它内部的实现方式。测试主要通过输入和输出，来验证系统是否符合预期需求。</w:t>
      </w:r>
    </w:p>
    <w:p w14:paraId="3F1F3877" w14:textId="553081A5" w:rsidR="0081180C" w:rsidRDefault="00000000">
      <w:pPr>
        <w:ind w:firstLineChars="200" w:firstLine="480"/>
      </w:pPr>
      <w:r>
        <w:rPr>
          <w:rFonts w:hint="eastAsia"/>
        </w:rPr>
        <w:t>测试用例通常基于需求文档、等价类划分和边界值分析等方法来设计。常见应用有：端到端功能测试，即在系统测试阶段，模拟用户操作，比如购物车结算、表单提交等来查看页面显示，跳转是否符合预期，并且通过监控和比对数据库表中的数据从而来保证系统数据的正确性。</w:t>
      </w:r>
    </w:p>
    <w:p w14:paraId="29BAA3AF" w14:textId="77777777" w:rsidR="00B773B5" w:rsidRDefault="00000000">
      <w:pPr>
        <w:ind w:firstLineChars="200" w:firstLine="480"/>
      </w:pPr>
      <w:r>
        <w:rPr>
          <w:rFonts w:hint="eastAsia"/>
        </w:rPr>
        <w:t>非功能性测试，如性能测试：性能测试主要是用来测试系统的并发量，响应时间等，来保证用户的体验。</w:t>
      </w:r>
    </w:p>
    <w:p w14:paraId="2BC5F05E" w14:textId="7B8B4A9F" w:rsidR="0081180C" w:rsidRDefault="00000000">
      <w:pPr>
        <w:ind w:firstLineChars="200" w:firstLine="480"/>
      </w:pPr>
      <w:r>
        <w:rPr>
          <w:rFonts w:hint="eastAsia"/>
        </w:rPr>
        <w:t>兼容性测试：兼容性测试主要是进行响应式测试，即在不同的系统和不同尺寸中测试系统页面展示是否正常。</w:t>
      </w:r>
    </w:p>
    <w:p w14:paraId="63A31665" w14:textId="77777777" w:rsidR="0081180C" w:rsidRDefault="00000000">
      <w:pPr>
        <w:pStyle w:val="21"/>
        <w:rPr>
          <w:rFonts w:hint="eastAsia"/>
        </w:rPr>
      </w:pPr>
      <w:bookmarkStart w:id="101" w:name="_Toc199511137"/>
      <w:r>
        <w:rPr>
          <w:rFonts w:hint="eastAsia"/>
        </w:rPr>
        <w:t>测试内容</w:t>
      </w:r>
      <w:bookmarkEnd w:id="101"/>
    </w:p>
    <w:p w14:paraId="029F0F24" w14:textId="77777777" w:rsidR="0081180C" w:rsidRDefault="00000000">
      <w:pPr>
        <w:pStyle w:val="31"/>
      </w:pPr>
      <w:bookmarkStart w:id="102" w:name="_Toc199511138"/>
      <w:r>
        <w:rPr>
          <w:rFonts w:hint="eastAsia"/>
        </w:rPr>
        <w:t>功能测试</w:t>
      </w:r>
      <w:bookmarkEnd w:id="102"/>
    </w:p>
    <w:p w14:paraId="2B148184" w14:textId="77777777" w:rsidR="0081180C" w:rsidRDefault="00000000">
      <w:pPr>
        <w:pStyle w:val="41"/>
      </w:pPr>
      <w:r>
        <w:rPr>
          <w:rFonts w:hint="eastAsia"/>
        </w:rPr>
        <w:t>登陆认证功能测试</w:t>
      </w:r>
    </w:p>
    <w:p w14:paraId="4CB96997" w14:textId="77777777" w:rsidR="0081180C" w:rsidRDefault="00000000">
      <w:pPr>
        <w:ind w:firstLineChars="200" w:firstLine="480"/>
      </w:pPr>
      <w:r>
        <w:rPr>
          <w:rFonts w:hint="eastAsia"/>
        </w:rPr>
        <w:t>主要是用来测试系统的权限管控，某些页面或操作需要用户进行登陆后才能访问或操作，如果用户没有登陆到本系统，或者通过伪造</w:t>
      </w:r>
      <w:r>
        <w:rPr>
          <w:rFonts w:hint="eastAsia"/>
        </w:rPr>
        <w:t>token</w:t>
      </w:r>
      <w:r>
        <w:rPr>
          <w:rFonts w:hint="eastAsia"/>
        </w:rPr>
        <w:t>来访问我们的系统是会被卡控住的。</w:t>
      </w:r>
    </w:p>
    <w:p w14:paraId="430EE329" w14:textId="77777777" w:rsidR="0081180C" w:rsidRDefault="00000000" w:rsidP="001D5C55">
      <w:pPr>
        <w:pStyle w:val="affff6"/>
        <w:spacing w:afterLines="0" w:after="0"/>
        <w:rPr>
          <w:rStyle w:val="Char7"/>
          <w:rFonts w:ascii="Times New Roman" w:hAnsi="Times New Roman" w:cs="Times New Roman"/>
        </w:rPr>
      </w:pPr>
      <w:r>
        <w:rPr>
          <w:rStyle w:val="Char7"/>
          <w:rFonts w:ascii="Times New Roman" w:hAnsi="Times New Roman" w:cs="Times New Roman" w:hint="eastAsia"/>
        </w:rPr>
        <w:lastRenderedPageBreak/>
        <w:t>表</w:t>
      </w:r>
      <w:r>
        <w:rPr>
          <w:rStyle w:val="Char7"/>
          <w:rFonts w:ascii="Times New Roman" w:hAnsi="Times New Roman" w:cs="Times New Roman" w:hint="eastAsia"/>
        </w:rPr>
        <w:t>7.1</w:t>
      </w:r>
      <w:r>
        <w:rPr>
          <w:rStyle w:val="Char7"/>
          <w:rFonts w:ascii="Times New Roman" w:hAnsi="Times New Roman" w:cs="Times New Roman" w:hint="eastAsia"/>
        </w:rPr>
        <w:t>登陆认证测试用例</w:t>
      </w:r>
    </w:p>
    <w:tbl>
      <w:tblPr>
        <w:tblW w:w="5228" w:type="pct"/>
        <w:jc w:val="center"/>
        <w:tblBorders>
          <w:top w:val="single" w:sz="12" w:space="0" w:color="auto"/>
          <w:bottom w:val="single" w:sz="12" w:space="0" w:color="auto"/>
        </w:tblBorders>
        <w:tblLook w:val="04A0" w:firstRow="1" w:lastRow="0" w:firstColumn="1" w:lastColumn="0" w:noHBand="0" w:noVBand="1"/>
      </w:tblPr>
      <w:tblGrid>
        <w:gridCol w:w="684"/>
        <w:gridCol w:w="1653"/>
        <w:gridCol w:w="2912"/>
        <w:gridCol w:w="2932"/>
        <w:gridCol w:w="1303"/>
      </w:tblGrid>
      <w:tr w:rsidR="00267FD1" w14:paraId="04B58FCC" w14:textId="77777777" w:rsidTr="00267FD1">
        <w:trPr>
          <w:trHeight w:val="454"/>
          <w:jc w:val="center"/>
        </w:trPr>
        <w:tc>
          <w:tcPr>
            <w:tcW w:w="360" w:type="pct"/>
            <w:tcBorders>
              <w:top w:val="single" w:sz="12" w:space="0" w:color="auto"/>
              <w:bottom w:val="single" w:sz="8" w:space="0" w:color="auto"/>
            </w:tcBorders>
            <w:shd w:val="clear" w:color="auto" w:fill="auto"/>
            <w:vAlign w:val="center"/>
          </w:tcPr>
          <w:p w14:paraId="2D2D72BD" w14:textId="77777777" w:rsidR="0081180C" w:rsidRDefault="00000000" w:rsidP="00846730">
            <w:pPr>
              <w:spacing w:line="240" w:lineRule="auto"/>
              <w:jc w:val="center"/>
              <w:rPr>
                <w:sz w:val="21"/>
                <w:szCs w:val="21"/>
              </w:rPr>
            </w:pPr>
            <w:r>
              <w:rPr>
                <w:rFonts w:hint="eastAsia"/>
                <w:sz w:val="21"/>
                <w:szCs w:val="21"/>
              </w:rPr>
              <w:t>编号</w:t>
            </w:r>
          </w:p>
        </w:tc>
        <w:tc>
          <w:tcPr>
            <w:tcW w:w="871" w:type="pct"/>
            <w:tcBorders>
              <w:top w:val="single" w:sz="12" w:space="0" w:color="auto"/>
              <w:bottom w:val="single" w:sz="8" w:space="0" w:color="auto"/>
            </w:tcBorders>
            <w:shd w:val="clear" w:color="auto" w:fill="auto"/>
            <w:vAlign w:val="center"/>
          </w:tcPr>
          <w:p w14:paraId="43978424" w14:textId="77777777" w:rsidR="0081180C" w:rsidRDefault="00000000" w:rsidP="00846730">
            <w:pPr>
              <w:spacing w:line="240" w:lineRule="auto"/>
              <w:jc w:val="center"/>
              <w:rPr>
                <w:sz w:val="21"/>
                <w:szCs w:val="21"/>
              </w:rPr>
            </w:pPr>
            <w:r>
              <w:rPr>
                <w:rFonts w:hint="eastAsia"/>
                <w:sz w:val="21"/>
                <w:szCs w:val="21"/>
              </w:rPr>
              <w:t>测试用例</w:t>
            </w:r>
          </w:p>
        </w:tc>
        <w:tc>
          <w:tcPr>
            <w:tcW w:w="1535" w:type="pct"/>
            <w:tcBorders>
              <w:top w:val="single" w:sz="12" w:space="0" w:color="auto"/>
              <w:bottom w:val="single" w:sz="8" w:space="0" w:color="auto"/>
            </w:tcBorders>
            <w:shd w:val="clear" w:color="auto" w:fill="auto"/>
            <w:vAlign w:val="center"/>
          </w:tcPr>
          <w:p w14:paraId="26B53DDC" w14:textId="77777777" w:rsidR="0081180C" w:rsidRDefault="00000000" w:rsidP="00846730">
            <w:pPr>
              <w:spacing w:line="240" w:lineRule="auto"/>
              <w:jc w:val="center"/>
              <w:rPr>
                <w:sz w:val="21"/>
                <w:szCs w:val="21"/>
              </w:rPr>
            </w:pPr>
            <w:r>
              <w:rPr>
                <w:rFonts w:hint="eastAsia"/>
                <w:sz w:val="21"/>
                <w:szCs w:val="21"/>
              </w:rPr>
              <w:t>测试记录</w:t>
            </w:r>
          </w:p>
        </w:tc>
        <w:tc>
          <w:tcPr>
            <w:tcW w:w="1546" w:type="pct"/>
            <w:tcBorders>
              <w:top w:val="single" w:sz="12" w:space="0" w:color="auto"/>
              <w:bottom w:val="single" w:sz="8" w:space="0" w:color="auto"/>
            </w:tcBorders>
            <w:shd w:val="clear" w:color="auto" w:fill="auto"/>
            <w:vAlign w:val="center"/>
          </w:tcPr>
          <w:p w14:paraId="1212E02A" w14:textId="77777777" w:rsidR="0081180C" w:rsidRDefault="00000000" w:rsidP="00846730">
            <w:pPr>
              <w:spacing w:line="240" w:lineRule="auto"/>
              <w:jc w:val="center"/>
              <w:rPr>
                <w:sz w:val="21"/>
                <w:szCs w:val="21"/>
              </w:rPr>
            </w:pPr>
            <w:r>
              <w:rPr>
                <w:rFonts w:hint="eastAsia"/>
                <w:sz w:val="21"/>
                <w:szCs w:val="21"/>
              </w:rPr>
              <w:t>预期结果</w:t>
            </w:r>
          </w:p>
        </w:tc>
        <w:tc>
          <w:tcPr>
            <w:tcW w:w="687" w:type="pct"/>
            <w:tcBorders>
              <w:top w:val="single" w:sz="12" w:space="0" w:color="auto"/>
              <w:bottom w:val="single" w:sz="8" w:space="0" w:color="auto"/>
            </w:tcBorders>
            <w:shd w:val="clear" w:color="auto" w:fill="auto"/>
            <w:vAlign w:val="center"/>
          </w:tcPr>
          <w:p w14:paraId="792E6A6B" w14:textId="77777777" w:rsidR="0081180C" w:rsidRDefault="00000000" w:rsidP="00846730">
            <w:pPr>
              <w:spacing w:line="240" w:lineRule="auto"/>
              <w:jc w:val="center"/>
              <w:rPr>
                <w:sz w:val="21"/>
                <w:szCs w:val="21"/>
              </w:rPr>
            </w:pPr>
            <w:r>
              <w:rPr>
                <w:rFonts w:hint="eastAsia"/>
                <w:sz w:val="21"/>
                <w:szCs w:val="21"/>
              </w:rPr>
              <w:t>测试结果</w:t>
            </w:r>
          </w:p>
        </w:tc>
      </w:tr>
      <w:tr w:rsidR="00267FD1" w14:paraId="6253DCA5" w14:textId="77777777" w:rsidTr="00267FD1">
        <w:trPr>
          <w:trHeight w:val="454"/>
          <w:jc w:val="center"/>
        </w:trPr>
        <w:tc>
          <w:tcPr>
            <w:tcW w:w="360" w:type="pct"/>
            <w:tcBorders>
              <w:top w:val="single" w:sz="8" w:space="0" w:color="auto"/>
            </w:tcBorders>
            <w:shd w:val="clear" w:color="auto" w:fill="auto"/>
          </w:tcPr>
          <w:p w14:paraId="445A4194" w14:textId="77777777" w:rsidR="0081180C" w:rsidRDefault="00000000" w:rsidP="009A6DD9">
            <w:pPr>
              <w:spacing w:line="240" w:lineRule="auto"/>
              <w:rPr>
                <w:b/>
                <w:bCs/>
                <w:sz w:val="21"/>
                <w:szCs w:val="21"/>
              </w:rPr>
            </w:pPr>
            <w:r>
              <w:rPr>
                <w:rFonts w:hint="eastAsia"/>
                <w:sz w:val="21"/>
                <w:szCs w:val="21"/>
              </w:rPr>
              <w:t>1</w:t>
            </w:r>
          </w:p>
        </w:tc>
        <w:tc>
          <w:tcPr>
            <w:tcW w:w="871" w:type="pct"/>
            <w:tcBorders>
              <w:top w:val="single" w:sz="8" w:space="0" w:color="auto"/>
            </w:tcBorders>
            <w:shd w:val="clear" w:color="auto" w:fill="auto"/>
          </w:tcPr>
          <w:p w14:paraId="559294A5" w14:textId="77777777" w:rsidR="0081180C" w:rsidRDefault="00000000" w:rsidP="009A6DD9">
            <w:pPr>
              <w:spacing w:line="240" w:lineRule="auto"/>
              <w:rPr>
                <w:sz w:val="21"/>
                <w:szCs w:val="21"/>
              </w:rPr>
            </w:pPr>
            <w:r>
              <w:rPr>
                <w:rFonts w:hint="eastAsia"/>
                <w:sz w:val="21"/>
                <w:szCs w:val="21"/>
              </w:rPr>
              <w:t>白名单页面直接访问</w:t>
            </w:r>
          </w:p>
        </w:tc>
        <w:tc>
          <w:tcPr>
            <w:tcW w:w="1535" w:type="pct"/>
            <w:tcBorders>
              <w:top w:val="single" w:sz="8" w:space="0" w:color="auto"/>
            </w:tcBorders>
            <w:shd w:val="clear" w:color="auto" w:fill="auto"/>
          </w:tcPr>
          <w:p w14:paraId="735D5B86" w14:textId="77777777" w:rsidR="0081180C" w:rsidRDefault="00000000" w:rsidP="009A6DD9">
            <w:pPr>
              <w:spacing w:line="240" w:lineRule="auto"/>
              <w:rPr>
                <w:sz w:val="21"/>
                <w:szCs w:val="21"/>
              </w:rPr>
            </w:pPr>
            <w:r>
              <w:rPr>
                <w:rFonts w:hint="eastAsia"/>
                <w:sz w:val="21"/>
                <w:szCs w:val="21"/>
              </w:rPr>
              <w:t>不登录，直接访问系统的白名单页面</w:t>
            </w:r>
          </w:p>
        </w:tc>
        <w:tc>
          <w:tcPr>
            <w:tcW w:w="1546" w:type="pct"/>
            <w:tcBorders>
              <w:top w:val="single" w:sz="8" w:space="0" w:color="auto"/>
            </w:tcBorders>
            <w:shd w:val="clear" w:color="auto" w:fill="auto"/>
          </w:tcPr>
          <w:p w14:paraId="5F8D1EDC" w14:textId="77777777" w:rsidR="0081180C" w:rsidRDefault="00000000" w:rsidP="009A6DD9">
            <w:pPr>
              <w:spacing w:line="240" w:lineRule="auto"/>
              <w:rPr>
                <w:sz w:val="21"/>
                <w:szCs w:val="21"/>
              </w:rPr>
            </w:pPr>
            <w:r>
              <w:rPr>
                <w:rFonts w:hint="eastAsia"/>
                <w:sz w:val="21"/>
                <w:szCs w:val="21"/>
              </w:rPr>
              <w:t>成功加载界面</w:t>
            </w:r>
          </w:p>
        </w:tc>
        <w:tc>
          <w:tcPr>
            <w:tcW w:w="687" w:type="pct"/>
            <w:tcBorders>
              <w:top w:val="single" w:sz="8" w:space="0" w:color="auto"/>
            </w:tcBorders>
            <w:shd w:val="clear" w:color="auto" w:fill="auto"/>
          </w:tcPr>
          <w:p w14:paraId="43E5CF70" w14:textId="77777777" w:rsidR="0081180C" w:rsidRDefault="00000000" w:rsidP="00267FD1">
            <w:pPr>
              <w:spacing w:line="240" w:lineRule="auto"/>
              <w:jc w:val="center"/>
              <w:rPr>
                <w:sz w:val="21"/>
                <w:szCs w:val="21"/>
              </w:rPr>
            </w:pPr>
            <w:r>
              <w:rPr>
                <w:rFonts w:hint="eastAsia"/>
                <w:sz w:val="21"/>
                <w:szCs w:val="21"/>
              </w:rPr>
              <w:t>与预期一致</w:t>
            </w:r>
          </w:p>
        </w:tc>
      </w:tr>
      <w:tr w:rsidR="00267FD1" w14:paraId="1356E11B" w14:textId="77777777" w:rsidTr="00267FD1">
        <w:trPr>
          <w:trHeight w:val="454"/>
          <w:jc w:val="center"/>
        </w:trPr>
        <w:tc>
          <w:tcPr>
            <w:tcW w:w="360" w:type="pct"/>
            <w:shd w:val="clear" w:color="auto" w:fill="auto"/>
          </w:tcPr>
          <w:p w14:paraId="4644816E" w14:textId="77777777" w:rsidR="0081180C" w:rsidRDefault="00000000" w:rsidP="009A6DD9">
            <w:pPr>
              <w:spacing w:line="240" w:lineRule="auto"/>
              <w:rPr>
                <w:sz w:val="21"/>
                <w:szCs w:val="21"/>
              </w:rPr>
            </w:pPr>
            <w:r>
              <w:rPr>
                <w:rFonts w:hint="eastAsia"/>
                <w:sz w:val="21"/>
                <w:szCs w:val="21"/>
              </w:rPr>
              <w:t>2</w:t>
            </w:r>
          </w:p>
        </w:tc>
        <w:tc>
          <w:tcPr>
            <w:tcW w:w="871" w:type="pct"/>
            <w:shd w:val="clear" w:color="auto" w:fill="auto"/>
          </w:tcPr>
          <w:p w14:paraId="4D262A7C" w14:textId="77777777" w:rsidR="0081180C" w:rsidRDefault="00000000" w:rsidP="009A6DD9">
            <w:pPr>
              <w:spacing w:line="240" w:lineRule="auto"/>
              <w:rPr>
                <w:sz w:val="21"/>
                <w:szCs w:val="21"/>
              </w:rPr>
            </w:pPr>
            <w:r>
              <w:rPr>
                <w:rFonts w:hint="eastAsia"/>
                <w:sz w:val="21"/>
                <w:szCs w:val="21"/>
              </w:rPr>
              <w:t>需要认证的页面访问</w:t>
            </w:r>
          </w:p>
        </w:tc>
        <w:tc>
          <w:tcPr>
            <w:tcW w:w="1535" w:type="pct"/>
            <w:shd w:val="clear" w:color="auto" w:fill="auto"/>
          </w:tcPr>
          <w:p w14:paraId="4C38A280" w14:textId="77777777" w:rsidR="0081180C" w:rsidRDefault="00000000" w:rsidP="009A6DD9">
            <w:pPr>
              <w:spacing w:line="240" w:lineRule="auto"/>
              <w:rPr>
                <w:sz w:val="21"/>
                <w:szCs w:val="21"/>
              </w:rPr>
            </w:pPr>
            <w:r>
              <w:rPr>
                <w:rFonts w:hint="eastAsia"/>
                <w:sz w:val="21"/>
                <w:szCs w:val="21"/>
              </w:rPr>
              <w:t>不登录，直接访问需要认证的界面</w:t>
            </w:r>
          </w:p>
        </w:tc>
        <w:tc>
          <w:tcPr>
            <w:tcW w:w="1546" w:type="pct"/>
            <w:shd w:val="clear" w:color="auto" w:fill="auto"/>
          </w:tcPr>
          <w:p w14:paraId="33BEDEF8" w14:textId="77777777" w:rsidR="0081180C" w:rsidRDefault="00000000" w:rsidP="009A6DD9">
            <w:pPr>
              <w:spacing w:line="240" w:lineRule="auto"/>
              <w:rPr>
                <w:sz w:val="21"/>
                <w:szCs w:val="21"/>
              </w:rPr>
            </w:pPr>
            <w:r>
              <w:rPr>
                <w:rFonts w:hint="eastAsia"/>
                <w:sz w:val="21"/>
                <w:szCs w:val="21"/>
              </w:rPr>
              <w:t>提示用户需要登陆，然后跳转到登录页面</w:t>
            </w:r>
          </w:p>
        </w:tc>
        <w:tc>
          <w:tcPr>
            <w:tcW w:w="687" w:type="pct"/>
            <w:shd w:val="clear" w:color="auto" w:fill="auto"/>
          </w:tcPr>
          <w:p w14:paraId="3C7C9B19" w14:textId="77777777" w:rsidR="0081180C" w:rsidRDefault="00000000" w:rsidP="00267FD1">
            <w:pPr>
              <w:spacing w:line="240" w:lineRule="auto"/>
              <w:jc w:val="center"/>
              <w:rPr>
                <w:sz w:val="21"/>
                <w:szCs w:val="21"/>
              </w:rPr>
            </w:pPr>
            <w:r>
              <w:rPr>
                <w:rFonts w:hint="eastAsia"/>
                <w:sz w:val="21"/>
                <w:szCs w:val="21"/>
              </w:rPr>
              <w:t>与预期一致</w:t>
            </w:r>
          </w:p>
        </w:tc>
      </w:tr>
      <w:tr w:rsidR="00267FD1" w14:paraId="78FB203C" w14:textId="77777777" w:rsidTr="00267FD1">
        <w:trPr>
          <w:trHeight w:val="454"/>
          <w:jc w:val="center"/>
        </w:trPr>
        <w:tc>
          <w:tcPr>
            <w:tcW w:w="360" w:type="pct"/>
            <w:shd w:val="clear" w:color="auto" w:fill="auto"/>
          </w:tcPr>
          <w:p w14:paraId="0706862E" w14:textId="77777777" w:rsidR="0081180C" w:rsidRDefault="00000000" w:rsidP="009A6DD9">
            <w:pPr>
              <w:spacing w:line="240" w:lineRule="auto"/>
              <w:rPr>
                <w:sz w:val="21"/>
                <w:szCs w:val="21"/>
              </w:rPr>
            </w:pPr>
            <w:r>
              <w:rPr>
                <w:rFonts w:hint="eastAsia"/>
                <w:sz w:val="21"/>
                <w:szCs w:val="21"/>
              </w:rPr>
              <w:t>3</w:t>
            </w:r>
          </w:p>
        </w:tc>
        <w:tc>
          <w:tcPr>
            <w:tcW w:w="871" w:type="pct"/>
            <w:shd w:val="clear" w:color="auto" w:fill="auto"/>
          </w:tcPr>
          <w:p w14:paraId="20563D1F" w14:textId="77777777" w:rsidR="0081180C" w:rsidRDefault="00000000" w:rsidP="009A6DD9">
            <w:pPr>
              <w:spacing w:line="240" w:lineRule="auto"/>
              <w:rPr>
                <w:sz w:val="21"/>
                <w:szCs w:val="21"/>
              </w:rPr>
            </w:pPr>
            <w:r>
              <w:rPr>
                <w:rFonts w:hint="eastAsia"/>
                <w:sz w:val="21"/>
                <w:szCs w:val="21"/>
              </w:rPr>
              <w:t>伪造系统</w:t>
            </w:r>
            <w:r>
              <w:rPr>
                <w:rFonts w:hint="eastAsia"/>
                <w:sz w:val="21"/>
                <w:szCs w:val="21"/>
              </w:rPr>
              <w:t>token</w:t>
            </w:r>
            <w:r>
              <w:rPr>
                <w:rFonts w:hint="eastAsia"/>
                <w:sz w:val="21"/>
                <w:szCs w:val="21"/>
              </w:rPr>
              <w:t>访问</w:t>
            </w:r>
          </w:p>
        </w:tc>
        <w:tc>
          <w:tcPr>
            <w:tcW w:w="1535" w:type="pct"/>
            <w:shd w:val="clear" w:color="auto" w:fill="auto"/>
          </w:tcPr>
          <w:p w14:paraId="2773A0C2" w14:textId="77777777" w:rsidR="0081180C" w:rsidRDefault="00000000" w:rsidP="009A6DD9">
            <w:pPr>
              <w:spacing w:line="240" w:lineRule="auto"/>
              <w:rPr>
                <w:sz w:val="21"/>
                <w:szCs w:val="21"/>
              </w:rPr>
            </w:pPr>
            <w:r>
              <w:rPr>
                <w:rFonts w:hint="eastAsia"/>
                <w:sz w:val="21"/>
                <w:szCs w:val="21"/>
              </w:rPr>
              <w:t>不登录，但是请求头伪造</w:t>
            </w:r>
            <w:r>
              <w:rPr>
                <w:rFonts w:hint="eastAsia"/>
                <w:sz w:val="21"/>
                <w:szCs w:val="21"/>
              </w:rPr>
              <w:t>token</w:t>
            </w:r>
            <w:r>
              <w:rPr>
                <w:rFonts w:hint="eastAsia"/>
                <w:sz w:val="21"/>
                <w:szCs w:val="21"/>
              </w:rPr>
              <w:t>访问系统</w:t>
            </w:r>
          </w:p>
        </w:tc>
        <w:tc>
          <w:tcPr>
            <w:tcW w:w="1546" w:type="pct"/>
            <w:shd w:val="clear" w:color="auto" w:fill="auto"/>
          </w:tcPr>
          <w:p w14:paraId="19EB0BCB" w14:textId="77777777" w:rsidR="0081180C" w:rsidRDefault="00000000" w:rsidP="009A6DD9">
            <w:pPr>
              <w:spacing w:line="240" w:lineRule="auto"/>
              <w:rPr>
                <w:sz w:val="21"/>
                <w:szCs w:val="21"/>
              </w:rPr>
            </w:pPr>
            <w:r>
              <w:rPr>
                <w:rFonts w:hint="eastAsia"/>
                <w:sz w:val="21"/>
                <w:szCs w:val="21"/>
              </w:rPr>
              <w:t>提示用户需要登陆，然后跳转到登录页面</w:t>
            </w:r>
          </w:p>
        </w:tc>
        <w:tc>
          <w:tcPr>
            <w:tcW w:w="687" w:type="pct"/>
            <w:shd w:val="clear" w:color="auto" w:fill="auto"/>
          </w:tcPr>
          <w:p w14:paraId="69303200" w14:textId="77777777" w:rsidR="0081180C" w:rsidRDefault="00000000" w:rsidP="00267FD1">
            <w:pPr>
              <w:spacing w:line="240" w:lineRule="auto"/>
              <w:jc w:val="center"/>
              <w:rPr>
                <w:sz w:val="21"/>
                <w:szCs w:val="21"/>
              </w:rPr>
            </w:pPr>
            <w:r>
              <w:rPr>
                <w:rFonts w:hint="eastAsia"/>
                <w:sz w:val="21"/>
                <w:szCs w:val="21"/>
              </w:rPr>
              <w:t>与预期一致</w:t>
            </w:r>
          </w:p>
        </w:tc>
      </w:tr>
    </w:tbl>
    <w:p w14:paraId="55108FC3" w14:textId="77777777" w:rsidR="0081180C" w:rsidRDefault="0081180C">
      <w:pPr>
        <w:ind w:firstLine="480"/>
      </w:pPr>
    </w:p>
    <w:p w14:paraId="77681051" w14:textId="77777777" w:rsidR="0081180C" w:rsidRDefault="00000000">
      <w:pPr>
        <w:pStyle w:val="41"/>
      </w:pPr>
      <w:r>
        <w:rPr>
          <w:rFonts w:hint="eastAsia"/>
        </w:rPr>
        <w:t>商品发布功能测试</w:t>
      </w:r>
    </w:p>
    <w:p w14:paraId="6E46E384" w14:textId="77777777" w:rsidR="0081180C" w:rsidRDefault="00000000" w:rsidP="00652F38">
      <w:pPr>
        <w:pStyle w:val="affff6"/>
        <w:spacing w:beforeLines="50" w:before="159"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7.2</w:t>
      </w:r>
      <w:r>
        <w:rPr>
          <w:rStyle w:val="Char7"/>
          <w:rFonts w:ascii="Times New Roman" w:hAnsi="Times New Roman" w:cs="Times New Roman" w:hint="eastAsia"/>
        </w:rPr>
        <w:t>商品发布测试用例</w:t>
      </w:r>
    </w:p>
    <w:tbl>
      <w:tblPr>
        <w:tblW w:w="9354" w:type="dxa"/>
        <w:jc w:val="center"/>
        <w:tblBorders>
          <w:top w:val="single" w:sz="12" w:space="0" w:color="auto"/>
          <w:bottom w:val="single" w:sz="12" w:space="0" w:color="auto"/>
        </w:tblBorders>
        <w:tblLook w:val="04A0" w:firstRow="1" w:lastRow="0" w:firstColumn="1" w:lastColumn="0" w:noHBand="0" w:noVBand="1"/>
      </w:tblPr>
      <w:tblGrid>
        <w:gridCol w:w="680"/>
        <w:gridCol w:w="2551"/>
        <w:gridCol w:w="2154"/>
        <w:gridCol w:w="2665"/>
        <w:gridCol w:w="1304"/>
      </w:tblGrid>
      <w:tr w:rsidR="00267FD1" w14:paraId="1D8C24AC" w14:textId="77777777" w:rsidTr="00267FD1">
        <w:trPr>
          <w:trHeight w:val="454"/>
          <w:jc w:val="center"/>
        </w:trPr>
        <w:tc>
          <w:tcPr>
            <w:tcW w:w="680" w:type="dxa"/>
            <w:tcBorders>
              <w:top w:val="single" w:sz="12" w:space="0" w:color="auto"/>
              <w:bottom w:val="single" w:sz="8" w:space="0" w:color="auto"/>
            </w:tcBorders>
            <w:shd w:val="clear" w:color="auto" w:fill="auto"/>
            <w:vAlign w:val="center"/>
          </w:tcPr>
          <w:p w14:paraId="309334F7" w14:textId="77777777" w:rsidR="0081180C" w:rsidRDefault="00000000" w:rsidP="00846730">
            <w:pPr>
              <w:spacing w:line="240" w:lineRule="auto"/>
              <w:jc w:val="center"/>
              <w:rPr>
                <w:sz w:val="21"/>
                <w:szCs w:val="21"/>
              </w:rPr>
            </w:pPr>
            <w:r>
              <w:rPr>
                <w:sz w:val="21"/>
                <w:szCs w:val="21"/>
              </w:rPr>
              <w:t>编号</w:t>
            </w:r>
          </w:p>
        </w:tc>
        <w:tc>
          <w:tcPr>
            <w:tcW w:w="2551" w:type="dxa"/>
            <w:tcBorders>
              <w:top w:val="single" w:sz="12" w:space="0" w:color="auto"/>
              <w:bottom w:val="single" w:sz="8" w:space="0" w:color="auto"/>
            </w:tcBorders>
            <w:shd w:val="clear" w:color="auto" w:fill="auto"/>
            <w:vAlign w:val="center"/>
          </w:tcPr>
          <w:p w14:paraId="1A63C4DE" w14:textId="77777777" w:rsidR="0081180C" w:rsidRDefault="00000000" w:rsidP="00846730">
            <w:pPr>
              <w:spacing w:line="240" w:lineRule="auto"/>
              <w:jc w:val="center"/>
              <w:rPr>
                <w:sz w:val="21"/>
                <w:szCs w:val="21"/>
              </w:rPr>
            </w:pPr>
            <w:r>
              <w:rPr>
                <w:sz w:val="21"/>
                <w:szCs w:val="21"/>
              </w:rPr>
              <w:t>测试用例</w:t>
            </w:r>
          </w:p>
        </w:tc>
        <w:tc>
          <w:tcPr>
            <w:tcW w:w="2154" w:type="dxa"/>
            <w:tcBorders>
              <w:top w:val="single" w:sz="12" w:space="0" w:color="auto"/>
              <w:bottom w:val="single" w:sz="8" w:space="0" w:color="auto"/>
            </w:tcBorders>
            <w:shd w:val="clear" w:color="auto" w:fill="auto"/>
            <w:vAlign w:val="center"/>
          </w:tcPr>
          <w:p w14:paraId="00844A06" w14:textId="77777777" w:rsidR="0081180C" w:rsidRDefault="00000000" w:rsidP="00846730">
            <w:pPr>
              <w:spacing w:line="240" w:lineRule="auto"/>
              <w:jc w:val="center"/>
              <w:rPr>
                <w:sz w:val="21"/>
                <w:szCs w:val="21"/>
              </w:rPr>
            </w:pPr>
            <w:r>
              <w:rPr>
                <w:sz w:val="21"/>
                <w:szCs w:val="21"/>
              </w:rPr>
              <w:t>测试记录</w:t>
            </w:r>
          </w:p>
        </w:tc>
        <w:tc>
          <w:tcPr>
            <w:tcW w:w="2665" w:type="dxa"/>
            <w:tcBorders>
              <w:top w:val="single" w:sz="12" w:space="0" w:color="auto"/>
              <w:bottom w:val="single" w:sz="8" w:space="0" w:color="auto"/>
            </w:tcBorders>
            <w:shd w:val="clear" w:color="auto" w:fill="auto"/>
            <w:vAlign w:val="center"/>
          </w:tcPr>
          <w:p w14:paraId="6E1885B1" w14:textId="77777777" w:rsidR="0081180C" w:rsidRDefault="00000000" w:rsidP="00846730">
            <w:pPr>
              <w:spacing w:line="240" w:lineRule="auto"/>
              <w:jc w:val="center"/>
              <w:rPr>
                <w:sz w:val="21"/>
                <w:szCs w:val="21"/>
              </w:rPr>
            </w:pPr>
            <w:r>
              <w:rPr>
                <w:sz w:val="21"/>
                <w:szCs w:val="21"/>
              </w:rPr>
              <w:t>预期结果</w:t>
            </w:r>
          </w:p>
        </w:tc>
        <w:tc>
          <w:tcPr>
            <w:tcW w:w="1304" w:type="dxa"/>
            <w:tcBorders>
              <w:top w:val="single" w:sz="12" w:space="0" w:color="auto"/>
              <w:bottom w:val="single" w:sz="8" w:space="0" w:color="auto"/>
            </w:tcBorders>
            <w:shd w:val="clear" w:color="auto" w:fill="auto"/>
            <w:vAlign w:val="center"/>
          </w:tcPr>
          <w:p w14:paraId="3DCDDC60" w14:textId="77777777" w:rsidR="0081180C" w:rsidRDefault="00000000" w:rsidP="00846730">
            <w:pPr>
              <w:spacing w:line="240" w:lineRule="auto"/>
              <w:jc w:val="center"/>
              <w:rPr>
                <w:sz w:val="21"/>
                <w:szCs w:val="21"/>
              </w:rPr>
            </w:pPr>
            <w:r>
              <w:rPr>
                <w:sz w:val="21"/>
                <w:szCs w:val="21"/>
              </w:rPr>
              <w:t>测试结果</w:t>
            </w:r>
          </w:p>
        </w:tc>
      </w:tr>
      <w:tr w:rsidR="00267FD1" w14:paraId="744A29C6" w14:textId="77777777" w:rsidTr="009A6DD9">
        <w:trPr>
          <w:trHeight w:val="454"/>
          <w:jc w:val="center"/>
        </w:trPr>
        <w:tc>
          <w:tcPr>
            <w:tcW w:w="680" w:type="dxa"/>
            <w:tcBorders>
              <w:top w:val="single" w:sz="8" w:space="0" w:color="auto"/>
            </w:tcBorders>
            <w:shd w:val="clear" w:color="auto" w:fill="auto"/>
          </w:tcPr>
          <w:p w14:paraId="24678D23" w14:textId="77777777" w:rsidR="0081180C" w:rsidRPr="00846730" w:rsidRDefault="00000000" w:rsidP="009A6DD9">
            <w:pPr>
              <w:spacing w:line="240" w:lineRule="auto"/>
              <w:rPr>
                <w:sz w:val="21"/>
                <w:szCs w:val="21"/>
              </w:rPr>
            </w:pPr>
            <w:r>
              <w:rPr>
                <w:sz w:val="21"/>
                <w:szCs w:val="21"/>
              </w:rPr>
              <w:t>1</w:t>
            </w:r>
          </w:p>
        </w:tc>
        <w:tc>
          <w:tcPr>
            <w:tcW w:w="2551" w:type="dxa"/>
            <w:tcBorders>
              <w:top w:val="single" w:sz="8" w:space="0" w:color="auto"/>
            </w:tcBorders>
            <w:shd w:val="clear" w:color="auto" w:fill="auto"/>
          </w:tcPr>
          <w:p w14:paraId="339E4976" w14:textId="77777777" w:rsidR="0081180C" w:rsidRDefault="00000000" w:rsidP="00267FD1">
            <w:pPr>
              <w:spacing w:line="240" w:lineRule="auto"/>
              <w:rPr>
                <w:sz w:val="21"/>
                <w:szCs w:val="21"/>
              </w:rPr>
            </w:pPr>
            <w:r>
              <w:rPr>
                <w:sz w:val="21"/>
                <w:szCs w:val="21"/>
              </w:rPr>
              <w:t>编辑商品信息后点击发布</w:t>
            </w:r>
          </w:p>
        </w:tc>
        <w:tc>
          <w:tcPr>
            <w:tcW w:w="2154" w:type="dxa"/>
            <w:tcBorders>
              <w:top w:val="single" w:sz="8" w:space="0" w:color="auto"/>
            </w:tcBorders>
            <w:shd w:val="clear" w:color="auto" w:fill="auto"/>
          </w:tcPr>
          <w:p w14:paraId="5A751439" w14:textId="77777777" w:rsidR="0081180C" w:rsidRDefault="00000000" w:rsidP="00267FD1">
            <w:pPr>
              <w:spacing w:line="240" w:lineRule="auto"/>
              <w:rPr>
                <w:sz w:val="21"/>
                <w:szCs w:val="21"/>
              </w:rPr>
            </w:pPr>
            <w:r>
              <w:rPr>
                <w:sz w:val="21"/>
                <w:szCs w:val="21"/>
              </w:rPr>
              <w:t>填写符合要求</w:t>
            </w:r>
          </w:p>
        </w:tc>
        <w:tc>
          <w:tcPr>
            <w:tcW w:w="2665" w:type="dxa"/>
            <w:tcBorders>
              <w:top w:val="single" w:sz="8" w:space="0" w:color="auto"/>
            </w:tcBorders>
            <w:shd w:val="clear" w:color="auto" w:fill="auto"/>
          </w:tcPr>
          <w:p w14:paraId="5895BF2C" w14:textId="77777777" w:rsidR="0081180C" w:rsidRDefault="00000000" w:rsidP="00267FD1">
            <w:pPr>
              <w:spacing w:line="240" w:lineRule="auto"/>
              <w:rPr>
                <w:sz w:val="21"/>
                <w:szCs w:val="21"/>
              </w:rPr>
            </w:pPr>
            <w:r>
              <w:rPr>
                <w:sz w:val="21"/>
                <w:szCs w:val="21"/>
              </w:rPr>
              <w:t>提示成功，跳转到商城首页</w:t>
            </w:r>
          </w:p>
        </w:tc>
        <w:tc>
          <w:tcPr>
            <w:tcW w:w="1304" w:type="dxa"/>
            <w:tcBorders>
              <w:top w:val="single" w:sz="8" w:space="0" w:color="auto"/>
            </w:tcBorders>
            <w:shd w:val="clear" w:color="auto" w:fill="auto"/>
          </w:tcPr>
          <w:p w14:paraId="03D3ED7B" w14:textId="77777777" w:rsidR="0081180C" w:rsidRDefault="00000000" w:rsidP="00267FD1">
            <w:pPr>
              <w:spacing w:line="240" w:lineRule="auto"/>
              <w:rPr>
                <w:sz w:val="21"/>
                <w:szCs w:val="21"/>
              </w:rPr>
            </w:pPr>
            <w:r>
              <w:rPr>
                <w:sz w:val="21"/>
                <w:szCs w:val="21"/>
              </w:rPr>
              <w:t>与预期一致</w:t>
            </w:r>
          </w:p>
        </w:tc>
      </w:tr>
      <w:tr w:rsidR="00267FD1" w14:paraId="1E717DF0" w14:textId="77777777" w:rsidTr="009A6DD9">
        <w:trPr>
          <w:trHeight w:val="454"/>
          <w:jc w:val="center"/>
        </w:trPr>
        <w:tc>
          <w:tcPr>
            <w:tcW w:w="680" w:type="dxa"/>
            <w:shd w:val="clear" w:color="auto" w:fill="auto"/>
          </w:tcPr>
          <w:p w14:paraId="5C318392" w14:textId="77777777" w:rsidR="0081180C" w:rsidRDefault="00000000" w:rsidP="009A6DD9">
            <w:pPr>
              <w:spacing w:line="240" w:lineRule="auto"/>
              <w:rPr>
                <w:sz w:val="21"/>
                <w:szCs w:val="21"/>
              </w:rPr>
            </w:pPr>
            <w:r>
              <w:rPr>
                <w:sz w:val="21"/>
                <w:szCs w:val="21"/>
              </w:rPr>
              <w:t>2</w:t>
            </w:r>
          </w:p>
        </w:tc>
        <w:tc>
          <w:tcPr>
            <w:tcW w:w="2551" w:type="dxa"/>
            <w:shd w:val="clear" w:color="auto" w:fill="auto"/>
          </w:tcPr>
          <w:p w14:paraId="72914E94" w14:textId="77777777" w:rsidR="0081180C" w:rsidRDefault="00000000" w:rsidP="00267FD1">
            <w:pPr>
              <w:spacing w:line="240" w:lineRule="auto"/>
              <w:rPr>
                <w:sz w:val="21"/>
                <w:szCs w:val="21"/>
              </w:rPr>
            </w:pPr>
            <w:r>
              <w:rPr>
                <w:sz w:val="21"/>
                <w:szCs w:val="21"/>
              </w:rPr>
              <w:t>编辑商品信息后点击发布</w:t>
            </w:r>
          </w:p>
        </w:tc>
        <w:tc>
          <w:tcPr>
            <w:tcW w:w="2154" w:type="dxa"/>
            <w:shd w:val="clear" w:color="auto" w:fill="auto"/>
          </w:tcPr>
          <w:p w14:paraId="4B807C1A" w14:textId="77777777" w:rsidR="0081180C" w:rsidRDefault="00000000" w:rsidP="00267FD1">
            <w:pPr>
              <w:spacing w:line="240" w:lineRule="auto"/>
              <w:rPr>
                <w:sz w:val="21"/>
                <w:szCs w:val="21"/>
              </w:rPr>
            </w:pPr>
            <w:r>
              <w:rPr>
                <w:sz w:val="21"/>
                <w:szCs w:val="21"/>
              </w:rPr>
              <w:t>不选择商品分类</w:t>
            </w:r>
          </w:p>
        </w:tc>
        <w:tc>
          <w:tcPr>
            <w:tcW w:w="2665" w:type="dxa"/>
            <w:shd w:val="clear" w:color="auto" w:fill="auto"/>
          </w:tcPr>
          <w:p w14:paraId="1B25C07F" w14:textId="77777777" w:rsidR="0081180C" w:rsidRDefault="00000000" w:rsidP="00267FD1">
            <w:pPr>
              <w:spacing w:line="240" w:lineRule="auto"/>
              <w:rPr>
                <w:sz w:val="21"/>
                <w:szCs w:val="21"/>
              </w:rPr>
            </w:pPr>
            <w:r>
              <w:rPr>
                <w:sz w:val="21"/>
                <w:szCs w:val="21"/>
              </w:rPr>
              <w:t>提示错误原因</w:t>
            </w:r>
          </w:p>
        </w:tc>
        <w:tc>
          <w:tcPr>
            <w:tcW w:w="1304" w:type="dxa"/>
            <w:shd w:val="clear" w:color="auto" w:fill="auto"/>
          </w:tcPr>
          <w:p w14:paraId="125693D1" w14:textId="77777777" w:rsidR="0081180C" w:rsidRDefault="00000000" w:rsidP="00267FD1">
            <w:pPr>
              <w:spacing w:line="240" w:lineRule="auto"/>
              <w:rPr>
                <w:sz w:val="21"/>
                <w:szCs w:val="21"/>
              </w:rPr>
            </w:pPr>
            <w:r>
              <w:rPr>
                <w:sz w:val="21"/>
                <w:szCs w:val="21"/>
              </w:rPr>
              <w:t>与预期一致</w:t>
            </w:r>
          </w:p>
        </w:tc>
      </w:tr>
      <w:tr w:rsidR="00267FD1" w14:paraId="71E5EEE1" w14:textId="77777777" w:rsidTr="009A6DD9">
        <w:trPr>
          <w:trHeight w:val="454"/>
          <w:jc w:val="center"/>
        </w:trPr>
        <w:tc>
          <w:tcPr>
            <w:tcW w:w="680" w:type="dxa"/>
            <w:shd w:val="clear" w:color="auto" w:fill="auto"/>
          </w:tcPr>
          <w:p w14:paraId="02F91ED5" w14:textId="77777777" w:rsidR="0081180C" w:rsidRDefault="00000000" w:rsidP="009A6DD9">
            <w:pPr>
              <w:spacing w:line="240" w:lineRule="auto"/>
              <w:rPr>
                <w:sz w:val="21"/>
                <w:szCs w:val="21"/>
              </w:rPr>
            </w:pPr>
            <w:r>
              <w:rPr>
                <w:sz w:val="21"/>
                <w:szCs w:val="21"/>
              </w:rPr>
              <w:t>3</w:t>
            </w:r>
          </w:p>
        </w:tc>
        <w:tc>
          <w:tcPr>
            <w:tcW w:w="2551" w:type="dxa"/>
            <w:shd w:val="clear" w:color="auto" w:fill="auto"/>
          </w:tcPr>
          <w:p w14:paraId="2A207F29" w14:textId="77777777" w:rsidR="0081180C" w:rsidRDefault="00000000" w:rsidP="00267FD1">
            <w:pPr>
              <w:spacing w:line="240" w:lineRule="auto"/>
              <w:rPr>
                <w:sz w:val="21"/>
                <w:szCs w:val="21"/>
              </w:rPr>
            </w:pPr>
            <w:r>
              <w:rPr>
                <w:sz w:val="21"/>
                <w:szCs w:val="21"/>
              </w:rPr>
              <w:t>编辑商品信息后点击发布</w:t>
            </w:r>
          </w:p>
        </w:tc>
        <w:tc>
          <w:tcPr>
            <w:tcW w:w="2154" w:type="dxa"/>
            <w:shd w:val="clear" w:color="auto" w:fill="auto"/>
          </w:tcPr>
          <w:p w14:paraId="3BBB2110" w14:textId="77777777" w:rsidR="0081180C" w:rsidRDefault="00000000" w:rsidP="00267FD1">
            <w:pPr>
              <w:spacing w:line="240" w:lineRule="auto"/>
              <w:rPr>
                <w:sz w:val="21"/>
                <w:szCs w:val="21"/>
              </w:rPr>
            </w:pPr>
            <w:r>
              <w:rPr>
                <w:sz w:val="21"/>
                <w:szCs w:val="21"/>
              </w:rPr>
              <w:t>选择商品规格及对应规格值不全</w:t>
            </w:r>
          </w:p>
        </w:tc>
        <w:tc>
          <w:tcPr>
            <w:tcW w:w="2665" w:type="dxa"/>
            <w:shd w:val="clear" w:color="auto" w:fill="auto"/>
          </w:tcPr>
          <w:p w14:paraId="14F03323" w14:textId="77777777" w:rsidR="0081180C" w:rsidRDefault="00000000" w:rsidP="00267FD1">
            <w:pPr>
              <w:spacing w:line="240" w:lineRule="auto"/>
              <w:rPr>
                <w:sz w:val="21"/>
                <w:szCs w:val="21"/>
              </w:rPr>
            </w:pPr>
            <w:r>
              <w:rPr>
                <w:sz w:val="21"/>
                <w:szCs w:val="21"/>
              </w:rPr>
              <w:t>提示错误原因</w:t>
            </w:r>
          </w:p>
        </w:tc>
        <w:tc>
          <w:tcPr>
            <w:tcW w:w="1304" w:type="dxa"/>
            <w:shd w:val="clear" w:color="auto" w:fill="auto"/>
          </w:tcPr>
          <w:p w14:paraId="5DE694C3" w14:textId="77777777" w:rsidR="0081180C" w:rsidRDefault="00000000" w:rsidP="00267FD1">
            <w:pPr>
              <w:spacing w:line="240" w:lineRule="auto"/>
              <w:rPr>
                <w:sz w:val="21"/>
                <w:szCs w:val="21"/>
              </w:rPr>
            </w:pPr>
            <w:r>
              <w:rPr>
                <w:sz w:val="21"/>
                <w:szCs w:val="21"/>
              </w:rPr>
              <w:t>与预期一致</w:t>
            </w:r>
          </w:p>
        </w:tc>
      </w:tr>
      <w:tr w:rsidR="00267FD1" w14:paraId="0BE7A880" w14:textId="77777777" w:rsidTr="009A6DD9">
        <w:trPr>
          <w:trHeight w:val="454"/>
          <w:jc w:val="center"/>
        </w:trPr>
        <w:tc>
          <w:tcPr>
            <w:tcW w:w="680" w:type="dxa"/>
            <w:shd w:val="clear" w:color="auto" w:fill="auto"/>
          </w:tcPr>
          <w:p w14:paraId="1D0A191D" w14:textId="77777777" w:rsidR="0081180C" w:rsidRDefault="00000000" w:rsidP="009A6DD9">
            <w:pPr>
              <w:spacing w:line="240" w:lineRule="auto"/>
              <w:rPr>
                <w:sz w:val="21"/>
                <w:szCs w:val="21"/>
              </w:rPr>
            </w:pPr>
            <w:r>
              <w:rPr>
                <w:sz w:val="21"/>
                <w:szCs w:val="21"/>
              </w:rPr>
              <w:t>4</w:t>
            </w:r>
          </w:p>
        </w:tc>
        <w:tc>
          <w:tcPr>
            <w:tcW w:w="2551" w:type="dxa"/>
            <w:shd w:val="clear" w:color="auto" w:fill="auto"/>
          </w:tcPr>
          <w:p w14:paraId="27722C41" w14:textId="77777777" w:rsidR="0081180C" w:rsidRDefault="00000000" w:rsidP="00267FD1">
            <w:pPr>
              <w:spacing w:line="240" w:lineRule="auto"/>
              <w:rPr>
                <w:sz w:val="21"/>
                <w:szCs w:val="21"/>
              </w:rPr>
            </w:pPr>
            <w:r>
              <w:rPr>
                <w:sz w:val="21"/>
                <w:szCs w:val="21"/>
              </w:rPr>
              <w:t>编辑商品信息后点击发布</w:t>
            </w:r>
          </w:p>
        </w:tc>
        <w:tc>
          <w:tcPr>
            <w:tcW w:w="2154" w:type="dxa"/>
            <w:shd w:val="clear" w:color="auto" w:fill="auto"/>
          </w:tcPr>
          <w:p w14:paraId="62186E5C" w14:textId="77777777" w:rsidR="0081180C" w:rsidRDefault="00000000" w:rsidP="00267FD1">
            <w:pPr>
              <w:spacing w:line="240" w:lineRule="auto"/>
              <w:rPr>
                <w:sz w:val="21"/>
                <w:szCs w:val="21"/>
              </w:rPr>
            </w:pPr>
            <w:r>
              <w:rPr>
                <w:sz w:val="21"/>
                <w:szCs w:val="21"/>
              </w:rPr>
              <w:t>不上传商品描述图片</w:t>
            </w:r>
          </w:p>
        </w:tc>
        <w:tc>
          <w:tcPr>
            <w:tcW w:w="2665" w:type="dxa"/>
            <w:shd w:val="clear" w:color="auto" w:fill="auto"/>
          </w:tcPr>
          <w:p w14:paraId="5E4EBAD4" w14:textId="77777777" w:rsidR="0081180C" w:rsidRDefault="00000000" w:rsidP="00267FD1">
            <w:pPr>
              <w:spacing w:line="240" w:lineRule="auto"/>
              <w:rPr>
                <w:sz w:val="21"/>
                <w:szCs w:val="21"/>
              </w:rPr>
            </w:pPr>
            <w:r>
              <w:rPr>
                <w:sz w:val="21"/>
                <w:szCs w:val="21"/>
              </w:rPr>
              <w:t>提示错误原因</w:t>
            </w:r>
          </w:p>
        </w:tc>
        <w:tc>
          <w:tcPr>
            <w:tcW w:w="1304" w:type="dxa"/>
            <w:shd w:val="clear" w:color="auto" w:fill="auto"/>
          </w:tcPr>
          <w:p w14:paraId="0D623714" w14:textId="77777777" w:rsidR="0081180C" w:rsidRDefault="00000000" w:rsidP="00267FD1">
            <w:pPr>
              <w:spacing w:line="240" w:lineRule="auto"/>
              <w:rPr>
                <w:sz w:val="21"/>
                <w:szCs w:val="21"/>
              </w:rPr>
            </w:pPr>
            <w:r>
              <w:rPr>
                <w:sz w:val="21"/>
                <w:szCs w:val="21"/>
              </w:rPr>
              <w:t>与预期一致</w:t>
            </w:r>
          </w:p>
        </w:tc>
      </w:tr>
    </w:tbl>
    <w:p w14:paraId="5137ECBF" w14:textId="77777777" w:rsidR="0081180C" w:rsidRDefault="0081180C"/>
    <w:p w14:paraId="698248B4" w14:textId="77777777" w:rsidR="0081180C" w:rsidRDefault="00000000">
      <w:pPr>
        <w:pStyle w:val="41"/>
      </w:pPr>
      <w:r>
        <w:rPr>
          <w:rFonts w:hint="eastAsia"/>
        </w:rPr>
        <w:t>商品购买功能测试</w:t>
      </w:r>
    </w:p>
    <w:p w14:paraId="462C221E" w14:textId="77777777" w:rsidR="0081180C" w:rsidRDefault="00000000" w:rsidP="00652F38">
      <w:pPr>
        <w:pStyle w:val="affff6"/>
        <w:spacing w:beforeLines="50" w:before="159"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7.3</w:t>
      </w:r>
      <w:r>
        <w:rPr>
          <w:rStyle w:val="Char7"/>
          <w:rFonts w:ascii="Times New Roman" w:hAnsi="Times New Roman" w:cs="Times New Roman" w:hint="eastAsia"/>
        </w:rPr>
        <w:t>商品购买测试用例</w:t>
      </w:r>
    </w:p>
    <w:tbl>
      <w:tblPr>
        <w:tblW w:w="5210" w:type="pct"/>
        <w:jc w:val="center"/>
        <w:tblBorders>
          <w:top w:val="single" w:sz="12" w:space="0" w:color="auto"/>
          <w:bottom w:val="single" w:sz="12" w:space="0" w:color="auto"/>
        </w:tblBorders>
        <w:tblLook w:val="04A0" w:firstRow="1" w:lastRow="0" w:firstColumn="1" w:lastColumn="0" w:noHBand="0" w:noVBand="1"/>
      </w:tblPr>
      <w:tblGrid>
        <w:gridCol w:w="683"/>
        <w:gridCol w:w="3213"/>
        <w:gridCol w:w="1949"/>
        <w:gridCol w:w="2302"/>
        <w:gridCol w:w="1304"/>
      </w:tblGrid>
      <w:tr w:rsidR="00267FD1" w14:paraId="52F7112B" w14:textId="77777777" w:rsidTr="00267FD1">
        <w:trPr>
          <w:trHeight w:val="454"/>
          <w:jc w:val="center"/>
        </w:trPr>
        <w:tc>
          <w:tcPr>
            <w:tcW w:w="361" w:type="pct"/>
            <w:tcBorders>
              <w:top w:val="single" w:sz="12" w:space="0" w:color="auto"/>
              <w:bottom w:val="single" w:sz="8" w:space="0" w:color="auto"/>
            </w:tcBorders>
            <w:shd w:val="clear" w:color="auto" w:fill="auto"/>
            <w:vAlign w:val="center"/>
          </w:tcPr>
          <w:p w14:paraId="2625B4FD" w14:textId="77777777" w:rsidR="0081180C" w:rsidRPr="00846730" w:rsidRDefault="00000000" w:rsidP="00846730">
            <w:pPr>
              <w:spacing w:line="240" w:lineRule="auto"/>
              <w:jc w:val="center"/>
              <w:rPr>
                <w:sz w:val="21"/>
                <w:szCs w:val="21"/>
              </w:rPr>
            </w:pPr>
            <w:r w:rsidRPr="00846730">
              <w:rPr>
                <w:sz w:val="21"/>
                <w:szCs w:val="21"/>
              </w:rPr>
              <w:t>编号</w:t>
            </w:r>
          </w:p>
        </w:tc>
        <w:tc>
          <w:tcPr>
            <w:tcW w:w="1700" w:type="pct"/>
            <w:tcBorders>
              <w:top w:val="single" w:sz="12" w:space="0" w:color="auto"/>
              <w:bottom w:val="single" w:sz="8" w:space="0" w:color="auto"/>
            </w:tcBorders>
            <w:shd w:val="clear" w:color="auto" w:fill="auto"/>
            <w:vAlign w:val="center"/>
          </w:tcPr>
          <w:p w14:paraId="0F9D0A75" w14:textId="77777777" w:rsidR="0081180C" w:rsidRPr="00846730" w:rsidRDefault="00000000" w:rsidP="00846730">
            <w:pPr>
              <w:spacing w:line="240" w:lineRule="auto"/>
              <w:jc w:val="center"/>
              <w:rPr>
                <w:sz w:val="21"/>
                <w:szCs w:val="21"/>
              </w:rPr>
            </w:pPr>
            <w:r w:rsidRPr="00846730">
              <w:rPr>
                <w:sz w:val="21"/>
                <w:szCs w:val="21"/>
              </w:rPr>
              <w:t>测试用例</w:t>
            </w:r>
          </w:p>
        </w:tc>
        <w:tc>
          <w:tcPr>
            <w:tcW w:w="1031" w:type="pct"/>
            <w:tcBorders>
              <w:top w:val="single" w:sz="12" w:space="0" w:color="auto"/>
              <w:bottom w:val="single" w:sz="8" w:space="0" w:color="auto"/>
            </w:tcBorders>
            <w:shd w:val="clear" w:color="auto" w:fill="auto"/>
            <w:vAlign w:val="center"/>
          </w:tcPr>
          <w:p w14:paraId="16A6D4FE" w14:textId="77777777" w:rsidR="0081180C" w:rsidRPr="00846730" w:rsidRDefault="00000000" w:rsidP="00846730">
            <w:pPr>
              <w:spacing w:line="240" w:lineRule="auto"/>
              <w:jc w:val="center"/>
              <w:rPr>
                <w:sz w:val="21"/>
                <w:szCs w:val="21"/>
              </w:rPr>
            </w:pPr>
            <w:r w:rsidRPr="00846730">
              <w:rPr>
                <w:sz w:val="21"/>
                <w:szCs w:val="21"/>
              </w:rPr>
              <w:t>测试记录</w:t>
            </w:r>
          </w:p>
        </w:tc>
        <w:tc>
          <w:tcPr>
            <w:tcW w:w="1218" w:type="pct"/>
            <w:tcBorders>
              <w:top w:val="single" w:sz="12" w:space="0" w:color="auto"/>
              <w:bottom w:val="single" w:sz="8" w:space="0" w:color="auto"/>
            </w:tcBorders>
            <w:shd w:val="clear" w:color="auto" w:fill="auto"/>
            <w:vAlign w:val="center"/>
          </w:tcPr>
          <w:p w14:paraId="1945C761" w14:textId="77777777" w:rsidR="0081180C" w:rsidRPr="00846730" w:rsidRDefault="00000000" w:rsidP="00846730">
            <w:pPr>
              <w:spacing w:line="240" w:lineRule="auto"/>
              <w:jc w:val="center"/>
              <w:rPr>
                <w:sz w:val="21"/>
                <w:szCs w:val="21"/>
              </w:rPr>
            </w:pPr>
            <w:r w:rsidRPr="00846730">
              <w:rPr>
                <w:sz w:val="21"/>
                <w:szCs w:val="21"/>
              </w:rPr>
              <w:t>预期结果</w:t>
            </w:r>
          </w:p>
        </w:tc>
        <w:tc>
          <w:tcPr>
            <w:tcW w:w="690" w:type="pct"/>
            <w:tcBorders>
              <w:top w:val="single" w:sz="12" w:space="0" w:color="auto"/>
              <w:bottom w:val="single" w:sz="8" w:space="0" w:color="auto"/>
            </w:tcBorders>
            <w:shd w:val="clear" w:color="auto" w:fill="auto"/>
            <w:vAlign w:val="center"/>
          </w:tcPr>
          <w:p w14:paraId="24FE8312" w14:textId="77777777" w:rsidR="0081180C" w:rsidRPr="00846730" w:rsidRDefault="00000000" w:rsidP="00846730">
            <w:pPr>
              <w:spacing w:line="240" w:lineRule="auto"/>
              <w:jc w:val="center"/>
              <w:rPr>
                <w:sz w:val="21"/>
                <w:szCs w:val="21"/>
              </w:rPr>
            </w:pPr>
            <w:r w:rsidRPr="00846730">
              <w:rPr>
                <w:sz w:val="21"/>
                <w:szCs w:val="21"/>
              </w:rPr>
              <w:t>测试结果</w:t>
            </w:r>
          </w:p>
        </w:tc>
      </w:tr>
      <w:tr w:rsidR="00267FD1" w14:paraId="71FF8797" w14:textId="77777777" w:rsidTr="00267FD1">
        <w:trPr>
          <w:trHeight w:val="454"/>
          <w:jc w:val="center"/>
        </w:trPr>
        <w:tc>
          <w:tcPr>
            <w:tcW w:w="361" w:type="pct"/>
            <w:tcBorders>
              <w:top w:val="single" w:sz="8" w:space="0" w:color="auto"/>
            </w:tcBorders>
            <w:shd w:val="clear" w:color="auto" w:fill="auto"/>
          </w:tcPr>
          <w:p w14:paraId="6B5A9156" w14:textId="77777777" w:rsidR="0081180C" w:rsidRPr="00846730" w:rsidRDefault="00000000" w:rsidP="009A6DD9">
            <w:pPr>
              <w:spacing w:line="240" w:lineRule="auto"/>
              <w:rPr>
                <w:sz w:val="21"/>
                <w:szCs w:val="21"/>
              </w:rPr>
            </w:pPr>
            <w:r w:rsidRPr="00846730">
              <w:rPr>
                <w:sz w:val="21"/>
                <w:szCs w:val="21"/>
              </w:rPr>
              <w:t>1</w:t>
            </w:r>
          </w:p>
        </w:tc>
        <w:tc>
          <w:tcPr>
            <w:tcW w:w="1700" w:type="pct"/>
            <w:tcBorders>
              <w:top w:val="single" w:sz="8" w:space="0" w:color="auto"/>
            </w:tcBorders>
            <w:shd w:val="clear" w:color="auto" w:fill="auto"/>
          </w:tcPr>
          <w:p w14:paraId="0C866D9B" w14:textId="77777777" w:rsidR="0081180C" w:rsidRPr="00846730" w:rsidRDefault="00000000" w:rsidP="00267FD1">
            <w:pPr>
              <w:spacing w:line="240" w:lineRule="auto"/>
              <w:rPr>
                <w:sz w:val="21"/>
                <w:szCs w:val="21"/>
              </w:rPr>
            </w:pPr>
            <w:r w:rsidRPr="00846730">
              <w:rPr>
                <w:sz w:val="21"/>
                <w:szCs w:val="21"/>
              </w:rPr>
              <w:t>商品详情页点击立即购买，填写信息后支付</w:t>
            </w:r>
          </w:p>
        </w:tc>
        <w:tc>
          <w:tcPr>
            <w:tcW w:w="1031" w:type="pct"/>
            <w:tcBorders>
              <w:top w:val="single" w:sz="8" w:space="0" w:color="auto"/>
            </w:tcBorders>
            <w:shd w:val="clear" w:color="auto" w:fill="auto"/>
          </w:tcPr>
          <w:p w14:paraId="1C279360" w14:textId="77777777" w:rsidR="0081180C" w:rsidRPr="00846730" w:rsidRDefault="00000000" w:rsidP="00267FD1">
            <w:pPr>
              <w:spacing w:line="240" w:lineRule="auto"/>
              <w:rPr>
                <w:sz w:val="21"/>
                <w:szCs w:val="21"/>
              </w:rPr>
            </w:pPr>
            <w:r w:rsidRPr="00846730">
              <w:rPr>
                <w:sz w:val="21"/>
                <w:szCs w:val="21"/>
              </w:rPr>
              <w:t>填写符合要求</w:t>
            </w:r>
          </w:p>
        </w:tc>
        <w:tc>
          <w:tcPr>
            <w:tcW w:w="1218" w:type="pct"/>
            <w:tcBorders>
              <w:top w:val="single" w:sz="8" w:space="0" w:color="auto"/>
            </w:tcBorders>
            <w:shd w:val="clear" w:color="auto" w:fill="auto"/>
          </w:tcPr>
          <w:p w14:paraId="354D88F7" w14:textId="77777777" w:rsidR="0081180C" w:rsidRPr="00846730" w:rsidRDefault="00000000" w:rsidP="00267FD1">
            <w:pPr>
              <w:spacing w:line="240" w:lineRule="auto"/>
              <w:rPr>
                <w:sz w:val="21"/>
                <w:szCs w:val="21"/>
              </w:rPr>
            </w:pPr>
            <w:r w:rsidRPr="00846730">
              <w:rPr>
                <w:sz w:val="21"/>
                <w:szCs w:val="21"/>
              </w:rPr>
              <w:t>提示成功，跳转到商品详情页</w:t>
            </w:r>
          </w:p>
        </w:tc>
        <w:tc>
          <w:tcPr>
            <w:tcW w:w="690" w:type="pct"/>
            <w:tcBorders>
              <w:top w:val="single" w:sz="8" w:space="0" w:color="auto"/>
            </w:tcBorders>
            <w:shd w:val="clear" w:color="auto" w:fill="auto"/>
          </w:tcPr>
          <w:p w14:paraId="7A8C4352" w14:textId="77777777" w:rsidR="0081180C" w:rsidRPr="00846730" w:rsidRDefault="00000000" w:rsidP="00267FD1">
            <w:pPr>
              <w:spacing w:line="240" w:lineRule="auto"/>
              <w:rPr>
                <w:sz w:val="21"/>
                <w:szCs w:val="21"/>
              </w:rPr>
            </w:pPr>
            <w:r w:rsidRPr="00846730">
              <w:rPr>
                <w:sz w:val="21"/>
                <w:szCs w:val="21"/>
              </w:rPr>
              <w:t>与预期一致</w:t>
            </w:r>
          </w:p>
        </w:tc>
      </w:tr>
      <w:tr w:rsidR="00267FD1" w14:paraId="1A00DFC4" w14:textId="77777777" w:rsidTr="00267FD1">
        <w:trPr>
          <w:trHeight w:val="454"/>
          <w:jc w:val="center"/>
        </w:trPr>
        <w:tc>
          <w:tcPr>
            <w:tcW w:w="361" w:type="pct"/>
            <w:shd w:val="clear" w:color="auto" w:fill="auto"/>
          </w:tcPr>
          <w:p w14:paraId="73018DC9" w14:textId="77777777" w:rsidR="0081180C" w:rsidRPr="00846730" w:rsidRDefault="00000000" w:rsidP="009A6DD9">
            <w:pPr>
              <w:spacing w:line="240" w:lineRule="auto"/>
              <w:rPr>
                <w:sz w:val="21"/>
                <w:szCs w:val="21"/>
              </w:rPr>
            </w:pPr>
            <w:r w:rsidRPr="00846730">
              <w:rPr>
                <w:sz w:val="21"/>
                <w:szCs w:val="21"/>
              </w:rPr>
              <w:t>2</w:t>
            </w:r>
          </w:p>
        </w:tc>
        <w:tc>
          <w:tcPr>
            <w:tcW w:w="1700" w:type="pct"/>
            <w:shd w:val="clear" w:color="auto" w:fill="auto"/>
          </w:tcPr>
          <w:p w14:paraId="1DA94172" w14:textId="77777777" w:rsidR="0081180C" w:rsidRPr="00846730" w:rsidRDefault="00000000" w:rsidP="00267FD1">
            <w:pPr>
              <w:spacing w:line="240" w:lineRule="auto"/>
              <w:rPr>
                <w:sz w:val="21"/>
                <w:szCs w:val="21"/>
              </w:rPr>
            </w:pPr>
            <w:r w:rsidRPr="00846730">
              <w:rPr>
                <w:sz w:val="21"/>
                <w:szCs w:val="21"/>
              </w:rPr>
              <w:t>商品详情页点击立即购买，填写信息后支付</w:t>
            </w:r>
          </w:p>
        </w:tc>
        <w:tc>
          <w:tcPr>
            <w:tcW w:w="1031" w:type="pct"/>
            <w:shd w:val="clear" w:color="auto" w:fill="auto"/>
          </w:tcPr>
          <w:p w14:paraId="01407BC6" w14:textId="77777777" w:rsidR="0081180C" w:rsidRPr="00846730" w:rsidRDefault="00000000" w:rsidP="00267FD1">
            <w:pPr>
              <w:spacing w:line="240" w:lineRule="auto"/>
              <w:rPr>
                <w:sz w:val="21"/>
                <w:szCs w:val="21"/>
              </w:rPr>
            </w:pPr>
            <w:r w:rsidRPr="00846730">
              <w:rPr>
                <w:sz w:val="21"/>
                <w:szCs w:val="21"/>
              </w:rPr>
              <w:t>无收货地址点击立即购买</w:t>
            </w:r>
          </w:p>
        </w:tc>
        <w:tc>
          <w:tcPr>
            <w:tcW w:w="1218" w:type="pct"/>
            <w:shd w:val="clear" w:color="auto" w:fill="auto"/>
          </w:tcPr>
          <w:p w14:paraId="21D907BD" w14:textId="77777777" w:rsidR="0081180C" w:rsidRPr="00846730" w:rsidRDefault="00000000" w:rsidP="00267FD1">
            <w:pPr>
              <w:spacing w:line="240" w:lineRule="auto"/>
              <w:rPr>
                <w:sz w:val="21"/>
                <w:szCs w:val="21"/>
              </w:rPr>
            </w:pPr>
            <w:r w:rsidRPr="00846730">
              <w:rPr>
                <w:sz w:val="21"/>
                <w:szCs w:val="21"/>
              </w:rPr>
              <w:t>提示错误原因</w:t>
            </w:r>
          </w:p>
        </w:tc>
        <w:tc>
          <w:tcPr>
            <w:tcW w:w="690" w:type="pct"/>
            <w:shd w:val="clear" w:color="auto" w:fill="auto"/>
          </w:tcPr>
          <w:p w14:paraId="1E0AA8F7" w14:textId="77777777" w:rsidR="0081180C" w:rsidRPr="00846730" w:rsidRDefault="00000000" w:rsidP="00267FD1">
            <w:pPr>
              <w:spacing w:line="240" w:lineRule="auto"/>
              <w:rPr>
                <w:sz w:val="21"/>
                <w:szCs w:val="21"/>
              </w:rPr>
            </w:pPr>
            <w:r w:rsidRPr="00846730">
              <w:rPr>
                <w:sz w:val="21"/>
                <w:szCs w:val="21"/>
              </w:rPr>
              <w:t>与预期一致</w:t>
            </w:r>
          </w:p>
        </w:tc>
      </w:tr>
      <w:tr w:rsidR="00267FD1" w14:paraId="4A807799" w14:textId="77777777" w:rsidTr="00267FD1">
        <w:trPr>
          <w:trHeight w:val="454"/>
          <w:jc w:val="center"/>
        </w:trPr>
        <w:tc>
          <w:tcPr>
            <w:tcW w:w="361" w:type="pct"/>
            <w:shd w:val="clear" w:color="auto" w:fill="auto"/>
          </w:tcPr>
          <w:p w14:paraId="2E951DBC" w14:textId="77777777" w:rsidR="0081180C" w:rsidRPr="00846730" w:rsidRDefault="00000000" w:rsidP="009A6DD9">
            <w:pPr>
              <w:spacing w:line="240" w:lineRule="auto"/>
              <w:rPr>
                <w:sz w:val="21"/>
                <w:szCs w:val="21"/>
              </w:rPr>
            </w:pPr>
            <w:r w:rsidRPr="00846730">
              <w:rPr>
                <w:sz w:val="21"/>
                <w:szCs w:val="21"/>
              </w:rPr>
              <w:t>3</w:t>
            </w:r>
          </w:p>
        </w:tc>
        <w:tc>
          <w:tcPr>
            <w:tcW w:w="1700" w:type="pct"/>
            <w:shd w:val="clear" w:color="auto" w:fill="auto"/>
          </w:tcPr>
          <w:p w14:paraId="29A287FB" w14:textId="77777777" w:rsidR="0081180C" w:rsidRPr="00846730" w:rsidRDefault="00000000" w:rsidP="00267FD1">
            <w:pPr>
              <w:spacing w:line="240" w:lineRule="auto"/>
              <w:rPr>
                <w:sz w:val="21"/>
                <w:szCs w:val="21"/>
              </w:rPr>
            </w:pPr>
            <w:r w:rsidRPr="00846730">
              <w:rPr>
                <w:sz w:val="21"/>
                <w:szCs w:val="21"/>
              </w:rPr>
              <w:t>商品详情页点击立即购买，填写信息后支付</w:t>
            </w:r>
          </w:p>
        </w:tc>
        <w:tc>
          <w:tcPr>
            <w:tcW w:w="1031" w:type="pct"/>
            <w:shd w:val="clear" w:color="auto" w:fill="auto"/>
          </w:tcPr>
          <w:p w14:paraId="5B477FBC" w14:textId="77777777" w:rsidR="0081180C" w:rsidRPr="00846730" w:rsidRDefault="00000000" w:rsidP="00267FD1">
            <w:pPr>
              <w:spacing w:line="240" w:lineRule="auto"/>
              <w:rPr>
                <w:sz w:val="21"/>
                <w:szCs w:val="21"/>
              </w:rPr>
            </w:pPr>
            <w:r w:rsidRPr="00846730">
              <w:rPr>
                <w:sz w:val="21"/>
                <w:szCs w:val="21"/>
              </w:rPr>
              <w:t>账户余额不足点击支付</w:t>
            </w:r>
          </w:p>
        </w:tc>
        <w:tc>
          <w:tcPr>
            <w:tcW w:w="1218" w:type="pct"/>
            <w:shd w:val="clear" w:color="auto" w:fill="auto"/>
          </w:tcPr>
          <w:p w14:paraId="60FC45CB" w14:textId="77777777" w:rsidR="0081180C" w:rsidRPr="00846730" w:rsidRDefault="00000000" w:rsidP="00267FD1">
            <w:pPr>
              <w:spacing w:line="240" w:lineRule="auto"/>
              <w:rPr>
                <w:sz w:val="21"/>
                <w:szCs w:val="21"/>
              </w:rPr>
            </w:pPr>
            <w:r w:rsidRPr="00846730">
              <w:rPr>
                <w:sz w:val="21"/>
                <w:szCs w:val="21"/>
              </w:rPr>
              <w:t>提示错误原因</w:t>
            </w:r>
          </w:p>
        </w:tc>
        <w:tc>
          <w:tcPr>
            <w:tcW w:w="690" w:type="pct"/>
            <w:shd w:val="clear" w:color="auto" w:fill="auto"/>
          </w:tcPr>
          <w:p w14:paraId="490E73E2" w14:textId="77777777" w:rsidR="0081180C" w:rsidRPr="00846730" w:rsidRDefault="00000000" w:rsidP="00267FD1">
            <w:pPr>
              <w:spacing w:line="240" w:lineRule="auto"/>
              <w:rPr>
                <w:sz w:val="21"/>
                <w:szCs w:val="21"/>
              </w:rPr>
            </w:pPr>
            <w:r w:rsidRPr="00846730">
              <w:rPr>
                <w:sz w:val="21"/>
                <w:szCs w:val="21"/>
              </w:rPr>
              <w:t>与预期一致</w:t>
            </w:r>
          </w:p>
        </w:tc>
      </w:tr>
    </w:tbl>
    <w:p w14:paraId="26031028" w14:textId="77777777" w:rsidR="00E40BEF" w:rsidRDefault="00E40BEF" w:rsidP="00E40BEF"/>
    <w:p w14:paraId="3D7901E6" w14:textId="06D49FCC" w:rsidR="0081180C" w:rsidRDefault="00000000">
      <w:pPr>
        <w:pStyle w:val="41"/>
      </w:pPr>
      <w:r>
        <w:rPr>
          <w:rFonts w:hint="eastAsia"/>
        </w:rPr>
        <w:t>作品发布测试</w:t>
      </w:r>
    </w:p>
    <w:p w14:paraId="664A9BCF" w14:textId="77777777" w:rsidR="0081180C" w:rsidRDefault="00000000" w:rsidP="00652F38">
      <w:pPr>
        <w:pStyle w:val="affff6"/>
        <w:spacing w:beforeLines="50" w:before="159"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7.4</w:t>
      </w:r>
      <w:r>
        <w:rPr>
          <w:rStyle w:val="Char7"/>
          <w:rFonts w:ascii="Times New Roman" w:hAnsi="Times New Roman" w:cs="Times New Roman" w:hint="eastAsia"/>
        </w:rPr>
        <w:t>作品发布测试用例</w:t>
      </w:r>
    </w:p>
    <w:tbl>
      <w:tblPr>
        <w:tblW w:w="8955" w:type="dxa"/>
        <w:jc w:val="center"/>
        <w:tblBorders>
          <w:top w:val="single" w:sz="12" w:space="0" w:color="auto"/>
          <w:bottom w:val="single" w:sz="12" w:space="0" w:color="auto"/>
        </w:tblBorders>
        <w:tblLook w:val="04A0" w:firstRow="1" w:lastRow="0" w:firstColumn="1" w:lastColumn="0" w:noHBand="0" w:noVBand="1"/>
      </w:tblPr>
      <w:tblGrid>
        <w:gridCol w:w="680"/>
        <w:gridCol w:w="1871"/>
        <w:gridCol w:w="1813"/>
        <w:gridCol w:w="2778"/>
        <w:gridCol w:w="1813"/>
      </w:tblGrid>
      <w:tr w:rsidR="00E40BEF" w14:paraId="3131D9AD" w14:textId="77777777" w:rsidTr="00E40BEF">
        <w:trPr>
          <w:trHeight w:val="454"/>
          <w:jc w:val="center"/>
        </w:trPr>
        <w:tc>
          <w:tcPr>
            <w:tcW w:w="680" w:type="dxa"/>
            <w:tcBorders>
              <w:top w:val="single" w:sz="12" w:space="0" w:color="auto"/>
              <w:bottom w:val="single" w:sz="8" w:space="0" w:color="auto"/>
            </w:tcBorders>
            <w:shd w:val="clear" w:color="auto" w:fill="auto"/>
            <w:vAlign w:val="center"/>
          </w:tcPr>
          <w:p w14:paraId="57484A6F" w14:textId="77777777" w:rsidR="0081180C" w:rsidRDefault="00000000" w:rsidP="00846730">
            <w:pPr>
              <w:spacing w:line="240" w:lineRule="auto"/>
              <w:jc w:val="center"/>
              <w:rPr>
                <w:sz w:val="21"/>
                <w:szCs w:val="21"/>
              </w:rPr>
            </w:pPr>
            <w:r>
              <w:rPr>
                <w:sz w:val="21"/>
                <w:szCs w:val="21"/>
              </w:rPr>
              <w:t>编号</w:t>
            </w:r>
          </w:p>
        </w:tc>
        <w:tc>
          <w:tcPr>
            <w:tcW w:w="1871" w:type="dxa"/>
            <w:tcBorders>
              <w:top w:val="single" w:sz="12" w:space="0" w:color="auto"/>
              <w:bottom w:val="single" w:sz="8" w:space="0" w:color="auto"/>
            </w:tcBorders>
            <w:shd w:val="clear" w:color="auto" w:fill="auto"/>
            <w:vAlign w:val="center"/>
          </w:tcPr>
          <w:p w14:paraId="0B5C764B" w14:textId="77777777" w:rsidR="0081180C" w:rsidRDefault="00000000" w:rsidP="00846730">
            <w:pPr>
              <w:spacing w:line="240" w:lineRule="auto"/>
              <w:jc w:val="center"/>
              <w:rPr>
                <w:sz w:val="21"/>
                <w:szCs w:val="21"/>
              </w:rPr>
            </w:pPr>
            <w:r>
              <w:rPr>
                <w:sz w:val="21"/>
                <w:szCs w:val="21"/>
              </w:rPr>
              <w:t>测试用例</w:t>
            </w:r>
          </w:p>
        </w:tc>
        <w:tc>
          <w:tcPr>
            <w:tcW w:w="1813" w:type="dxa"/>
            <w:tcBorders>
              <w:top w:val="single" w:sz="12" w:space="0" w:color="auto"/>
              <w:bottom w:val="single" w:sz="8" w:space="0" w:color="auto"/>
            </w:tcBorders>
            <w:shd w:val="clear" w:color="auto" w:fill="auto"/>
            <w:vAlign w:val="center"/>
          </w:tcPr>
          <w:p w14:paraId="7532D949" w14:textId="77777777" w:rsidR="0081180C" w:rsidRDefault="00000000" w:rsidP="00846730">
            <w:pPr>
              <w:spacing w:line="240" w:lineRule="auto"/>
              <w:jc w:val="center"/>
              <w:rPr>
                <w:sz w:val="21"/>
                <w:szCs w:val="21"/>
              </w:rPr>
            </w:pPr>
            <w:r>
              <w:rPr>
                <w:sz w:val="21"/>
                <w:szCs w:val="21"/>
              </w:rPr>
              <w:t>测试记录</w:t>
            </w:r>
          </w:p>
        </w:tc>
        <w:tc>
          <w:tcPr>
            <w:tcW w:w="2778" w:type="dxa"/>
            <w:tcBorders>
              <w:top w:val="single" w:sz="12" w:space="0" w:color="auto"/>
              <w:bottom w:val="single" w:sz="8" w:space="0" w:color="auto"/>
            </w:tcBorders>
            <w:shd w:val="clear" w:color="auto" w:fill="auto"/>
            <w:vAlign w:val="center"/>
          </w:tcPr>
          <w:p w14:paraId="3AC6AEA5" w14:textId="77777777" w:rsidR="0081180C" w:rsidRDefault="00000000" w:rsidP="00846730">
            <w:pPr>
              <w:spacing w:line="240" w:lineRule="auto"/>
              <w:jc w:val="center"/>
              <w:rPr>
                <w:sz w:val="21"/>
                <w:szCs w:val="21"/>
              </w:rPr>
            </w:pPr>
            <w:r>
              <w:rPr>
                <w:sz w:val="21"/>
                <w:szCs w:val="21"/>
              </w:rPr>
              <w:t>预期结果</w:t>
            </w:r>
          </w:p>
        </w:tc>
        <w:tc>
          <w:tcPr>
            <w:tcW w:w="1813" w:type="dxa"/>
            <w:tcBorders>
              <w:top w:val="single" w:sz="12" w:space="0" w:color="auto"/>
              <w:bottom w:val="single" w:sz="8" w:space="0" w:color="auto"/>
            </w:tcBorders>
            <w:shd w:val="clear" w:color="auto" w:fill="auto"/>
            <w:vAlign w:val="center"/>
          </w:tcPr>
          <w:p w14:paraId="7326C3C9" w14:textId="77777777" w:rsidR="0081180C" w:rsidRDefault="00000000" w:rsidP="00846730">
            <w:pPr>
              <w:spacing w:line="240" w:lineRule="auto"/>
              <w:jc w:val="center"/>
              <w:rPr>
                <w:sz w:val="21"/>
                <w:szCs w:val="21"/>
              </w:rPr>
            </w:pPr>
            <w:r>
              <w:rPr>
                <w:sz w:val="21"/>
                <w:szCs w:val="21"/>
              </w:rPr>
              <w:t>测试结果</w:t>
            </w:r>
          </w:p>
        </w:tc>
      </w:tr>
      <w:tr w:rsidR="00E40BEF" w14:paraId="4C49EEC7" w14:textId="77777777" w:rsidTr="00985631">
        <w:trPr>
          <w:trHeight w:val="454"/>
          <w:jc w:val="center"/>
        </w:trPr>
        <w:tc>
          <w:tcPr>
            <w:tcW w:w="680" w:type="dxa"/>
            <w:tcBorders>
              <w:top w:val="single" w:sz="8" w:space="0" w:color="auto"/>
            </w:tcBorders>
            <w:shd w:val="clear" w:color="auto" w:fill="auto"/>
          </w:tcPr>
          <w:p w14:paraId="60788BCD" w14:textId="77777777" w:rsidR="0081180C" w:rsidRPr="00846730" w:rsidRDefault="00000000" w:rsidP="00985631">
            <w:pPr>
              <w:spacing w:line="240" w:lineRule="auto"/>
              <w:rPr>
                <w:sz w:val="21"/>
                <w:szCs w:val="21"/>
              </w:rPr>
            </w:pPr>
            <w:r>
              <w:rPr>
                <w:sz w:val="21"/>
                <w:szCs w:val="21"/>
              </w:rPr>
              <w:t>1</w:t>
            </w:r>
          </w:p>
        </w:tc>
        <w:tc>
          <w:tcPr>
            <w:tcW w:w="1871" w:type="dxa"/>
            <w:tcBorders>
              <w:top w:val="single" w:sz="8" w:space="0" w:color="auto"/>
            </w:tcBorders>
            <w:shd w:val="clear" w:color="auto" w:fill="auto"/>
          </w:tcPr>
          <w:p w14:paraId="0B981C08" w14:textId="77777777" w:rsidR="0081180C" w:rsidRDefault="00000000" w:rsidP="00985631">
            <w:pPr>
              <w:spacing w:line="240" w:lineRule="auto"/>
              <w:rPr>
                <w:sz w:val="21"/>
                <w:szCs w:val="21"/>
              </w:rPr>
            </w:pPr>
            <w:r>
              <w:rPr>
                <w:sz w:val="21"/>
                <w:szCs w:val="21"/>
              </w:rPr>
              <w:t>编辑作品信息后点击发布</w:t>
            </w:r>
          </w:p>
        </w:tc>
        <w:tc>
          <w:tcPr>
            <w:tcW w:w="1813" w:type="dxa"/>
            <w:tcBorders>
              <w:top w:val="single" w:sz="8" w:space="0" w:color="auto"/>
            </w:tcBorders>
            <w:shd w:val="clear" w:color="auto" w:fill="auto"/>
          </w:tcPr>
          <w:p w14:paraId="6578093D" w14:textId="77777777" w:rsidR="0081180C" w:rsidRDefault="00000000" w:rsidP="00985631">
            <w:pPr>
              <w:spacing w:line="240" w:lineRule="auto"/>
              <w:rPr>
                <w:sz w:val="21"/>
                <w:szCs w:val="21"/>
              </w:rPr>
            </w:pPr>
            <w:r>
              <w:rPr>
                <w:sz w:val="21"/>
                <w:szCs w:val="21"/>
              </w:rPr>
              <w:t>填写符合要求</w:t>
            </w:r>
          </w:p>
        </w:tc>
        <w:tc>
          <w:tcPr>
            <w:tcW w:w="2778" w:type="dxa"/>
            <w:tcBorders>
              <w:top w:val="single" w:sz="8" w:space="0" w:color="auto"/>
            </w:tcBorders>
            <w:shd w:val="clear" w:color="auto" w:fill="auto"/>
          </w:tcPr>
          <w:p w14:paraId="49075B0D" w14:textId="77777777" w:rsidR="0081180C" w:rsidRDefault="00000000" w:rsidP="00985631">
            <w:pPr>
              <w:spacing w:line="240" w:lineRule="auto"/>
              <w:rPr>
                <w:sz w:val="21"/>
                <w:szCs w:val="21"/>
              </w:rPr>
            </w:pPr>
            <w:r>
              <w:rPr>
                <w:sz w:val="21"/>
                <w:szCs w:val="21"/>
              </w:rPr>
              <w:t>提示成功，跳转到作品首页</w:t>
            </w:r>
          </w:p>
        </w:tc>
        <w:tc>
          <w:tcPr>
            <w:tcW w:w="1813" w:type="dxa"/>
            <w:tcBorders>
              <w:top w:val="single" w:sz="8" w:space="0" w:color="auto"/>
            </w:tcBorders>
            <w:shd w:val="clear" w:color="auto" w:fill="auto"/>
          </w:tcPr>
          <w:p w14:paraId="3A3CDF29" w14:textId="77777777" w:rsidR="0081180C" w:rsidRDefault="00000000" w:rsidP="00985631">
            <w:pPr>
              <w:spacing w:line="240" w:lineRule="auto"/>
              <w:rPr>
                <w:sz w:val="21"/>
                <w:szCs w:val="21"/>
              </w:rPr>
            </w:pPr>
            <w:r>
              <w:rPr>
                <w:sz w:val="21"/>
                <w:szCs w:val="21"/>
              </w:rPr>
              <w:t>与预期一致</w:t>
            </w:r>
          </w:p>
        </w:tc>
      </w:tr>
      <w:tr w:rsidR="00E40BEF" w14:paraId="53A00C87" w14:textId="77777777" w:rsidTr="00985631">
        <w:trPr>
          <w:trHeight w:val="454"/>
          <w:jc w:val="center"/>
        </w:trPr>
        <w:tc>
          <w:tcPr>
            <w:tcW w:w="680" w:type="dxa"/>
            <w:shd w:val="clear" w:color="auto" w:fill="auto"/>
          </w:tcPr>
          <w:p w14:paraId="4B5A1BB0" w14:textId="77777777" w:rsidR="0081180C" w:rsidRDefault="00000000" w:rsidP="00985631">
            <w:pPr>
              <w:spacing w:line="240" w:lineRule="auto"/>
              <w:rPr>
                <w:sz w:val="21"/>
                <w:szCs w:val="21"/>
              </w:rPr>
            </w:pPr>
            <w:r>
              <w:rPr>
                <w:sz w:val="21"/>
                <w:szCs w:val="21"/>
              </w:rPr>
              <w:t>2</w:t>
            </w:r>
          </w:p>
        </w:tc>
        <w:tc>
          <w:tcPr>
            <w:tcW w:w="1871" w:type="dxa"/>
            <w:shd w:val="clear" w:color="auto" w:fill="auto"/>
          </w:tcPr>
          <w:p w14:paraId="5AE50F25" w14:textId="77777777" w:rsidR="0081180C" w:rsidRDefault="00000000" w:rsidP="00985631">
            <w:pPr>
              <w:spacing w:line="240" w:lineRule="auto"/>
              <w:rPr>
                <w:sz w:val="21"/>
                <w:szCs w:val="21"/>
              </w:rPr>
            </w:pPr>
            <w:r>
              <w:rPr>
                <w:sz w:val="21"/>
                <w:szCs w:val="21"/>
              </w:rPr>
              <w:t>编辑作品信息后点击发布</w:t>
            </w:r>
          </w:p>
        </w:tc>
        <w:tc>
          <w:tcPr>
            <w:tcW w:w="1813" w:type="dxa"/>
            <w:shd w:val="clear" w:color="auto" w:fill="auto"/>
          </w:tcPr>
          <w:p w14:paraId="2082E0F9" w14:textId="77777777" w:rsidR="0081180C" w:rsidRDefault="00000000" w:rsidP="00985631">
            <w:pPr>
              <w:spacing w:line="240" w:lineRule="auto"/>
              <w:rPr>
                <w:sz w:val="21"/>
                <w:szCs w:val="21"/>
              </w:rPr>
            </w:pPr>
            <w:r>
              <w:rPr>
                <w:sz w:val="21"/>
                <w:szCs w:val="21"/>
              </w:rPr>
              <w:t>不上传作品封面</w:t>
            </w:r>
          </w:p>
        </w:tc>
        <w:tc>
          <w:tcPr>
            <w:tcW w:w="2778" w:type="dxa"/>
            <w:shd w:val="clear" w:color="auto" w:fill="auto"/>
          </w:tcPr>
          <w:p w14:paraId="57FD84D3" w14:textId="77777777" w:rsidR="0081180C" w:rsidRDefault="00000000" w:rsidP="00985631">
            <w:pPr>
              <w:spacing w:line="240" w:lineRule="auto"/>
              <w:rPr>
                <w:sz w:val="21"/>
                <w:szCs w:val="21"/>
              </w:rPr>
            </w:pPr>
            <w:r>
              <w:rPr>
                <w:sz w:val="21"/>
                <w:szCs w:val="21"/>
              </w:rPr>
              <w:t>提示错误原因</w:t>
            </w:r>
          </w:p>
        </w:tc>
        <w:tc>
          <w:tcPr>
            <w:tcW w:w="1813" w:type="dxa"/>
            <w:shd w:val="clear" w:color="auto" w:fill="auto"/>
          </w:tcPr>
          <w:p w14:paraId="33DD80B9" w14:textId="77777777" w:rsidR="0081180C" w:rsidRDefault="00000000" w:rsidP="00985631">
            <w:pPr>
              <w:spacing w:line="240" w:lineRule="auto"/>
              <w:rPr>
                <w:sz w:val="21"/>
                <w:szCs w:val="21"/>
              </w:rPr>
            </w:pPr>
            <w:r>
              <w:rPr>
                <w:sz w:val="21"/>
                <w:szCs w:val="21"/>
              </w:rPr>
              <w:t>与预期一致</w:t>
            </w:r>
          </w:p>
        </w:tc>
      </w:tr>
      <w:tr w:rsidR="00E40BEF" w14:paraId="071D56FC" w14:textId="77777777" w:rsidTr="00985631">
        <w:trPr>
          <w:trHeight w:val="454"/>
          <w:jc w:val="center"/>
        </w:trPr>
        <w:tc>
          <w:tcPr>
            <w:tcW w:w="680" w:type="dxa"/>
            <w:shd w:val="clear" w:color="auto" w:fill="auto"/>
          </w:tcPr>
          <w:p w14:paraId="3E0D7048" w14:textId="77777777" w:rsidR="0081180C" w:rsidRDefault="00000000" w:rsidP="00985631">
            <w:pPr>
              <w:spacing w:line="240" w:lineRule="auto"/>
              <w:rPr>
                <w:sz w:val="21"/>
                <w:szCs w:val="21"/>
              </w:rPr>
            </w:pPr>
            <w:r>
              <w:rPr>
                <w:sz w:val="21"/>
                <w:szCs w:val="21"/>
              </w:rPr>
              <w:t>3</w:t>
            </w:r>
          </w:p>
        </w:tc>
        <w:tc>
          <w:tcPr>
            <w:tcW w:w="1871" w:type="dxa"/>
            <w:shd w:val="clear" w:color="auto" w:fill="auto"/>
          </w:tcPr>
          <w:p w14:paraId="249960CF" w14:textId="77777777" w:rsidR="0081180C" w:rsidRDefault="00000000" w:rsidP="00985631">
            <w:pPr>
              <w:spacing w:line="240" w:lineRule="auto"/>
              <w:rPr>
                <w:sz w:val="21"/>
                <w:szCs w:val="21"/>
              </w:rPr>
            </w:pPr>
            <w:r>
              <w:rPr>
                <w:sz w:val="21"/>
                <w:szCs w:val="21"/>
              </w:rPr>
              <w:t>编辑作品信息后点击发布</w:t>
            </w:r>
          </w:p>
        </w:tc>
        <w:tc>
          <w:tcPr>
            <w:tcW w:w="1813" w:type="dxa"/>
            <w:shd w:val="clear" w:color="auto" w:fill="auto"/>
          </w:tcPr>
          <w:p w14:paraId="2B23B932" w14:textId="77777777" w:rsidR="0081180C" w:rsidRDefault="00000000" w:rsidP="00985631">
            <w:pPr>
              <w:spacing w:line="240" w:lineRule="auto"/>
              <w:rPr>
                <w:sz w:val="21"/>
                <w:szCs w:val="21"/>
              </w:rPr>
            </w:pPr>
            <w:r>
              <w:rPr>
                <w:sz w:val="21"/>
                <w:szCs w:val="21"/>
              </w:rPr>
              <w:t>不上传作品描述</w:t>
            </w:r>
          </w:p>
        </w:tc>
        <w:tc>
          <w:tcPr>
            <w:tcW w:w="2778" w:type="dxa"/>
            <w:shd w:val="clear" w:color="auto" w:fill="auto"/>
          </w:tcPr>
          <w:p w14:paraId="14847E65" w14:textId="77777777" w:rsidR="0081180C" w:rsidRDefault="00000000" w:rsidP="00985631">
            <w:pPr>
              <w:spacing w:line="240" w:lineRule="auto"/>
              <w:rPr>
                <w:sz w:val="21"/>
                <w:szCs w:val="21"/>
              </w:rPr>
            </w:pPr>
            <w:r>
              <w:rPr>
                <w:sz w:val="21"/>
                <w:szCs w:val="21"/>
              </w:rPr>
              <w:t>提示错误原因</w:t>
            </w:r>
          </w:p>
        </w:tc>
        <w:tc>
          <w:tcPr>
            <w:tcW w:w="1813" w:type="dxa"/>
            <w:shd w:val="clear" w:color="auto" w:fill="auto"/>
          </w:tcPr>
          <w:p w14:paraId="39F1AA41" w14:textId="77777777" w:rsidR="0081180C" w:rsidRDefault="00000000" w:rsidP="00985631">
            <w:pPr>
              <w:spacing w:line="240" w:lineRule="auto"/>
              <w:rPr>
                <w:sz w:val="21"/>
                <w:szCs w:val="21"/>
              </w:rPr>
            </w:pPr>
            <w:r>
              <w:rPr>
                <w:sz w:val="21"/>
                <w:szCs w:val="21"/>
              </w:rPr>
              <w:t>与预期一致</w:t>
            </w:r>
          </w:p>
        </w:tc>
      </w:tr>
    </w:tbl>
    <w:p w14:paraId="6162C68F" w14:textId="77777777" w:rsidR="0081180C" w:rsidRDefault="00000000">
      <w:pPr>
        <w:pStyle w:val="41"/>
      </w:pPr>
      <w:r>
        <w:rPr>
          <w:rFonts w:hint="eastAsia"/>
        </w:rPr>
        <w:lastRenderedPageBreak/>
        <w:t>收货地址编辑测试</w:t>
      </w:r>
    </w:p>
    <w:p w14:paraId="2568442D" w14:textId="77777777" w:rsidR="0081180C" w:rsidRDefault="00000000" w:rsidP="005F3F1D">
      <w:pPr>
        <w:pStyle w:val="affff6"/>
        <w:spacing w:beforeLines="50" w:before="159" w:afterLines="0" w:after="0"/>
        <w:rPr>
          <w:rStyle w:val="Char7"/>
          <w:rFonts w:ascii="Times New Roman" w:hAnsi="Times New Roman" w:cs="Times New Roman"/>
        </w:rPr>
      </w:pPr>
      <w:r>
        <w:rPr>
          <w:rStyle w:val="Char7"/>
          <w:rFonts w:ascii="Times New Roman" w:hAnsi="Times New Roman" w:cs="Times New Roman" w:hint="eastAsia"/>
        </w:rPr>
        <w:t>表</w:t>
      </w:r>
      <w:r>
        <w:rPr>
          <w:rStyle w:val="Char7"/>
          <w:rFonts w:ascii="Times New Roman" w:hAnsi="Times New Roman" w:cs="Times New Roman" w:hint="eastAsia"/>
        </w:rPr>
        <w:t>7.5</w:t>
      </w:r>
      <w:r>
        <w:rPr>
          <w:rStyle w:val="Char7"/>
          <w:rFonts w:ascii="Times New Roman" w:hAnsi="Times New Roman" w:cs="Times New Roman" w:hint="eastAsia"/>
        </w:rPr>
        <w:t>收货地址编辑测试用例</w:t>
      </w:r>
    </w:p>
    <w:tbl>
      <w:tblPr>
        <w:tblW w:w="5135" w:type="pct"/>
        <w:jc w:val="center"/>
        <w:tblBorders>
          <w:top w:val="single" w:sz="12" w:space="0" w:color="auto"/>
          <w:bottom w:val="single" w:sz="12" w:space="0" w:color="auto"/>
        </w:tblBorders>
        <w:tblLook w:val="04A0" w:firstRow="1" w:lastRow="0" w:firstColumn="1" w:lastColumn="0" w:noHBand="0" w:noVBand="1"/>
      </w:tblPr>
      <w:tblGrid>
        <w:gridCol w:w="688"/>
        <w:gridCol w:w="1815"/>
        <w:gridCol w:w="2200"/>
        <w:gridCol w:w="2835"/>
        <w:gridCol w:w="1777"/>
      </w:tblGrid>
      <w:tr w:rsidR="00985631" w14:paraId="383686A1" w14:textId="77777777" w:rsidTr="00985631">
        <w:trPr>
          <w:trHeight w:val="454"/>
          <w:jc w:val="center"/>
        </w:trPr>
        <w:tc>
          <w:tcPr>
            <w:tcW w:w="369" w:type="pct"/>
            <w:tcBorders>
              <w:top w:val="single" w:sz="12" w:space="0" w:color="auto"/>
              <w:bottom w:val="single" w:sz="8" w:space="0" w:color="auto"/>
            </w:tcBorders>
            <w:shd w:val="clear" w:color="auto" w:fill="auto"/>
            <w:vAlign w:val="center"/>
          </w:tcPr>
          <w:p w14:paraId="2C0C3F3A" w14:textId="77777777" w:rsidR="0081180C" w:rsidRDefault="00000000" w:rsidP="00846730">
            <w:pPr>
              <w:spacing w:line="240" w:lineRule="auto"/>
              <w:jc w:val="center"/>
              <w:rPr>
                <w:sz w:val="21"/>
                <w:szCs w:val="21"/>
              </w:rPr>
            </w:pPr>
            <w:r>
              <w:rPr>
                <w:sz w:val="21"/>
                <w:szCs w:val="21"/>
              </w:rPr>
              <w:t>编号</w:t>
            </w:r>
          </w:p>
        </w:tc>
        <w:tc>
          <w:tcPr>
            <w:tcW w:w="974" w:type="pct"/>
            <w:tcBorders>
              <w:top w:val="single" w:sz="12" w:space="0" w:color="auto"/>
              <w:bottom w:val="single" w:sz="8" w:space="0" w:color="auto"/>
            </w:tcBorders>
            <w:shd w:val="clear" w:color="auto" w:fill="auto"/>
            <w:vAlign w:val="center"/>
          </w:tcPr>
          <w:p w14:paraId="6CE2557B" w14:textId="77777777" w:rsidR="0081180C" w:rsidRDefault="00000000" w:rsidP="00846730">
            <w:pPr>
              <w:spacing w:line="240" w:lineRule="auto"/>
              <w:jc w:val="center"/>
              <w:rPr>
                <w:sz w:val="21"/>
                <w:szCs w:val="21"/>
              </w:rPr>
            </w:pPr>
            <w:r>
              <w:rPr>
                <w:sz w:val="21"/>
                <w:szCs w:val="21"/>
              </w:rPr>
              <w:t>测试用例</w:t>
            </w:r>
          </w:p>
        </w:tc>
        <w:tc>
          <w:tcPr>
            <w:tcW w:w="1181" w:type="pct"/>
            <w:tcBorders>
              <w:top w:val="single" w:sz="12" w:space="0" w:color="auto"/>
              <w:bottom w:val="single" w:sz="8" w:space="0" w:color="auto"/>
            </w:tcBorders>
            <w:shd w:val="clear" w:color="auto" w:fill="auto"/>
            <w:vAlign w:val="center"/>
          </w:tcPr>
          <w:p w14:paraId="41F63F7A" w14:textId="77777777" w:rsidR="0081180C" w:rsidRDefault="00000000" w:rsidP="00846730">
            <w:pPr>
              <w:spacing w:line="240" w:lineRule="auto"/>
              <w:jc w:val="center"/>
              <w:rPr>
                <w:sz w:val="21"/>
                <w:szCs w:val="21"/>
              </w:rPr>
            </w:pPr>
            <w:r>
              <w:rPr>
                <w:sz w:val="21"/>
                <w:szCs w:val="21"/>
              </w:rPr>
              <w:t>测试记录</w:t>
            </w:r>
          </w:p>
        </w:tc>
        <w:tc>
          <w:tcPr>
            <w:tcW w:w="1522" w:type="pct"/>
            <w:tcBorders>
              <w:top w:val="single" w:sz="12" w:space="0" w:color="auto"/>
              <w:bottom w:val="single" w:sz="8" w:space="0" w:color="auto"/>
            </w:tcBorders>
            <w:shd w:val="clear" w:color="auto" w:fill="auto"/>
            <w:vAlign w:val="center"/>
          </w:tcPr>
          <w:p w14:paraId="1EEE0576" w14:textId="77777777" w:rsidR="0081180C" w:rsidRDefault="00000000" w:rsidP="00846730">
            <w:pPr>
              <w:spacing w:line="240" w:lineRule="auto"/>
              <w:jc w:val="center"/>
              <w:rPr>
                <w:sz w:val="21"/>
                <w:szCs w:val="21"/>
              </w:rPr>
            </w:pPr>
            <w:r>
              <w:rPr>
                <w:sz w:val="21"/>
                <w:szCs w:val="21"/>
              </w:rPr>
              <w:t>预期结果</w:t>
            </w:r>
          </w:p>
        </w:tc>
        <w:tc>
          <w:tcPr>
            <w:tcW w:w="954" w:type="pct"/>
            <w:tcBorders>
              <w:top w:val="single" w:sz="12" w:space="0" w:color="auto"/>
              <w:bottom w:val="single" w:sz="8" w:space="0" w:color="auto"/>
            </w:tcBorders>
            <w:shd w:val="clear" w:color="auto" w:fill="auto"/>
            <w:vAlign w:val="center"/>
          </w:tcPr>
          <w:p w14:paraId="2C54470D" w14:textId="77777777" w:rsidR="0081180C" w:rsidRDefault="00000000" w:rsidP="00846730">
            <w:pPr>
              <w:spacing w:line="240" w:lineRule="auto"/>
              <w:jc w:val="center"/>
              <w:rPr>
                <w:sz w:val="21"/>
                <w:szCs w:val="21"/>
              </w:rPr>
            </w:pPr>
            <w:r>
              <w:rPr>
                <w:sz w:val="21"/>
                <w:szCs w:val="21"/>
              </w:rPr>
              <w:t>测试结果</w:t>
            </w:r>
          </w:p>
        </w:tc>
      </w:tr>
      <w:tr w:rsidR="00985631" w14:paraId="59CB3266" w14:textId="77777777" w:rsidTr="00985631">
        <w:trPr>
          <w:trHeight w:val="454"/>
          <w:jc w:val="center"/>
        </w:trPr>
        <w:tc>
          <w:tcPr>
            <w:tcW w:w="369" w:type="pct"/>
            <w:tcBorders>
              <w:top w:val="single" w:sz="8" w:space="0" w:color="auto"/>
            </w:tcBorders>
            <w:shd w:val="clear" w:color="auto" w:fill="auto"/>
          </w:tcPr>
          <w:p w14:paraId="1ED79E37" w14:textId="77777777" w:rsidR="0081180C" w:rsidRPr="00846730" w:rsidRDefault="00000000" w:rsidP="00985631">
            <w:pPr>
              <w:spacing w:line="240" w:lineRule="auto"/>
              <w:rPr>
                <w:sz w:val="21"/>
                <w:szCs w:val="21"/>
              </w:rPr>
            </w:pPr>
            <w:r>
              <w:rPr>
                <w:sz w:val="21"/>
                <w:szCs w:val="21"/>
              </w:rPr>
              <w:t>1</w:t>
            </w:r>
          </w:p>
        </w:tc>
        <w:tc>
          <w:tcPr>
            <w:tcW w:w="974" w:type="pct"/>
            <w:tcBorders>
              <w:top w:val="single" w:sz="8" w:space="0" w:color="auto"/>
            </w:tcBorders>
            <w:shd w:val="clear" w:color="auto" w:fill="auto"/>
          </w:tcPr>
          <w:p w14:paraId="50DD61A5" w14:textId="77777777" w:rsidR="0081180C" w:rsidRDefault="00000000" w:rsidP="00985631">
            <w:pPr>
              <w:spacing w:line="240" w:lineRule="auto"/>
              <w:rPr>
                <w:sz w:val="21"/>
                <w:szCs w:val="21"/>
              </w:rPr>
            </w:pPr>
            <w:r>
              <w:rPr>
                <w:sz w:val="21"/>
                <w:szCs w:val="21"/>
              </w:rPr>
              <w:t>商品购买页点击默认的地址信息</w:t>
            </w:r>
          </w:p>
        </w:tc>
        <w:tc>
          <w:tcPr>
            <w:tcW w:w="1181" w:type="pct"/>
            <w:tcBorders>
              <w:top w:val="single" w:sz="8" w:space="0" w:color="auto"/>
            </w:tcBorders>
            <w:shd w:val="clear" w:color="auto" w:fill="auto"/>
          </w:tcPr>
          <w:p w14:paraId="57F7E396" w14:textId="77777777" w:rsidR="0081180C" w:rsidRDefault="00000000" w:rsidP="00985631">
            <w:pPr>
              <w:spacing w:line="240" w:lineRule="auto"/>
              <w:rPr>
                <w:sz w:val="21"/>
                <w:szCs w:val="21"/>
              </w:rPr>
            </w:pPr>
            <w:r>
              <w:rPr>
                <w:sz w:val="21"/>
                <w:szCs w:val="21"/>
              </w:rPr>
              <w:t>点击默认的地址</w:t>
            </w:r>
          </w:p>
        </w:tc>
        <w:tc>
          <w:tcPr>
            <w:tcW w:w="1522" w:type="pct"/>
            <w:tcBorders>
              <w:top w:val="single" w:sz="8" w:space="0" w:color="auto"/>
            </w:tcBorders>
            <w:shd w:val="clear" w:color="auto" w:fill="auto"/>
          </w:tcPr>
          <w:p w14:paraId="5BE2D9DE" w14:textId="77777777" w:rsidR="0081180C" w:rsidRDefault="00000000" w:rsidP="00985631">
            <w:pPr>
              <w:spacing w:line="240" w:lineRule="auto"/>
              <w:rPr>
                <w:sz w:val="21"/>
                <w:szCs w:val="21"/>
              </w:rPr>
            </w:pPr>
            <w:r>
              <w:rPr>
                <w:sz w:val="21"/>
                <w:szCs w:val="21"/>
              </w:rPr>
              <w:t>弹出用户地址列表，并且高亮显示默认地址和当前地址</w:t>
            </w:r>
          </w:p>
        </w:tc>
        <w:tc>
          <w:tcPr>
            <w:tcW w:w="954" w:type="pct"/>
            <w:tcBorders>
              <w:top w:val="single" w:sz="8" w:space="0" w:color="auto"/>
            </w:tcBorders>
            <w:shd w:val="clear" w:color="auto" w:fill="auto"/>
          </w:tcPr>
          <w:p w14:paraId="28CCF477" w14:textId="77777777" w:rsidR="0081180C" w:rsidRDefault="00000000" w:rsidP="00985631">
            <w:pPr>
              <w:spacing w:line="240" w:lineRule="auto"/>
              <w:rPr>
                <w:sz w:val="21"/>
                <w:szCs w:val="21"/>
              </w:rPr>
            </w:pPr>
            <w:r>
              <w:rPr>
                <w:sz w:val="21"/>
                <w:szCs w:val="21"/>
              </w:rPr>
              <w:t>与预期一致</w:t>
            </w:r>
          </w:p>
        </w:tc>
      </w:tr>
      <w:tr w:rsidR="00985631" w14:paraId="052F81AA" w14:textId="77777777" w:rsidTr="00985631">
        <w:trPr>
          <w:trHeight w:val="454"/>
          <w:jc w:val="center"/>
        </w:trPr>
        <w:tc>
          <w:tcPr>
            <w:tcW w:w="369" w:type="pct"/>
            <w:shd w:val="clear" w:color="auto" w:fill="auto"/>
          </w:tcPr>
          <w:p w14:paraId="63596398" w14:textId="77777777" w:rsidR="0081180C" w:rsidRDefault="00000000" w:rsidP="00985631">
            <w:pPr>
              <w:spacing w:line="240" w:lineRule="auto"/>
              <w:rPr>
                <w:sz w:val="21"/>
                <w:szCs w:val="21"/>
              </w:rPr>
            </w:pPr>
            <w:r>
              <w:rPr>
                <w:sz w:val="21"/>
                <w:szCs w:val="21"/>
              </w:rPr>
              <w:t>2</w:t>
            </w:r>
          </w:p>
        </w:tc>
        <w:tc>
          <w:tcPr>
            <w:tcW w:w="974" w:type="pct"/>
            <w:shd w:val="clear" w:color="auto" w:fill="auto"/>
          </w:tcPr>
          <w:p w14:paraId="774EB7AD" w14:textId="77777777" w:rsidR="0081180C" w:rsidRDefault="00000000" w:rsidP="00985631">
            <w:pPr>
              <w:spacing w:line="240" w:lineRule="auto"/>
              <w:rPr>
                <w:sz w:val="21"/>
                <w:szCs w:val="21"/>
              </w:rPr>
            </w:pPr>
            <w:r>
              <w:rPr>
                <w:sz w:val="21"/>
                <w:szCs w:val="21"/>
              </w:rPr>
              <w:t>编辑收获地址</w:t>
            </w:r>
          </w:p>
        </w:tc>
        <w:tc>
          <w:tcPr>
            <w:tcW w:w="1181" w:type="pct"/>
            <w:shd w:val="clear" w:color="auto" w:fill="auto"/>
          </w:tcPr>
          <w:p w14:paraId="21E9528C" w14:textId="77777777" w:rsidR="0081180C" w:rsidRDefault="00000000" w:rsidP="00985631">
            <w:pPr>
              <w:spacing w:line="240" w:lineRule="auto"/>
              <w:rPr>
                <w:sz w:val="21"/>
                <w:szCs w:val="21"/>
              </w:rPr>
            </w:pPr>
            <w:r>
              <w:rPr>
                <w:sz w:val="21"/>
                <w:szCs w:val="21"/>
              </w:rPr>
              <w:t>正确输入地址信息</w:t>
            </w:r>
          </w:p>
        </w:tc>
        <w:tc>
          <w:tcPr>
            <w:tcW w:w="1522" w:type="pct"/>
            <w:shd w:val="clear" w:color="auto" w:fill="auto"/>
          </w:tcPr>
          <w:p w14:paraId="0F109184" w14:textId="77777777" w:rsidR="0081180C" w:rsidRDefault="00000000" w:rsidP="00985631">
            <w:pPr>
              <w:spacing w:line="240" w:lineRule="auto"/>
              <w:rPr>
                <w:sz w:val="21"/>
                <w:szCs w:val="21"/>
              </w:rPr>
            </w:pPr>
            <w:r>
              <w:rPr>
                <w:sz w:val="21"/>
                <w:szCs w:val="21"/>
              </w:rPr>
              <w:t>提示成功，隐藏地址编辑页</w:t>
            </w:r>
          </w:p>
        </w:tc>
        <w:tc>
          <w:tcPr>
            <w:tcW w:w="954" w:type="pct"/>
            <w:shd w:val="clear" w:color="auto" w:fill="auto"/>
          </w:tcPr>
          <w:p w14:paraId="09AB2177" w14:textId="77777777" w:rsidR="0081180C" w:rsidRDefault="00000000" w:rsidP="00985631">
            <w:pPr>
              <w:spacing w:line="240" w:lineRule="auto"/>
              <w:rPr>
                <w:sz w:val="21"/>
                <w:szCs w:val="21"/>
              </w:rPr>
            </w:pPr>
            <w:r>
              <w:rPr>
                <w:sz w:val="21"/>
                <w:szCs w:val="21"/>
              </w:rPr>
              <w:t>与预期一致</w:t>
            </w:r>
          </w:p>
        </w:tc>
      </w:tr>
      <w:tr w:rsidR="00985631" w14:paraId="06C29E96" w14:textId="77777777" w:rsidTr="00985631">
        <w:trPr>
          <w:trHeight w:val="454"/>
          <w:jc w:val="center"/>
        </w:trPr>
        <w:tc>
          <w:tcPr>
            <w:tcW w:w="369" w:type="pct"/>
            <w:shd w:val="clear" w:color="auto" w:fill="auto"/>
          </w:tcPr>
          <w:p w14:paraId="0A8E096A" w14:textId="77777777" w:rsidR="0081180C" w:rsidRDefault="00000000" w:rsidP="00985631">
            <w:pPr>
              <w:spacing w:line="240" w:lineRule="auto"/>
              <w:rPr>
                <w:sz w:val="21"/>
                <w:szCs w:val="21"/>
              </w:rPr>
            </w:pPr>
            <w:r>
              <w:rPr>
                <w:sz w:val="21"/>
                <w:szCs w:val="21"/>
              </w:rPr>
              <w:t>3</w:t>
            </w:r>
          </w:p>
        </w:tc>
        <w:tc>
          <w:tcPr>
            <w:tcW w:w="974" w:type="pct"/>
            <w:shd w:val="clear" w:color="auto" w:fill="auto"/>
          </w:tcPr>
          <w:p w14:paraId="060BD2E5" w14:textId="77777777" w:rsidR="0081180C" w:rsidRDefault="00000000" w:rsidP="00985631">
            <w:pPr>
              <w:spacing w:line="240" w:lineRule="auto"/>
              <w:rPr>
                <w:sz w:val="21"/>
                <w:szCs w:val="21"/>
              </w:rPr>
            </w:pPr>
            <w:r>
              <w:rPr>
                <w:sz w:val="21"/>
                <w:szCs w:val="21"/>
              </w:rPr>
              <w:t>编辑收货地址</w:t>
            </w:r>
          </w:p>
        </w:tc>
        <w:tc>
          <w:tcPr>
            <w:tcW w:w="1181" w:type="pct"/>
            <w:shd w:val="clear" w:color="auto" w:fill="auto"/>
          </w:tcPr>
          <w:p w14:paraId="0EA65530" w14:textId="77777777" w:rsidR="0081180C" w:rsidRDefault="00000000" w:rsidP="00985631">
            <w:pPr>
              <w:spacing w:line="240" w:lineRule="auto"/>
              <w:rPr>
                <w:sz w:val="21"/>
                <w:szCs w:val="21"/>
              </w:rPr>
            </w:pPr>
            <w:r>
              <w:rPr>
                <w:sz w:val="21"/>
                <w:szCs w:val="21"/>
              </w:rPr>
              <w:t>只输入省市区，不输入详细地址</w:t>
            </w:r>
          </w:p>
        </w:tc>
        <w:tc>
          <w:tcPr>
            <w:tcW w:w="1522" w:type="pct"/>
            <w:shd w:val="clear" w:color="auto" w:fill="auto"/>
          </w:tcPr>
          <w:p w14:paraId="1E1EDC8B" w14:textId="77777777" w:rsidR="0081180C" w:rsidRDefault="00000000" w:rsidP="00985631">
            <w:pPr>
              <w:spacing w:line="240" w:lineRule="auto"/>
              <w:rPr>
                <w:sz w:val="21"/>
                <w:szCs w:val="21"/>
              </w:rPr>
            </w:pPr>
            <w:r>
              <w:rPr>
                <w:sz w:val="21"/>
                <w:szCs w:val="21"/>
              </w:rPr>
              <w:t>提示错误原因</w:t>
            </w:r>
          </w:p>
        </w:tc>
        <w:tc>
          <w:tcPr>
            <w:tcW w:w="954" w:type="pct"/>
            <w:shd w:val="clear" w:color="auto" w:fill="auto"/>
          </w:tcPr>
          <w:p w14:paraId="20FF8CA0" w14:textId="77777777" w:rsidR="0081180C" w:rsidRDefault="00000000" w:rsidP="00985631">
            <w:pPr>
              <w:spacing w:line="240" w:lineRule="auto"/>
              <w:rPr>
                <w:sz w:val="21"/>
                <w:szCs w:val="21"/>
              </w:rPr>
            </w:pPr>
            <w:r>
              <w:rPr>
                <w:sz w:val="21"/>
                <w:szCs w:val="21"/>
              </w:rPr>
              <w:t>与预期一致</w:t>
            </w:r>
          </w:p>
        </w:tc>
      </w:tr>
      <w:tr w:rsidR="00985631" w14:paraId="3BA013BC" w14:textId="77777777" w:rsidTr="00985631">
        <w:trPr>
          <w:trHeight w:val="454"/>
          <w:jc w:val="center"/>
        </w:trPr>
        <w:tc>
          <w:tcPr>
            <w:tcW w:w="369" w:type="pct"/>
            <w:shd w:val="clear" w:color="auto" w:fill="auto"/>
          </w:tcPr>
          <w:p w14:paraId="734A8667" w14:textId="77777777" w:rsidR="0081180C" w:rsidRDefault="00000000" w:rsidP="00985631">
            <w:pPr>
              <w:spacing w:line="240" w:lineRule="auto"/>
              <w:rPr>
                <w:sz w:val="21"/>
                <w:szCs w:val="21"/>
              </w:rPr>
            </w:pPr>
            <w:r>
              <w:rPr>
                <w:sz w:val="21"/>
                <w:szCs w:val="21"/>
              </w:rPr>
              <w:t>4</w:t>
            </w:r>
          </w:p>
        </w:tc>
        <w:tc>
          <w:tcPr>
            <w:tcW w:w="974" w:type="pct"/>
            <w:shd w:val="clear" w:color="auto" w:fill="auto"/>
          </w:tcPr>
          <w:p w14:paraId="0D131A2D" w14:textId="77777777" w:rsidR="0081180C" w:rsidRDefault="00000000" w:rsidP="00985631">
            <w:pPr>
              <w:spacing w:line="240" w:lineRule="auto"/>
              <w:rPr>
                <w:sz w:val="21"/>
                <w:szCs w:val="21"/>
              </w:rPr>
            </w:pPr>
            <w:r>
              <w:rPr>
                <w:sz w:val="21"/>
                <w:szCs w:val="21"/>
              </w:rPr>
              <w:t>修改默认地址</w:t>
            </w:r>
          </w:p>
        </w:tc>
        <w:tc>
          <w:tcPr>
            <w:tcW w:w="1181" w:type="pct"/>
            <w:shd w:val="clear" w:color="auto" w:fill="auto"/>
          </w:tcPr>
          <w:p w14:paraId="30DFF475" w14:textId="77777777" w:rsidR="0081180C" w:rsidRDefault="00000000" w:rsidP="00985631">
            <w:pPr>
              <w:spacing w:line="240" w:lineRule="auto"/>
              <w:rPr>
                <w:sz w:val="21"/>
                <w:szCs w:val="21"/>
              </w:rPr>
            </w:pPr>
            <w:r>
              <w:rPr>
                <w:sz w:val="21"/>
                <w:szCs w:val="21"/>
              </w:rPr>
              <w:t>编辑地址，然后打开默认按钮</w:t>
            </w:r>
          </w:p>
        </w:tc>
        <w:tc>
          <w:tcPr>
            <w:tcW w:w="1522" w:type="pct"/>
            <w:shd w:val="clear" w:color="auto" w:fill="auto"/>
          </w:tcPr>
          <w:p w14:paraId="1AB20A9E" w14:textId="77777777" w:rsidR="0081180C" w:rsidRDefault="00000000" w:rsidP="00985631">
            <w:pPr>
              <w:spacing w:line="240" w:lineRule="auto"/>
              <w:rPr>
                <w:sz w:val="21"/>
                <w:szCs w:val="21"/>
              </w:rPr>
            </w:pPr>
            <w:r>
              <w:rPr>
                <w:sz w:val="21"/>
                <w:szCs w:val="21"/>
              </w:rPr>
              <w:t>提示成功，隐藏地址编辑页</w:t>
            </w:r>
          </w:p>
        </w:tc>
        <w:tc>
          <w:tcPr>
            <w:tcW w:w="954" w:type="pct"/>
            <w:shd w:val="clear" w:color="auto" w:fill="auto"/>
          </w:tcPr>
          <w:p w14:paraId="3B4E0845" w14:textId="77777777" w:rsidR="0081180C" w:rsidRDefault="00000000" w:rsidP="00985631">
            <w:pPr>
              <w:spacing w:line="240" w:lineRule="auto"/>
              <w:rPr>
                <w:sz w:val="21"/>
                <w:szCs w:val="21"/>
              </w:rPr>
            </w:pPr>
            <w:r>
              <w:rPr>
                <w:sz w:val="21"/>
                <w:szCs w:val="21"/>
              </w:rPr>
              <w:t>与预期一致</w:t>
            </w:r>
          </w:p>
        </w:tc>
      </w:tr>
    </w:tbl>
    <w:p w14:paraId="0721F6E1" w14:textId="77777777" w:rsidR="0081180C" w:rsidRDefault="0081180C">
      <w:pPr>
        <w:ind w:firstLine="480"/>
      </w:pPr>
    </w:p>
    <w:p w14:paraId="3D08D893" w14:textId="77777777" w:rsidR="0081180C" w:rsidRDefault="00000000">
      <w:pPr>
        <w:pStyle w:val="31"/>
      </w:pPr>
      <w:bookmarkStart w:id="103" w:name="_Toc199511139"/>
      <w:r>
        <w:rPr>
          <w:rFonts w:hint="eastAsia"/>
        </w:rPr>
        <w:t>非功能测试</w:t>
      </w:r>
      <w:bookmarkEnd w:id="103"/>
    </w:p>
    <w:p w14:paraId="17695A25" w14:textId="77777777" w:rsidR="0081180C" w:rsidRDefault="00000000">
      <w:pPr>
        <w:pStyle w:val="41"/>
      </w:pPr>
      <w:r>
        <w:rPr>
          <w:rFonts w:hint="eastAsia"/>
        </w:rPr>
        <w:t>并发测试</w:t>
      </w:r>
    </w:p>
    <w:p w14:paraId="3FB3EFA5" w14:textId="77777777" w:rsidR="0081180C" w:rsidRDefault="00000000">
      <w:pPr>
        <w:ind w:firstLineChars="200" w:firstLine="480"/>
      </w:pPr>
      <w:r>
        <w:rPr>
          <w:rFonts w:hint="eastAsia"/>
        </w:rPr>
        <w:t>本系统用户访问量最频繁的就是作品详情页面，于是通过</w:t>
      </w:r>
      <w:r>
        <w:rPr>
          <w:rFonts w:hint="eastAsia"/>
        </w:rPr>
        <w:t>Jmeter</w:t>
      </w:r>
      <w:r>
        <w:rPr>
          <w:rFonts w:hint="eastAsia"/>
        </w:rPr>
        <w:t>模拟</w:t>
      </w:r>
      <w:r>
        <w:rPr>
          <w:rFonts w:hint="eastAsia"/>
        </w:rPr>
        <w:t>3000</w:t>
      </w:r>
      <w:r>
        <w:rPr>
          <w:rFonts w:hint="eastAsia"/>
        </w:rPr>
        <w:t>的并发量来访问本系统的作品详情页面，查看</w:t>
      </w:r>
      <w:r>
        <w:rPr>
          <w:rFonts w:hint="eastAsia"/>
        </w:rPr>
        <w:t>qps</w:t>
      </w:r>
      <w:r>
        <w:rPr>
          <w:rFonts w:hint="eastAsia"/>
        </w:rPr>
        <w:t>是否在</w:t>
      </w:r>
      <w:r>
        <w:rPr>
          <w:rFonts w:hint="eastAsia"/>
        </w:rPr>
        <w:t>100ms</w:t>
      </w:r>
      <w:r>
        <w:rPr>
          <w:rFonts w:hint="eastAsia"/>
        </w:rPr>
        <w:t>以内。</w:t>
      </w:r>
    </w:p>
    <w:p w14:paraId="74FD5B3D" w14:textId="77777777" w:rsidR="0081180C" w:rsidRDefault="0081180C">
      <w:pPr>
        <w:ind w:firstLine="480"/>
      </w:pPr>
    </w:p>
    <w:p w14:paraId="36A22C3F" w14:textId="77777777" w:rsidR="0081180C" w:rsidRDefault="00000000">
      <w:pPr>
        <w:pStyle w:val="41"/>
      </w:pPr>
      <w:r>
        <w:rPr>
          <w:rFonts w:hint="eastAsia"/>
        </w:rPr>
        <w:t>屏幕适配测试</w:t>
      </w:r>
    </w:p>
    <w:p w14:paraId="068834BF" w14:textId="77777777" w:rsidR="0081180C" w:rsidRDefault="00000000">
      <w:pPr>
        <w:ind w:firstLineChars="200" w:firstLine="480"/>
      </w:pPr>
      <w:r>
        <w:rPr>
          <w:rFonts w:hint="eastAsia"/>
        </w:rPr>
        <w:t>屏幕适配测试主要是基于市面上的手机</w:t>
      </w:r>
      <w:r>
        <w:rPr>
          <w:rFonts w:hint="eastAsia"/>
        </w:rPr>
        <w:t>/</w:t>
      </w:r>
      <w:r>
        <w:rPr>
          <w:rFonts w:hint="eastAsia"/>
        </w:rPr>
        <w:t>品牌等移动设备常常具有不同的尺寸，在界面</w:t>
      </w:r>
      <w:r>
        <w:rPr>
          <w:rFonts w:hint="eastAsia"/>
        </w:rPr>
        <w:t>UI</w:t>
      </w:r>
      <w:r>
        <w:rPr>
          <w:rFonts w:hint="eastAsia"/>
        </w:rPr>
        <w:t>显示上会有不同的效果，本次测试目的是要求本系统能适配</w:t>
      </w:r>
      <w:r>
        <w:rPr>
          <w:rFonts w:hint="eastAsia"/>
        </w:rPr>
        <w:t>90%</w:t>
      </w:r>
      <w:r>
        <w:rPr>
          <w:rFonts w:hint="eastAsia"/>
        </w:rPr>
        <w:t>及以上主流设备即可。</w:t>
      </w:r>
    </w:p>
    <w:p w14:paraId="17CE2128" w14:textId="77777777" w:rsidR="0081180C" w:rsidRDefault="0081180C" w:rsidP="00B5594F">
      <w:pPr>
        <w:rPr>
          <w:rStyle w:val="Char7"/>
          <w:rFonts w:ascii="Times New Roman" w:hAnsi="Times New Roman"/>
        </w:rPr>
      </w:pPr>
    </w:p>
    <w:p w14:paraId="59DABC91" w14:textId="77777777" w:rsidR="0081180C" w:rsidRPr="001D5C55" w:rsidRDefault="00000000" w:rsidP="001D5C55">
      <w:pPr>
        <w:pStyle w:val="affff6"/>
        <w:spacing w:afterLines="0" w:after="0"/>
        <w:rPr>
          <w:rStyle w:val="Char7"/>
          <w:rFonts w:ascii="Times New Roman" w:hAnsi="Times New Roman"/>
        </w:rPr>
      </w:pPr>
      <w:r>
        <w:rPr>
          <w:rStyle w:val="Char7"/>
          <w:rFonts w:ascii="Times New Roman" w:hAnsi="Times New Roman" w:cs="Times New Roman" w:hint="eastAsia"/>
        </w:rPr>
        <w:t>表</w:t>
      </w:r>
      <w:r>
        <w:rPr>
          <w:rStyle w:val="Char7"/>
          <w:rFonts w:ascii="Times New Roman" w:hAnsi="Times New Roman" w:cs="Times New Roman" w:hint="eastAsia"/>
        </w:rPr>
        <w:t>7.6</w:t>
      </w:r>
      <w:r>
        <w:rPr>
          <w:rStyle w:val="Char7"/>
          <w:rFonts w:ascii="Times New Roman" w:hAnsi="Times New Roman" w:cs="Times New Roman" w:hint="eastAsia"/>
        </w:rPr>
        <w:t>屏幕适配测试表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31"/>
        <w:gridCol w:w="5190"/>
        <w:gridCol w:w="1696"/>
        <w:gridCol w:w="1453"/>
      </w:tblGrid>
      <w:tr w:rsidR="0081180C" w14:paraId="4AFEBFEC" w14:textId="77777777" w:rsidTr="00E351C0">
        <w:trPr>
          <w:trHeight w:val="454"/>
          <w:tblHeader/>
          <w:jc w:val="center"/>
        </w:trPr>
        <w:tc>
          <w:tcPr>
            <w:tcW w:w="403" w:type="pct"/>
            <w:tcBorders>
              <w:top w:val="single" w:sz="12" w:space="0" w:color="auto"/>
              <w:bottom w:val="single" w:sz="8" w:space="0" w:color="auto"/>
            </w:tcBorders>
            <w:shd w:val="clear" w:color="auto" w:fill="auto"/>
            <w:vAlign w:val="center"/>
          </w:tcPr>
          <w:p w14:paraId="3780F9FE" w14:textId="77777777" w:rsidR="0081180C" w:rsidRDefault="00000000" w:rsidP="00846730">
            <w:pPr>
              <w:spacing w:line="240" w:lineRule="auto"/>
              <w:jc w:val="center"/>
              <w:rPr>
                <w:sz w:val="21"/>
                <w:szCs w:val="21"/>
              </w:rPr>
            </w:pPr>
            <w:r>
              <w:rPr>
                <w:sz w:val="21"/>
                <w:szCs w:val="21"/>
              </w:rPr>
              <w:t>编号</w:t>
            </w:r>
          </w:p>
        </w:tc>
        <w:tc>
          <w:tcPr>
            <w:tcW w:w="2861" w:type="pct"/>
            <w:tcBorders>
              <w:top w:val="single" w:sz="12" w:space="0" w:color="auto"/>
              <w:bottom w:val="single" w:sz="8" w:space="0" w:color="auto"/>
            </w:tcBorders>
            <w:shd w:val="clear" w:color="auto" w:fill="auto"/>
            <w:vAlign w:val="center"/>
          </w:tcPr>
          <w:p w14:paraId="6A034DA7" w14:textId="77777777" w:rsidR="0081180C" w:rsidRDefault="00000000" w:rsidP="00846730">
            <w:pPr>
              <w:spacing w:line="240" w:lineRule="auto"/>
              <w:jc w:val="center"/>
              <w:rPr>
                <w:sz w:val="21"/>
                <w:szCs w:val="21"/>
              </w:rPr>
            </w:pPr>
            <w:r>
              <w:rPr>
                <w:sz w:val="21"/>
                <w:szCs w:val="21"/>
              </w:rPr>
              <w:t>名字</w:t>
            </w:r>
          </w:p>
        </w:tc>
        <w:tc>
          <w:tcPr>
            <w:tcW w:w="935" w:type="pct"/>
            <w:tcBorders>
              <w:top w:val="single" w:sz="12" w:space="0" w:color="auto"/>
              <w:bottom w:val="single" w:sz="8" w:space="0" w:color="auto"/>
            </w:tcBorders>
            <w:shd w:val="clear" w:color="auto" w:fill="auto"/>
            <w:vAlign w:val="center"/>
          </w:tcPr>
          <w:p w14:paraId="1BC6EB58" w14:textId="77777777" w:rsidR="0081180C" w:rsidRDefault="00000000" w:rsidP="00846730">
            <w:pPr>
              <w:spacing w:line="240" w:lineRule="auto"/>
              <w:jc w:val="center"/>
              <w:rPr>
                <w:sz w:val="21"/>
                <w:szCs w:val="21"/>
              </w:rPr>
            </w:pPr>
            <w:r>
              <w:rPr>
                <w:sz w:val="21"/>
                <w:szCs w:val="21"/>
              </w:rPr>
              <w:t>预期结果</w:t>
            </w:r>
          </w:p>
        </w:tc>
        <w:tc>
          <w:tcPr>
            <w:tcW w:w="801" w:type="pct"/>
            <w:tcBorders>
              <w:top w:val="single" w:sz="12" w:space="0" w:color="auto"/>
              <w:bottom w:val="single" w:sz="8" w:space="0" w:color="auto"/>
            </w:tcBorders>
            <w:shd w:val="clear" w:color="auto" w:fill="auto"/>
            <w:vAlign w:val="center"/>
          </w:tcPr>
          <w:p w14:paraId="393F431F" w14:textId="77777777" w:rsidR="0081180C" w:rsidRDefault="00000000" w:rsidP="00846730">
            <w:pPr>
              <w:spacing w:line="240" w:lineRule="auto"/>
              <w:jc w:val="center"/>
              <w:rPr>
                <w:sz w:val="21"/>
                <w:szCs w:val="21"/>
              </w:rPr>
            </w:pPr>
            <w:r>
              <w:rPr>
                <w:sz w:val="21"/>
                <w:szCs w:val="21"/>
              </w:rPr>
              <w:t>测试结果</w:t>
            </w:r>
          </w:p>
        </w:tc>
      </w:tr>
      <w:tr w:rsidR="0081180C" w14:paraId="59F1E6C4" w14:textId="77777777" w:rsidTr="00E351C0">
        <w:trPr>
          <w:trHeight w:val="454"/>
          <w:jc w:val="center"/>
        </w:trPr>
        <w:tc>
          <w:tcPr>
            <w:tcW w:w="403" w:type="pct"/>
            <w:tcBorders>
              <w:top w:val="single" w:sz="8" w:space="0" w:color="auto"/>
            </w:tcBorders>
            <w:shd w:val="clear" w:color="auto" w:fill="auto"/>
            <w:vAlign w:val="center"/>
          </w:tcPr>
          <w:p w14:paraId="2A159B66" w14:textId="77777777" w:rsidR="0081180C" w:rsidRDefault="00000000" w:rsidP="00846730">
            <w:pPr>
              <w:spacing w:line="240" w:lineRule="auto"/>
              <w:jc w:val="center"/>
              <w:rPr>
                <w:sz w:val="21"/>
                <w:szCs w:val="21"/>
              </w:rPr>
            </w:pPr>
            <w:r>
              <w:rPr>
                <w:sz w:val="21"/>
                <w:szCs w:val="21"/>
              </w:rPr>
              <w:t>1</w:t>
            </w:r>
          </w:p>
        </w:tc>
        <w:tc>
          <w:tcPr>
            <w:tcW w:w="2861" w:type="pct"/>
            <w:tcBorders>
              <w:top w:val="single" w:sz="8" w:space="0" w:color="auto"/>
            </w:tcBorders>
            <w:shd w:val="clear" w:color="auto" w:fill="auto"/>
            <w:vAlign w:val="center"/>
          </w:tcPr>
          <w:p w14:paraId="19F769A7" w14:textId="77777777" w:rsidR="0081180C" w:rsidRDefault="00000000" w:rsidP="00846730">
            <w:pPr>
              <w:spacing w:line="240" w:lineRule="auto"/>
              <w:jc w:val="center"/>
              <w:rPr>
                <w:sz w:val="21"/>
                <w:szCs w:val="21"/>
              </w:rPr>
            </w:pPr>
            <w:r>
              <w:rPr>
                <w:sz w:val="21"/>
                <w:szCs w:val="21"/>
              </w:rPr>
              <w:t>iPhone 5/5S/SE (320×568)</w:t>
            </w:r>
          </w:p>
        </w:tc>
        <w:tc>
          <w:tcPr>
            <w:tcW w:w="935" w:type="pct"/>
            <w:tcBorders>
              <w:top w:val="single" w:sz="8" w:space="0" w:color="auto"/>
            </w:tcBorders>
            <w:shd w:val="clear" w:color="auto" w:fill="auto"/>
            <w:vAlign w:val="center"/>
          </w:tcPr>
          <w:p w14:paraId="439CFE17" w14:textId="77777777" w:rsidR="0081180C" w:rsidRDefault="00000000" w:rsidP="00846730">
            <w:pPr>
              <w:spacing w:line="240" w:lineRule="auto"/>
              <w:jc w:val="center"/>
              <w:rPr>
                <w:sz w:val="21"/>
                <w:szCs w:val="21"/>
              </w:rPr>
            </w:pPr>
            <w:r>
              <w:rPr>
                <w:sz w:val="21"/>
                <w:szCs w:val="21"/>
              </w:rPr>
              <w:t>页面正常显示</w:t>
            </w:r>
          </w:p>
        </w:tc>
        <w:tc>
          <w:tcPr>
            <w:tcW w:w="801" w:type="pct"/>
            <w:tcBorders>
              <w:top w:val="single" w:sz="8" w:space="0" w:color="auto"/>
            </w:tcBorders>
            <w:shd w:val="clear" w:color="auto" w:fill="auto"/>
            <w:vAlign w:val="center"/>
          </w:tcPr>
          <w:p w14:paraId="78CC8AB3" w14:textId="77777777" w:rsidR="0081180C" w:rsidRDefault="00000000" w:rsidP="00846730">
            <w:pPr>
              <w:spacing w:line="240" w:lineRule="auto"/>
              <w:jc w:val="center"/>
              <w:rPr>
                <w:sz w:val="21"/>
                <w:szCs w:val="21"/>
              </w:rPr>
            </w:pPr>
            <w:r>
              <w:rPr>
                <w:sz w:val="21"/>
                <w:szCs w:val="21"/>
              </w:rPr>
              <w:t>与预期一致</w:t>
            </w:r>
          </w:p>
        </w:tc>
      </w:tr>
      <w:tr w:rsidR="0081180C" w14:paraId="73B68E6B" w14:textId="77777777" w:rsidTr="00E351C0">
        <w:trPr>
          <w:trHeight w:val="454"/>
          <w:jc w:val="center"/>
        </w:trPr>
        <w:tc>
          <w:tcPr>
            <w:tcW w:w="403" w:type="pct"/>
            <w:shd w:val="clear" w:color="auto" w:fill="auto"/>
            <w:vAlign w:val="center"/>
          </w:tcPr>
          <w:p w14:paraId="302EE337" w14:textId="77777777" w:rsidR="0081180C" w:rsidRDefault="00000000" w:rsidP="00846730">
            <w:pPr>
              <w:spacing w:line="240" w:lineRule="auto"/>
              <w:jc w:val="center"/>
              <w:rPr>
                <w:sz w:val="21"/>
                <w:szCs w:val="21"/>
              </w:rPr>
            </w:pPr>
            <w:r>
              <w:rPr>
                <w:sz w:val="21"/>
                <w:szCs w:val="21"/>
              </w:rPr>
              <w:t>2</w:t>
            </w:r>
          </w:p>
        </w:tc>
        <w:tc>
          <w:tcPr>
            <w:tcW w:w="2861" w:type="pct"/>
            <w:shd w:val="clear" w:color="auto" w:fill="auto"/>
            <w:vAlign w:val="center"/>
          </w:tcPr>
          <w:p w14:paraId="11CF920B" w14:textId="77777777" w:rsidR="0081180C" w:rsidRDefault="00000000" w:rsidP="00846730">
            <w:pPr>
              <w:spacing w:line="240" w:lineRule="auto"/>
              <w:jc w:val="center"/>
              <w:rPr>
                <w:sz w:val="21"/>
                <w:szCs w:val="21"/>
              </w:rPr>
            </w:pPr>
            <w:r>
              <w:rPr>
                <w:sz w:val="21"/>
                <w:szCs w:val="21"/>
              </w:rPr>
              <w:t>iPhone 6/6S/7/8/SE2/SE3 (375×667)</w:t>
            </w:r>
          </w:p>
        </w:tc>
        <w:tc>
          <w:tcPr>
            <w:tcW w:w="935" w:type="pct"/>
            <w:shd w:val="clear" w:color="auto" w:fill="auto"/>
            <w:vAlign w:val="center"/>
          </w:tcPr>
          <w:p w14:paraId="63227A66"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3CBE830E" w14:textId="77777777" w:rsidR="0081180C" w:rsidRDefault="00000000" w:rsidP="00846730">
            <w:pPr>
              <w:spacing w:line="240" w:lineRule="auto"/>
              <w:jc w:val="center"/>
              <w:rPr>
                <w:sz w:val="21"/>
                <w:szCs w:val="21"/>
              </w:rPr>
            </w:pPr>
            <w:r>
              <w:rPr>
                <w:sz w:val="21"/>
                <w:szCs w:val="21"/>
              </w:rPr>
              <w:t>与预期一致</w:t>
            </w:r>
          </w:p>
        </w:tc>
      </w:tr>
      <w:tr w:rsidR="0081180C" w14:paraId="754A0034" w14:textId="77777777" w:rsidTr="00E351C0">
        <w:trPr>
          <w:trHeight w:val="454"/>
          <w:jc w:val="center"/>
        </w:trPr>
        <w:tc>
          <w:tcPr>
            <w:tcW w:w="403" w:type="pct"/>
            <w:shd w:val="clear" w:color="auto" w:fill="auto"/>
            <w:vAlign w:val="center"/>
          </w:tcPr>
          <w:p w14:paraId="3D829303" w14:textId="77777777" w:rsidR="0081180C" w:rsidRDefault="00000000" w:rsidP="00846730">
            <w:pPr>
              <w:spacing w:line="240" w:lineRule="auto"/>
              <w:jc w:val="center"/>
              <w:rPr>
                <w:sz w:val="21"/>
                <w:szCs w:val="21"/>
              </w:rPr>
            </w:pPr>
            <w:r>
              <w:rPr>
                <w:sz w:val="21"/>
                <w:szCs w:val="21"/>
              </w:rPr>
              <w:t>3</w:t>
            </w:r>
          </w:p>
        </w:tc>
        <w:tc>
          <w:tcPr>
            <w:tcW w:w="2861" w:type="pct"/>
            <w:shd w:val="clear" w:color="auto" w:fill="auto"/>
            <w:vAlign w:val="center"/>
          </w:tcPr>
          <w:p w14:paraId="554EA28B" w14:textId="77777777" w:rsidR="0081180C" w:rsidRDefault="00000000" w:rsidP="00846730">
            <w:pPr>
              <w:spacing w:line="240" w:lineRule="auto"/>
              <w:jc w:val="center"/>
              <w:rPr>
                <w:sz w:val="21"/>
                <w:szCs w:val="21"/>
              </w:rPr>
            </w:pPr>
            <w:r>
              <w:rPr>
                <w:sz w:val="21"/>
                <w:szCs w:val="21"/>
              </w:rPr>
              <w:t>iPhone X/XS/11 Pro (375×812)</w:t>
            </w:r>
          </w:p>
        </w:tc>
        <w:tc>
          <w:tcPr>
            <w:tcW w:w="935" w:type="pct"/>
            <w:shd w:val="clear" w:color="auto" w:fill="auto"/>
            <w:vAlign w:val="center"/>
          </w:tcPr>
          <w:p w14:paraId="44BEA123"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6038921B" w14:textId="77777777" w:rsidR="0081180C" w:rsidRDefault="00000000" w:rsidP="00846730">
            <w:pPr>
              <w:spacing w:line="240" w:lineRule="auto"/>
              <w:jc w:val="center"/>
              <w:rPr>
                <w:sz w:val="21"/>
                <w:szCs w:val="21"/>
              </w:rPr>
            </w:pPr>
            <w:r>
              <w:rPr>
                <w:sz w:val="21"/>
                <w:szCs w:val="21"/>
              </w:rPr>
              <w:t>与预期一致</w:t>
            </w:r>
          </w:p>
        </w:tc>
      </w:tr>
      <w:tr w:rsidR="0081180C" w14:paraId="4B34CC36" w14:textId="77777777" w:rsidTr="00E351C0">
        <w:trPr>
          <w:trHeight w:val="454"/>
          <w:jc w:val="center"/>
        </w:trPr>
        <w:tc>
          <w:tcPr>
            <w:tcW w:w="403" w:type="pct"/>
            <w:shd w:val="clear" w:color="auto" w:fill="auto"/>
            <w:vAlign w:val="center"/>
          </w:tcPr>
          <w:p w14:paraId="32F6C866" w14:textId="77777777" w:rsidR="0081180C" w:rsidRDefault="00000000" w:rsidP="00846730">
            <w:pPr>
              <w:spacing w:line="240" w:lineRule="auto"/>
              <w:jc w:val="center"/>
              <w:rPr>
                <w:sz w:val="21"/>
                <w:szCs w:val="21"/>
              </w:rPr>
            </w:pPr>
            <w:r>
              <w:rPr>
                <w:sz w:val="21"/>
                <w:szCs w:val="21"/>
              </w:rPr>
              <w:t>4</w:t>
            </w:r>
          </w:p>
        </w:tc>
        <w:tc>
          <w:tcPr>
            <w:tcW w:w="2861" w:type="pct"/>
            <w:shd w:val="clear" w:color="auto" w:fill="auto"/>
            <w:vAlign w:val="center"/>
          </w:tcPr>
          <w:p w14:paraId="4072AE1F" w14:textId="77777777" w:rsidR="0081180C" w:rsidRDefault="00000000" w:rsidP="00846730">
            <w:pPr>
              <w:spacing w:line="240" w:lineRule="auto"/>
              <w:jc w:val="center"/>
              <w:rPr>
                <w:sz w:val="21"/>
                <w:szCs w:val="21"/>
              </w:rPr>
            </w:pPr>
            <w:r>
              <w:rPr>
                <w:sz w:val="21"/>
                <w:szCs w:val="21"/>
              </w:rPr>
              <w:t>iPhone 12/13/14 (390×844)</w:t>
            </w:r>
          </w:p>
        </w:tc>
        <w:tc>
          <w:tcPr>
            <w:tcW w:w="935" w:type="pct"/>
            <w:shd w:val="clear" w:color="auto" w:fill="auto"/>
            <w:vAlign w:val="center"/>
          </w:tcPr>
          <w:p w14:paraId="0A8EB687"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1FFD15AA" w14:textId="77777777" w:rsidR="0081180C" w:rsidRDefault="00000000" w:rsidP="00846730">
            <w:pPr>
              <w:spacing w:line="240" w:lineRule="auto"/>
              <w:jc w:val="center"/>
              <w:rPr>
                <w:sz w:val="21"/>
                <w:szCs w:val="21"/>
              </w:rPr>
            </w:pPr>
            <w:r>
              <w:rPr>
                <w:sz w:val="21"/>
                <w:szCs w:val="21"/>
              </w:rPr>
              <w:t>与预期一致</w:t>
            </w:r>
          </w:p>
        </w:tc>
      </w:tr>
      <w:tr w:rsidR="0081180C" w14:paraId="0AB1E415" w14:textId="77777777" w:rsidTr="00E351C0">
        <w:trPr>
          <w:trHeight w:val="454"/>
          <w:jc w:val="center"/>
        </w:trPr>
        <w:tc>
          <w:tcPr>
            <w:tcW w:w="403" w:type="pct"/>
            <w:shd w:val="clear" w:color="auto" w:fill="auto"/>
            <w:vAlign w:val="center"/>
          </w:tcPr>
          <w:p w14:paraId="438B08F6" w14:textId="77777777" w:rsidR="0081180C" w:rsidRDefault="00000000" w:rsidP="00846730">
            <w:pPr>
              <w:spacing w:line="240" w:lineRule="auto"/>
              <w:jc w:val="center"/>
              <w:rPr>
                <w:sz w:val="21"/>
                <w:szCs w:val="21"/>
              </w:rPr>
            </w:pPr>
            <w:r>
              <w:rPr>
                <w:sz w:val="21"/>
                <w:szCs w:val="21"/>
              </w:rPr>
              <w:t>5</w:t>
            </w:r>
          </w:p>
        </w:tc>
        <w:tc>
          <w:tcPr>
            <w:tcW w:w="2861" w:type="pct"/>
            <w:shd w:val="clear" w:color="auto" w:fill="auto"/>
            <w:vAlign w:val="center"/>
          </w:tcPr>
          <w:p w14:paraId="47E39AEF" w14:textId="77777777" w:rsidR="0081180C" w:rsidRDefault="00000000" w:rsidP="00846730">
            <w:pPr>
              <w:spacing w:line="240" w:lineRule="auto"/>
              <w:jc w:val="center"/>
              <w:rPr>
                <w:sz w:val="21"/>
                <w:szCs w:val="21"/>
              </w:rPr>
            </w:pPr>
            <w:r>
              <w:rPr>
                <w:sz w:val="21"/>
                <w:szCs w:val="21"/>
              </w:rPr>
              <w:t>iPhone 12 Pro Max/13 Pro Max/14 Plus (428×926)</w:t>
            </w:r>
          </w:p>
        </w:tc>
        <w:tc>
          <w:tcPr>
            <w:tcW w:w="935" w:type="pct"/>
            <w:shd w:val="clear" w:color="auto" w:fill="auto"/>
            <w:vAlign w:val="center"/>
          </w:tcPr>
          <w:p w14:paraId="01BBAD4D"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17F41AB9" w14:textId="77777777" w:rsidR="0081180C" w:rsidRDefault="00000000" w:rsidP="00846730">
            <w:pPr>
              <w:spacing w:line="240" w:lineRule="auto"/>
              <w:jc w:val="center"/>
              <w:rPr>
                <w:sz w:val="21"/>
                <w:szCs w:val="21"/>
              </w:rPr>
            </w:pPr>
            <w:r>
              <w:rPr>
                <w:sz w:val="21"/>
                <w:szCs w:val="21"/>
              </w:rPr>
              <w:t>与预期一致</w:t>
            </w:r>
          </w:p>
        </w:tc>
      </w:tr>
      <w:tr w:rsidR="0081180C" w14:paraId="7D26B8B5" w14:textId="77777777" w:rsidTr="00E351C0">
        <w:trPr>
          <w:trHeight w:val="454"/>
          <w:jc w:val="center"/>
        </w:trPr>
        <w:tc>
          <w:tcPr>
            <w:tcW w:w="403" w:type="pct"/>
            <w:shd w:val="clear" w:color="auto" w:fill="auto"/>
            <w:vAlign w:val="center"/>
          </w:tcPr>
          <w:p w14:paraId="6587BEF0" w14:textId="77777777" w:rsidR="0081180C" w:rsidRDefault="00000000" w:rsidP="00846730">
            <w:pPr>
              <w:spacing w:line="240" w:lineRule="auto"/>
              <w:jc w:val="center"/>
              <w:rPr>
                <w:sz w:val="21"/>
                <w:szCs w:val="21"/>
              </w:rPr>
            </w:pPr>
            <w:r>
              <w:rPr>
                <w:sz w:val="21"/>
                <w:szCs w:val="21"/>
              </w:rPr>
              <w:t>6</w:t>
            </w:r>
          </w:p>
        </w:tc>
        <w:tc>
          <w:tcPr>
            <w:tcW w:w="2861" w:type="pct"/>
            <w:shd w:val="clear" w:color="auto" w:fill="auto"/>
            <w:vAlign w:val="center"/>
          </w:tcPr>
          <w:p w14:paraId="23B4D7B4" w14:textId="77777777" w:rsidR="0081180C" w:rsidRDefault="00000000" w:rsidP="00846730">
            <w:pPr>
              <w:spacing w:line="240" w:lineRule="auto"/>
              <w:jc w:val="center"/>
              <w:rPr>
                <w:sz w:val="21"/>
                <w:szCs w:val="21"/>
              </w:rPr>
            </w:pPr>
            <w:r>
              <w:rPr>
                <w:sz w:val="21"/>
                <w:szCs w:val="21"/>
              </w:rPr>
              <w:t>Huawei P40 (360×780)</w:t>
            </w:r>
          </w:p>
        </w:tc>
        <w:tc>
          <w:tcPr>
            <w:tcW w:w="935" w:type="pct"/>
            <w:shd w:val="clear" w:color="auto" w:fill="auto"/>
            <w:vAlign w:val="center"/>
          </w:tcPr>
          <w:p w14:paraId="6BC3D80C"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53444563" w14:textId="77777777" w:rsidR="0081180C" w:rsidRDefault="00000000" w:rsidP="00846730">
            <w:pPr>
              <w:spacing w:line="240" w:lineRule="auto"/>
              <w:jc w:val="center"/>
              <w:rPr>
                <w:sz w:val="21"/>
                <w:szCs w:val="21"/>
              </w:rPr>
            </w:pPr>
            <w:r>
              <w:rPr>
                <w:sz w:val="21"/>
                <w:szCs w:val="21"/>
              </w:rPr>
              <w:t>与预期一致</w:t>
            </w:r>
          </w:p>
        </w:tc>
      </w:tr>
      <w:tr w:rsidR="0081180C" w14:paraId="054C223B" w14:textId="77777777" w:rsidTr="00E351C0">
        <w:trPr>
          <w:trHeight w:val="454"/>
          <w:jc w:val="center"/>
        </w:trPr>
        <w:tc>
          <w:tcPr>
            <w:tcW w:w="403" w:type="pct"/>
            <w:shd w:val="clear" w:color="auto" w:fill="auto"/>
            <w:vAlign w:val="center"/>
          </w:tcPr>
          <w:p w14:paraId="5188FE79" w14:textId="77777777" w:rsidR="0081180C" w:rsidRDefault="00000000" w:rsidP="00846730">
            <w:pPr>
              <w:spacing w:line="240" w:lineRule="auto"/>
              <w:jc w:val="center"/>
              <w:rPr>
                <w:sz w:val="21"/>
                <w:szCs w:val="21"/>
              </w:rPr>
            </w:pPr>
            <w:r>
              <w:rPr>
                <w:sz w:val="21"/>
                <w:szCs w:val="21"/>
              </w:rPr>
              <w:t>7</w:t>
            </w:r>
          </w:p>
        </w:tc>
        <w:tc>
          <w:tcPr>
            <w:tcW w:w="2861" w:type="pct"/>
            <w:shd w:val="clear" w:color="auto" w:fill="auto"/>
            <w:vAlign w:val="center"/>
          </w:tcPr>
          <w:p w14:paraId="0F975894" w14:textId="77777777" w:rsidR="0081180C" w:rsidRDefault="00000000" w:rsidP="00846730">
            <w:pPr>
              <w:spacing w:line="240" w:lineRule="auto"/>
              <w:jc w:val="center"/>
              <w:rPr>
                <w:sz w:val="21"/>
                <w:szCs w:val="21"/>
              </w:rPr>
            </w:pPr>
            <w:r>
              <w:rPr>
                <w:sz w:val="21"/>
                <w:szCs w:val="21"/>
              </w:rPr>
              <w:t>Xiaomi Redmi Note 11 (393×873)</w:t>
            </w:r>
          </w:p>
        </w:tc>
        <w:tc>
          <w:tcPr>
            <w:tcW w:w="935" w:type="pct"/>
            <w:shd w:val="clear" w:color="auto" w:fill="auto"/>
            <w:vAlign w:val="center"/>
          </w:tcPr>
          <w:p w14:paraId="3C2DD977"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45FC90CF" w14:textId="77777777" w:rsidR="0081180C" w:rsidRDefault="00000000" w:rsidP="00846730">
            <w:pPr>
              <w:spacing w:line="240" w:lineRule="auto"/>
              <w:jc w:val="center"/>
              <w:rPr>
                <w:sz w:val="21"/>
                <w:szCs w:val="21"/>
              </w:rPr>
            </w:pPr>
            <w:r>
              <w:rPr>
                <w:sz w:val="21"/>
                <w:szCs w:val="21"/>
              </w:rPr>
              <w:t>与预期一致</w:t>
            </w:r>
          </w:p>
        </w:tc>
      </w:tr>
      <w:tr w:rsidR="0081180C" w14:paraId="5DEC2842" w14:textId="77777777" w:rsidTr="00E351C0">
        <w:trPr>
          <w:trHeight w:val="454"/>
          <w:jc w:val="center"/>
        </w:trPr>
        <w:tc>
          <w:tcPr>
            <w:tcW w:w="403" w:type="pct"/>
            <w:shd w:val="clear" w:color="auto" w:fill="auto"/>
            <w:vAlign w:val="center"/>
          </w:tcPr>
          <w:p w14:paraId="54C9DA6B" w14:textId="77777777" w:rsidR="0081180C" w:rsidRDefault="00000000" w:rsidP="00846730">
            <w:pPr>
              <w:spacing w:line="240" w:lineRule="auto"/>
              <w:jc w:val="center"/>
              <w:rPr>
                <w:sz w:val="21"/>
                <w:szCs w:val="21"/>
              </w:rPr>
            </w:pPr>
            <w:r>
              <w:rPr>
                <w:sz w:val="21"/>
                <w:szCs w:val="21"/>
              </w:rPr>
              <w:t>8</w:t>
            </w:r>
          </w:p>
        </w:tc>
        <w:tc>
          <w:tcPr>
            <w:tcW w:w="2861" w:type="pct"/>
            <w:shd w:val="clear" w:color="auto" w:fill="auto"/>
            <w:vAlign w:val="center"/>
          </w:tcPr>
          <w:p w14:paraId="5ECD226C" w14:textId="77777777" w:rsidR="0081180C" w:rsidRDefault="00000000" w:rsidP="00846730">
            <w:pPr>
              <w:spacing w:line="240" w:lineRule="auto"/>
              <w:jc w:val="center"/>
              <w:rPr>
                <w:sz w:val="21"/>
                <w:szCs w:val="21"/>
              </w:rPr>
            </w:pPr>
            <w:r>
              <w:rPr>
                <w:sz w:val="21"/>
                <w:szCs w:val="21"/>
              </w:rPr>
              <w:t>Xiaomi 13 Pro (411×891)</w:t>
            </w:r>
          </w:p>
        </w:tc>
        <w:tc>
          <w:tcPr>
            <w:tcW w:w="935" w:type="pct"/>
            <w:shd w:val="clear" w:color="auto" w:fill="auto"/>
            <w:vAlign w:val="center"/>
          </w:tcPr>
          <w:p w14:paraId="7EAE641E"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0343DFC5" w14:textId="77777777" w:rsidR="0081180C" w:rsidRDefault="00000000" w:rsidP="00846730">
            <w:pPr>
              <w:spacing w:line="240" w:lineRule="auto"/>
              <w:jc w:val="center"/>
              <w:rPr>
                <w:sz w:val="21"/>
                <w:szCs w:val="21"/>
              </w:rPr>
            </w:pPr>
            <w:r>
              <w:rPr>
                <w:sz w:val="21"/>
                <w:szCs w:val="21"/>
              </w:rPr>
              <w:t>与预期一致</w:t>
            </w:r>
          </w:p>
        </w:tc>
      </w:tr>
      <w:tr w:rsidR="0081180C" w14:paraId="32B0CE23" w14:textId="77777777" w:rsidTr="00E351C0">
        <w:trPr>
          <w:trHeight w:val="454"/>
          <w:jc w:val="center"/>
        </w:trPr>
        <w:tc>
          <w:tcPr>
            <w:tcW w:w="403" w:type="pct"/>
            <w:shd w:val="clear" w:color="auto" w:fill="auto"/>
            <w:vAlign w:val="center"/>
          </w:tcPr>
          <w:p w14:paraId="47D165D0" w14:textId="77777777" w:rsidR="0081180C" w:rsidRDefault="00000000" w:rsidP="00846730">
            <w:pPr>
              <w:spacing w:line="240" w:lineRule="auto"/>
              <w:jc w:val="center"/>
              <w:rPr>
                <w:sz w:val="21"/>
                <w:szCs w:val="21"/>
              </w:rPr>
            </w:pPr>
            <w:r>
              <w:rPr>
                <w:sz w:val="21"/>
                <w:szCs w:val="21"/>
              </w:rPr>
              <w:t>9</w:t>
            </w:r>
          </w:p>
        </w:tc>
        <w:tc>
          <w:tcPr>
            <w:tcW w:w="2861" w:type="pct"/>
            <w:shd w:val="clear" w:color="auto" w:fill="auto"/>
            <w:vAlign w:val="center"/>
          </w:tcPr>
          <w:p w14:paraId="473BB461" w14:textId="77777777" w:rsidR="0081180C" w:rsidRDefault="00000000" w:rsidP="00846730">
            <w:pPr>
              <w:spacing w:line="240" w:lineRule="auto"/>
              <w:jc w:val="center"/>
              <w:rPr>
                <w:sz w:val="21"/>
                <w:szCs w:val="21"/>
              </w:rPr>
            </w:pPr>
            <w:r>
              <w:rPr>
                <w:sz w:val="21"/>
                <w:szCs w:val="21"/>
              </w:rPr>
              <w:t>OnePlus 9/10 (412×915)</w:t>
            </w:r>
          </w:p>
        </w:tc>
        <w:tc>
          <w:tcPr>
            <w:tcW w:w="935" w:type="pct"/>
            <w:shd w:val="clear" w:color="auto" w:fill="auto"/>
            <w:vAlign w:val="center"/>
          </w:tcPr>
          <w:p w14:paraId="5883C295"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51CCA3B2" w14:textId="77777777" w:rsidR="0081180C" w:rsidRDefault="00000000" w:rsidP="00846730">
            <w:pPr>
              <w:spacing w:line="240" w:lineRule="auto"/>
              <w:jc w:val="center"/>
              <w:rPr>
                <w:sz w:val="21"/>
                <w:szCs w:val="21"/>
              </w:rPr>
            </w:pPr>
            <w:r>
              <w:rPr>
                <w:sz w:val="21"/>
                <w:szCs w:val="21"/>
              </w:rPr>
              <w:t>与预期一致</w:t>
            </w:r>
          </w:p>
        </w:tc>
      </w:tr>
    </w:tbl>
    <w:p w14:paraId="1C8B2B26" w14:textId="77777777" w:rsidR="00E418C6" w:rsidRDefault="00E418C6" w:rsidP="00E351C0">
      <w:pPr>
        <w:jc w:val="center"/>
        <w:rPr>
          <w:rStyle w:val="Char7"/>
          <w:rFonts w:ascii="Times New Roman" w:hAnsi="Times New Roman"/>
        </w:rPr>
      </w:pPr>
    </w:p>
    <w:p w14:paraId="73FBCE27" w14:textId="2845E5BC" w:rsidR="00E351C0" w:rsidRDefault="00652413" w:rsidP="00E351C0">
      <w:pPr>
        <w:jc w:val="center"/>
      </w:pPr>
      <w:r>
        <w:rPr>
          <w:rStyle w:val="Char7"/>
          <w:rFonts w:ascii="Times New Roman" w:hAnsi="Times New Roman" w:hint="eastAsia"/>
        </w:rPr>
        <w:lastRenderedPageBreak/>
        <w:t>续</w:t>
      </w:r>
      <w:r w:rsidR="00E351C0">
        <w:rPr>
          <w:rStyle w:val="Char7"/>
          <w:rFonts w:ascii="Times New Roman" w:hAnsi="Times New Roman" w:hint="eastAsia"/>
        </w:rPr>
        <w:t>表</w:t>
      </w:r>
      <w:r w:rsidR="00E351C0">
        <w:rPr>
          <w:rStyle w:val="Char7"/>
          <w:rFonts w:ascii="Times New Roman" w:hAnsi="Times New Roman" w:hint="eastAsia"/>
        </w:rPr>
        <w:t>7.6</w:t>
      </w:r>
      <w:r w:rsidR="00E351C0">
        <w:rPr>
          <w:rStyle w:val="Char7"/>
          <w:rFonts w:ascii="Times New Roman" w:hAnsi="Times New Roman" w:hint="eastAsia"/>
        </w:rPr>
        <w:t>屏幕适配测试表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31"/>
        <w:gridCol w:w="5190"/>
        <w:gridCol w:w="1696"/>
        <w:gridCol w:w="1453"/>
      </w:tblGrid>
      <w:tr w:rsidR="00652413" w14:paraId="5FE2FAB4" w14:textId="77777777" w:rsidTr="005F489B">
        <w:trPr>
          <w:trHeight w:val="454"/>
          <w:tblHeader/>
          <w:jc w:val="center"/>
        </w:trPr>
        <w:tc>
          <w:tcPr>
            <w:tcW w:w="403" w:type="pct"/>
            <w:tcBorders>
              <w:top w:val="single" w:sz="12" w:space="0" w:color="auto"/>
              <w:bottom w:val="single" w:sz="8" w:space="0" w:color="auto"/>
            </w:tcBorders>
            <w:shd w:val="clear" w:color="auto" w:fill="auto"/>
            <w:vAlign w:val="center"/>
          </w:tcPr>
          <w:p w14:paraId="0B1B91FE" w14:textId="77777777" w:rsidR="00652413" w:rsidRDefault="00652413" w:rsidP="005F489B">
            <w:pPr>
              <w:spacing w:line="240" w:lineRule="auto"/>
              <w:jc w:val="center"/>
              <w:rPr>
                <w:sz w:val="21"/>
                <w:szCs w:val="21"/>
              </w:rPr>
            </w:pPr>
            <w:r>
              <w:rPr>
                <w:sz w:val="21"/>
                <w:szCs w:val="21"/>
              </w:rPr>
              <w:t>编号</w:t>
            </w:r>
          </w:p>
        </w:tc>
        <w:tc>
          <w:tcPr>
            <w:tcW w:w="2861" w:type="pct"/>
            <w:tcBorders>
              <w:top w:val="single" w:sz="12" w:space="0" w:color="auto"/>
              <w:bottom w:val="single" w:sz="8" w:space="0" w:color="auto"/>
            </w:tcBorders>
            <w:shd w:val="clear" w:color="auto" w:fill="auto"/>
            <w:vAlign w:val="center"/>
          </w:tcPr>
          <w:p w14:paraId="3BBC74F2" w14:textId="77777777" w:rsidR="00652413" w:rsidRDefault="00652413" w:rsidP="005F489B">
            <w:pPr>
              <w:spacing w:line="240" w:lineRule="auto"/>
              <w:jc w:val="center"/>
              <w:rPr>
                <w:sz w:val="21"/>
                <w:szCs w:val="21"/>
              </w:rPr>
            </w:pPr>
            <w:r>
              <w:rPr>
                <w:sz w:val="21"/>
                <w:szCs w:val="21"/>
              </w:rPr>
              <w:t>名字</w:t>
            </w:r>
          </w:p>
        </w:tc>
        <w:tc>
          <w:tcPr>
            <w:tcW w:w="935" w:type="pct"/>
            <w:tcBorders>
              <w:top w:val="single" w:sz="12" w:space="0" w:color="auto"/>
              <w:bottom w:val="single" w:sz="8" w:space="0" w:color="auto"/>
            </w:tcBorders>
            <w:shd w:val="clear" w:color="auto" w:fill="auto"/>
            <w:vAlign w:val="center"/>
          </w:tcPr>
          <w:p w14:paraId="47DF402E" w14:textId="77777777" w:rsidR="00652413" w:rsidRDefault="00652413" w:rsidP="005F489B">
            <w:pPr>
              <w:spacing w:line="240" w:lineRule="auto"/>
              <w:jc w:val="center"/>
              <w:rPr>
                <w:sz w:val="21"/>
                <w:szCs w:val="21"/>
              </w:rPr>
            </w:pPr>
            <w:r>
              <w:rPr>
                <w:sz w:val="21"/>
                <w:szCs w:val="21"/>
              </w:rPr>
              <w:t>预期结果</w:t>
            </w:r>
          </w:p>
        </w:tc>
        <w:tc>
          <w:tcPr>
            <w:tcW w:w="801" w:type="pct"/>
            <w:tcBorders>
              <w:top w:val="single" w:sz="12" w:space="0" w:color="auto"/>
              <w:bottom w:val="single" w:sz="8" w:space="0" w:color="auto"/>
            </w:tcBorders>
            <w:shd w:val="clear" w:color="auto" w:fill="auto"/>
            <w:vAlign w:val="center"/>
          </w:tcPr>
          <w:p w14:paraId="5AADFD80" w14:textId="77777777" w:rsidR="00652413" w:rsidRDefault="00652413" w:rsidP="005F489B">
            <w:pPr>
              <w:spacing w:line="240" w:lineRule="auto"/>
              <w:jc w:val="center"/>
              <w:rPr>
                <w:sz w:val="21"/>
                <w:szCs w:val="21"/>
              </w:rPr>
            </w:pPr>
            <w:r>
              <w:rPr>
                <w:sz w:val="21"/>
                <w:szCs w:val="21"/>
              </w:rPr>
              <w:t>测试结果</w:t>
            </w:r>
          </w:p>
        </w:tc>
      </w:tr>
      <w:tr w:rsidR="0081180C" w14:paraId="6D8226A9" w14:textId="77777777" w:rsidTr="00E351C0">
        <w:trPr>
          <w:trHeight w:val="454"/>
          <w:jc w:val="center"/>
        </w:trPr>
        <w:tc>
          <w:tcPr>
            <w:tcW w:w="403" w:type="pct"/>
            <w:shd w:val="clear" w:color="auto" w:fill="auto"/>
            <w:vAlign w:val="center"/>
          </w:tcPr>
          <w:p w14:paraId="43E0F2D3" w14:textId="77777777" w:rsidR="0081180C" w:rsidRDefault="00000000" w:rsidP="00846730">
            <w:pPr>
              <w:spacing w:line="240" w:lineRule="auto"/>
              <w:jc w:val="center"/>
              <w:rPr>
                <w:sz w:val="21"/>
                <w:szCs w:val="21"/>
              </w:rPr>
            </w:pPr>
            <w:r>
              <w:rPr>
                <w:sz w:val="21"/>
                <w:szCs w:val="21"/>
              </w:rPr>
              <w:t>10</w:t>
            </w:r>
          </w:p>
        </w:tc>
        <w:tc>
          <w:tcPr>
            <w:tcW w:w="2861" w:type="pct"/>
            <w:shd w:val="clear" w:color="auto" w:fill="auto"/>
            <w:vAlign w:val="center"/>
          </w:tcPr>
          <w:p w14:paraId="27D067E3" w14:textId="77777777" w:rsidR="0081180C" w:rsidRDefault="00000000" w:rsidP="00846730">
            <w:pPr>
              <w:spacing w:line="240" w:lineRule="auto"/>
              <w:jc w:val="center"/>
              <w:rPr>
                <w:sz w:val="21"/>
                <w:szCs w:val="21"/>
              </w:rPr>
            </w:pPr>
            <w:r>
              <w:rPr>
                <w:sz w:val="21"/>
                <w:szCs w:val="21"/>
              </w:rPr>
              <w:t>OPPO Find X5 (412×892)</w:t>
            </w:r>
          </w:p>
        </w:tc>
        <w:tc>
          <w:tcPr>
            <w:tcW w:w="935" w:type="pct"/>
            <w:shd w:val="clear" w:color="auto" w:fill="auto"/>
            <w:vAlign w:val="center"/>
          </w:tcPr>
          <w:p w14:paraId="012E4423"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66F8AFEE" w14:textId="77777777" w:rsidR="0081180C" w:rsidRDefault="00000000" w:rsidP="00846730">
            <w:pPr>
              <w:spacing w:line="240" w:lineRule="auto"/>
              <w:jc w:val="center"/>
              <w:rPr>
                <w:sz w:val="21"/>
                <w:szCs w:val="21"/>
              </w:rPr>
            </w:pPr>
            <w:r>
              <w:rPr>
                <w:sz w:val="21"/>
                <w:szCs w:val="21"/>
              </w:rPr>
              <w:t>与预期一致</w:t>
            </w:r>
          </w:p>
        </w:tc>
      </w:tr>
      <w:tr w:rsidR="0081180C" w14:paraId="1B425EA5" w14:textId="77777777" w:rsidTr="00E351C0">
        <w:trPr>
          <w:trHeight w:val="454"/>
          <w:jc w:val="center"/>
        </w:trPr>
        <w:tc>
          <w:tcPr>
            <w:tcW w:w="403" w:type="pct"/>
            <w:shd w:val="clear" w:color="auto" w:fill="auto"/>
            <w:vAlign w:val="center"/>
          </w:tcPr>
          <w:p w14:paraId="35120799" w14:textId="77777777" w:rsidR="0081180C" w:rsidRDefault="00000000" w:rsidP="00846730">
            <w:pPr>
              <w:spacing w:line="240" w:lineRule="auto"/>
              <w:jc w:val="center"/>
              <w:rPr>
                <w:sz w:val="21"/>
                <w:szCs w:val="21"/>
              </w:rPr>
            </w:pPr>
            <w:r>
              <w:rPr>
                <w:sz w:val="21"/>
                <w:szCs w:val="21"/>
              </w:rPr>
              <w:t>11</w:t>
            </w:r>
          </w:p>
        </w:tc>
        <w:tc>
          <w:tcPr>
            <w:tcW w:w="2861" w:type="pct"/>
            <w:shd w:val="clear" w:color="auto" w:fill="auto"/>
            <w:vAlign w:val="center"/>
          </w:tcPr>
          <w:p w14:paraId="0FBA4922" w14:textId="77777777" w:rsidR="0081180C" w:rsidRDefault="00000000" w:rsidP="00846730">
            <w:pPr>
              <w:spacing w:line="240" w:lineRule="auto"/>
              <w:jc w:val="center"/>
              <w:rPr>
                <w:sz w:val="21"/>
                <w:szCs w:val="21"/>
              </w:rPr>
            </w:pPr>
            <w:r>
              <w:rPr>
                <w:sz w:val="21"/>
                <w:szCs w:val="21"/>
              </w:rPr>
              <w:t>华为</w:t>
            </w:r>
            <w:r>
              <w:rPr>
                <w:sz w:val="21"/>
                <w:szCs w:val="21"/>
              </w:rPr>
              <w:t>Mate 50 (392×850)</w:t>
            </w:r>
          </w:p>
        </w:tc>
        <w:tc>
          <w:tcPr>
            <w:tcW w:w="935" w:type="pct"/>
            <w:shd w:val="clear" w:color="auto" w:fill="auto"/>
            <w:vAlign w:val="center"/>
          </w:tcPr>
          <w:p w14:paraId="78945AF1"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6E71B53A" w14:textId="77777777" w:rsidR="0081180C" w:rsidRDefault="00000000" w:rsidP="00846730">
            <w:pPr>
              <w:spacing w:line="240" w:lineRule="auto"/>
              <w:jc w:val="center"/>
              <w:rPr>
                <w:sz w:val="21"/>
                <w:szCs w:val="21"/>
              </w:rPr>
            </w:pPr>
            <w:r>
              <w:rPr>
                <w:sz w:val="21"/>
                <w:szCs w:val="21"/>
              </w:rPr>
              <w:t>与预期一致</w:t>
            </w:r>
          </w:p>
        </w:tc>
      </w:tr>
      <w:tr w:rsidR="0081180C" w14:paraId="455785B1" w14:textId="77777777" w:rsidTr="00E351C0">
        <w:trPr>
          <w:trHeight w:val="454"/>
          <w:jc w:val="center"/>
        </w:trPr>
        <w:tc>
          <w:tcPr>
            <w:tcW w:w="403" w:type="pct"/>
            <w:shd w:val="clear" w:color="auto" w:fill="auto"/>
            <w:vAlign w:val="center"/>
          </w:tcPr>
          <w:p w14:paraId="5C359B0F" w14:textId="77777777" w:rsidR="0081180C" w:rsidRDefault="00000000" w:rsidP="00846730">
            <w:pPr>
              <w:spacing w:line="240" w:lineRule="auto"/>
              <w:jc w:val="center"/>
              <w:rPr>
                <w:sz w:val="21"/>
                <w:szCs w:val="21"/>
              </w:rPr>
            </w:pPr>
            <w:r>
              <w:rPr>
                <w:sz w:val="21"/>
                <w:szCs w:val="21"/>
              </w:rPr>
              <w:t>12</w:t>
            </w:r>
          </w:p>
        </w:tc>
        <w:tc>
          <w:tcPr>
            <w:tcW w:w="2861" w:type="pct"/>
            <w:shd w:val="clear" w:color="auto" w:fill="auto"/>
            <w:vAlign w:val="center"/>
          </w:tcPr>
          <w:p w14:paraId="0F8A745B" w14:textId="77777777" w:rsidR="0081180C" w:rsidRDefault="00000000" w:rsidP="00846730">
            <w:pPr>
              <w:spacing w:line="240" w:lineRule="auto"/>
              <w:jc w:val="center"/>
              <w:rPr>
                <w:sz w:val="21"/>
                <w:szCs w:val="21"/>
              </w:rPr>
            </w:pPr>
            <w:r>
              <w:rPr>
                <w:sz w:val="21"/>
                <w:szCs w:val="21"/>
              </w:rPr>
              <w:t>荣耀</w:t>
            </w:r>
            <w:r>
              <w:rPr>
                <w:sz w:val="21"/>
                <w:szCs w:val="21"/>
              </w:rPr>
              <w:t>70 (430×940)</w:t>
            </w:r>
          </w:p>
        </w:tc>
        <w:tc>
          <w:tcPr>
            <w:tcW w:w="935" w:type="pct"/>
            <w:shd w:val="clear" w:color="auto" w:fill="auto"/>
            <w:vAlign w:val="center"/>
          </w:tcPr>
          <w:p w14:paraId="4D9E7BBC"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53FDA95F" w14:textId="77777777" w:rsidR="0081180C" w:rsidRDefault="00000000" w:rsidP="00846730">
            <w:pPr>
              <w:spacing w:line="240" w:lineRule="auto"/>
              <w:jc w:val="center"/>
              <w:rPr>
                <w:sz w:val="21"/>
                <w:szCs w:val="21"/>
              </w:rPr>
            </w:pPr>
            <w:r>
              <w:rPr>
                <w:sz w:val="21"/>
                <w:szCs w:val="21"/>
              </w:rPr>
              <w:t>与预期一致</w:t>
            </w:r>
          </w:p>
        </w:tc>
      </w:tr>
      <w:tr w:rsidR="0081180C" w14:paraId="063B506B" w14:textId="77777777" w:rsidTr="00E351C0">
        <w:trPr>
          <w:trHeight w:val="454"/>
          <w:jc w:val="center"/>
        </w:trPr>
        <w:tc>
          <w:tcPr>
            <w:tcW w:w="403" w:type="pct"/>
            <w:shd w:val="clear" w:color="auto" w:fill="auto"/>
            <w:vAlign w:val="center"/>
          </w:tcPr>
          <w:p w14:paraId="49B0AB85" w14:textId="77777777" w:rsidR="0081180C" w:rsidRDefault="00000000" w:rsidP="00846730">
            <w:pPr>
              <w:spacing w:line="240" w:lineRule="auto"/>
              <w:jc w:val="center"/>
              <w:rPr>
                <w:sz w:val="21"/>
                <w:szCs w:val="21"/>
              </w:rPr>
            </w:pPr>
            <w:r>
              <w:rPr>
                <w:sz w:val="21"/>
                <w:szCs w:val="21"/>
              </w:rPr>
              <w:t>13</w:t>
            </w:r>
          </w:p>
        </w:tc>
        <w:tc>
          <w:tcPr>
            <w:tcW w:w="2861" w:type="pct"/>
            <w:shd w:val="clear" w:color="auto" w:fill="auto"/>
            <w:vAlign w:val="center"/>
          </w:tcPr>
          <w:p w14:paraId="19B0ED74" w14:textId="77777777" w:rsidR="0081180C" w:rsidRDefault="00000000" w:rsidP="00846730">
            <w:pPr>
              <w:spacing w:line="240" w:lineRule="auto"/>
              <w:jc w:val="center"/>
              <w:rPr>
                <w:sz w:val="21"/>
                <w:szCs w:val="21"/>
              </w:rPr>
            </w:pPr>
            <w:r>
              <w:rPr>
                <w:sz w:val="21"/>
                <w:szCs w:val="21"/>
              </w:rPr>
              <w:t>iPad Pro 12.9</w:t>
            </w:r>
            <w:r>
              <w:rPr>
                <w:sz w:val="21"/>
                <w:szCs w:val="21"/>
              </w:rPr>
              <w:t>英寸</w:t>
            </w:r>
            <w:r>
              <w:rPr>
                <w:sz w:val="21"/>
                <w:szCs w:val="21"/>
              </w:rPr>
              <w:t xml:space="preserve"> (1024×1366)</w:t>
            </w:r>
          </w:p>
        </w:tc>
        <w:tc>
          <w:tcPr>
            <w:tcW w:w="935" w:type="pct"/>
            <w:shd w:val="clear" w:color="auto" w:fill="auto"/>
            <w:vAlign w:val="center"/>
          </w:tcPr>
          <w:p w14:paraId="33923057" w14:textId="77777777" w:rsidR="0081180C" w:rsidRDefault="00000000" w:rsidP="00846730">
            <w:pPr>
              <w:spacing w:line="240" w:lineRule="auto"/>
              <w:jc w:val="center"/>
              <w:rPr>
                <w:sz w:val="21"/>
                <w:szCs w:val="21"/>
              </w:rPr>
            </w:pPr>
            <w:r>
              <w:rPr>
                <w:sz w:val="21"/>
                <w:szCs w:val="21"/>
              </w:rPr>
              <w:t>页面正常显示</w:t>
            </w:r>
          </w:p>
        </w:tc>
        <w:tc>
          <w:tcPr>
            <w:tcW w:w="801" w:type="pct"/>
            <w:shd w:val="clear" w:color="auto" w:fill="auto"/>
            <w:vAlign w:val="center"/>
          </w:tcPr>
          <w:p w14:paraId="0A555219" w14:textId="77777777" w:rsidR="0081180C" w:rsidRDefault="00000000" w:rsidP="00846730">
            <w:pPr>
              <w:spacing w:line="240" w:lineRule="auto"/>
              <w:jc w:val="center"/>
              <w:rPr>
                <w:sz w:val="21"/>
                <w:szCs w:val="21"/>
              </w:rPr>
            </w:pPr>
            <w:r>
              <w:rPr>
                <w:sz w:val="21"/>
                <w:szCs w:val="21"/>
              </w:rPr>
              <w:t>与预期一致</w:t>
            </w:r>
          </w:p>
        </w:tc>
      </w:tr>
    </w:tbl>
    <w:p w14:paraId="2C88C95A" w14:textId="77777777" w:rsidR="0081180C" w:rsidRDefault="0081180C">
      <w:pPr>
        <w:ind w:firstLine="480"/>
      </w:pPr>
    </w:p>
    <w:p w14:paraId="16A1492E" w14:textId="77777777" w:rsidR="0081180C" w:rsidRDefault="00000000">
      <w:pPr>
        <w:pStyle w:val="21"/>
        <w:rPr>
          <w:rFonts w:hint="eastAsia"/>
        </w:rPr>
      </w:pPr>
      <w:bookmarkStart w:id="104" w:name="_Toc199511140"/>
      <w:r>
        <w:rPr>
          <w:rFonts w:hint="eastAsia"/>
        </w:rPr>
        <w:t>测试结论</w:t>
      </w:r>
      <w:bookmarkEnd w:id="104"/>
    </w:p>
    <w:p w14:paraId="44812820" w14:textId="77777777" w:rsidR="0081180C" w:rsidRDefault="00000000">
      <w:pPr>
        <w:ind w:firstLineChars="200" w:firstLine="480"/>
      </w:pPr>
      <w:r>
        <w:rPr>
          <w:rFonts w:hint="eastAsia"/>
        </w:rPr>
        <w:t>本次主要进行了本系统主要的功能测试，并发测试，屏幕适配测试，并且在这些测试用例中发现了系统所存在的一些不足，然后在后期进行了一定的解决和优化，保证系统的功能流通和数据正确，并且对后期预计访问量较大的接口进行了并发测试，目前测试</w:t>
      </w:r>
      <w:r>
        <w:rPr>
          <w:rFonts w:hint="eastAsia"/>
        </w:rPr>
        <w:t>qps</w:t>
      </w:r>
      <w:r>
        <w:rPr>
          <w:rFonts w:hint="eastAsia"/>
        </w:rPr>
        <w:t>在</w:t>
      </w:r>
      <w:r>
        <w:rPr>
          <w:rFonts w:hint="eastAsia"/>
        </w:rPr>
        <w:t>3000-5000</w:t>
      </w:r>
      <w:r>
        <w:rPr>
          <w:rFonts w:hint="eastAsia"/>
        </w:rPr>
        <w:t>能够控制响应速度在</w:t>
      </w:r>
      <w:r>
        <w:rPr>
          <w:rFonts w:hint="eastAsia"/>
        </w:rPr>
        <w:t>100ms</w:t>
      </w:r>
      <w:r>
        <w:rPr>
          <w:rFonts w:hint="eastAsia"/>
        </w:rPr>
        <w:t>以内，并且没有占用太多的系统资源，系统稳定运行，并且进行了屏幕适配测试，通过模拟器来模拟不同尺寸大小的移动端设备，来查看界面是否正常和美观的显示，测试了市面上主流的尺寸，发现本系统是能正常访问的。</w:t>
      </w:r>
    </w:p>
    <w:p w14:paraId="29ED393B" w14:textId="77777777" w:rsidR="0081180C" w:rsidRDefault="00000000">
      <w:pPr>
        <w:pStyle w:val="1"/>
        <w:numPr>
          <w:ilvl w:val="0"/>
          <w:numId w:val="0"/>
        </w:numPr>
        <w:spacing w:after="240"/>
        <w:rPr>
          <w:rFonts w:hint="eastAsia"/>
        </w:rPr>
      </w:pPr>
      <w:bookmarkStart w:id="105" w:name="_Toc199511141"/>
      <w:r>
        <w:rPr>
          <w:rFonts w:hint="eastAsia"/>
        </w:rPr>
        <w:lastRenderedPageBreak/>
        <w:t>结 论</w:t>
      </w:r>
      <w:bookmarkEnd w:id="105"/>
    </w:p>
    <w:p w14:paraId="0CB94B9A" w14:textId="77777777" w:rsidR="0081180C" w:rsidRDefault="00000000">
      <w:pPr>
        <w:ind w:firstLineChars="200" w:firstLine="480"/>
      </w:pPr>
      <w:r>
        <w:rPr>
          <w:rFonts w:hint="eastAsia"/>
        </w:rPr>
        <w:t>随着二次元文化的快速发展，</w:t>
      </w:r>
      <w:r>
        <w:rPr>
          <w:rFonts w:hint="eastAsia"/>
        </w:rPr>
        <w:t>cosplay</w:t>
      </w:r>
      <w:r>
        <w:rPr>
          <w:rFonts w:hint="eastAsia"/>
        </w:rPr>
        <w:t>爱好者群体对专业化社交平台的需求日益显著。现有平台（如</w:t>
      </w:r>
      <w:r>
        <w:rPr>
          <w:rFonts w:hint="eastAsia"/>
        </w:rPr>
        <w:t>B</w:t>
      </w:r>
      <w:r>
        <w:rPr>
          <w:rFonts w:hint="eastAsia"/>
        </w:rPr>
        <w:t>站、闲鱼、</w:t>
      </w:r>
      <w:r>
        <w:rPr>
          <w:rFonts w:hint="eastAsia"/>
        </w:rPr>
        <w:t>QQ</w:t>
      </w:r>
      <w:r>
        <w:rPr>
          <w:rFonts w:hint="eastAsia"/>
        </w:rPr>
        <w:t>群）虽部分满足用户需求，但存在功能分散、交互体验不足等问题。基于技术可行性分析（</w:t>
      </w:r>
      <w:r>
        <w:rPr>
          <w:rFonts w:hint="eastAsia"/>
        </w:rPr>
        <w:t>Spring Boot</w:t>
      </w:r>
      <w:r>
        <w:rPr>
          <w:rFonts w:hint="eastAsia"/>
        </w:rPr>
        <w:t>框架成熟、微信小程序生态完善）与社会需求调研（年轻群体对漫展活动、二手交易、社交搭子的迫切需求），最终确定选题为“基于</w:t>
      </w:r>
      <w:r>
        <w:rPr>
          <w:rFonts w:hint="eastAsia"/>
        </w:rPr>
        <w:t>Spring Boot</w:t>
      </w:r>
      <w:r>
        <w:rPr>
          <w:rFonts w:hint="eastAsia"/>
        </w:rPr>
        <w:t>与微信小程序的</w:t>
      </w:r>
      <w:r>
        <w:rPr>
          <w:rFonts w:hint="eastAsia"/>
        </w:rPr>
        <w:t>Coser</w:t>
      </w:r>
      <w:r>
        <w:rPr>
          <w:rFonts w:hint="eastAsia"/>
        </w:rPr>
        <w:t>圈社交平台设计与实现”，旨在整合作品展示、漫展管理、二手交易与社交互动功能，构建垂直化社区生态。</w:t>
      </w:r>
    </w:p>
    <w:p w14:paraId="3B960B24" w14:textId="77777777" w:rsidR="0081180C" w:rsidRDefault="00000000">
      <w:pPr>
        <w:ind w:firstLineChars="200" w:firstLine="480"/>
      </w:pPr>
      <w:r>
        <w:rPr>
          <w:rFonts w:hint="eastAsia"/>
        </w:rPr>
        <w:t>在项目设计阶段采用前后端架构，后端采用</w:t>
      </w:r>
      <w:r>
        <w:rPr>
          <w:rFonts w:hint="eastAsia"/>
        </w:rPr>
        <w:t>Spring Boot</w:t>
      </w:r>
      <w:r>
        <w:rPr>
          <w:rFonts w:hint="eastAsia"/>
        </w:rPr>
        <w:t>框架，前端采用</w:t>
      </w:r>
      <w:r>
        <w:rPr>
          <w:rFonts w:hint="eastAsia"/>
        </w:rPr>
        <w:t>Vue+Element UI</w:t>
      </w:r>
      <w:r>
        <w:rPr>
          <w:rFonts w:hint="eastAsia"/>
        </w:rPr>
        <w:t>（</w:t>
      </w:r>
      <w:r>
        <w:rPr>
          <w:rFonts w:hint="eastAsia"/>
        </w:rPr>
        <w:t>Web</w:t>
      </w:r>
      <w:r>
        <w:rPr>
          <w:rFonts w:hint="eastAsia"/>
        </w:rPr>
        <w:t>端）与</w:t>
      </w:r>
      <w:r>
        <w:rPr>
          <w:rFonts w:hint="eastAsia"/>
        </w:rPr>
        <w:t>Uni-app</w:t>
      </w:r>
      <w:r>
        <w:rPr>
          <w:rFonts w:hint="eastAsia"/>
        </w:rPr>
        <w:t>（小程序端），前后端之间的通信通过</w:t>
      </w:r>
      <w:r>
        <w:rPr>
          <w:rFonts w:hint="eastAsia"/>
        </w:rPr>
        <w:t>Restful Api</w:t>
      </w:r>
      <w:r>
        <w:rPr>
          <w:rFonts w:hint="eastAsia"/>
        </w:rPr>
        <w:t>来实现，实现了静态页面和数据处理的解耦合，大大提高了开发效率，并且使得项目结构清晰。数据存储则采用了</w:t>
      </w:r>
      <w:r>
        <w:rPr>
          <w:rFonts w:hint="eastAsia"/>
        </w:rPr>
        <w:t>MySQL</w:t>
      </w:r>
      <w:r>
        <w:rPr>
          <w:rFonts w:hint="eastAsia"/>
        </w:rPr>
        <w:t>和</w:t>
      </w:r>
      <w:r>
        <w:rPr>
          <w:rFonts w:hint="eastAsia"/>
        </w:rPr>
        <w:t>MinIO</w:t>
      </w:r>
      <w:r>
        <w:rPr>
          <w:rFonts w:hint="eastAsia"/>
        </w:rPr>
        <w:t>，对于</w:t>
      </w:r>
      <w:r>
        <w:rPr>
          <w:rFonts w:hint="eastAsia"/>
        </w:rPr>
        <w:t>MySql</w:t>
      </w:r>
      <w:r>
        <w:rPr>
          <w:rFonts w:hint="eastAsia"/>
        </w:rPr>
        <w:t>为了保证数据的安全性，则开启了定期自动备份，并采用</w:t>
      </w:r>
      <w:r>
        <w:rPr>
          <w:rFonts w:hint="eastAsia"/>
        </w:rPr>
        <w:t>Redis</w:t>
      </w:r>
      <w:r>
        <w:rPr>
          <w:rFonts w:hint="eastAsia"/>
        </w:rPr>
        <w:t>来缓存一些临时校验数据和用户信息，用来提升效率。</w:t>
      </w:r>
    </w:p>
    <w:p w14:paraId="063646C3" w14:textId="77777777" w:rsidR="0081180C" w:rsidRDefault="00000000">
      <w:pPr>
        <w:ind w:firstLineChars="200" w:firstLine="480"/>
      </w:pPr>
      <w:r>
        <w:rPr>
          <w:rFonts w:hint="eastAsia"/>
        </w:rPr>
        <w:t>在测试阶段采用分层测试策略，进行了功能测试，性能测试，兼容性测试，其中对于功能测试，手工测试覆盖全部核心功能（如作品发布、作品评论、商品购买），通过率</w:t>
      </w:r>
      <w:r>
        <w:rPr>
          <w:rFonts w:hint="eastAsia"/>
        </w:rPr>
        <w:t>100%</w:t>
      </w:r>
      <w:r>
        <w:rPr>
          <w:rFonts w:hint="eastAsia"/>
        </w:rPr>
        <w:t>，对于性能测试，则使用了</w:t>
      </w:r>
      <w:r>
        <w:rPr>
          <w:rFonts w:hint="eastAsia"/>
        </w:rPr>
        <w:t>JMeter</w:t>
      </w:r>
      <w:r>
        <w:rPr>
          <w:rFonts w:hint="eastAsia"/>
        </w:rPr>
        <w:t>模拟</w:t>
      </w:r>
      <w:r>
        <w:rPr>
          <w:rFonts w:hint="eastAsia"/>
        </w:rPr>
        <w:t>3000</w:t>
      </w:r>
      <w:r>
        <w:rPr>
          <w:rFonts w:hint="eastAsia"/>
        </w:rPr>
        <w:t>并发用户进行测试部分查询接口，得知系统吞吐量达</w:t>
      </w:r>
      <w:r>
        <w:rPr>
          <w:rFonts w:hint="eastAsia"/>
        </w:rPr>
        <w:t>800TPS</w:t>
      </w:r>
      <w:r>
        <w:rPr>
          <w:rFonts w:hint="eastAsia"/>
        </w:rPr>
        <w:t>，平均响应时间</w:t>
      </w:r>
      <w:r>
        <w:rPr>
          <w:rFonts w:hint="eastAsia"/>
        </w:rPr>
        <w:t>380ms</w:t>
      </w:r>
      <w:r>
        <w:rPr>
          <w:rFonts w:hint="eastAsia"/>
        </w:rPr>
        <w:t>，给予用户一个很好的项目使用体验，对于兼容性测试则通过模拟器去测试了许多版本的系统，其中覆盖微信</w:t>
      </w:r>
      <w:r>
        <w:rPr>
          <w:rFonts w:hint="eastAsia"/>
        </w:rPr>
        <w:t>8.0+</w:t>
      </w:r>
      <w:r>
        <w:rPr>
          <w:rFonts w:hint="eastAsia"/>
        </w:rPr>
        <w:t>版本、</w:t>
      </w:r>
      <w:r>
        <w:rPr>
          <w:rFonts w:hint="eastAsia"/>
        </w:rPr>
        <w:t>iOS/Android 10+</w:t>
      </w:r>
      <w:r>
        <w:rPr>
          <w:rFonts w:hint="eastAsia"/>
        </w:rPr>
        <w:t>系统，并且</w:t>
      </w:r>
      <w:r>
        <w:rPr>
          <w:rFonts w:hint="eastAsia"/>
        </w:rPr>
        <w:t>UI</w:t>
      </w:r>
      <w:r>
        <w:rPr>
          <w:rFonts w:hint="eastAsia"/>
        </w:rPr>
        <w:t>适配异常率＜</w:t>
      </w:r>
      <w:r>
        <w:rPr>
          <w:rFonts w:hint="eastAsia"/>
        </w:rPr>
        <w:t>1%</w:t>
      </w:r>
    </w:p>
    <w:p w14:paraId="6B4562C8" w14:textId="77777777" w:rsidR="0081180C" w:rsidRDefault="00000000">
      <w:pPr>
        <w:ind w:firstLineChars="200" w:firstLine="480"/>
      </w:pPr>
      <w:r>
        <w:rPr>
          <w:rFonts w:hint="eastAsia"/>
        </w:rPr>
        <w:t>但是目前系统还是存在很多不足与改进的地方，如：推荐算法精准度不足，目前系统采用的推荐算法是根据点赞量，访问量和评论量根据一定比例计算出来再排序的，这是不大靠谱的，但是还是可以使用的，后期可以考虑优化算法，</w:t>
      </w:r>
      <w:r>
        <w:t>引入协同过滤（</w:t>
      </w:r>
      <w:r>
        <w:t>UserCF</w:t>
      </w:r>
      <w:r>
        <w:t>）模型，结合用户社交关系提升推荐多样性</w:t>
      </w:r>
      <w:r>
        <w:rPr>
          <w:rFonts w:hint="eastAsia"/>
        </w:rPr>
        <w:t>。数据备份目前也存在一些不足，目前系统采用的是定时任务来完成系统数据的备份，这样的话如果系统突然崩溃了，还是会导致丢失大量的数据，后期可以考虑</w:t>
      </w:r>
    </w:p>
    <w:p w14:paraId="77E3BE49" w14:textId="77777777" w:rsidR="00935A10" w:rsidRDefault="00000000" w:rsidP="00935A10">
      <w:pPr>
        <w:ind w:firstLineChars="200" w:firstLine="480"/>
      </w:pPr>
      <w:r>
        <w:rPr>
          <w:rFonts w:hint="eastAsia"/>
        </w:rPr>
        <w:t>总的来说，本系统已经大概成型，满足了</w:t>
      </w:r>
      <w:r>
        <w:rPr>
          <w:rFonts w:hint="eastAsia"/>
        </w:rPr>
        <w:t>Cosplay</w:t>
      </w:r>
      <w:r>
        <w:rPr>
          <w:rFonts w:hint="eastAsia"/>
        </w:rPr>
        <w:t>爱好者的大多数场景需求，但是可能在局部地方还待优化，目前我正在继续慢慢优化系统，系统在过一段时间本系统能够正式上线服务于</w:t>
      </w:r>
      <w:r>
        <w:rPr>
          <w:rFonts w:hint="eastAsia"/>
        </w:rPr>
        <w:t>Cosplay</w:t>
      </w:r>
      <w:r>
        <w:rPr>
          <w:rFonts w:hint="eastAsia"/>
        </w:rPr>
        <w:t>爱好者</w:t>
      </w:r>
      <w:r>
        <w:t>。</w:t>
      </w:r>
    </w:p>
    <w:p w14:paraId="012F1C6B" w14:textId="7CF5AC66" w:rsidR="0081180C" w:rsidRDefault="00000000" w:rsidP="00935A10">
      <w:pPr>
        <w:pStyle w:val="1"/>
        <w:numPr>
          <w:ilvl w:val="0"/>
          <w:numId w:val="0"/>
        </w:numPr>
        <w:spacing w:after="240"/>
        <w:rPr>
          <w:rFonts w:hint="eastAsia"/>
        </w:rPr>
      </w:pPr>
      <w:bookmarkStart w:id="106" w:name="_Toc199511142"/>
      <w:r>
        <w:rPr>
          <w:rFonts w:hint="eastAsia"/>
        </w:rPr>
        <w:lastRenderedPageBreak/>
        <w:t>参考文献</w:t>
      </w:r>
      <w:bookmarkEnd w:id="106"/>
    </w:p>
    <w:p w14:paraId="54A96F09" w14:textId="77777777" w:rsidR="00226B3F" w:rsidRPr="003256E2" w:rsidRDefault="00226B3F" w:rsidP="003256E2">
      <w:pPr>
        <w:suppressAutoHyphens/>
        <w:rPr>
          <w:sz w:val="21"/>
        </w:rPr>
      </w:pPr>
      <w:r w:rsidRPr="003256E2">
        <w:rPr>
          <w:sz w:val="21"/>
        </w:rPr>
        <w:t>[1]</w:t>
      </w:r>
      <w:r w:rsidRPr="003256E2">
        <w:rPr>
          <w:rFonts w:hint="eastAsia"/>
          <w:sz w:val="21"/>
        </w:rPr>
        <w:t>姜一波</w:t>
      </w:r>
      <w:r w:rsidRPr="003256E2">
        <w:rPr>
          <w:sz w:val="21"/>
        </w:rPr>
        <w:t>.</w:t>
      </w:r>
      <w:r w:rsidRPr="003256E2">
        <w:rPr>
          <w:rFonts w:hint="eastAsia"/>
          <w:sz w:val="21"/>
        </w:rPr>
        <w:t>基于</w:t>
      </w:r>
      <w:r w:rsidRPr="003256E2">
        <w:rPr>
          <w:sz w:val="21"/>
        </w:rPr>
        <w:t>SpringBoot+Vue</w:t>
      </w:r>
      <w:r w:rsidRPr="003256E2">
        <w:rPr>
          <w:rFonts w:hint="eastAsia"/>
          <w:sz w:val="21"/>
        </w:rPr>
        <w:t>的在线考试系统设计与实现</w:t>
      </w:r>
      <w:r w:rsidRPr="003256E2">
        <w:rPr>
          <w:sz w:val="21"/>
        </w:rPr>
        <w:t>[J].</w:t>
      </w:r>
      <w:r w:rsidRPr="003256E2">
        <w:rPr>
          <w:rFonts w:hint="eastAsia"/>
          <w:sz w:val="21"/>
        </w:rPr>
        <w:t>无线互联科技</w:t>
      </w:r>
      <w:r w:rsidRPr="003256E2">
        <w:rPr>
          <w:sz w:val="21"/>
        </w:rPr>
        <w:t>,2023,20(23):68-71.</w:t>
      </w:r>
    </w:p>
    <w:p w14:paraId="0315885C" w14:textId="484F0289" w:rsidR="00226B3F" w:rsidRPr="003256E2" w:rsidRDefault="00226B3F" w:rsidP="003256E2">
      <w:pPr>
        <w:suppressAutoHyphens/>
        <w:rPr>
          <w:sz w:val="21"/>
        </w:rPr>
      </w:pPr>
      <w:r w:rsidRPr="003256E2">
        <w:rPr>
          <w:sz w:val="21"/>
        </w:rPr>
        <w:t>[2]</w:t>
      </w:r>
      <w:r w:rsidRPr="003256E2">
        <w:rPr>
          <w:rFonts w:hint="eastAsia"/>
          <w:sz w:val="21"/>
        </w:rPr>
        <w:t>刘浩</w:t>
      </w:r>
      <w:r w:rsidRPr="003256E2">
        <w:rPr>
          <w:sz w:val="21"/>
        </w:rPr>
        <w:t>.</w:t>
      </w:r>
      <w:r w:rsidRPr="003256E2">
        <w:rPr>
          <w:rFonts w:hint="eastAsia"/>
          <w:sz w:val="21"/>
        </w:rPr>
        <w:t>共同推动二次元消费市场健康发展</w:t>
      </w:r>
      <w:r w:rsidRPr="003256E2">
        <w:rPr>
          <w:sz w:val="21"/>
        </w:rPr>
        <w:t>[N].</w:t>
      </w:r>
      <w:r w:rsidRPr="003256E2">
        <w:rPr>
          <w:rFonts w:hint="eastAsia"/>
          <w:sz w:val="21"/>
        </w:rPr>
        <w:t>中国消费者报</w:t>
      </w:r>
      <w:r w:rsidRPr="003256E2">
        <w:rPr>
          <w:sz w:val="21"/>
        </w:rPr>
        <w:t>,2025-04-23(001).</w:t>
      </w:r>
    </w:p>
    <w:p w14:paraId="6C1CEDF6" w14:textId="1A2128F3" w:rsidR="00226B3F" w:rsidRPr="003256E2" w:rsidRDefault="00226B3F" w:rsidP="003256E2">
      <w:pPr>
        <w:suppressAutoHyphens/>
        <w:rPr>
          <w:sz w:val="21"/>
        </w:rPr>
      </w:pPr>
      <w:r w:rsidRPr="003256E2">
        <w:rPr>
          <w:sz w:val="21"/>
        </w:rPr>
        <w:t>[3</w:t>
      </w:r>
      <w:r w:rsidRPr="003256E2">
        <w:rPr>
          <w:rFonts w:hint="eastAsia"/>
          <w:sz w:val="21"/>
        </w:rPr>
        <w:t>]</w:t>
      </w:r>
      <w:r w:rsidRPr="003256E2">
        <w:rPr>
          <w:rFonts w:hint="eastAsia"/>
          <w:sz w:val="21"/>
        </w:rPr>
        <w:t>张子莹</w:t>
      </w:r>
      <w:r w:rsidRPr="003256E2">
        <w:rPr>
          <w:rFonts w:hint="eastAsia"/>
          <w:sz w:val="21"/>
        </w:rPr>
        <w:t>.</w:t>
      </w:r>
      <w:r w:rsidRPr="003256E2">
        <w:rPr>
          <w:rFonts w:hint="eastAsia"/>
          <w:sz w:val="21"/>
        </w:rPr>
        <w:t>基于</w:t>
      </w:r>
      <w:r w:rsidRPr="003256E2">
        <w:rPr>
          <w:sz w:val="21"/>
        </w:rPr>
        <w:t>Redis</w:t>
      </w:r>
      <w:r w:rsidRPr="003256E2">
        <w:rPr>
          <w:rFonts w:hint="eastAsia"/>
          <w:sz w:val="21"/>
        </w:rPr>
        <w:t>的关系型数据库热表缓存模式的研究与工程实践</w:t>
      </w:r>
      <w:r w:rsidRPr="003256E2">
        <w:rPr>
          <w:sz w:val="21"/>
        </w:rPr>
        <w:t>[D].</w:t>
      </w:r>
      <w:r w:rsidRPr="003256E2">
        <w:rPr>
          <w:rFonts w:hint="eastAsia"/>
          <w:sz w:val="21"/>
        </w:rPr>
        <w:t>四川师范大学</w:t>
      </w:r>
      <w:r w:rsidRPr="003256E2">
        <w:rPr>
          <w:sz w:val="21"/>
        </w:rPr>
        <w:t>,2024.</w:t>
      </w:r>
    </w:p>
    <w:p w14:paraId="2CE1ED95" w14:textId="157C49F7" w:rsidR="00226B3F" w:rsidRPr="003256E2" w:rsidRDefault="00226B3F" w:rsidP="003256E2">
      <w:pPr>
        <w:suppressAutoHyphens/>
        <w:rPr>
          <w:sz w:val="21"/>
        </w:rPr>
      </w:pPr>
      <w:r w:rsidRPr="003256E2">
        <w:rPr>
          <w:sz w:val="21"/>
        </w:rPr>
        <w:t>[4]Henry J. Convergence Culture: Where Old and New Media Collide[M]. New York University Press,</w:t>
      </w:r>
      <w:r w:rsidR="003256E2" w:rsidRPr="003256E2">
        <w:rPr>
          <w:rFonts w:hint="eastAsia"/>
          <w:sz w:val="21"/>
        </w:rPr>
        <w:t xml:space="preserve"> </w:t>
      </w:r>
      <w:r w:rsidRPr="003256E2">
        <w:rPr>
          <w:sz w:val="21"/>
        </w:rPr>
        <w:t>2020.</w:t>
      </w:r>
    </w:p>
    <w:p w14:paraId="7264373B" w14:textId="44C46E3F" w:rsidR="00226B3F" w:rsidRPr="003256E2" w:rsidRDefault="00226B3F" w:rsidP="003256E2">
      <w:pPr>
        <w:suppressAutoHyphens/>
        <w:rPr>
          <w:sz w:val="21"/>
        </w:rPr>
      </w:pPr>
      <w:r w:rsidRPr="003256E2">
        <w:rPr>
          <w:sz w:val="21"/>
        </w:rPr>
        <w:t>[5]Miller J, Thompson K. Social Dynamics in Digital Cosplay Communities: Comparing Discord and Forum Interactions[J]. New Media &amp; Society, 2022, 24(3): 612-630.</w:t>
      </w:r>
    </w:p>
    <w:p w14:paraId="09A7C4ED" w14:textId="1AD01995" w:rsidR="00226B3F" w:rsidRPr="003256E2" w:rsidRDefault="00226B3F" w:rsidP="003256E2">
      <w:pPr>
        <w:suppressAutoHyphens/>
        <w:rPr>
          <w:sz w:val="21"/>
        </w:rPr>
      </w:pPr>
      <w:r w:rsidRPr="003256E2">
        <w:rPr>
          <w:sz w:val="21"/>
        </w:rPr>
        <w:t xml:space="preserve">[6]Wilson A, Lee S. Fragmented Ecosystems: Challenges of Multi-Platform Use in Global Cosplay Communities[C]//Proceedings of the 2023 CHI Conference on Human Factors in Computing Systems. New York: ACM, 2023: 1-18. </w:t>
      </w:r>
    </w:p>
    <w:p w14:paraId="043A808F" w14:textId="3C7221ED" w:rsidR="00226B3F" w:rsidRPr="003256E2" w:rsidRDefault="00226B3F" w:rsidP="003256E2">
      <w:pPr>
        <w:suppressAutoHyphens/>
        <w:rPr>
          <w:sz w:val="21"/>
        </w:rPr>
      </w:pPr>
      <w:r w:rsidRPr="003256E2">
        <w:rPr>
          <w:sz w:val="21"/>
        </w:rPr>
        <w:t>[7]MinIO. MinIO</w:t>
      </w:r>
      <w:r w:rsidRPr="003256E2">
        <w:rPr>
          <w:rFonts w:hint="eastAsia"/>
          <w:sz w:val="21"/>
        </w:rPr>
        <w:t>官方文档</w:t>
      </w:r>
      <w:r w:rsidRPr="003256E2">
        <w:rPr>
          <w:sz w:val="21"/>
        </w:rPr>
        <w:t>[EB/OL]. [2024-03-28]. https://min.io.</w:t>
      </w:r>
    </w:p>
    <w:p w14:paraId="536293DD" w14:textId="77777777" w:rsidR="00226B3F" w:rsidRPr="003256E2" w:rsidRDefault="00226B3F" w:rsidP="003256E2">
      <w:pPr>
        <w:suppressAutoHyphens/>
        <w:rPr>
          <w:rFonts w:hint="eastAsia"/>
          <w:sz w:val="21"/>
        </w:rPr>
      </w:pPr>
      <w:r w:rsidRPr="003256E2">
        <w:rPr>
          <w:sz w:val="21"/>
        </w:rPr>
        <w:t>[8]</w:t>
      </w:r>
      <w:r w:rsidRPr="003256E2">
        <w:rPr>
          <w:rFonts w:hint="eastAsia"/>
          <w:sz w:val="21"/>
        </w:rPr>
        <w:t>李晓薇</w:t>
      </w:r>
      <w:r w:rsidRPr="003256E2">
        <w:rPr>
          <w:sz w:val="21"/>
        </w:rPr>
        <w:t>.vue.js</w:t>
      </w:r>
      <w:r w:rsidRPr="003256E2">
        <w:rPr>
          <w:rFonts w:hint="eastAsia"/>
          <w:sz w:val="21"/>
        </w:rPr>
        <w:t>前端应用技术分析</w:t>
      </w:r>
      <w:r w:rsidRPr="003256E2">
        <w:rPr>
          <w:sz w:val="21"/>
        </w:rPr>
        <w:t>[J].</w:t>
      </w:r>
      <w:r w:rsidRPr="003256E2">
        <w:rPr>
          <w:rFonts w:hint="eastAsia"/>
          <w:sz w:val="21"/>
        </w:rPr>
        <w:t>网络安全技术与应用</w:t>
      </w:r>
      <w:r w:rsidRPr="003256E2">
        <w:rPr>
          <w:sz w:val="21"/>
        </w:rPr>
        <w:t>,2022,(04):44-45.</w:t>
      </w:r>
    </w:p>
    <w:p w14:paraId="07CF5BAE" w14:textId="018C4ECD" w:rsidR="00226B3F" w:rsidRPr="003256E2" w:rsidRDefault="00226B3F" w:rsidP="003256E2">
      <w:pPr>
        <w:suppressAutoHyphens/>
        <w:rPr>
          <w:sz w:val="21"/>
        </w:rPr>
      </w:pPr>
      <w:r w:rsidRPr="003256E2">
        <w:rPr>
          <w:sz w:val="21"/>
        </w:rPr>
        <w:t>[9]</w:t>
      </w:r>
      <w:r w:rsidRPr="003256E2">
        <w:rPr>
          <w:rFonts w:hint="eastAsia"/>
          <w:sz w:val="21"/>
        </w:rPr>
        <w:t>章跃庭</w:t>
      </w:r>
      <w:r w:rsidRPr="003256E2">
        <w:rPr>
          <w:sz w:val="21"/>
        </w:rPr>
        <w:t>.Vue-Element-Admin</w:t>
      </w:r>
      <w:r w:rsidRPr="003256E2">
        <w:rPr>
          <w:rFonts w:hint="eastAsia"/>
          <w:sz w:val="21"/>
        </w:rPr>
        <w:t>在广播电视员工线上培训系统中的应用</w:t>
      </w:r>
      <w:r w:rsidRPr="003256E2">
        <w:rPr>
          <w:sz w:val="21"/>
        </w:rPr>
        <w:t>[J].</w:t>
      </w:r>
      <w:r w:rsidRPr="003256E2">
        <w:rPr>
          <w:rFonts w:hint="eastAsia"/>
          <w:sz w:val="21"/>
        </w:rPr>
        <w:t>电视技术</w:t>
      </w:r>
      <w:r w:rsidRPr="003256E2">
        <w:rPr>
          <w:sz w:val="21"/>
        </w:rPr>
        <w:t>,2020,44(12):1-3.</w:t>
      </w:r>
    </w:p>
    <w:p w14:paraId="38FCE63F" w14:textId="77777777" w:rsidR="00226B3F" w:rsidRPr="003256E2" w:rsidRDefault="00226B3F" w:rsidP="003256E2">
      <w:pPr>
        <w:suppressAutoHyphens/>
        <w:rPr>
          <w:rFonts w:hint="eastAsia"/>
          <w:sz w:val="21"/>
        </w:rPr>
      </w:pPr>
      <w:r w:rsidRPr="003256E2">
        <w:rPr>
          <w:sz w:val="21"/>
        </w:rPr>
        <w:t>[10]uview-plus</w:t>
      </w:r>
      <w:r w:rsidRPr="003256E2">
        <w:rPr>
          <w:rFonts w:hint="eastAsia"/>
          <w:sz w:val="21"/>
        </w:rPr>
        <w:t>官方文档</w:t>
      </w:r>
      <w:r w:rsidRPr="003256E2">
        <w:rPr>
          <w:rFonts w:hint="eastAsia"/>
          <w:sz w:val="21"/>
        </w:rPr>
        <w:t>[EB/OL]</w:t>
      </w:r>
      <w:r w:rsidRPr="003256E2">
        <w:rPr>
          <w:sz w:val="21"/>
        </w:rPr>
        <w:t>.[2024-03-28].https://uview-plus.jiangruyi.com.</w:t>
      </w:r>
    </w:p>
    <w:p w14:paraId="5919D607" w14:textId="77777777" w:rsidR="00226B3F" w:rsidRPr="003256E2" w:rsidRDefault="00226B3F" w:rsidP="003256E2">
      <w:pPr>
        <w:suppressAutoHyphens/>
        <w:rPr>
          <w:sz w:val="21"/>
        </w:rPr>
      </w:pPr>
      <w:r w:rsidRPr="003256E2">
        <w:rPr>
          <w:sz w:val="21"/>
        </w:rPr>
        <w:t xml:space="preserve">[11]Microsoft. The MVVM Pattern[EB/OL]. [2024-05-01]. https://learn.microsoft.com.  </w:t>
      </w:r>
    </w:p>
    <w:p w14:paraId="4F34ADE6" w14:textId="7EB7CFCE" w:rsidR="00226B3F" w:rsidRPr="003256E2" w:rsidRDefault="00226B3F" w:rsidP="003256E2">
      <w:pPr>
        <w:suppressAutoHyphens/>
        <w:rPr>
          <w:sz w:val="21"/>
        </w:rPr>
      </w:pPr>
      <w:r w:rsidRPr="003256E2">
        <w:rPr>
          <w:sz w:val="21"/>
        </w:rPr>
        <w:t>[12]Li J, Chen X. Front-End and Back-End Separation in Web Development: A Case Study on Efficiency and Scalability[J]. IEEE Access, 2020, 8: 184523-184535.</w:t>
      </w:r>
    </w:p>
    <w:p w14:paraId="330024DA" w14:textId="77777777" w:rsidR="00226B3F" w:rsidRPr="003256E2" w:rsidRDefault="00226B3F" w:rsidP="003256E2">
      <w:pPr>
        <w:suppressAutoHyphens/>
        <w:rPr>
          <w:sz w:val="21"/>
        </w:rPr>
      </w:pPr>
      <w:r w:rsidRPr="003256E2">
        <w:rPr>
          <w:sz w:val="21"/>
        </w:rPr>
        <w:t>[13]</w:t>
      </w:r>
      <w:r w:rsidRPr="003256E2">
        <w:rPr>
          <w:rFonts w:hint="eastAsia"/>
          <w:sz w:val="21"/>
        </w:rPr>
        <w:t>段震</w:t>
      </w:r>
      <w:r w:rsidRPr="003256E2">
        <w:rPr>
          <w:rFonts w:hint="eastAsia"/>
          <w:sz w:val="21"/>
        </w:rPr>
        <w:t>.</w:t>
      </w:r>
      <w:r w:rsidRPr="003256E2">
        <w:rPr>
          <w:rFonts w:hint="eastAsia"/>
          <w:sz w:val="21"/>
        </w:rPr>
        <w:t>浅谈</w:t>
      </w:r>
      <w:r w:rsidRPr="003256E2">
        <w:rPr>
          <w:sz w:val="21"/>
        </w:rPr>
        <w:t>MySQL</w:t>
      </w:r>
      <w:r w:rsidRPr="003256E2">
        <w:rPr>
          <w:rFonts w:hint="eastAsia"/>
          <w:sz w:val="21"/>
        </w:rPr>
        <w:t>数据库有关数据备份的几种方法</w:t>
      </w:r>
      <w:r w:rsidRPr="003256E2">
        <w:rPr>
          <w:sz w:val="21"/>
        </w:rPr>
        <w:t>[J].</w:t>
      </w:r>
      <w:r w:rsidRPr="003256E2">
        <w:rPr>
          <w:rFonts w:hint="eastAsia"/>
          <w:sz w:val="21"/>
        </w:rPr>
        <w:t>山西电子技术</w:t>
      </w:r>
      <w:r w:rsidRPr="003256E2">
        <w:rPr>
          <w:sz w:val="21"/>
        </w:rPr>
        <w:t>,2020,(02):17-18.</w:t>
      </w:r>
    </w:p>
    <w:p w14:paraId="27927FEF" w14:textId="6CAC2106" w:rsidR="00226B3F" w:rsidRPr="003256E2" w:rsidRDefault="00226B3F" w:rsidP="003256E2">
      <w:pPr>
        <w:suppressAutoHyphens/>
        <w:rPr>
          <w:sz w:val="21"/>
        </w:rPr>
      </w:pPr>
      <w:r w:rsidRPr="003256E2">
        <w:rPr>
          <w:sz w:val="21"/>
        </w:rPr>
        <w:t>[14]</w:t>
      </w:r>
      <w:r w:rsidRPr="003256E2">
        <w:rPr>
          <w:rFonts w:hint="eastAsia"/>
          <w:sz w:val="21"/>
        </w:rPr>
        <w:t>杨洪</w:t>
      </w:r>
      <w:r w:rsidRPr="003256E2">
        <w:rPr>
          <w:sz w:val="21"/>
        </w:rPr>
        <w:t>.</w:t>
      </w:r>
      <w:r w:rsidRPr="003256E2">
        <w:rPr>
          <w:rFonts w:hint="eastAsia"/>
          <w:sz w:val="21"/>
        </w:rPr>
        <w:t>基于</w:t>
      </w:r>
      <w:r w:rsidRPr="003256E2">
        <w:rPr>
          <w:sz w:val="21"/>
        </w:rPr>
        <w:t>Redis</w:t>
      </w:r>
      <w:r w:rsidRPr="003256E2">
        <w:rPr>
          <w:rFonts w:hint="eastAsia"/>
          <w:sz w:val="21"/>
        </w:rPr>
        <w:t>的共享缓存分析</w:t>
      </w:r>
      <w:r w:rsidRPr="003256E2">
        <w:rPr>
          <w:sz w:val="21"/>
        </w:rPr>
        <w:t>[J].</w:t>
      </w:r>
      <w:r w:rsidRPr="003256E2">
        <w:rPr>
          <w:rFonts w:hint="eastAsia"/>
          <w:sz w:val="21"/>
        </w:rPr>
        <w:t>数字技术与应用</w:t>
      </w:r>
      <w:r w:rsidRPr="003256E2">
        <w:rPr>
          <w:sz w:val="21"/>
        </w:rPr>
        <w:t>,2024,42(01):110-112.</w:t>
      </w:r>
    </w:p>
    <w:p w14:paraId="3A42CB44" w14:textId="1D782E02" w:rsidR="00226B3F" w:rsidRPr="003256E2" w:rsidRDefault="00226B3F" w:rsidP="003256E2">
      <w:pPr>
        <w:suppressAutoHyphens/>
        <w:rPr>
          <w:rFonts w:hint="eastAsia"/>
          <w:sz w:val="21"/>
        </w:rPr>
      </w:pPr>
      <w:r w:rsidRPr="003256E2">
        <w:rPr>
          <w:sz w:val="21"/>
        </w:rPr>
        <w:t>[15]</w:t>
      </w:r>
      <w:r w:rsidRPr="003256E2">
        <w:rPr>
          <w:rFonts w:hint="eastAsia"/>
          <w:sz w:val="21"/>
        </w:rPr>
        <w:t>曾琴涛</w:t>
      </w:r>
      <w:r w:rsidRPr="003256E2">
        <w:rPr>
          <w:sz w:val="21"/>
        </w:rPr>
        <w:t>.</w:t>
      </w:r>
      <w:r w:rsidRPr="003256E2">
        <w:rPr>
          <w:rFonts w:hint="eastAsia"/>
          <w:sz w:val="21"/>
        </w:rPr>
        <w:t>基于</w:t>
      </w:r>
      <w:r w:rsidRPr="003256E2">
        <w:rPr>
          <w:rFonts w:hint="eastAsia"/>
          <w:sz w:val="21"/>
        </w:rPr>
        <w:t>Java</w:t>
      </w:r>
      <w:r w:rsidRPr="003256E2">
        <w:rPr>
          <w:rFonts w:hint="eastAsia"/>
          <w:sz w:val="21"/>
        </w:rPr>
        <w:t>平台的</w:t>
      </w:r>
      <w:r w:rsidRPr="003256E2">
        <w:rPr>
          <w:rFonts w:hint="eastAsia"/>
          <w:sz w:val="21"/>
        </w:rPr>
        <w:t>Web</w:t>
      </w:r>
      <w:r w:rsidRPr="003256E2">
        <w:rPr>
          <w:rFonts w:hint="eastAsia"/>
          <w:sz w:val="21"/>
        </w:rPr>
        <w:t>应用系统单点登陆方案研究与实现</w:t>
      </w:r>
      <w:r w:rsidRPr="003256E2">
        <w:rPr>
          <w:sz w:val="21"/>
        </w:rPr>
        <w:t>[D].</w:t>
      </w:r>
      <w:r w:rsidR="003256E2">
        <w:rPr>
          <w:rFonts w:hint="eastAsia"/>
          <w:sz w:val="21"/>
        </w:rPr>
        <w:t>北京</w:t>
      </w:r>
      <w:r w:rsidR="003256E2">
        <w:rPr>
          <w:rFonts w:hint="eastAsia"/>
          <w:sz w:val="21"/>
        </w:rPr>
        <w:t>:</w:t>
      </w:r>
      <w:r w:rsidRPr="003256E2">
        <w:rPr>
          <w:rFonts w:hint="eastAsia"/>
          <w:sz w:val="21"/>
        </w:rPr>
        <w:t>中国地质大学</w:t>
      </w:r>
      <w:r w:rsidRPr="003256E2">
        <w:rPr>
          <w:sz w:val="21"/>
        </w:rPr>
        <w:t>,2008.</w:t>
      </w:r>
    </w:p>
    <w:p w14:paraId="2F7CC892" w14:textId="77777777" w:rsidR="00226B3F" w:rsidRPr="003256E2" w:rsidRDefault="00226B3F" w:rsidP="003256E2">
      <w:pPr>
        <w:suppressAutoHyphens/>
        <w:rPr>
          <w:sz w:val="21"/>
        </w:rPr>
      </w:pPr>
      <w:r w:rsidRPr="003256E2">
        <w:rPr>
          <w:sz w:val="21"/>
        </w:rPr>
        <w:t>[16]</w:t>
      </w:r>
      <w:r w:rsidRPr="003256E2">
        <w:rPr>
          <w:rFonts w:hint="eastAsia"/>
          <w:sz w:val="21"/>
        </w:rPr>
        <w:t>李梓铭</w:t>
      </w:r>
      <w:r w:rsidRPr="003256E2">
        <w:rPr>
          <w:sz w:val="21"/>
        </w:rPr>
        <w:t>.</w:t>
      </w:r>
      <w:r w:rsidRPr="003256E2">
        <w:rPr>
          <w:rFonts w:hint="eastAsia"/>
          <w:sz w:val="21"/>
        </w:rPr>
        <w:t>电子商务平台中的个性化推荐系统与用户黏性分析</w:t>
      </w:r>
      <w:r w:rsidRPr="003256E2">
        <w:rPr>
          <w:sz w:val="21"/>
        </w:rPr>
        <w:t>[J].</w:t>
      </w:r>
      <w:r w:rsidRPr="003256E2">
        <w:rPr>
          <w:rFonts w:hint="eastAsia"/>
          <w:sz w:val="21"/>
        </w:rPr>
        <w:t>商业观察</w:t>
      </w:r>
      <w:r w:rsidRPr="003256E2">
        <w:rPr>
          <w:sz w:val="21"/>
        </w:rPr>
        <w:t>,2025,11(04):39-42.</w:t>
      </w:r>
    </w:p>
    <w:p w14:paraId="61274CD9" w14:textId="77777777" w:rsidR="00226B3F" w:rsidRPr="003256E2" w:rsidRDefault="00226B3F" w:rsidP="003256E2">
      <w:pPr>
        <w:suppressAutoHyphens/>
        <w:rPr>
          <w:sz w:val="21"/>
        </w:rPr>
      </w:pPr>
      <w:r w:rsidRPr="003256E2">
        <w:rPr>
          <w:sz w:val="21"/>
        </w:rPr>
        <w:t>[17]</w:t>
      </w:r>
      <w:r w:rsidRPr="003256E2">
        <w:rPr>
          <w:rFonts w:hint="eastAsia"/>
          <w:sz w:val="21"/>
        </w:rPr>
        <w:t>王影</w:t>
      </w:r>
      <w:r w:rsidRPr="003256E2">
        <w:rPr>
          <w:sz w:val="21"/>
        </w:rPr>
        <w:t>.</w:t>
      </w:r>
      <w:r w:rsidRPr="003256E2">
        <w:rPr>
          <w:rFonts w:hint="eastAsia"/>
          <w:sz w:val="21"/>
        </w:rPr>
        <w:t>软件系统测试过程管理及可追踪性方法研究</w:t>
      </w:r>
      <w:r w:rsidRPr="003256E2">
        <w:rPr>
          <w:sz w:val="21"/>
        </w:rPr>
        <w:t>[C]//2015</w:t>
      </w:r>
      <w:r w:rsidRPr="003256E2">
        <w:rPr>
          <w:rFonts w:hint="eastAsia"/>
          <w:sz w:val="21"/>
        </w:rPr>
        <w:t>航空试验测试技术学术交流会论文集</w:t>
      </w:r>
      <w:r w:rsidRPr="003256E2">
        <w:rPr>
          <w:sz w:val="21"/>
        </w:rPr>
        <w:t>.</w:t>
      </w:r>
      <w:r w:rsidRPr="003256E2">
        <w:rPr>
          <w:rFonts w:hint="eastAsia"/>
          <w:sz w:val="21"/>
        </w:rPr>
        <w:t>中航商用航空发动机有限责任公司设计研发中心控制系统部</w:t>
      </w:r>
      <w:r w:rsidRPr="003256E2">
        <w:rPr>
          <w:sz w:val="21"/>
        </w:rPr>
        <w:t>;,2015:586-588+591.</w:t>
      </w:r>
    </w:p>
    <w:p w14:paraId="3BBC096F" w14:textId="2689CD48" w:rsidR="00226B3F" w:rsidRPr="003256E2" w:rsidRDefault="00226B3F" w:rsidP="003256E2">
      <w:pPr>
        <w:suppressAutoHyphens/>
        <w:rPr>
          <w:rFonts w:hint="eastAsia"/>
          <w:sz w:val="21"/>
        </w:rPr>
      </w:pPr>
      <w:r w:rsidRPr="003256E2">
        <w:rPr>
          <w:sz w:val="21"/>
        </w:rPr>
        <w:t>[18]</w:t>
      </w:r>
      <w:r w:rsidRPr="003256E2">
        <w:rPr>
          <w:rFonts w:hint="eastAsia"/>
          <w:sz w:val="21"/>
        </w:rPr>
        <w:t>郭栋</w:t>
      </w:r>
      <w:r w:rsidRPr="003256E2">
        <w:rPr>
          <w:sz w:val="21"/>
        </w:rPr>
        <w:t>,</w:t>
      </w:r>
      <w:r w:rsidRPr="003256E2">
        <w:rPr>
          <w:rFonts w:hint="eastAsia"/>
          <w:sz w:val="21"/>
        </w:rPr>
        <w:t>李向辉</w:t>
      </w:r>
      <w:r w:rsidRPr="003256E2">
        <w:rPr>
          <w:sz w:val="21"/>
        </w:rPr>
        <w:t>.</w:t>
      </w:r>
      <w:r w:rsidRPr="003256E2">
        <w:rPr>
          <w:rFonts w:hint="eastAsia"/>
          <w:sz w:val="21"/>
        </w:rPr>
        <w:t>垂直社区中的</w:t>
      </w:r>
      <w:r w:rsidRPr="003256E2">
        <w:rPr>
          <w:sz w:val="21"/>
        </w:rPr>
        <w:t>COSPLAY</w:t>
      </w:r>
      <w:r w:rsidRPr="003256E2">
        <w:rPr>
          <w:rFonts w:hint="eastAsia"/>
          <w:sz w:val="21"/>
        </w:rPr>
        <w:t>亚文化传播</w:t>
      </w:r>
      <w:r w:rsidRPr="003256E2">
        <w:rPr>
          <w:sz w:val="21"/>
        </w:rPr>
        <w:t>[J].</w:t>
      </w:r>
      <w:r w:rsidRPr="003256E2">
        <w:rPr>
          <w:rFonts w:hint="eastAsia"/>
          <w:sz w:val="21"/>
        </w:rPr>
        <w:t>兰州大学学报</w:t>
      </w:r>
      <w:r w:rsidRPr="003256E2">
        <w:rPr>
          <w:sz w:val="21"/>
        </w:rPr>
        <w:t>(</w:t>
      </w:r>
      <w:r w:rsidRPr="003256E2">
        <w:rPr>
          <w:rFonts w:hint="eastAsia"/>
          <w:sz w:val="21"/>
        </w:rPr>
        <w:t>社会科学版</w:t>
      </w:r>
      <w:r w:rsidRPr="003256E2">
        <w:rPr>
          <w:sz w:val="21"/>
        </w:rPr>
        <w:t>),2019,47(01):107-113.</w:t>
      </w:r>
    </w:p>
    <w:p w14:paraId="3E5EC49C" w14:textId="77777777" w:rsidR="00226B3F" w:rsidRPr="00226B3F" w:rsidRDefault="00226B3F" w:rsidP="00E9731E">
      <w:pPr>
        <w:wordWrap w:val="0"/>
        <w:jc w:val="left"/>
        <w:rPr>
          <w:sz w:val="21"/>
          <w:szCs w:val="21"/>
        </w:rPr>
      </w:pPr>
    </w:p>
    <w:p w14:paraId="513CEF42" w14:textId="24A66DAB" w:rsidR="0081180C" w:rsidRPr="00D91406" w:rsidRDefault="00000000" w:rsidP="00523458">
      <w:pPr>
        <w:pStyle w:val="1"/>
        <w:numPr>
          <w:ilvl w:val="0"/>
          <w:numId w:val="0"/>
        </w:numPr>
        <w:spacing w:after="240"/>
        <w:rPr>
          <w:rFonts w:hint="eastAsia"/>
        </w:rPr>
      </w:pPr>
      <w:bookmarkStart w:id="107" w:name="_Toc199511143"/>
      <w:r>
        <w:rPr>
          <w:rFonts w:hint="eastAsia"/>
        </w:rPr>
        <w:lastRenderedPageBreak/>
        <w:t>致 谢</w:t>
      </w:r>
      <w:bookmarkEnd w:id="107"/>
    </w:p>
    <w:bookmarkEnd w:id="0"/>
    <w:bookmarkEnd w:id="1"/>
    <w:p w14:paraId="29B3892D" w14:textId="77777777" w:rsidR="0081180C" w:rsidRDefault="00000000">
      <w:pPr>
        <w:ind w:firstLineChars="200" w:firstLine="480"/>
        <w:jc w:val="left"/>
      </w:pPr>
      <w:r>
        <w:rPr>
          <w:rFonts w:hint="eastAsia"/>
        </w:rPr>
        <w:t>四载春秋转瞬即逝，站在这段旅途的终点回望，方觉岁月如笔尖流淌的墨痕，将万千思绪凝成永恒的印记。这方承载青春与成长的校园，每一处风景都镌刻着独属于我们的故事，而此刻的离别，既是终点亦是起点。</w:t>
      </w:r>
    </w:p>
    <w:p w14:paraId="67A240C9" w14:textId="77777777" w:rsidR="0081180C" w:rsidRDefault="00000000">
      <w:pPr>
        <w:ind w:firstLineChars="200" w:firstLine="480"/>
        <w:jc w:val="left"/>
      </w:pPr>
      <w:r>
        <w:rPr>
          <w:rFonts w:hint="eastAsia"/>
        </w:rPr>
        <w:t>师恩如海，铭记于心，饮其流者怀其源，学其成时念吾师。首先，我要向我的导师聂莉莎老师致以最深切的谢意。从论文选题的反复推敲，到研究框架的精心搭建，再到逐字逐句的细致批注，您始终以严谨的治学态度与渊博的专业学识为我指引方向。每周例会上清晰的规划、深夜邮件中耐心的解答、实验瓶颈期温暖的鼓励，您用行动诠释了“师者匠心”的真谛。这段科研旅程不仅让我收获了知识，更让我领悟到精益求精的学术品格，这将是我毕生珍藏的精神财富。</w:t>
      </w:r>
    </w:p>
    <w:p w14:paraId="569C5D1F" w14:textId="77777777" w:rsidR="0081180C" w:rsidRDefault="00000000">
      <w:pPr>
        <w:ind w:firstLineChars="200" w:firstLine="480"/>
        <w:jc w:val="left"/>
      </w:pPr>
      <w:r>
        <w:rPr>
          <w:rFonts w:hint="eastAsia"/>
        </w:rPr>
        <w:t>同窗情谊，山海可证，少年何妨梦摘星，敢挽桑弓射玉衡。感谢与我并肩前行的室友与同窗：是你们在代码调试时与我彻夜探讨，在数据瓶颈期为我提供灵感，在答辩前夕伴我反复演练。那些实验室里的键盘声、图书馆中的书页响、操场上的欢笑声，拼凑成青春最鲜活的底色。特别感谢好友李明、王晨在算法优化环节的无私协助，你们以跨学科的视角为我打开新的思路。疫情虽让校园生活频按“暂停键”，但我们的情谊始终“在线”。</w:t>
      </w:r>
    </w:p>
    <w:p w14:paraId="47AD6300" w14:textId="77777777" w:rsidR="0081180C" w:rsidRDefault="00000000">
      <w:pPr>
        <w:ind w:firstLineChars="200" w:firstLine="480"/>
        <w:jc w:val="left"/>
      </w:pPr>
      <w:r>
        <w:rPr>
          <w:rFonts w:hint="eastAsia"/>
        </w:rPr>
        <w:t>椿萱之恩，寸心难报，父母之爱子，则为之计深远。感谢我的父母二十余载如一日的默默付出，是你们用坚实的臂膀为我筑起追梦的阶梯。备考时的暖心汤羹、离家时的殷殷目光、低谷时的温柔宽慰，让我在异乡求学的日子里始终心有归处。犹记母亲那句“你尽管向前，家永远是你的退路”，这份无条件的支持让我在学术道路上步履愈坚。</w:t>
      </w:r>
    </w:p>
    <w:p w14:paraId="61BBD0B0" w14:textId="77777777" w:rsidR="0081180C" w:rsidRDefault="00000000">
      <w:pPr>
        <w:ind w:firstLineChars="200" w:firstLine="480"/>
        <w:jc w:val="left"/>
      </w:pPr>
      <w:r>
        <w:rPr>
          <w:rFonts w:hint="eastAsia"/>
        </w:rPr>
        <w:t>母校厚土，润物无声，木铎金声，弦歌不辍。感谢母校提供的优质资源：图书馆的浩瀚藏书助我夯实理论根基，实验室的先进设备为创新实践保驾护航，创新创业大赛的历练让我跳出课本直面真实挑战。特别感谢学院张教授在项目初期对技术路线的关键建议，您那句“工程思维需兼顾理想与现实”让我受益终生。</w:t>
      </w:r>
    </w:p>
    <w:p w14:paraId="7D41DA08" w14:textId="77777777" w:rsidR="0081180C" w:rsidRDefault="00000000">
      <w:pPr>
        <w:ind w:firstLineChars="200" w:firstLine="480"/>
        <w:jc w:val="left"/>
      </w:pPr>
      <w:r>
        <w:rPr>
          <w:rFonts w:hint="eastAsia"/>
        </w:rPr>
        <w:t>山河远阔，未来可期，此去跃入人海，各有风雨灿烂。愿我的同窗们于各自领域绽放光芒，愿恩师们桃李满园芝兰盈室，愿母校滋兰树蕙再谱华章。人生并非同花顺，但求落子无悔；长路未必皆坦途，惟愿步履不停。此别若问归期，且待风起青萍，山巅再逢！</w:t>
      </w:r>
    </w:p>
    <w:p w14:paraId="62566CE6" w14:textId="77777777" w:rsidR="0081180C" w:rsidRDefault="0081180C">
      <w:pPr>
        <w:ind w:firstLine="480"/>
      </w:pPr>
    </w:p>
    <w:sectPr w:rsidR="0081180C">
      <w:footerReference w:type="default" r:id="rId57"/>
      <w:pgSz w:w="11906" w:h="16838"/>
      <w:pgMar w:top="2268" w:right="1418" w:bottom="1418" w:left="1418" w:header="851" w:footer="851" w:gutter="0"/>
      <w:cols w:space="720"/>
      <w:docGrid w:type="lines" w:linePitch="318"/>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C0">
      <wne:acd wne:acdName="acd4"/>
    </wne:keymap>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A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C8CC9" w14:textId="77777777" w:rsidR="00085617" w:rsidRDefault="00085617">
      <w:pPr>
        <w:spacing w:line="240" w:lineRule="auto"/>
      </w:pPr>
      <w:r>
        <w:separator/>
      </w:r>
    </w:p>
  </w:endnote>
  <w:endnote w:type="continuationSeparator" w:id="0">
    <w:p w14:paraId="2B49E258" w14:textId="77777777" w:rsidR="00085617" w:rsidRDefault="000856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书宋简体">
    <w:altName w:val="宋体"/>
    <w:charset w:val="86"/>
    <w:family w:val="script"/>
    <w:pitch w:val="default"/>
    <w:sig w:usb0="00000000" w:usb1="00000000" w:usb2="00000000" w:usb3="00000000" w:csb0="00040000" w:csb1="00000000"/>
  </w:font>
  <w:font w:name="方正黑体简体">
    <w:altName w:val="微软雅黑"/>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4A9D" w14:textId="77777777" w:rsidR="0081180C" w:rsidRDefault="0081180C">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B1FF" w14:textId="77777777" w:rsidR="0081180C" w:rsidRDefault="0081180C">
    <w:pPr>
      <w:pStyle w:val="aff6"/>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C920" w14:textId="77777777" w:rsidR="0081180C" w:rsidRDefault="0081180C">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126605"/>
      <w:docPartObj>
        <w:docPartGallery w:val="Page Numbers (Bottom of Page)"/>
        <w:docPartUnique/>
      </w:docPartObj>
    </w:sdtPr>
    <w:sdtContent>
      <w:p w14:paraId="506956C6" w14:textId="69414BFC" w:rsidR="0081180C" w:rsidRDefault="00D91406" w:rsidP="00D91406">
        <w:pPr>
          <w:pStyle w:val="aff6"/>
          <w:ind w:left="1680" w:right="168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17663"/>
      <w:docPartObj>
        <w:docPartGallery w:val="Page Numbers (Bottom of Page)"/>
        <w:docPartUnique/>
      </w:docPartObj>
    </w:sdtPr>
    <w:sdtContent>
      <w:p w14:paraId="4AD0C698" w14:textId="6CD8A06F" w:rsidR="0081180C" w:rsidRPr="00D91406" w:rsidRDefault="00D91406" w:rsidP="00D91406">
        <w:pPr>
          <w:pStyle w:val="aff6"/>
          <w:ind w:left="1680" w:right="168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9B59" w14:textId="77777777" w:rsidR="00085617" w:rsidRDefault="00085617">
      <w:r>
        <w:separator/>
      </w:r>
    </w:p>
  </w:footnote>
  <w:footnote w:type="continuationSeparator" w:id="0">
    <w:p w14:paraId="05A87AE7" w14:textId="77777777" w:rsidR="00085617" w:rsidRDefault="00085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0C19" w14:textId="77777777" w:rsidR="0081180C" w:rsidRDefault="0081180C">
    <w:pPr>
      <w:pStyle w:val="aff9"/>
      <w:pBdr>
        <w:bottom w:val="none" w:sz="0" w:space="0" w:color="auto"/>
      </w:pBdr>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078A" w14:textId="77777777" w:rsidR="0081180C" w:rsidRDefault="00000000">
    <w:pPr>
      <w:pStyle w:val="aff9"/>
      <w:pBdr>
        <w:bottom w:val="single" w:sz="4" w:space="1" w:color="auto"/>
      </w:pBdr>
      <w:ind w:firstLine="400"/>
    </w:pPr>
    <w:r>
      <w:rPr>
        <w:rFonts w:hint="eastAsia"/>
      </w:rPr>
      <w:t>成都大学本科毕业设计（论文）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5C3D" w14:textId="77777777" w:rsidR="0081180C" w:rsidRDefault="00000000">
    <w:pPr>
      <w:pStyle w:val="aff9"/>
      <w:pBdr>
        <w:bottom w:val="single" w:sz="4" w:space="1" w:color="auto"/>
      </w:pBdr>
      <w:ind w:firstLine="400"/>
    </w:pPr>
    <w:r>
      <w:rPr>
        <w:rFonts w:hint="eastAsia"/>
      </w:rPr>
      <w:t>成都大学本科毕业设计（论文）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DFBC" w14:textId="77777777" w:rsidR="0081180C" w:rsidRDefault="00000000">
    <w:pPr>
      <w:pStyle w:val="aff9"/>
      <w:pBdr>
        <w:bottom w:val="single" w:sz="4" w:space="1" w:color="auto"/>
      </w:pBdr>
      <w:ind w:firstLine="400"/>
    </w:pPr>
    <w:r>
      <w:rPr>
        <w:rFonts w:hint="eastAsia"/>
      </w:rPr>
      <w:t>成都大学本科毕业设计（论文）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3FBC" w14:textId="77777777" w:rsidR="0081180C" w:rsidRDefault="00000000">
    <w:pPr>
      <w:pStyle w:val="aff9"/>
      <w:pBdr>
        <w:bottom w:val="single" w:sz="4" w:space="0" w:color="auto"/>
      </w:pBdr>
      <w:ind w:firstLine="400"/>
    </w:pPr>
    <w:r>
      <w:rPr>
        <w:rFonts w:hint="eastAsia"/>
      </w:rPr>
      <w:t>成都大学本科毕业设计（论文）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00D9333F"/>
    <w:multiLevelType w:val="multilevel"/>
    <w:tmpl w:val="00D9333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0A621160"/>
    <w:multiLevelType w:val="multilevel"/>
    <w:tmpl w:val="0A621160"/>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154D68AC"/>
    <w:multiLevelType w:val="multilevel"/>
    <w:tmpl w:val="154D68A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21E62915"/>
    <w:multiLevelType w:val="multilevel"/>
    <w:tmpl w:val="21E62915"/>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14" w15:restartNumberingAfterBreak="0">
    <w:nsid w:val="33F152C0"/>
    <w:multiLevelType w:val="multilevel"/>
    <w:tmpl w:val="33F152C0"/>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5" w15:restartNumberingAfterBreak="0">
    <w:nsid w:val="40681E60"/>
    <w:multiLevelType w:val="multilevel"/>
    <w:tmpl w:val="40681E60"/>
    <w:lvl w:ilvl="0">
      <w:start w:val="1"/>
      <w:numFmt w:val="decimal"/>
      <w:pStyle w:val="1"/>
      <w:suff w:val="space"/>
      <w:lvlText w:val="%1"/>
      <w:lvlJc w:val="left"/>
      <w:pPr>
        <w:ind w:left="432" w:hanging="432"/>
      </w:pPr>
      <w:rPr>
        <w:rFonts w:hint="eastAsia"/>
      </w:rPr>
    </w:lvl>
    <w:lvl w:ilvl="1">
      <w:start w:val="1"/>
      <w:numFmt w:val="decimal"/>
      <w:pStyle w:val="21"/>
      <w:suff w:val="space"/>
      <w:lvlText w:val="%1.%2"/>
      <w:lvlJc w:val="left"/>
      <w:pPr>
        <w:ind w:left="576" w:hanging="576"/>
      </w:pPr>
      <w:rPr>
        <w:rFonts w:hint="eastAsia"/>
      </w:rPr>
    </w:lvl>
    <w:lvl w:ilvl="2">
      <w:start w:val="1"/>
      <w:numFmt w:val="decimal"/>
      <w:pStyle w:val="31"/>
      <w:suff w:val="space"/>
      <w:lvlText w:val="%1.%2.%3"/>
      <w:lvlJc w:val="left"/>
      <w:pPr>
        <w:ind w:left="0" w:firstLine="0"/>
      </w:pPr>
      <w:rPr>
        <w:rFonts w:hint="eastAsia"/>
      </w:rPr>
    </w:lvl>
    <w:lvl w:ilvl="3">
      <w:start w:val="1"/>
      <w:numFmt w:val="decimal"/>
      <w:pStyle w:val="41"/>
      <w:suff w:val="space"/>
      <w:lvlText w:val="(%4)"/>
      <w:lvlJc w:val="left"/>
      <w:pPr>
        <w:ind w:left="0" w:firstLine="0"/>
      </w:pPr>
      <w:rPr>
        <w:rFonts w:hint="eastAsia"/>
      </w:rPr>
    </w:lvl>
    <w:lvl w:ilvl="4">
      <w:start w:val="1"/>
      <w:numFmt w:val="decimal"/>
      <w:pStyle w:val="51"/>
      <w:suff w:val="space"/>
      <w:lvlText w:val="%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6" w15:restartNumberingAfterBreak="0">
    <w:nsid w:val="40DF7D25"/>
    <w:multiLevelType w:val="multilevel"/>
    <w:tmpl w:val="40DF7D2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571C26E3"/>
    <w:multiLevelType w:val="multilevel"/>
    <w:tmpl w:val="571C26E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6A580F8E"/>
    <w:multiLevelType w:val="multilevel"/>
    <w:tmpl w:val="6A580F8E"/>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9" w15:restartNumberingAfterBreak="0">
    <w:nsid w:val="76ED28F8"/>
    <w:multiLevelType w:val="multilevel"/>
    <w:tmpl w:val="76ED28F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0" w15:restartNumberingAfterBreak="0">
    <w:nsid w:val="7DDC257C"/>
    <w:multiLevelType w:val="hybridMultilevel"/>
    <w:tmpl w:val="766686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299770141">
    <w:abstractNumId w:val="15"/>
  </w:num>
  <w:num w:numId="2" w16cid:durableId="79064824">
    <w:abstractNumId w:val="3"/>
  </w:num>
  <w:num w:numId="3" w16cid:durableId="630280733">
    <w:abstractNumId w:val="5"/>
  </w:num>
  <w:num w:numId="4" w16cid:durableId="231357331">
    <w:abstractNumId w:val="8"/>
  </w:num>
  <w:num w:numId="5" w16cid:durableId="421493716">
    <w:abstractNumId w:val="9"/>
  </w:num>
  <w:num w:numId="6" w16cid:durableId="1211578552">
    <w:abstractNumId w:val="6"/>
  </w:num>
  <w:num w:numId="7" w16cid:durableId="1620916984">
    <w:abstractNumId w:val="2"/>
  </w:num>
  <w:num w:numId="8" w16cid:durableId="1952736403">
    <w:abstractNumId w:val="7"/>
  </w:num>
  <w:num w:numId="9" w16cid:durableId="659238361">
    <w:abstractNumId w:val="4"/>
  </w:num>
  <w:num w:numId="10" w16cid:durableId="632711848">
    <w:abstractNumId w:val="1"/>
  </w:num>
  <w:num w:numId="11" w16cid:durableId="2147160601">
    <w:abstractNumId w:val="0"/>
  </w:num>
  <w:num w:numId="12" w16cid:durableId="230968138">
    <w:abstractNumId w:val="11"/>
  </w:num>
  <w:num w:numId="13" w16cid:durableId="227541438">
    <w:abstractNumId w:val="10"/>
  </w:num>
  <w:num w:numId="14" w16cid:durableId="2068406158">
    <w:abstractNumId w:val="19"/>
  </w:num>
  <w:num w:numId="15" w16cid:durableId="1036471960">
    <w:abstractNumId w:val="17"/>
  </w:num>
  <w:num w:numId="16" w16cid:durableId="1994522694">
    <w:abstractNumId w:val="12"/>
  </w:num>
  <w:num w:numId="17" w16cid:durableId="48699361">
    <w:abstractNumId w:val="16"/>
  </w:num>
  <w:num w:numId="18" w16cid:durableId="1180779492">
    <w:abstractNumId w:val="14"/>
  </w:num>
  <w:num w:numId="19" w16cid:durableId="505637819">
    <w:abstractNumId w:val="18"/>
  </w:num>
  <w:num w:numId="20" w16cid:durableId="1039285284">
    <w:abstractNumId w:val="13"/>
  </w:num>
  <w:num w:numId="21" w16cid:durableId="457989395">
    <w:abstractNumId w:val="15"/>
  </w:num>
  <w:num w:numId="22" w16cid:durableId="1630235735">
    <w:abstractNumId w:val="15"/>
  </w:num>
  <w:num w:numId="23" w16cid:durableId="898243376">
    <w:abstractNumId w:val="15"/>
  </w:num>
  <w:num w:numId="24" w16cid:durableId="1262251711">
    <w:abstractNumId w:val="15"/>
  </w:num>
  <w:num w:numId="25" w16cid:durableId="228734637">
    <w:abstractNumId w:val="15"/>
  </w:num>
  <w:num w:numId="26" w16cid:durableId="1705128763">
    <w:abstractNumId w:val="15"/>
  </w:num>
  <w:num w:numId="27" w16cid:durableId="2050645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3ZWRhY2ZiMTIzMzc1YjE0MTIwYzY1NzQwZmVjY2EifQ=="/>
  </w:docVars>
  <w:rsids>
    <w:rsidRoot w:val="6D9400DF"/>
    <w:rsid w:val="00001E66"/>
    <w:rsid w:val="000059B0"/>
    <w:rsid w:val="00006F36"/>
    <w:rsid w:val="000350AB"/>
    <w:rsid w:val="0003598A"/>
    <w:rsid w:val="00036B00"/>
    <w:rsid w:val="0003727A"/>
    <w:rsid w:val="0004767F"/>
    <w:rsid w:val="00050FB1"/>
    <w:rsid w:val="000567E1"/>
    <w:rsid w:val="00061149"/>
    <w:rsid w:val="00064DC6"/>
    <w:rsid w:val="00070089"/>
    <w:rsid w:val="0007088F"/>
    <w:rsid w:val="00070FEB"/>
    <w:rsid w:val="000808E7"/>
    <w:rsid w:val="00083A82"/>
    <w:rsid w:val="00084142"/>
    <w:rsid w:val="00085617"/>
    <w:rsid w:val="00087A21"/>
    <w:rsid w:val="00093378"/>
    <w:rsid w:val="00093968"/>
    <w:rsid w:val="000956B1"/>
    <w:rsid w:val="000959EB"/>
    <w:rsid w:val="00095EC3"/>
    <w:rsid w:val="00097437"/>
    <w:rsid w:val="000A049C"/>
    <w:rsid w:val="000A27F8"/>
    <w:rsid w:val="000A67DE"/>
    <w:rsid w:val="000B03BB"/>
    <w:rsid w:val="000B60A6"/>
    <w:rsid w:val="000C1A2B"/>
    <w:rsid w:val="000C3A66"/>
    <w:rsid w:val="000C5598"/>
    <w:rsid w:val="000C5D6F"/>
    <w:rsid w:val="000D3434"/>
    <w:rsid w:val="000D3697"/>
    <w:rsid w:val="000D43B2"/>
    <w:rsid w:val="000D7CDB"/>
    <w:rsid w:val="000E1CF5"/>
    <w:rsid w:val="000F0B96"/>
    <w:rsid w:val="000F0CCA"/>
    <w:rsid w:val="000F7DB8"/>
    <w:rsid w:val="00103FD8"/>
    <w:rsid w:val="001045F9"/>
    <w:rsid w:val="00106090"/>
    <w:rsid w:val="001128A7"/>
    <w:rsid w:val="001158B9"/>
    <w:rsid w:val="00117D04"/>
    <w:rsid w:val="00117ED5"/>
    <w:rsid w:val="00120512"/>
    <w:rsid w:val="00120DEA"/>
    <w:rsid w:val="001229BD"/>
    <w:rsid w:val="00124A41"/>
    <w:rsid w:val="00124AD4"/>
    <w:rsid w:val="001263FB"/>
    <w:rsid w:val="00126C32"/>
    <w:rsid w:val="00127735"/>
    <w:rsid w:val="00127D7A"/>
    <w:rsid w:val="00130203"/>
    <w:rsid w:val="00133297"/>
    <w:rsid w:val="001334EF"/>
    <w:rsid w:val="00134FEF"/>
    <w:rsid w:val="00136B42"/>
    <w:rsid w:val="00137EDB"/>
    <w:rsid w:val="00137FBA"/>
    <w:rsid w:val="00140E82"/>
    <w:rsid w:val="00140ED9"/>
    <w:rsid w:val="00147E56"/>
    <w:rsid w:val="001528FB"/>
    <w:rsid w:val="001529D9"/>
    <w:rsid w:val="00153B80"/>
    <w:rsid w:val="001543F3"/>
    <w:rsid w:val="00155035"/>
    <w:rsid w:val="00160294"/>
    <w:rsid w:val="00163136"/>
    <w:rsid w:val="00165070"/>
    <w:rsid w:val="0016621A"/>
    <w:rsid w:val="001717C2"/>
    <w:rsid w:val="001719D3"/>
    <w:rsid w:val="001755D9"/>
    <w:rsid w:val="00185320"/>
    <w:rsid w:val="001940C0"/>
    <w:rsid w:val="0019486B"/>
    <w:rsid w:val="001A2547"/>
    <w:rsid w:val="001A2D4F"/>
    <w:rsid w:val="001A5A00"/>
    <w:rsid w:val="001A5A64"/>
    <w:rsid w:val="001A7039"/>
    <w:rsid w:val="001B3153"/>
    <w:rsid w:val="001B56B0"/>
    <w:rsid w:val="001B7233"/>
    <w:rsid w:val="001C1245"/>
    <w:rsid w:val="001C473B"/>
    <w:rsid w:val="001C66B5"/>
    <w:rsid w:val="001C6934"/>
    <w:rsid w:val="001C7239"/>
    <w:rsid w:val="001C7A71"/>
    <w:rsid w:val="001C7C9F"/>
    <w:rsid w:val="001D5ADC"/>
    <w:rsid w:val="001D5C55"/>
    <w:rsid w:val="001E0A5C"/>
    <w:rsid w:val="001E26E8"/>
    <w:rsid w:val="001E2DDA"/>
    <w:rsid w:val="001F4CAF"/>
    <w:rsid w:val="001F5ACF"/>
    <w:rsid w:val="001F5E18"/>
    <w:rsid w:val="001F6700"/>
    <w:rsid w:val="002018F9"/>
    <w:rsid w:val="00204B4D"/>
    <w:rsid w:val="00205C01"/>
    <w:rsid w:val="00212299"/>
    <w:rsid w:val="00215628"/>
    <w:rsid w:val="002157B1"/>
    <w:rsid w:val="00217281"/>
    <w:rsid w:val="0022185C"/>
    <w:rsid w:val="00223AED"/>
    <w:rsid w:val="00226B3F"/>
    <w:rsid w:val="00230528"/>
    <w:rsid w:val="00232067"/>
    <w:rsid w:val="00232264"/>
    <w:rsid w:val="00233736"/>
    <w:rsid w:val="00235E2A"/>
    <w:rsid w:val="002426D4"/>
    <w:rsid w:val="00247E26"/>
    <w:rsid w:val="002507DE"/>
    <w:rsid w:val="00250D12"/>
    <w:rsid w:val="00252FAC"/>
    <w:rsid w:val="00253C48"/>
    <w:rsid w:val="00254B44"/>
    <w:rsid w:val="002550D5"/>
    <w:rsid w:val="0025595D"/>
    <w:rsid w:val="00257687"/>
    <w:rsid w:val="00260880"/>
    <w:rsid w:val="00261185"/>
    <w:rsid w:val="00262056"/>
    <w:rsid w:val="002637E6"/>
    <w:rsid w:val="00263AAE"/>
    <w:rsid w:val="00263D61"/>
    <w:rsid w:val="002662A9"/>
    <w:rsid w:val="002667BE"/>
    <w:rsid w:val="0026789B"/>
    <w:rsid w:val="00267FD1"/>
    <w:rsid w:val="0027020C"/>
    <w:rsid w:val="00274B11"/>
    <w:rsid w:val="00276E79"/>
    <w:rsid w:val="00277C81"/>
    <w:rsid w:val="00280589"/>
    <w:rsid w:val="002809C2"/>
    <w:rsid w:val="00291A94"/>
    <w:rsid w:val="00293042"/>
    <w:rsid w:val="00293553"/>
    <w:rsid w:val="0029392E"/>
    <w:rsid w:val="0029425D"/>
    <w:rsid w:val="00294581"/>
    <w:rsid w:val="0029490D"/>
    <w:rsid w:val="00295024"/>
    <w:rsid w:val="00295E7D"/>
    <w:rsid w:val="00297F42"/>
    <w:rsid w:val="002A0EE0"/>
    <w:rsid w:val="002A1B0D"/>
    <w:rsid w:val="002A2421"/>
    <w:rsid w:val="002A2783"/>
    <w:rsid w:val="002A2D11"/>
    <w:rsid w:val="002A491D"/>
    <w:rsid w:val="002A491F"/>
    <w:rsid w:val="002A7454"/>
    <w:rsid w:val="002A77AE"/>
    <w:rsid w:val="002B0F16"/>
    <w:rsid w:val="002B2790"/>
    <w:rsid w:val="002B5FD7"/>
    <w:rsid w:val="002C30C6"/>
    <w:rsid w:val="002C348A"/>
    <w:rsid w:val="002C3B83"/>
    <w:rsid w:val="002D493D"/>
    <w:rsid w:val="002E3B51"/>
    <w:rsid w:val="002E568D"/>
    <w:rsid w:val="002F0418"/>
    <w:rsid w:val="002F0CFB"/>
    <w:rsid w:val="002F1B1A"/>
    <w:rsid w:val="002F62F4"/>
    <w:rsid w:val="002F682E"/>
    <w:rsid w:val="00302F6C"/>
    <w:rsid w:val="00310C03"/>
    <w:rsid w:val="003118BD"/>
    <w:rsid w:val="00313CA2"/>
    <w:rsid w:val="003170FA"/>
    <w:rsid w:val="00317146"/>
    <w:rsid w:val="00317BE5"/>
    <w:rsid w:val="0032218D"/>
    <w:rsid w:val="003256E2"/>
    <w:rsid w:val="0032612F"/>
    <w:rsid w:val="00330E9E"/>
    <w:rsid w:val="00331A37"/>
    <w:rsid w:val="00333CB2"/>
    <w:rsid w:val="00336D55"/>
    <w:rsid w:val="003427B8"/>
    <w:rsid w:val="00342F04"/>
    <w:rsid w:val="00343E03"/>
    <w:rsid w:val="00352A07"/>
    <w:rsid w:val="003559B5"/>
    <w:rsid w:val="00356AC7"/>
    <w:rsid w:val="00370832"/>
    <w:rsid w:val="0037538B"/>
    <w:rsid w:val="0038021F"/>
    <w:rsid w:val="0038073A"/>
    <w:rsid w:val="00381BE7"/>
    <w:rsid w:val="0038364E"/>
    <w:rsid w:val="00384A6B"/>
    <w:rsid w:val="003855D2"/>
    <w:rsid w:val="00385843"/>
    <w:rsid w:val="00385925"/>
    <w:rsid w:val="0039015C"/>
    <w:rsid w:val="00393354"/>
    <w:rsid w:val="0039388A"/>
    <w:rsid w:val="00394854"/>
    <w:rsid w:val="00394FA2"/>
    <w:rsid w:val="003A04EE"/>
    <w:rsid w:val="003A1977"/>
    <w:rsid w:val="003A50C3"/>
    <w:rsid w:val="003B3DBF"/>
    <w:rsid w:val="003B4802"/>
    <w:rsid w:val="003B5038"/>
    <w:rsid w:val="003B64B2"/>
    <w:rsid w:val="003B6B72"/>
    <w:rsid w:val="003B6D8E"/>
    <w:rsid w:val="003C3AEF"/>
    <w:rsid w:val="003C413B"/>
    <w:rsid w:val="003C6E9D"/>
    <w:rsid w:val="003D03DB"/>
    <w:rsid w:val="003D1156"/>
    <w:rsid w:val="003D1903"/>
    <w:rsid w:val="003D2C7D"/>
    <w:rsid w:val="003D3EDD"/>
    <w:rsid w:val="003D4E6C"/>
    <w:rsid w:val="003E269E"/>
    <w:rsid w:val="003E29D2"/>
    <w:rsid w:val="003E2A4F"/>
    <w:rsid w:val="003E54B3"/>
    <w:rsid w:val="003E74E4"/>
    <w:rsid w:val="003E792F"/>
    <w:rsid w:val="003F24AA"/>
    <w:rsid w:val="003F40BE"/>
    <w:rsid w:val="003F50F1"/>
    <w:rsid w:val="004010FE"/>
    <w:rsid w:val="00402043"/>
    <w:rsid w:val="00402290"/>
    <w:rsid w:val="00403812"/>
    <w:rsid w:val="00404325"/>
    <w:rsid w:val="00423CEE"/>
    <w:rsid w:val="00423FAE"/>
    <w:rsid w:val="00424233"/>
    <w:rsid w:val="004272FA"/>
    <w:rsid w:val="0043032C"/>
    <w:rsid w:val="00432307"/>
    <w:rsid w:val="00436F98"/>
    <w:rsid w:val="00437436"/>
    <w:rsid w:val="004421B2"/>
    <w:rsid w:val="00446814"/>
    <w:rsid w:val="00446C77"/>
    <w:rsid w:val="004478D2"/>
    <w:rsid w:val="00447D40"/>
    <w:rsid w:val="004655C3"/>
    <w:rsid w:val="0046695C"/>
    <w:rsid w:val="004727CD"/>
    <w:rsid w:val="00474BCB"/>
    <w:rsid w:val="00474DE6"/>
    <w:rsid w:val="004873E5"/>
    <w:rsid w:val="00491D13"/>
    <w:rsid w:val="00492CA4"/>
    <w:rsid w:val="00495CBE"/>
    <w:rsid w:val="004A225A"/>
    <w:rsid w:val="004A2CDA"/>
    <w:rsid w:val="004A41E7"/>
    <w:rsid w:val="004A6703"/>
    <w:rsid w:val="004A6B9D"/>
    <w:rsid w:val="004A6CDE"/>
    <w:rsid w:val="004A71F3"/>
    <w:rsid w:val="004A7AEC"/>
    <w:rsid w:val="004B2666"/>
    <w:rsid w:val="004B4861"/>
    <w:rsid w:val="004B4EC7"/>
    <w:rsid w:val="004C167D"/>
    <w:rsid w:val="004C1834"/>
    <w:rsid w:val="004D59D6"/>
    <w:rsid w:val="004D6AFD"/>
    <w:rsid w:val="004D7C6D"/>
    <w:rsid w:val="004E4A22"/>
    <w:rsid w:val="004E591A"/>
    <w:rsid w:val="004E5BED"/>
    <w:rsid w:val="004E6AAC"/>
    <w:rsid w:val="004E6C36"/>
    <w:rsid w:val="004E73D6"/>
    <w:rsid w:val="004F371F"/>
    <w:rsid w:val="004F4700"/>
    <w:rsid w:val="004F588E"/>
    <w:rsid w:val="004F6018"/>
    <w:rsid w:val="004F616D"/>
    <w:rsid w:val="00502882"/>
    <w:rsid w:val="00505FD7"/>
    <w:rsid w:val="005060CE"/>
    <w:rsid w:val="00506D28"/>
    <w:rsid w:val="005115C1"/>
    <w:rsid w:val="00511DB1"/>
    <w:rsid w:val="0051255E"/>
    <w:rsid w:val="00513839"/>
    <w:rsid w:val="0051410B"/>
    <w:rsid w:val="00520DD6"/>
    <w:rsid w:val="0052184B"/>
    <w:rsid w:val="00523458"/>
    <w:rsid w:val="005253D2"/>
    <w:rsid w:val="00531504"/>
    <w:rsid w:val="00531F80"/>
    <w:rsid w:val="005372CE"/>
    <w:rsid w:val="00537414"/>
    <w:rsid w:val="0054015D"/>
    <w:rsid w:val="005438A7"/>
    <w:rsid w:val="0054461A"/>
    <w:rsid w:val="00544E85"/>
    <w:rsid w:val="00546B73"/>
    <w:rsid w:val="00547B26"/>
    <w:rsid w:val="00555A4B"/>
    <w:rsid w:val="00555E3C"/>
    <w:rsid w:val="0056107E"/>
    <w:rsid w:val="00561EE3"/>
    <w:rsid w:val="005718F5"/>
    <w:rsid w:val="00573F10"/>
    <w:rsid w:val="00574B6E"/>
    <w:rsid w:val="00580720"/>
    <w:rsid w:val="005813F3"/>
    <w:rsid w:val="005854F6"/>
    <w:rsid w:val="00592438"/>
    <w:rsid w:val="00592FF7"/>
    <w:rsid w:val="00594522"/>
    <w:rsid w:val="0059532F"/>
    <w:rsid w:val="0059539D"/>
    <w:rsid w:val="005968AE"/>
    <w:rsid w:val="005A1020"/>
    <w:rsid w:val="005A1652"/>
    <w:rsid w:val="005A4947"/>
    <w:rsid w:val="005A7B0D"/>
    <w:rsid w:val="005B4190"/>
    <w:rsid w:val="005B6309"/>
    <w:rsid w:val="005B7AE4"/>
    <w:rsid w:val="005C051B"/>
    <w:rsid w:val="005C0B35"/>
    <w:rsid w:val="005C28B9"/>
    <w:rsid w:val="005D1805"/>
    <w:rsid w:val="005D214C"/>
    <w:rsid w:val="005D5BB8"/>
    <w:rsid w:val="005E1AA9"/>
    <w:rsid w:val="005E28BB"/>
    <w:rsid w:val="005E4EB7"/>
    <w:rsid w:val="005E7748"/>
    <w:rsid w:val="005E7FC6"/>
    <w:rsid w:val="005F3F1D"/>
    <w:rsid w:val="005F6EA7"/>
    <w:rsid w:val="00603A66"/>
    <w:rsid w:val="006100E2"/>
    <w:rsid w:val="00610610"/>
    <w:rsid w:val="0061086C"/>
    <w:rsid w:val="00610CD9"/>
    <w:rsid w:val="006117B6"/>
    <w:rsid w:val="00611E44"/>
    <w:rsid w:val="00611F57"/>
    <w:rsid w:val="00615AF2"/>
    <w:rsid w:val="00621118"/>
    <w:rsid w:val="00623792"/>
    <w:rsid w:val="00625466"/>
    <w:rsid w:val="006258EE"/>
    <w:rsid w:val="00627A7F"/>
    <w:rsid w:val="006307CB"/>
    <w:rsid w:val="0063135D"/>
    <w:rsid w:val="006321D2"/>
    <w:rsid w:val="006323D3"/>
    <w:rsid w:val="0063464D"/>
    <w:rsid w:val="0063537F"/>
    <w:rsid w:val="006353A5"/>
    <w:rsid w:val="00637907"/>
    <w:rsid w:val="00640670"/>
    <w:rsid w:val="00640B97"/>
    <w:rsid w:val="006415AB"/>
    <w:rsid w:val="00641B83"/>
    <w:rsid w:val="00641BD3"/>
    <w:rsid w:val="00643290"/>
    <w:rsid w:val="00646DDC"/>
    <w:rsid w:val="00647B81"/>
    <w:rsid w:val="00652413"/>
    <w:rsid w:val="00652D00"/>
    <w:rsid w:val="00652F38"/>
    <w:rsid w:val="006549B0"/>
    <w:rsid w:val="00654E2E"/>
    <w:rsid w:val="00655961"/>
    <w:rsid w:val="006620AA"/>
    <w:rsid w:val="006647BD"/>
    <w:rsid w:val="00664BA1"/>
    <w:rsid w:val="00665AEB"/>
    <w:rsid w:val="00665FC6"/>
    <w:rsid w:val="006725D1"/>
    <w:rsid w:val="00675E2C"/>
    <w:rsid w:val="006825FB"/>
    <w:rsid w:val="0068317F"/>
    <w:rsid w:val="006836AA"/>
    <w:rsid w:val="0069033A"/>
    <w:rsid w:val="006938B7"/>
    <w:rsid w:val="00696263"/>
    <w:rsid w:val="006975C8"/>
    <w:rsid w:val="00697FA4"/>
    <w:rsid w:val="006A294E"/>
    <w:rsid w:val="006A3472"/>
    <w:rsid w:val="006A3E32"/>
    <w:rsid w:val="006A49F0"/>
    <w:rsid w:val="006A6C3A"/>
    <w:rsid w:val="006A7917"/>
    <w:rsid w:val="006B0915"/>
    <w:rsid w:val="006B1027"/>
    <w:rsid w:val="006B72CE"/>
    <w:rsid w:val="006C1793"/>
    <w:rsid w:val="006C3777"/>
    <w:rsid w:val="006C7867"/>
    <w:rsid w:val="006D1535"/>
    <w:rsid w:val="006D2C19"/>
    <w:rsid w:val="006D3596"/>
    <w:rsid w:val="006D777D"/>
    <w:rsid w:val="006E48F9"/>
    <w:rsid w:val="006E4C80"/>
    <w:rsid w:val="006E59CA"/>
    <w:rsid w:val="006E612C"/>
    <w:rsid w:val="006E6C21"/>
    <w:rsid w:val="006E700C"/>
    <w:rsid w:val="006F5B12"/>
    <w:rsid w:val="006F7856"/>
    <w:rsid w:val="00700384"/>
    <w:rsid w:val="00702C18"/>
    <w:rsid w:val="00706416"/>
    <w:rsid w:val="007079CF"/>
    <w:rsid w:val="0071033D"/>
    <w:rsid w:val="00710513"/>
    <w:rsid w:val="00720EC9"/>
    <w:rsid w:val="007220C4"/>
    <w:rsid w:val="007225D9"/>
    <w:rsid w:val="0072344A"/>
    <w:rsid w:val="007259ED"/>
    <w:rsid w:val="007300AF"/>
    <w:rsid w:val="00731697"/>
    <w:rsid w:val="00733E9B"/>
    <w:rsid w:val="00736A6C"/>
    <w:rsid w:val="00737E5C"/>
    <w:rsid w:val="00741E75"/>
    <w:rsid w:val="007569AB"/>
    <w:rsid w:val="007569EB"/>
    <w:rsid w:val="00761D51"/>
    <w:rsid w:val="007632D1"/>
    <w:rsid w:val="00770226"/>
    <w:rsid w:val="00773C1E"/>
    <w:rsid w:val="007762CB"/>
    <w:rsid w:val="007806CC"/>
    <w:rsid w:val="00780C0E"/>
    <w:rsid w:val="00780D17"/>
    <w:rsid w:val="0078299C"/>
    <w:rsid w:val="00783E46"/>
    <w:rsid w:val="00787561"/>
    <w:rsid w:val="007918ED"/>
    <w:rsid w:val="00793B44"/>
    <w:rsid w:val="007945C4"/>
    <w:rsid w:val="0079483B"/>
    <w:rsid w:val="007A396C"/>
    <w:rsid w:val="007A3D33"/>
    <w:rsid w:val="007A593C"/>
    <w:rsid w:val="007B1DC7"/>
    <w:rsid w:val="007B34E9"/>
    <w:rsid w:val="007B4790"/>
    <w:rsid w:val="007B5068"/>
    <w:rsid w:val="007B5D86"/>
    <w:rsid w:val="007C046A"/>
    <w:rsid w:val="007C29A8"/>
    <w:rsid w:val="007C3328"/>
    <w:rsid w:val="007C3812"/>
    <w:rsid w:val="007D22B9"/>
    <w:rsid w:val="007D2E22"/>
    <w:rsid w:val="007D3E9C"/>
    <w:rsid w:val="007D41F8"/>
    <w:rsid w:val="007D5841"/>
    <w:rsid w:val="007E1DDD"/>
    <w:rsid w:val="007E299B"/>
    <w:rsid w:val="007E30D7"/>
    <w:rsid w:val="007E60DB"/>
    <w:rsid w:val="007E7054"/>
    <w:rsid w:val="007F1A4E"/>
    <w:rsid w:val="007F38A8"/>
    <w:rsid w:val="007F6024"/>
    <w:rsid w:val="007F7458"/>
    <w:rsid w:val="007F7472"/>
    <w:rsid w:val="00803269"/>
    <w:rsid w:val="00806BA0"/>
    <w:rsid w:val="00807166"/>
    <w:rsid w:val="00810414"/>
    <w:rsid w:val="0081180C"/>
    <w:rsid w:val="008123DA"/>
    <w:rsid w:val="0081431E"/>
    <w:rsid w:val="00815050"/>
    <w:rsid w:val="00815DF3"/>
    <w:rsid w:val="00820071"/>
    <w:rsid w:val="008201C4"/>
    <w:rsid w:val="00822742"/>
    <w:rsid w:val="008268BC"/>
    <w:rsid w:val="008270B5"/>
    <w:rsid w:val="00830A7D"/>
    <w:rsid w:val="00831976"/>
    <w:rsid w:val="00833D6E"/>
    <w:rsid w:val="008375A4"/>
    <w:rsid w:val="008410C9"/>
    <w:rsid w:val="0084651F"/>
    <w:rsid w:val="00846730"/>
    <w:rsid w:val="00850EA1"/>
    <w:rsid w:val="00851155"/>
    <w:rsid w:val="00851442"/>
    <w:rsid w:val="008554DE"/>
    <w:rsid w:val="00857730"/>
    <w:rsid w:val="00861942"/>
    <w:rsid w:val="00871879"/>
    <w:rsid w:val="008732B2"/>
    <w:rsid w:val="008816FE"/>
    <w:rsid w:val="00881FE4"/>
    <w:rsid w:val="00884CC5"/>
    <w:rsid w:val="00886F06"/>
    <w:rsid w:val="0088717D"/>
    <w:rsid w:val="00891873"/>
    <w:rsid w:val="00895002"/>
    <w:rsid w:val="008A01E9"/>
    <w:rsid w:val="008A1795"/>
    <w:rsid w:val="008A2080"/>
    <w:rsid w:val="008A39BD"/>
    <w:rsid w:val="008A4541"/>
    <w:rsid w:val="008B02FB"/>
    <w:rsid w:val="008B04D9"/>
    <w:rsid w:val="008B1BBD"/>
    <w:rsid w:val="008B38E6"/>
    <w:rsid w:val="008B439D"/>
    <w:rsid w:val="008C2006"/>
    <w:rsid w:val="008C4179"/>
    <w:rsid w:val="008C424C"/>
    <w:rsid w:val="008C514F"/>
    <w:rsid w:val="008D18DC"/>
    <w:rsid w:val="008D25E6"/>
    <w:rsid w:val="008D4408"/>
    <w:rsid w:val="008D6BDE"/>
    <w:rsid w:val="008D7E49"/>
    <w:rsid w:val="008E0695"/>
    <w:rsid w:val="008E249D"/>
    <w:rsid w:val="008E4FEA"/>
    <w:rsid w:val="008E613E"/>
    <w:rsid w:val="008F1C19"/>
    <w:rsid w:val="00903A24"/>
    <w:rsid w:val="009115F6"/>
    <w:rsid w:val="00911C5E"/>
    <w:rsid w:val="00912154"/>
    <w:rsid w:val="00913284"/>
    <w:rsid w:val="00913A90"/>
    <w:rsid w:val="00915BA0"/>
    <w:rsid w:val="00923F2F"/>
    <w:rsid w:val="0092482D"/>
    <w:rsid w:val="0093300F"/>
    <w:rsid w:val="009350D7"/>
    <w:rsid w:val="00935A10"/>
    <w:rsid w:val="00936353"/>
    <w:rsid w:val="009377C9"/>
    <w:rsid w:val="00953D04"/>
    <w:rsid w:val="009619B3"/>
    <w:rsid w:val="00961DF8"/>
    <w:rsid w:val="009725DC"/>
    <w:rsid w:val="0098287E"/>
    <w:rsid w:val="00983F01"/>
    <w:rsid w:val="009848EA"/>
    <w:rsid w:val="00984AFE"/>
    <w:rsid w:val="0098547F"/>
    <w:rsid w:val="00985631"/>
    <w:rsid w:val="00985A33"/>
    <w:rsid w:val="0098661E"/>
    <w:rsid w:val="00991689"/>
    <w:rsid w:val="009918BB"/>
    <w:rsid w:val="009921A1"/>
    <w:rsid w:val="009930C5"/>
    <w:rsid w:val="009A07B3"/>
    <w:rsid w:val="009A0BBF"/>
    <w:rsid w:val="009A168C"/>
    <w:rsid w:val="009A275D"/>
    <w:rsid w:val="009A5495"/>
    <w:rsid w:val="009A6DD9"/>
    <w:rsid w:val="009A7CD6"/>
    <w:rsid w:val="009B067A"/>
    <w:rsid w:val="009B2647"/>
    <w:rsid w:val="009B2AA0"/>
    <w:rsid w:val="009B3114"/>
    <w:rsid w:val="009B5547"/>
    <w:rsid w:val="009C1E09"/>
    <w:rsid w:val="009C2ED8"/>
    <w:rsid w:val="009C306B"/>
    <w:rsid w:val="009C4C07"/>
    <w:rsid w:val="009C5ADA"/>
    <w:rsid w:val="009D23D7"/>
    <w:rsid w:val="009D2D7E"/>
    <w:rsid w:val="009D3A64"/>
    <w:rsid w:val="009E3483"/>
    <w:rsid w:val="009E434E"/>
    <w:rsid w:val="009E4D40"/>
    <w:rsid w:val="009F04D7"/>
    <w:rsid w:val="009F0772"/>
    <w:rsid w:val="009F26C8"/>
    <w:rsid w:val="009F5ABD"/>
    <w:rsid w:val="00A0188B"/>
    <w:rsid w:val="00A05529"/>
    <w:rsid w:val="00A07B5F"/>
    <w:rsid w:val="00A124C7"/>
    <w:rsid w:val="00A12839"/>
    <w:rsid w:val="00A200DF"/>
    <w:rsid w:val="00A31EF0"/>
    <w:rsid w:val="00A323FD"/>
    <w:rsid w:val="00A32F81"/>
    <w:rsid w:val="00A36792"/>
    <w:rsid w:val="00A37E7A"/>
    <w:rsid w:val="00A40402"/>
    <w:rsid w:val="00A42082"/>
    <w:rsid w:val="00A45667"/>
    <w:rsid w:val="00A4659A"/>
    <w:rsid w:val="00A46C0B"/>
    <w:rsid w:val="00A50AC4"/>
    <w:rsid w:val="00A51D44"/>
    <w:rsid w:val="00A531B0"/>
    <w:rsid w:val="00A567CE"/>
    <w:rsid w:val="00A5739D"/>
    <w:rsid w:val="00A6245F"/>
    <w:rsid w:val="00A6427D"/>
    <w:rsid w:val="00A6529B"/>
    <w:rsid w:val="00A6593D"/>
    <w:rsid w:val="00A66A4A"/>
    <w:rsid w:val="00A71253"/>
    <w:rsid w:val="00A716B1"/>
    <w:rsid w:val="00A74726"/>
    <w:rsid w:val="00A74828"/>
    <w:rsid w:val="00A764B0"/>
    <w:rsid w:val="00A8069C"/>
    <w:rsid w:val="00A807CB"/>
    <w:rsid w:val="00A82A18"/>
    <w:rsid w:val="00A85534"/>
    <w:rsid w:val="00A86F30"/>
    <w:rsid w:val="00A95B09"/>
    <w:rsid w:val="00AA59C1"/>
    <w:rsid w:val="00AB045F"/>
    <w:rsid w:val="00AB0648"/>
    <w:rsid w:val="00AB508C"/>
    <w:rsid w:val="00AB59C4"/>
    <w:rsid w:val="00AB5E65"/>
    <w:rsid w:val="00AB63A5"/>
    <w:rsid w:val="00AC4BC3"/>
    <w:rsid w:val="00AC632F"/>
    <w:rsid w:val="00AC7A13"/>
    <w:rsid w:val="00AD2DAB"/>
    <w:rsid w:val="00AD5A73"/>
    <w:rsid w:val="00AD6BDA"/>
    <w:rsid w:val="00AD6F73"/>
    <w:rsid w:val="00AD77A4"/>
    <w:rsid w:val="00AE334F"/>
    <w:rsid w:val="00AE33A1"/>
    <w:rsid w:val="00AE6D45"/>
    <w:rsid w:val="00AF05C3"/>
    <w:rsid w:val="00AF27FF"/>
    <w:rsid w:val="00AF58F7"/>
    <w:rsid w:val="00AF6211"/>
    <w:rsid w:val="00B00587"/>
    <w:rsid w:val="00B04036"/>
    <w:rsid w:val="00B04E0F"/>
    <w:rsid w:val="00B050D2"/>
    <w:rsid w:val="00B06DE8"/>
    <w:rsid w:val="00B124D6"/>
    <w:rsid w:val="00B146EB"/>
    <w:rsid w:val="00B14BB6"/>
    <w:rsid w:val="00B2141F"/>
    <w:rsid w:val="00B218A1"/>
    <w:rsid w:val="00B21BA1"/>
    <w:rsid w:val="00B23A89"/>
    <w:rsid w:val="00B252FF"/>
    <w:rsid w:val="00B253FD"/>
    <w:rsid w:val="00B2544B"/>
    <w:rsid w:val="00B25E72"/>
    <w:rsid w:val="00B2673A"/>
    <w:rsid w:val="00B27311"/>
    <w:rsid w:val="00B34145"/>
    <w:rsid w:val="00B347C8"/>
    <w:rsid w:val="00B41366"/>
    <w:rsid w:val="00B41AF0"/>
    <w:rsid w:val="00B4328C"/>
    <w:rsid w:val="00B44359"/>
    <w:rsid w:val="00B46819"/>
    <w:rsid w:val="00B50756"/>
    <w:rsid w:val="00B5594F"/>
    <w:rsid w:val="00B616E3"/>
    <w:rsid w:val="00B63C19"/>
    <w:rsid w:val="00B64489"/>
    <w:rsid w:val="00B65437"/>
    <w:rsid w:val="00B7196A"/>
    <w:rsid w:val="00B7231F"/>
    <w:rsid w:val="00B73C5C"/>
    <w:rsid w:val="00B74183"/>
    <w:rsid w:val="00B773B5"/>
    <w:rsid w:val="00B82190"/>
    <w:rsid w:val="00B83A8F"/>
    <w:rsid w:val="00B83F2C"/>
    <w:rsid w:val="00B86476"/>
    <w:rsid w:val="00B95C2C"/>
    <w:rsid w:val="00B966B4"/>
    <w:rsid w:val="00BA018F"/>
    <w:rsid w:val="00BA0E0B"/>
    <w:rsid w:val="00BA2171"/>
    <w:rsid w:val="00BA28E9"/>
    <w:rsid w:val="00BA3BF3"/>
    <w:rsid w:val="00BA4ABB"/>
    <w:rsid w:val="00BA4B81"/>
    <w:rsid w:val="00BB2F1D"/>
    <w:rsid w:val="00BB3FEC"/>
    <w:rsid w:val="00BC1CC6"/>
    <w:rsid w:val="00BC4A37"/>
    <w:rsid w:val="00BD28D1"/>
    <w:rsid w:val="00BE1FB4"/>
    <w:rsid w:val="00BE3EDA"/>
    <w:rsid w:val="00BF1406"/>
    <w:rsid w:val="00BF3391"/>
    <w:rsid w:val="00BF62DF"/>
    <w:rsid w:val="00BF7C0B"/>
    <w:rsid w:val="00C0348B"/>
    <w:rsid w:val="00C05B48"/>
    <w:rsid w:val="00C06237"/>
    <w:rsid w:val="00C06835"/>
    <w:rsid w:val="00C10863"/>
    <w:rsid w:val="00C141A3"/>
    <w:rsid w:val="00C147DF"/>
    <w:rsid w:val="00C16B62"/>
    <w:rsid w:val="00C179F2"/>
    <w:rsid w:val="00C210AA"/>
    <w:rsid w:val="00C2507F"/>
    <w:rsid w:val="00C3221B"/>
    <w:rsid w:val="00C4066E"/>
    <w:rsid w:val="00C424FF"/>
    <w:rsid w:val="00C466B2"/>
    <w:rsid w:val="00C4683C"/>
    <w:rsid w:val="00C50FEF"/>
    <w:rsid w:val="00C64806"/>
    <w:rsid w:val="00C656EF"/>
    <w:rsid w:val="00C76139"/>
    <w:rsid w:val="00C80F97"/>
    <w:rsid w:val="00C81606"/>
    <w:rsid w:val="00C83E59"/>
    <w:rsid w:val="00C84635"/>
    <w:rsid w:val="00C85CCD"/>
    <w:rsid w:val="00C8646A"/>
    <w:rsid w:val="00C912B5"/>
    <w:rsid w:val="00C9543B"/>
    <w:rsid w:val="00CA2262"/>
    <w:rsid w:val="00CA45CA"/>
    <w:rsid w:val="00CA4EDE"/>
    <w:rsid w:val="00CA7E55"/>
    <w:rsid w:val="00CB07FF"/>
    <w:rsid w:val="00CB526B"/>
    <w:rsid w:val="00CB6984"/>
    <w:rsid w:val="00CB6D43"/>
    <w:rsid w:val="00CB6E16"/>
    <w:rsid w:val="00CC235C"/>
    <w:rsid w:val="00CC247C"/>
    <w:rsid w:val="00CC32F6"/>
    <w:rsid w:val="00CC53E6"/>
    <w:rsid w:val="00CD1729"/>
    <w:rsid w:val="00CD2518"/>
    <w:rsid w:val="00CD3AE9"/>
    <w:rsid w:val="00CD6855"/>
    <w:rsid w:val="00CE01AE"/>
    <w:rsid w:val="00CE109E"/>
    <w:rsid w:val="00CE26EC"/>
    <w:rsid w:val="00CE4AAD"/>
    <w:rsid w:val="00CE4E41"/>
    <w:rsid w:val="00CE6AF3"/>
    <w:rsid w:val="00CE71CC"/>
    <w:rsid w:val="00CF6118"/>
    <w:rsid w:val="00D0006D"/>
    <w:rsid w:val="00D0085F"/>
    <w:rsid w:val="00D01707"/>
    <w:rsid w:val="00D02359"/>
    <w:rsid w:val="00D104AF"/>
    <w:rsid w:val="00D105DE"/>
    <w:rsid w:val="00D106AE"/>
    <w:rsid w:val="00D11C48"/>
    <w:rsid w:val="00D20087"/>
    <w:rsid w:val="00D212B0"/>
    <w:rsid w:val="00D226EE"/>
    <w:rsid w:val="00D3118D"/>
    <w:rsid w:val="00D342C0"/>
    <w:rsid w:val="00D35351"/>
    <w:rsid w:val="00D400FD"/>
    <w:rsid w:val="00D42C9D"/>
    <w:rsid w:val="00D45CF5"/>
    <w:rsid w:val="00D50A2F"/>
    <w:rsid w:val="00D511C3"/>
    <w:rsid w:val="00D5151B"/>
    <w:rsid w:val="00D535A9"/>
    <w:rsid w:val="00D54BE6"/>
    <w:rsid w:val="00D56B5C"/>
    <w:rsid w:val="00D57760"/>
    <w:rsid w:val="00D66E23"/>
    <w:rsid w:val="00D710B8"/>
    <w:rsid w:val="00D74CC0"/>
    <w:rsid w:val="00D80E07"/>
    <w:rsid w:val="00D91406"/>
    <w:rsid w:val="00D92DC7"/>
    <w:rsid w:val="00D93CA5"/>
    <w:rsid w:val="00D95CA6"/>
    <w:rsid w:val="00D962CE"/>
    <w:rsid w:val="00D964CC"/>
    <w:rsid w:val="00D96EED"/>
    <w:rsid w:val="00DA01E0"/>
    <w:rsid w:val="00DA0F81"/>
    <w:rsid w:val="00DA4EDF"/>
    <w:rsid w:val="00DA56DD"/>
    <w:rsid w:val="00DB1A16"/>
    <w:rsid w:val="00DB1F1C"/>
    <w:rsid w:val="00DB64E3"/>
    <w:rsid w:val="00DC2905"/>
    <w:rsid w:val="00DC5AC3"/>
    <w:rsid w:val="00DD3738"/>
    <w:rsid w:val="00DD3A7D"/>
    <w:rsid w:val="00DD4EA4"/>
    <w:rsid w:val="00DE327C"/>
    <w:rsid w:val="00DE473B"/>
    <w:rsid w:val="00DE4A7A"/>
    <w:rsid w:val="00DE5DD6"/>
    <w:rsid w:val="00DE7386"/>
    <w:rsid w:val="00DF02B8"/>
    <w:rsid w:val="00DF3E45"/>
    <w:rsid w:val="00DF525E"/>
    <w:rsid w:val="00DF7FCD"/>
    <w:rsid w:val="00E02C2B"/>
    <w:rsid w:val="00E031DB"/>
    <w:rsid w:val="00E04A14"/>
    <w:rsid w:val="00E1060B"/>
    <w:rsid w:val="00E113C9"/>
    <w:rsid w:val="00E15D8B"/>
    <w:rsid w:val="00E244EF"/>
    <w:rsid w:val="00E254A6"/>
    <w:rsid w:val="00E30654"/>
    <w:rsid w:val="00E317DA"/>
    <w:rsid w:val="00E3277C"/>
    <w:rsid w:val="00E3409E"/>
    <w:rsid w:val="00E351C0"/>
    <w:rsid w:val="00E40BEF"/>
    <w:rsid w:val="00E418C6"/>
    <w:rsid w:val="00E41E29"/>
    <w:rsid w:val="00E42AEB"/>
    <w:rsid w:val="00E43B43"/>
    <w:rsid w:val="00E459FA"/>
    <w:rsid w:val="00E4664E"/>
    <w:rsid w:val="00E468CA"/>
    <w:rsid w:val="00E46E27"/>
    <w:rsid w:val="00E5025A"/>
    <w:rsid w:val="00E522A9"/>
    <w:rsid w:val="00E52F54"/>
    <w:rsid w:val="00E57A34"/>
    <w:rsid w:val="00E662F3"/>
    <w:rsid w:val="00E66B8E"/>
    <w:rsid w:val="00E675EB"/>
    <w:rsid w:val="00E703FA"/>
    <w:rsid w:val="00E70930"/>
    <w:rsid w:val="00E73E0D"/>
    <w:rsid w:val="00E81CDB"/>
    <w:rsid w:val="00E86272"/>
    <w:rsid w:val="00E87920"/>
    <w:rsid w:val="00E96758"/>
    <w:rsid w:val="00E9731E"/>
    <w:rsid w:val="00E9755C"/>
    <w:rsid w:val="00EA0DC2"/>
    <w:rsid w:val="00EA0FE4"/>
    <w:rsid w:val="00EA31B5"/>
    <w:rsid w:val="00EA4636"/>
    <w:rsid w:val="00EA5B24"/>
    <w:rsid w:val="00EA62BD"/>
    <w:rsid w:val="00EB16A6"/>
    <w:rsid w:val="00EB63C1"/>
    <w:rsid w:val="00EC006D"/>
    <w:rsid w:val="00EC09C8"/>
    <w:rsid w:val="00EC1346"/>
    <w:rsid w:val="00EC4E2A"/>
    <w:rsid w:val="00ED20DF"/>
    <w:rsid w:val="00ED424D"/>
    <w:rsid w:val="00EE1296"/>
    <w:rsid w:val="00EE1573"/>
    <w:rsid w:val="00EE1587"/>
    <w:rsid w:val="00EE2B09"/>
    <w:rsid w:val="00EE676C"/>
    <w:rsid w:val="00EF1D9D"/>
    <w:rsid w:val="00EF2521"/>
    <w:rsid w:val="00EF4EE3"/>
    <w:rsid w:val="00EF6BE4"/>
    <w:rsid w:val="00F018BC"/>
    <w:rsid w:val="00F01C94"/>
    <w:rsid w:val="00F02050"/>
    <w:rsid w:val="00F04A09"/>
    <w:rsid w:val="00F060A2"/>
    <w:rsid w:val="00F124D7"/>
    <w:rsid w:val="00F12A1E"/>
    <w:rsid w:val="00F162D0"/>
    <w:rsid w:val="00F17631"/>
    <w:rsid w:val="00F20CB0"/>
    <w:rsid w:val="00F224A8"/>
    <w:rsid w:val="00F247CF"/>
    <w:rsid w:val="00F26A6D"/>
    <w:rsid w:val="00F30899"/>
    <w:rsid w:val="00F313CD"/>
    <w:rsid w:val="00F350F1"/>
    <w:rsid w:val="00F35832"/>
    <w:rsid w:val="00F360DF"/>
    <w:rsid w:val="00F36813"/>
    <w:rsid w:val="00F40ED5"/>
    <w:rsid w:val="00F427D5"/>
    <w:rsid w:val="00F42C3A"/>
    <w:rsid w:val="00F4503D"/>
    <w:rsid w:val="00F47F67"/>
    <w:rsid w:val="00F533EE"/>
    <w:rsid w:val="00F544A5"/>
    <w:rsid w:val="00F614B5"/>
    <w:rsid w:val="00F6159D"/>
    <w:rsid w:val="00F61B24"/>
    <w:rsid w:val="00F65823"/>
    <w:rsid w:val="00F7048B"/>
    <w:rsid w:val="00F71F0B"/>
    <w:rsid w:val="00F72A49"/>
    <w:rsid w:val="00F73469"/>
    <w:rsid w:val="00F73EF4"/>
    <w:rsid w:val="00F77E98"/>
    <w:rsid w:val="00F80D8F"/>
    <w:rsid w:val="00F80FC8"/>
    <w:rsid w:val="00F81303"/>
    <w:rsid w:val="00F830D6"/>
    <w:rsid w:val="00F84AB8"/>
    <w:rsid w:val="00F90024"/>
    <w:rsid w:val="00F90333"/>
    <w:rsid w:val="00F9044C"/>
    <w:rsid w:val="00F92FF5"/>
    <w:rsid w:val="00FA0991"/>
    <w:rsid w:val="00FA23C3"/>
    <w:rsid w:val="00FA2731"/>
    <w:rsid w:val="00FA4746"/>
    <w:rsid w:val="00FA4BAB"/>
    <w:rsid w:val="00FB13AB"/>
    <w:rsid w:val="00FB4E25"/>
    <w:rsid w:val="00FB7A0A"/>
    <w:rsid w:val="00FB7EC4"/>
    <w:rsid w:val="00FC018F"/>
    <w:rsid w:val="00FC1015"/>
    <w:rsid w:val="00FC4462"/>
    <w:rsid w:val="00FC49BB"/>
    <w:rsid w:val="00FC7188"/>
    <w:rsid w:val="00FD2059"/>
    <w:rsid w:val="00FD5304"/>
    <w:rsid w:val="00FD5A29"/>
    <w:rsid w:val="00FF1882"/>
    <w:rsid w:val="00FF3430"/>
    <w:rsid w:val="00FF7301"/>
    <w:rsid w:val="00FF7571"/>
    <w:rsid w:val="011F2FBD"/>
    <w:rsid w:val="01C56903"/>
    <w:rsid w:val="03EC461B"/>
    <w:rsid w:val="052459A1"/>
    <w:rsid w:val="05760640"/>
    <w:rsid w:val="05B44411"/>
    <w:rsid w:val="06380A36"/>
    <w:rsid w:val="06491079"/>
    <w:rsid w:val="0741129F"/>
    <w:rsid w:val="096F639D"/>
    <w:rsid w:val="09880BAD"/>
    <w:rsid w:val="0AF344E1"/>
    <w:rsid w:val="0DEF6012"/>
    <w:rsid w:val="0E3471C1"/>
    <w:rsid w:val="0FB449F4"/>
    <w:rsid w:val="1013587E"/>
    <w:rsid w:val="103424A7"/>
    <w:rsid w:val="119360D6"/>
    <w:rsid w:val="11AE5655"/>
    <w:rsid w:val="126A64C6"/>
    <w:rsid w:val="129E1DE1"/>
    <w:rsid w:val="14FD016A"/>
    <w:rsid w:val="15115034"/>
    <w:rsid w:val="15235715"/>
    <w:rsid w:val="155D514E"/>
    <w:rsid w:val="15895853"/>
    <w:rsid w:val="15E76C4F"/>
    <w:rsid w:val="168A53D1"/>
    <w:rsid w:val="19105F49"/>
    <w:rsid w:val="1A263B3F"/>
    <w:rsid w:val="1B21651D"/>
    <w:rsid w:val="1C38055F"/>
    <w:rsid w:val="1C4A0265"/>
    <w:rsid w:val="1D132530"/>
    <w:rsid w:val="1D2C4692"/>
    <w:rsid w:val="1D8F0099"/>
    <w:rsid w:val="1DCD2970"/>
    <w:rsid w:val="1E37093A"/>
    <w:rsid w:val="1F046865"/>
    <w:rsid w:val="1F846174"/>
    <w:rsid w:val="1FA80990"/>
    <w:rsid w:val="2274264E"/>
    <w:rsid w:val="231D6147"/>
    <w:rsid w:val="23407D73"/>
    <w:rsid w:val="23EE3F14"/>
    <w:rsid w:val="24621831"/>
    <w:rsid w:val="25C06258"/>
    <w:rsid w:val="29370C09"/>
    <w:rsid w:val="29CA082C"/>
    <w:rsid w:val="2A8008ED"/>
    <w:rsid w:val="2B3B716B"/>
    <w:rsid w:val="2BBF03B9"/>
    <w:rsid w:val="2EBF0AA2"/>
    <w:rsid w:val="2EF575AF"/>
    <w:rsid w:val="2F7964B4"/>
    <w:rsid w:val="2F997857"/>
    <w:rsid w:val="305315D8"/>
    <w:rsid w:val="306B39F9"/>
    <w:rsid w:val="306D3728"/>
    <w:rsid w:val="30851BFE"/>
    <w:rsid w:val="30B5421D"/>
    <w:rsid w:val="30C454D7"/>
    <w:rsid w:val="30ED4EF1"/>
    <w:rsid w:val="316D48D6"/>
    <w:rsid w:val="328C6A6A"/>
    <w:rsid w:val="32F34F57"/>
    <w:rsid w:val="332F5631"/>
    <w:rsid w:val="33DE310D"/>
    <w:rsid w:val="33E764F4"/>
    <w:rsid w:val="34014D97"/>
    <w:rsid w:val="340E0074"/>
    <w:rsid w:val="353F7983"/>
    <w:rsid w:val="356A243C"/>
    <w:rsid w:val="36095D16"/>
    <w:rsid w:val="36F96CD6"/>
    <w:rsid w:val="396B7745"/>
    <w:rsid w:val="39CE6752"/>
    <w:rsid w:val="3A560FA8"/>
    <w:rsid w:val="3B3E387F"/>
    <w:rsid w:val="3B635114"/>
    <w:rsid w:val="3B7139F2"/>
    <w:rsid w:val="3C30269A"/>
    <w:rsid w:val="3CF960F6"/>
    <w:rsid w:val="3D347EBE"/>
    <w:rsid w:val="3EC91E47"/>
    <w:rsid w:val="40360E21"/>
    <w:rsid w:val="40A51B8C"/>
    <w:rsid w:val="40CE3C43"/>
    <w:rsid w:val="41D41C6F"/>
    <w:rsid w:val="41DE65A6"/>
    <w:rsid w:val="429233A5"/>
    <w:rsid w:val="42CC44D1"/>
    <w:rsid w:val="42E163F2"/>
    <w:rsid w:val="44F41E19"/>
    <w:rsid w:val="45082F6D"/>
    <w:rsid w:val="46A720D3"/>
    <w:rsid w:val="47456FBB"/>
    <w:rsid w:val="47B7598D"/>
    <w:rsid w:val="4915446A"/>
    <w:rsid w:val="496D32A5"/>
    <w:rsid w:val="496D4A46"/>
    <w:rsid w:val="49D85AA9"/>
    <w:rsid w:val="4B0153B1"/>
    <w:rsid w:val="4B10669D"/>
    <w:rsid w:val="4BED67DE"/>
    <w:rsid w:val="4C377328"/>
    <w:rsid w:val="4D344A7D"/>
    <w:rsid w:val="4DF555B6"/>
    <w:rsid w:val="4E2F183B"/>
    <w:rsid w:val="4F017C92"/>
    <w:rsid w:val="4FBD688A"/>
    <w:rsid w:val="5125662C"/>
    <w:rsid w:val="545A1D22"/>
    <w:rsid w:val="55E20AEC"/>
    <w:rsid w:val="572F521C"/>
    <w:rsid w:val="57463C24"/>
    <w:rsid w:val="57637240"/>
    <w:rsid w:val="5887032B"/>
    <w:rsid w:val="5950690A"/>
    <w:rsid w:val="595650B0"/>
    <w:rsid w:val="5ABD5703"/>
    <w:rsid w:val="5AF77E50"/>
    <w:rsid w:val="5B120341"/>
    <w:rsid w:val="5BCF1086"/>
    <w:rsid w:val="5C0C564E"/>
    <w:rsid w:val="5DB036C4"/>
    <w:rsid w:val="5E316E46"/>
    <w:rsid w:val="5ED84988"/>
    <w:rsid w:val="5EE477F0"/>
    <w:rsid w:val="5F7D2DB4"/>
    <w:rsid w:val="5FAB3BB8"/>
    <w:rsid w:val="60D43343"/>
    <w:rsid w:val="615F10FE"/>
    <w:rsid w:val="617B2C06"/>
    <w:rsid w:val="61857DC4"/>
    <w:rsid w:val="61B551C2"/>
    <w:rsid w:val="64177A6E"/>
    <w:rsid w:val="65644CA4"/>
    <w:rsid w:val="66226949"/>
    <w:rsid w:val="66234CA7"/>
    <w:rsid w:val="66D645C8"/>
    <w:rsid w:val="67B36B70"/>
    <w:rsid w:val="6A9D3524"/>
    <w:rsid w:val="6B64178A"/>
    <w:rsid w:val="6C186A79"/>
    <w:rsid w:val="6C890F81"/>
    <w:rsid w:val="6CAB199B"/>
    <w:rsid w:val="6D155849"/>
    <w:rsid w:val="6D6668C3"/>
    <w:rsid w:val="6D9400DF"/>
    <w:rsid w:val="6FF15617"/>
    <w:rsid w:val="6FFF46AA"/>
    <w:rsid w:val="70565551"/>
    <w:rsid w:val="72431602"/>
    <w:rsid w:val="7366709D"/>
    <w:rsid w:val="74793E2D"/>
    <w:rsid w:val="759D6833"/>
    <w:rsid w:val="76EC6B38"/>
    <w:rsid w:val="76F30BC5"/>
    <w:rsid w:val="774B1AB0"/>
    <w:rsid w:val="77DC095A"/>
    <w:rsid w:val="78965150"/>
    <w:rsid w:val="794B1D83"/>
    <w:rsid w:val="796E403F"/>
    <w:rsid w:val="7A1F7224"/>
    <w:rsid w:val="7A81298B"/>
    <w:rsid w:val="7B0E14C5"/>
    <w:rsid w:val="7BB06386"/>
    <w:rsid w:val="7C647C90"/>
    <w:rsid w:val="7C8D0D98"/>
    <w:rsid w:val="7D1F32AC"/>
    <w:rsid w:val="7D9F12DE"/>
    <w:rsid w:val="7EA43FAD"/>
    <w:rsid w:val="7EC17A7C"/>
    <w:rsid w:val="7EDF693E"/>
    <w:rsid w:val="7EF96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19DCFB"/>
  <w15:docId w15:val="{62846597-2EF4-4A3A-B1D1-09C35035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qFormat="1"/>
    <w:lsdException w:name="index 2" w:locked="1" w:unhideWhenUsed="1" w:qFormat="1"/>
    <w:lsdException w:name="index 3" w:locked="1" w:unhideWhenUsed="1" w:qFormat="1"/>
    <w:lsdException w:name="index 4" w:locked="1" w:unhideWhenUsed="1" w:qFormat="1"/>
    <w:lsdException w:name="index 5" w:locked="1" w:unhideWhenUsed="1" w:qFormat="1"/>
    <w:lsdException w:name="index 6" w:locked="1" w:unhideWhenUsed="1" w:qFormat="1"/>
    <w:lsdException w:name="index 7" w:locked="1" w:unhideWhenUsed="1" w:qFormat="1"/>
    <w:lsdException w:name="index 8" w:locked="1" w:unhideWhenUsed="1" w:qFormat="1"/>
    <w:lsdException w:name="index 9" w:locked="1" w:unhideWhenUsed="1" w:qFormat="1"/>
    <w:lsdException w:name="toc 1" w:uiPriority="39" w:qFormat="1"/>
    <w:lsdException w:name="toc 2" w:uiPriority="39" w:qFormat="1"/>
    <w:lsdException w:name="toc 3"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unhideWhenUsed="1" w:qFormat="1"/>
    <w:lsdException w:name="toc 8" w:locked="1" w:uiPriority="39" w:unhideWhenUsed="1" w:qFormat="1"/>
    <w:lsdException w:name="toc 9" w:locked="1" w:uiPriority="39" w:unhideWhenUsed="1" w:qFormat="1"/>
    <w:lsdException w:name="Normal Indent" w:locked="1" w:unhideWhenUsed="1" w:qFormat="1"/>
    <w:lsdException w:name="footnote text" w:locked="1" w:unhideWhenUsed="1" w:qFormat="1"/>
    <w:lsdException w:name="annotation text" w:locked="1" w:unhideWhenUsed="1" w:qFormat="1"/>
    <w:lsdException w:name="header" w:qFormat="1"/>
    <w:lsdException w:name="footer" w:qFormat="1"/>
    <w:lsdException w:name="index heading" w:locked="1" w:unhideWhenUsed="1" w:qFormat="1"/>
    <w:lsdException w:name="caption" w:locked="1" w:uiPriority="35" w:qFormat="1"/>
    <w:lsdException w:name="table of figures" w:locked="1" w:unhideWhenUsed="1" w:qFormat="1"/>
    <w:lsdException w:name="envelope address" w:locked="1" w:unhideWhenUsed="1" w:qFormat="1"/>
    <w:lsdException w:name="envelope return" w:locked="1" w:unhideWhenUsed="1" w:qFormat="1"/>
    <w:lsdException w:name="footnote reference" w:locked="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qFormat="1"/>
    <w:lsdException w:name="endnote text" w:locked="1" w:unhideWhenUsed="1" w:qFormat="1"/>
    <w:lsdException w:name="table of authorities" w:locked="1" w:unhideWhenUsed="1" w:qFormat="1"/>
    <w:lsdException w:name="macro" w:locked="1" w:unhideWhenUsed="1" w:qFormat="1"/>
    <w:lsdException w:name="toa heading" w:locked="1" w:unhideWhenUsed="1" w:qFormat="1"/>
    <w:lsdException w:name="List" w:locked="1" w:unhideWhenUsed="1" w:qFormat="1"/>
    <w:lsdException w:name="List Bullet" w:locked="1" w:unhideWhenUsed="1" w:qFormat="1"/>
    <w:lsdException w:name="List Number" w:locked="1" w:unhideWhenUsed="1" w:qFormat="1"/>
    <w:lsdException w:name="List 2" w:locked="1" w:unhideWhenUsed="1" w:qFormat="1"/>
    <w:lsdException w:name="List 3" w:locked="1" w:unhideWhenUsed="1" w:qFormat="1"/>
    <w:lsdException w:name="List 4" w:locked="1" w:unhideWhenUsed="1" w:qFormat="1"/>
    <w:lsdException w:name="List 5" w:locked="1" w:unhideWhenUsed="1" w:qFormat="1"/>
    <w:lsdException w:name="List Bullet 2" w:locked="1" w:unhideWhenUsed="1" w:qFormat="1"/>
    <w:lsdException w:name="List Bullet 3" w:locked="1" w:unhideWhenUsed="1" w:qFormat="1"/>
    <w:lsdException w:name="List Bullet 4" w:locked="1" w:unhideWhenUsed="1" w:qFormat="1"/>
    <w:lsdException w:name="List Bullet 5" w:locked="1" w:unhideWhenUsed="1" w:qFormat="1"/>
    <w:lsdException w:name="List Number 2" w:locked="1" w:unhideWhenUsed="1" w:qFormat="1"/>
    <w:lsdException w:name="List Number 3" w:locked="1" w:unhideWhenUsed="1" w:qFormat="1"/>
    <w:lsdException w:name="List Number 4" w:locked="1" w:unhideWhenUsed="1" w:qFormat="1"/>
    <w:lsdException w:name="List Number 5" w:locked="1" w:unhideWhenUsed="1" w:qFormat="1"/>
    <w:lsdException w:name="Title" w:locked="1" w:uiPriority="10" w:qFormat="1"/>
    <w:lsdException w:name="Closing" w:locked="1" w:unhideWhenUsed="1" w:qFormat="1"/>
    <w:lsdException w:name="Signature" w:locked="1" w:unhideWhenUsed="1" w:qFormat="1"/>
    <w:lsdException w:name="Default Paragraph Font" w:semiHidden="1" w:uiPriority="1" w:unhideWhenUsed="1"/>
    <w:lsdException w:name="Body Text" w:locked="1" w:unhideWhenUsed="1" w:qFormat="1"/>
    <w:lsdException w:name="Body Text Indent" w:qFormat="1"/>
    <w:lsdException w:name="List Continue" w:locked="1" w:unhideWhenUsed="1" w:qFormat="1"/>
    <w:lsdException w:name="List Continue 2" w:locked="1" w:unhideWhenUsed="1" w:qFormat="1"/>
    <w:lsdException w:name="List Continue 3" w:locked="1" w:unhideWhenUsed="1" w:qFormat="1"/>
    <w:lsdException w:name="List Continue 4" w:locked="1" w:unhideWhenUsed="1" w:qFormat="1"/>
    <w:lsdException w:name="List Continue 5" w:locked="1" w:unhideWhenUsed="1" w:qFormat="1"/>
    <w:lsdException w:name="Message Header" w:locked="1" w:unhideWhenUsed="1" w:qFormat="1"/>
    <w:lsdException w:name="Subtitle" w:locked="1" w:uiPriority="11" w:qFormat="1"/>
    <w:lsdException w:name="Salutation" w:locked="1" w:unhideWhenUsed="1" w:qFormat="1"/>
    <w:lsdException w:name="Date" w:locked="1" w:unhideWhenUsed="1" w:qFormat="1"/>
    <w:lsdException w:name="Body Text First Indent" w:locked="1" w:unhideWhenUsed="1" w:qFormat="1"/>
    <w:lsdException w:name="Body Text First Indent 2" w:qFormat="1"/>
    <w:lsdException w:name="Note Heading" w:locked="1" w:unhideWhenUsed="1" w:qFormat="1"/>
    <w:lsdException w:name="Body Text 2" w:locked="1" w:unhideWhenUsed="1" w:qFormat="1"/>
    <w:lsdException w:name="Body Text 3" w:locked="1" w:unhideWhenUsed="1"/>
    <w:lsdException w:name="Body Text Indent 2" w:locked="1" w:unhideWhenUsed="1" w:qFormat="1"/>
    <w:lsdException w:name="Body Text Indent 3" w:locked="1" w:unhideWhenUsed="1" w:qFormat="1"/>
    <w:lsdException w:name="Block Text" w:locked="1" w:unhideWhenUsed="1" w:qFormat="1"/>
    <w:lsdException w:name="Hyperlink" w:qFormat="1"/>
    <w:lsdException w:name="FollowedHyperlink" w:locked="1" w:unhideWhenUsed="1" w:qFormat="1"/>
    <w:lsdException w:name="Strong" w:locked="1" w:uiPriority="0" w:qFormat="1"/>
    <w:lsdException w:name="Emphasis" w:locked="1" w:uiPriority="20" w:qFormat="1"/>
    <w:lsdException w:name="Document Map" w:locked="1" w:unhideWhenUsed="1" w:qFormat="1"/>
    <w:lsdException w:name="Plain Text" w:locked="1" w:unhideWhenUsed="1" w:qFormat="1"/>
    <w:lsdException w:name="E-mail Signature" w:locked="1" w:unhideWhenUsed="1" w:qFormat="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unhideWhenUsed="1" w:qFormat="1"/>
    <w:lsdException w:name="HTML Cite" w:locked="1" w:semiHidden="1" w:unhideWhenUsed="1"/>
    <w:lsdException w:name="HTML Code" w:locked="1" w:semiHidden="1" w:unhideWhenUsed="1" w:qFormat="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qFormat="1"/>
    <w:lsdException w:name="Table Grid" w:locked="1" w:qFormat="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napToGrid w:val="0"/>
      <w:spacing w:line="300" w:lineRule="auto"/>
      <w:jc w:val="both"/>
    </w:pPr>
    <w:rPr>
      <w:kern w:val="2"/>
      <w:sz w:val="24"/>
      <w:szCs w:val="24"/>
    </w:rPr>
  </w:style>
  <w:style w:type="paragraph" w:styleId="1">
    <w:name w:val="heading 1"/>
    <w:basedOn w:val="a1"/>
    <w:next w:val="a1"/>
    <w:link w:val="10"/>
    <w:autoRedefine/>
    <w:uiPriority w:val="99"/>
    <w:qFormat/>
    <w:pPr>
      <w:keepNext/>
      <w:keepLines/>
      <w:pageBreakBefore/>
      <w:widowControl/>
      <w:numPr>
        <w:numId w:val="1"/>
      </w:numPr>
      <w:tabs>
        <w:tab w:val="left" w:pos="377"/>
      </w:tabs>
      <w:spacing w:line="360" w:lineRule="auto"/>
      <w:jc w:val="center"/>
      <w:outlineLvl w:val="0"/>
    </w:pPr>
    <w:rPr>
      <w:rFonts w:ascii="黑体" w:eastAsia="黑体" w:hAnsi="黑体"/>
      <w:bCs/>
      <w:kern w:val="44"/>
      <w:sz w:val="30"/>
      <w:szCs w:val="30"/>
    </w:rPr>
  </w:style>
  <w:style w:type="paragraph" w:styleId="21">
    <w:name w:val="heading 2"/>
    <w:basedOn w:val="a1"/>
    <w:link w:val="22"/>
    <w:autoRedefine/>
    <w:uiPriority w:val="99"/>
    <w:qFormat/>
    <w:pPr>
      <w:keepNext/>
      <w:keepLines/>
      <w:widowControl/>
      <w:numPr>
        <w:ilvl w:val="1"/>
        <w:numId w:val="1"/>
      </w:numPr>
      <w:tabs>
        <w:tab w:val="left" w:pos="377"/>
      </w:tabs>
      <w:spacing w:line="360" w:lineRule="auto"/>
      <w:ind w:left="0" w:firstLine="0"/>
      <w:jc w:val="left"/>
      <w:outlineLvl w:val="1"/>
    </w:pPr>
    <w:rPr>
      <w:rFonts w:ascii="黑体" w:eastAsia="黑体" w:hAnsi="黑体" w:cs="宋体"/>
      <w:bCs/>
      <w:sz w:val="28"/>
      <w:szCs w:val="28"/>
    </w:rPr>
  </w:style>
  <w:style w:type="paragraph" w:styleId="31">
    <w:name w:val="heading 3"/>
    <w:basedOn w:val="a1"/>
    <w:next w:val="a1"/>
    <w:link w:val="32"/>
    <w:autoRedefine/>
    <w:uiPriority w:val="99"/>
    <w:qFormat/>
    <w:pPr>
      <w:keepNext/>
      <w:keepLines/>
      <w:numPr>
        <w:ilvl w:val="2"/>
        <w:numId w:val="1"/>
      </w:numPr>
      <w:spacing w:line="360" w:lineRule="auto"/>
      <w:jc w:val="left"/>
      <w:outlineLvl w:val="2"/>
    </w:pPr>
    <w:rPr>
      <w:rFonts w:eastAsia="黑体"/>
      <w:sz w:val="28"/>
      <w:szCs w:val="28"/>
    </w:rPr>
  </w:style>
  <w:style w:type="paragraph" w:styleId="41">
    <w:name w:val="heading 4"/>
    <w:basedOn w:val="a1"/>
    <w:next w:val="a1"/>
    <w:link w:val="42"/>
    <w:autoRedefine/>
    <w:uiPriority w:val="9"/>
    <w:qFormat/>
    <w:locked/>
    <w:pPr>
      <w:keepNext/>
      <w:keepLines/>
      <w:numPr>
        <w:ilvl w:val="3"/>
        <w:numId w:val="1"/>
      </w:numPr>
      <w:spacing w:line="360" w:lineRule="auto"/>
      <w:jc w:val="left"/>
      <w:outlineLvl w:val="3"/>
    </w:pPr>
    <w:rPr>
      <w:rFonts w:eastAsia="楷体"/>
      <w:bCs/>
      <w:szCs w:val="28"/>
    </w:rPr>
  </w:style>
  <w:style w:type="paragraph" w:styleId="51">
    <w:name w:val="heading 5"/>
    <w:basedOn w:val="a1"/>
    <w:next w:val="a1"/>
    <w:link w:val="52"/>
    <w:uiPriority w:val="9"/>
    <w:qFormat/>
    <w:locked/>
    <w:pPr>
      <w:keepNext/>
      <w:keepLines/>
      <w:numPr>
        <w:ilvl w:val="4"/>
        <w:numId w:val="1"/>
      </w:numPr>
      <w:spacing w:line="360" w:lineRule="auto"/>
      <w:outlineLvl w:val="4"/>
    </w:pPr>
    <w:rPr>
      <w:b/>
      <w:bCs/>
      <w:szCs w:val="28"/>
    </w:rPr>
  </w:style>
  <w:style w:type="paragraph" w:styleId="6">
    <w:name w:val="heading 6"/>
    <w:basedOn w:val="a1"/>
    <w:next w:val="a1"/>
    <w:link w:val="60"/>
    <w:uiPriority w:val="9"/>
    <w:qFormat/>
    <w:locked/>
    <w:pPr>
      <w:keepNext/>
      <w:keepLines/>
      <w:numPr>
        <w:ilvl w:val="5"/>
        <w:numId w:val="1"/>
      </w:numPr>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numPr>
        <w:ilvl w:val="6"/>
        <w:numId w:val="1"/>
      </w:numPr>
      <w:spacing w:before="240" w:after="64" w:line="320" w:lineRule="auto"/>
      <w:outlineLvl w:val="6"/>
    </w:pPr>
    <w:rPr>
      <w:b/>
      <w:bCs/>
    </w:rPr>
  </w:style>
  <w:style w:type="paragraph" w:styleId="8">
    <w:name w:val="heading 8"/>
    <w:basedOn w:val="a1"/>
    <w:next w:val="a1"/>
    <w:link w:val="80"/>
    <w:uiPriority w:val="9"/>
    <w:qFormat/>
    <w:locked/>
    <w:pPr>
      <w:keepNext/>
      <w:keepLines/>
      <w:numPr>
        <w:ilvl w:val="7"/>
        <w:numId w:val="1"/>
      </w:numPr>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numPr>
        <w:ilvl w:val="8"/>
        <w:numId w:val="1"/>
      </w:numPr>
      <w:spacing w:before="240" w:after="64" w:line="320" w:lineRule="auto"/>
      <w:outlineLvl w:val="8"/>
    </w:pPr>
    <w:rPr>
      <w:rFonts w:ascii="Calibri Light" w:hAnsi="Calibri Light"/>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paragraph" w:styleId="33">
    <w:name w:val="List 3"/>
    <w:basedOn w:val="a1"/>
    <w:uiPriority w:val="99"/>
    <w:unhideWhenUsed/>
    <w:qFormat/>
    <w:locked/>
    <w:pPr>
      <w:ind w:leftChars="400" w:left="100" w:hangingChars="200" w:hanging="200"/>
      <w:contextualSpacing/>
    </w:pPr>
  </w:style>
  <w:style w:type="paragraph" w:styleId="TOC7">
    <w:name w:val="toc 7"/>
    <w:basedOn w:val="a1"/>
    <w:next w:val="a1"/>
    <w:uiPriority w:val="39"/>
    <w:unhideWhenUsed/>
    <w:qFormat/>
    <w:locked/>
    <w:pPr>
      <w:ind w:leftChars="1200" w:left="2520"/>
    </w:pPr>
  </w:style>
  <w:style w:type="paragraph" w:styleId="2">
    <w:name w:val="List Number 2"/>
    <w:basedOn w:val="a1"/>
    <w:uiPriority w:val="99"/>
    <w:unhideWhenUsed/>
    <w:qFormat/>
    <w:locked/>
    <w:pPr>
      <w:numPr>
        <w:numId w:val="2"/>
      </w:numPr>
      <w:contextualSpacing/>
    </w:pPr>
  </w:style>
  <w:style w:type="paragraph" w:styleId="a7">
    <w:name w:val="table of authorities"/>
    <w:basedOn w:val="a1"/>
    <w:next w:val="a1"/>
    <w:uiPriority w:val="99"/>
    <w:unhideWhenUsed/>
    <w:qFormat/>
    <w:locked/>
    <w:pPr>
      <w:ind w:leftChars="200" w:left="420"/>
    </w:pPr>
  </w:style>
  <w:style w:type="paragraph" w:styleId="a8">
    <w:name w:val="Note Heading"/>
    <w:basedOn w:val="a1"/>
    <w:next w:val="a1"/>
    <w:link w:val="a9"/>
    <w:uiPriority w:val="99"/>
    <w:unhideWhenUsed/>
    <w:qFormat/>
    <w:locked/>
    <w:pPr>
      <w:jc w:val="center"/>
    </w:pPr>
  </w:style>
  <w:style w:type="paragraph" w:styleId="40">
    <w:name w:val="List Bullet 4"/>
    <w:basedOn w:val="a1"/>
    <w:uiPriority w:val="99"/>
    <w:unhideWhenUsed/>
    <w:qFormat/>
    <w:locked/>
    <w:pPr>
      <w:numPr>
        <w:numId w:val="3"/>
      </w:numPr>
      <w:contextualSpacing/>
    </w:pPr>
  </w:style>
  <w:style w:type="paragraph" w:styleId="81">
    <w:name w:val="index 8"/>
    <w:basedOn w:val="a1"/>
    <w:next w:val="a1"/>
    <w:uiPriority w:val="99"/>
    <w:unhideWhenUsed/>
    <w:qFormat/>
    <w:locked/>
    <w:pPr>
      <w:ind w:leftChars="1400" w:left="1400"/>
    </w:pPr>
  </w:style>
  <w:style w:type="paragraph" w:styleId="aa">
    <w:name w:val="E-mail Signature"/>
    <w:basedOn w:val="a1"/>
    <w:link w:val="ab"/>
    <w:uiPriority w:val="99"/>
    <w:unhideWhenUsed/>
    <w:qFormat/>
    <w:locked/>
  </w:style>
  <w:style w:type="paragraph" w:styleId="a">
    <w:name w:val="List Number"/>
    <w:basedOn w:val="a1"/>
    <w:uiPriority w:val="99"/>
    <w:unhideWhenUsed/>
    <w:qFormat/>
    <w:locked/>
    <w:pPr>
      <w:numPr>
        <w:numId w:val="4"/>
      </w:numPr>
      <w:contextualSpacing/>
    </w:pPr>
  </w:style>
  <w:style w:type="paragraph" w:styleId="ac">
    <w:name w:val="Normal Indent"/>
    <w:basedOn w:val="a1"/>
    <w:uiPriority w:val="99"/>
    <w:unhideWhenUsed/>
    <w:qFormat/>
    <w:locked/>
    <w:pPr>
      <w:ind w:firstLineChars="200" w:firstLine="420"/>
    </w:pPr>
  </w:style>
  <w:style w:type="paragraph" w:styleId="ad">
    <w:name w:val="caption"/>
    <w:basedOn w:val="a1"/>
    <w:next w:val="a1"/>
    <w:uiPriority w:val="35"/>
    <w:qFormat/>
    <w:locked/>
    <w:rPr>
      <w:rFonts w:ascii="Calibri Light" w:eastAsia="黑体" w:hAnsi="Calibri Light"/>
      <w:sz w:val="20"/>
      <w:szCs w:val="20"/>
    </w:rPr>
  </w:style>
  <w:style w:type="paragraph" w:styleId="53">
    <w:name w:val="index 5"/>
    <w:basedOn w:val="a1"/>
    <w:next w:val="a1"/>
    <w:uiPriority w:val="99"/>
    <w:unhideWhenUsed/>
    <w:qFormat/>
    <w:locked/>
    <w:pPr>
      <w:ind w:leftChars="800" w:left="800"/>
    </w:pPr>
  </w:style>
  <w:style w:type="paragraph" w:styleId="a0">
    <w:name w:val="List Bullet"/>
    <w:basedOn w:val="a1"/>
    <w:uiPriority w:val="99"/>
    <w:unhideWhenUsed/>
    <w:qFormat/>
    <w:locked/>
    <w:pPr>
      <w:numPr>
        <w:numId w:val="5"/>
      </w:numPr>
      <w:contextualSpacing/>
    </w:pPr>
  </w:style>
  <w:style w:type="paragraph" w:styleId="ae">
    <w:name w:val="envelope address"/>
    <w:basedOn w:val="a1"/>
    <w:uiPriority w:val="99"/>
    <w:unhideWhenUsed/>
    <w:qFormat/>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qFormat/>
    <w:locked/>
    <w:rPr>
      <w:rFonts w:ascii="Microsoft YaHei UI" w:eastAsia="Microsoft YaHei UI"/>
      <w:sz w:val="18"/>
      <w:szCs w:val="18"/>
    </w:rPr>
  </w:style>
  <w:style w:type="paragraph" w:styleId="af1">
    <w:name w:val="toa heading"/>
    <w:basedOn w:val="a1"/>
    <w:next w:val="a1"/>
    <w:uiPriority w:val="99"/>
    <w:unhideWhenUsed/>
    <w:qFormat/>
    <w:locked/>
    <w:pPr>
      <w:spacing w:before="120"/>
    </w:pPr>
    <w:rPr>
      <w:rFonts w:ascii="Calibri Light" w:hAnsi="Calibri Light"/>
    </w:rPr>
  </w:style>
  <w:style w:type="paragraph" w:styleId="af2">
    <w:name w:val="annotation text"/>
    <w:basedOn w:val="a1"/>
    <w:link w:val="af3"/>
    <w:uiPriority w:val="99"/>
    <w:unhideWhenUsed/>
    <w:qFormat/>
    <w:locked/>
  </w:style>
  <w:style w:type="paragraph" w:styleId="61">
    <w:name w:val="index 6"/>
    <w:basedOn w:val="a1"/>
    <w:next w:val="a1"/>
    <w:uiPriority w:val="99"/>
    <w:unhideWhenUsed/>
    <w:qFormat/>
    <w:locked/>
    <w:pPr>
      <w:ind w:leftChars="1000" w:left="1000"/>
    </w:pPr>
  </w:style>
  <w:style w:type="paragraph" w:styleId="af4">
    <w:name w:val="Salutation"/>
    <w:basedOn w:val="a1"/>
    <w:next w:val="a1"/>
    <w:link w:val="af5"/>
    <w:uiPriority w:val="99"/>
    <w:unhideWhenUsed/>
    <w:qFormat/>
    <w:locked/>
  </w:style>
  <w:style w:type="paragraph" w:styleId="34">
    <w:name w:val="Body Text 3"/>
    <w:basedOn w:val="a1"/>
    <w:link w:val="35"/>
    <w:uiPriority w:val="99"/>
    <w:unhideWhenUsed/>
    <w:locked/>
    <w:pPr>
      <w:spacing w:after="120"/>
    </w:pPr>
    <w:rPr>
      <w:sz w:val="16"/>
      <w:szCs w:val="16"/>
    </w:rPr>
  </w:style>
  <w:style w:type="paragraph" w:styleId="af6">
    <w:name w:val="Closing"/>
    <w:basedOn w:val="a1"/>
    <w:link w:val="af7"/>
    <w:uiPriority w:val="99"/>
    <w:unhideWhenUsed/>
    <w:qFormat/>
    <w:locked/>
    <w:pPr>
      <w:ind w:leftChars="2100" w:left="100"/>
    </w:pPr>
  </w:style>
  <w:style w:type="paragraph" w:styleId="30">
    <w:name w:val="List Bullet 3"/>
    <w:basedOn w:val="a1"/>
    <w:uiPriority w:val="99"/>
    <w:unhideWhenUsed/>
    <w:qFormat/>
    <w:locked/>
    <w:pPr>
      <w:numPr>
        <w:numId w:val="6"/>
      </w:numPr>
      <w:contextualSpacing/>
    </w:pPr>
  </w:style>
  <w:style w:type="paragraph" w:styleId="af8">
    <w:name w:val="Body Text"/>
    <w:basedOn w:val="a1"/>
    <w:link w:val="af9"/>
    <w:uiPriority w:val="99"/>
    <w:unhideWhenUsed/>
    <w:qFormat/>
    <w:locked/>
    <w:pPr>
      <w:spacing w:after="120"/>
    </w:pPr>
  </w:style>
  <w:style w:type="paragraph" w:styleId="afa">
    <w:name w:val="Body Text Indent"/>
    <w:basedOn w:val="a1"/>
    <w:link w:val="afb"/>
    <w:uiPriority w:val="99"/>
    <w:qFormat/>
    <w:pPr>
      <w:spacing w:after="120"/>
      <w:ind w:leftChars="200" w:left="420"/>
    </w:pPr>
  </w:style>
  <w:style w:type="paragraph" w:styleId="3">
    <w:name w:val="List Number 3"/>
    <w:basedOn w:val="a1"/>
    <w:uiPriority w:val="99"/>
    <w:unhideWhenUsed/>
    <w:qFormat/>
    <w:locked/>
    <w:pPr>
      <w:numPr>
        <w:numId w:val="7"/>
      </w:numPr>
      <w:contextualSpacing/>
    </w:pPr>
  </w:style>
  <w:style w:type="paragraph" w:styleId="23">
    <w:name w:val="List 2"/>
    <w:basedOn w:val="a1"/>
    <w:uiPriority w:val="99"/>
    <w:unhideWhenUsed/>
    <w:qFormat/>
    <w:locked/>
    <w:pPr>
      <w:ind w:leftChars="200" w:left="100" w:hangingChars="200" w:hanging="200"/>
      <w:contextualSpacing/>
    </w:pPr>
  </w:style>
  <w:style w:type="paragraph" w:styleId="afc">
    <w:name w:val="List Continue"/>
    <w:basedOn w:val="a1"/>
    <w:uiPriority w:val="99"/>
    <w:unhideWhenUsed/>
    <w:qFormat/>
    <w:locked/>
    <w:pPr>
      <w:spacing w:after="120"/>
      <w:ind w:leftChars="200" w:left="420"/>
      <w:contextualSpacing/>
    </w:pPr>
  </w:style>
  <w:style w:type="paragraph" w:styleId="afd">
    <w:name w:val="Block Text"/>
    <w:basedOn w:val="a1"/>
    <w:uiPriority w:val="99"/>
    <w:unhideWhenUsed/>
    <w:qFormat/>
    <w:locked/>
    <w:pPr>
      <w:spacing w:after="120"/>
      <w:ind w:leftChars="700" w:left="1440" w:rightChars="700" w:right="1440"/>
    </w:pPr>
  </w:style>
  <w:style w:type="paragraph" w:styleId="20">
    <w:name w:val="List Bullet 2"/>
    <w:basedOn w:val="a1"/>
    <w:uiPriority w:val="99"/>
    <w:unhideWhenUsed/>
    <w:qFormat/>
    <w:locked/>
    <w:pPr>
      <w:numPr>
        <w:numId w:val="8"/>
      </w:numPr>
      <w:contextualSpacing/>
    </w:pPr>
  </w:style>
  <w:style w:type="paragraph" w:styleId="HTML">
    <w:name w:val="HTML Address"/>
    <w:basedOn w:val="a1"/>
    <w:link w:val="HTML0"/>
    <w:uiPriority w:val="99"/>
    <w:unhideWhenUsed/>
    <w:qFormat/>
    <w:locked/>
    <w:rPr>
      <w:i/>
      <w:iCs/>
    </w:rPr>
  </w:style>
  <w:style w:type="paragraph" w:styleId="43">
    <w:name w:val="index 4"/>
    <w:basedOn w:val="a1"/>
    <w:next w:val="a1"/>
    <w:uiPriority w:val="99"/>
    <w:unhideWhenUsed/>
    <w:qFormat/>
    <w:locked/>
    <w:pPr>
      <w:ind w:leftChars="600" w:left="600"/>
    </w:pPr>
  </w:style>
  <w:style w:type="paragraph" w:styleId="TOC5">
    <w:name w:val="toc 5"/>
    <w:basedOn w:val="a1"/>
    <w:next w:val="a1"/>
    <w:uiPriority w:val="39"/>
    <w:unhideWhenUsed/>
    <w:qFormat/>
    <w:locked/>
    <w:pPr>
      <w:ind w:leftChars="800" w:left="1680"/>
    </w:pPr>
  </w:style>
  <w:style w:type="paragraph" w:styleId="TOC3">
    <w:name w:val="toc 3"/>
    <w:basedOn w:val="a1"/>
    <w:next w:val="a1"/>
    <w:uiPriority w:val="39"/>
    <w:qFormat/>
    <w:pPr>
      <w:ind w:leftChars="400" w:left="840"/>
    </w:pPr>
  </w:style>
  <w:style w:type="paragraph" w:styleId="afe">
    <w:name w:val="Plain Text"/>
    <w:basedOn w:val="a1"/>
    <w:link w:val="aff"/>
    <w:uiPriority w:val="99"/>
    <w:unhideWhenUsed/>
    <w:qFormat/>
    <w:locked/>
    <w:rPr>
      <w:rFonts w:ascii="宋体" w:hAnsi="Courier New" w:cs="Courier New"/>
      <w:sz w:val="21"/>
      <w:szCs w:val="21"/>
    </w:rPr>
  </w:style>
  <w:style w:type="paragraph" w:styleId="50">
    <w:name w:val="List Bullet 5"/>
    <w:basedOn w:val="a1"/>
    <w:uiPriority w:val="99"/>
    <w:unhideWhenUsed/>
    <w:qFormat/>
    <w:locked/>
    <w:pPr>
      <w:numPr>
        <w:numId w:val="9"/>
      </w:numPr>
      <w:contextualSpacing/>
    </w:pPr>
  </w:style>
  <w:style w:type="paragraph" w:styleId="4">
    <w:name w:val="List Number 4"/>
    <w:basedOn w:val="a1"/>
    <w:uiPriority w:val="99"/>
    <w:unhideWhenUsed/>
    <w:qFormat/>
    <w:locked/>
    <w:pPr>
      <w:numPr>
        <w:numId w:val="10"/>
      </w:numPr>
      <w:contextualSpacing/>
    </w:pPr>
  </w:style>
  <w:style w:type="paragraph" w:styleId="TOC8">
    <w:name w:val="toc 8"/>
    <w:basedOn w:val="a1"/>
    <w:next w:val="a1"/>
    <w:uiPriority w:val="39"/>
    <w:unhideWhenUsed/>
    <w:qFormat/>
    <w:locked/>
    <w:pPr>
      <w:ind w:leftChars="1400" w:left="2940"/>
    </w:pPr>
  </w:style>
  <w:style w:type="paragraph" w:styleId="36">
    <w:name w:val="index 3"/>
    <w:basedOn w:val="a1"/>
    <w:next w:val="a1"/>
    <w:uiPriority w:val="99"/>
    <w:unhideWhenUsed/>
    <w:qFormat/>
    <w:locked/>
    <w:pPr>
      <w:ind w:leftChars="400" w:left="400"/>
    </w:pPr>
  </w:style>
  <w:style w:type="paragraph" w:styleId="aff0">
    <w:name w:val="Date"/>
    <w:basedOn w:val="a1"/>
    <w:next w:val="a1"/>
    <w:link w:val="aff1"/>
    <w:uiPriority w:val="99"/>
    <w:unhideWhenUsed/>
    <w:qFormat/>
    <w:locked/>
    <w:pPr>
      <w:ind w:leftChars="2500" w:left="100"/>
    </w:pPr>
  </w:style>
  <w:style w:type="paragraph" w:styleId="24">
    <w:name w:val="Body Text Indent 2"/>
    <w:basedOn w:val="a1"/>
    <w:link w:val="25"/>
    <w:uiPriority w:val="99"/>
    <w:unhideWhenUsed/>
    <w:qFormat/>
    <w:locked/>
    <w:pPr>
      <w:spacing w:after="120" w:line="480" w:lineRule="auto"/>
      <w:ind w:leftChars="200" w:left="420"/>
    </w:pPr>
  </w:style>
  <w:style w:type="paragraph" w:styleId="aff2">
    <w:name w:val="endnote text"/>
    <w:basedOn w:val="a1"/>
    <w:link w:val="aff3"/>
    <w:uiPriority w:val="99"/>
    <w:unhideWhenUsed/>
    <w:qFormat/>
    <w:locked/>
  </w:style>
  <w:style w:type="paragraph" w:styleId="54">
    <w:name w:val="List Continue 5"/>
    <w:basedOn w:val="a1"/>
    <w:uiPriority w:val="99"/>
    <w:unhideWhenUsed/>
    <w:qFormat/>
    <w:locked/>
    <w:pPr>
      <w:spacing w:after="120"/>
      <w:ind w:leftChars="1000" w:left="2100"/>
      <w:contextualSpacing/>
    </w:pPr>
  </w:style>
  <w:style w:type="paragraph" w:styleId="aff4">
    <w:name w:val="Balloon Text"/>
    <w:basedOn w:val="a1"/>
    <w:link w:val="aff5"/>
    <w:uiPriority w:val="99"/>
    <w:semiHidden/>
    <w:qFormat/>
    <w:locked/>
    <w:pPr>
      <w:spacing w:line="240" w:lineRule="auto"/>
    </w:pPr>
    <w:rPr>
      <w:sz w:val="18"/>
      <w:szCs w:val="18"/>
    </w:rPr>
  </w:style>
  <w:style w:type="paragraph" w:styleId="aff6">
    <w:name w:val="footer"/>
    <w:basedOn w:val="a1"/>
    <w:link w:val="aff7"/>
    <w:uiPriority w:val="99"/>
    <w:qFormat/>
    <w:pPr>
      <w:tabs>
        <w:tab w:val="center" w:pos="4153"/>
        <w:tab w:val="right" w:pos="8306"/>
      </w:tabs>
      <w:spacing w:line="240" w:lineRule="auto"/>
    </w:pPr>
    <w:rPr>
      <w:sz w:val="18"/>
      <w:szCs w:val="18"/>
    </w:rPr>
  </w:style>
  <w:style w:type="paragraph" w:styleId="aff8">
    <w:name w:val="envelope return"/>
    <w:basedOn w:val="a1"/>
    <w:uiPriority w:val="99"/>
    <w:unhideWhenUsed/>
    <w:qFormat/>
    <w:locked/>
    <w:rPr>
      <w:rFonts w:ascii="Calibri Light" w:hAnsi="Calibri Light"/>
    </w:rPr>
  </w:style>
  <w:style w:type="paragraph" w:styleId="aff9">
    <w:name w:val="header"/>
    <w:basedOn w:val="a1"/>
    <w:link w:val="affa"/>
    <w:uiPriority w:val="99"/>
    <w:qFormat/>
    <w:pPr>
      <w:keepLines/>
      <w:widowControl/>
      <w:pBdr>
        <w:bottom w:val="single" w:sz="6" w:space="1" w:color="auto"/>
      </w:pBdr>
      <w:tabs>
        <w:tab w:val="center" w:pos="4153"/>
        <w:tab w:val="right" w:pos="8306"/>
      </w:tabs>
      <w:jc w:val="center"/>
    </w:pPr>
    <w:rPr>
      <w:spacing w:val="-5"/>
      <w:kern w:val="0"/>
      <w:sz w:val="21"/>
      <w:szCs w:val="21"/>
    </w:rPr>
  </w:style>
  <w:style w:type="paragraph" w:styleId="affb">
    <w:name w:val="Signature"/>
    <w:basedOn w:val="a1"/>
    <w:link w:val="affc"/>
    <w:uiPriority w:val="99"/>
    <w:unhideWhenUsed/>
    <w:qFormat/>
    <w:locked/>
    <w:pPr>
      <w:ind w:leftChars="2100" w:left="100"/>
    </w:pPr>
  </w:style>
  <w:style w:type="paragraph" w:styleId="TOC1">
    <w:name w:val="toc 1"/>
    <w:basedOn w:val="a1"/>
    <w:next w:val="a1"/>
    <w:uiPriority w:val="39"/>
    <w:qFormat/>
  </w:style>
  <w:style w:type="paragraph" w:styleId="44">
    <w:name w:val="List Continue 4"/>
    <w:basedOn w:val="a1"/>
    <w:uiPriority w:val="99"/>
    <w:unhideWhenUsed/>
    <w:qFormat/>
    <w:locked/>
    <w:pPr>
      <w:spacing w:after="120"/>
      <w:ind w:leftChars="800" w:left="1680"/>
      <w:contextualSpacing/>
    </w:pPr>
  </w:style>
  <w:style w:type="paragraph" w:styleId="TOC4">
    <w:name w:val="toc 4"/>
    <w:basedOn w:val="a1"/>
    <w:next w:val="a1"/>
    <w:uiPriority w:val="39"/>
    <w:unhideWhenUsed/>
    <w:qFormat/>
    <w:locked/>
    <w:pPr>
      <w:ind w:leftChars="600" w:left="1260"/>
    </w:pPr>
  </w:style>
  <w:style w:type="paragraph" w:styleId="affd">
    <w:name w:val="index heading"/>
    <w:basedOn w:val="a1"/>
    <w:next w:val="11"/>
    <w:uiPriority w:val="99"/>
    <w:unhideWhenUsed/>
    <w:qFormat/>
    <w:locked/>
    <w:rPr>
      <w:rFonts w:ascii="Calibri Light" w:hAnsi="Calibri Light"/>
      <w:b/>
      <w:bCs/>
    </w:rPr>
  </w:style>
  <w:style w:type="paragraph" w:styleId="11">
    <w:name w:val="index 1"/>
    <w:basedOn w:val="a1"/>
    <w:next w:val="a1"/>
    <w:uiPriority w:val="99"/>
    <w:unhideWhenUsed/>
    <w:qFormat/>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paragraph" w:styleId="5">
    <w:name w:val="List Number 5"/>
    <w:basedOn w:val="a1"/>
    <w:uiPriority w:val="99"/>
    <w:unhideWhenUsed/>
    <w:qFormat/>
    <w:locked/>
    <w:pPr>
      <w:numPr>
        <w:numId w:val="11"/>
      </w:numPr>
      <w:contextualSpacing/>
    </w:pPr>
  </w:style>
  <w:style w:type="paragraph" w:styleId="afff0">
    <w:name w:val="List"/>
    <w:basedOn w:val="a1"/>
    <w:uiPriority w:val="99"/>
    <w:unhideWhenUsed/>
    <w:qFormat/>
    <w:locked/>
    <w:pPr>
      <w:ind w:left="200" w:hangingChars="200" w:hanging="200"/>
      <w:contextualSpacing/>
    </w:pPr>
  </w:style>
  <w:style w:type="paragraph" w:styleId="afff1">
    <w:name w:val="footnote text"/>
    <w:basedOn w:val="a1"/>
    <w:link w:val="afff2"/>
    <w:uiPriority w:val="99"/>
    <w:unhideWhenUsed/>
    <w:qFormat/>
    <w:locked/>
    <w:rPr>
      <w:sz w:val="18"/>
      <w:szCs w:val="18"/>
    </w:rPr>
  </w:style>
  <w:style w:type="paragraph" w:styleId="TOC6">
    <w:name w:val="toc 6"/>
    <w:basedOn w:val="a1"/>
    <w:next w:val="a1"/>
    <w:uiPriority w:val="39"/>
    <w:unhideWhenUsed/>
    <w:qFormat/>
    <w:locked/>
    <w:pPr>
      <w:ind w:leftChars="1000" w:left="2100"/>
    </w:pPr>
  </w:style>
  <w:style w:type="paragraph" w:styleId="55">
    <w:name w:val="List 5"/>
    <w:basedOn w:val="a1"/>
    <w:uiPriority w:val="99"/>
    <w:unhideWhenUsed/>
    <w:qFormat/>
    <w:locked/>
    <w:pPr>
      <w:ind w:leftChars="800" w:left="100" w:hangingChars="200" w:hanging="200"/>
      <w:contextualSpacing/>
    </w:pPr>
  </w:style>
  <w:style w:type="paragraph" w:styleId="37">
    <w:name w:val="Body Text Indent 3"/>
    <w:basedOn w:val="a1"/>
    <w:link w:val="38"/>
    <w:uiPriority w:val="99"/>
    <w:unhideWhenUsed/>
    <w:qFormat/>
    <w:locked/>
    <w:pPr>
      <w:spacing w:after="120"/>
      <w:ind w:leftChars="200" w:left="420"/>
    </w:pPr>
    <w:rPr>
      <w:sz w:val="16"/>
      <w:szCs w:val="16"/>
    </w:rPr>
  </w:style>
  <w:style w:type="paragraph" w:styleId="71">
    <w:name w:val="index 7"/>
    <w:basedOn w:val="a1"/>
    <w:next w:val="a1"/>
    <w:uiPriority w:val="99"/>
    <w:unhideWhenUsed/>
    <w:qFormat/>
    <w:locked/>
    <w:pPr>
      <w:ind w:leftChars="1200" w:left="1200"/>
    </w:pPr>
  </w:style>
  <w:style w:type="paragraph" w:styleId="91">
    <w:name w:val="index 9"/>
    <w:basedOn w:val="a1"/>
    <w:next w:val="a1"/>
    <w:uiPriority w:val="99"/>
    <w:unhideWhenUsed/>
    <w:qFormat/>
    <w:locked/>
    <w:pPr>
      <w:ind w:leftChars="1600" w:left="1600"/>
    </w:pPr>
  </w:style>
  <w:style w:type="paragraph" w:styleId="afff3">
    <w:name w:val="table of figures"/>
    <w:basedOn w:val="a1"/>
    <w:next w:val="a1"/>
    <w:uiPriority w:val="99"/>
    <w:unhideWhenUsed/>
    <w:qFormat/>
    <w:locked/>
    <w:pPr>
      <w:ind w:leftChars="200" w:left="200" w:hangingChars="200" w:hanging="200"/>
    </w:pPr>
  </w:style>
  <w:style w:type="paragraph" w:styleId="TOC2">
    <w:name w:val="toc 2"/>
    <w:basedOn w:val="a1"/>
    <w:next w:val="a1"/>
    <w:uiPriority w:val="39"/>
    <w:qFormat/>
    <w:pPr>
      <w:ind w:leftChars="200" w:left="420"/>
    </w:pPr>
  </w:style>
  <w:style w:type="paragraph" w:styleId="TOC9">
    <w:name w:val="toc 9"/>
    <w:basedOn w:val="a1"/>
    <w:next w:val="a1"/>
    <w:uiPriority w:val="39"/>
    <w:unhideWhenUsed/>
    <w:qFormat/>
    <w:locked/>
    <w:pPr>
      <w:ind w:leftChars="1600" w:left="3360"/>
    </w:pPr>
  </w:style>
  <w:style w:type="paragraph" w:styleId="26">
    <w:name w:val="Body Text 2"/>
    <w:basedOn w:val="a1"/>
    <w:link w:val="27"/>
    <w:uiPriority w:val="99"/>
    <w:unhideWhenUsed/>
    <w:qFormat/>
    <w:locked/>
    <w:pPr>
      <w:spacing w:after="120" w:line="480" w:lineRule="auto"/>
    </w:pPr>
  </w:style>
  <w:style w:type="paragraph" w:styleId="45">
    <w:name w:val="List 4"/>
    <w:basedOn w:val="a1"/>
    <w:uiPriority w:val="99"/>
    <w:unhideWhenUsed/>
    <w:qFormat/>
    <w:locked/>
    <w:pPr>
      <w:ind w:leftChars="600" w:left="100" w:hangingChars="200" w:hanging="200"/>
      <w:contextualSpacing/>
    </w:pPr>
  </w:style>
  <w:style w:type="paragraph" w:styleId="28">
    <w:name w:val="List Continue 2"/>
    <w:basedOn w:val="a1"/>
    <w:uiPriority w:val="99"/>
    <w:unhideWhenUsed/>
    <w:qFormat/>
    <w:locked/>
    <w:pPr>
      <w:spacing w:after="120"/>
      <w:ind w:leftChars="400" w:left="840"/>
      <w:contextualSpacing/>
    </w:pPr>
  </w:style>
  <w:style w:type="paragraph" w:styleId="afff4">
    <w:name w:val="Message Header"/>
    <w:basedOn w:val="a1"/>
    <w:link w:val="afff5"/>
    <w:uiPriority w:val="99"/>
    <w:unhideWhenUsed/>
    <w:qFormat/>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paragraph" w:styleId="HTML1">
    <w:name w:val="HTML Preformatted"/>
    <w:basedOn w:val="a1"/>
    <w:link w:val="HTML2"/>
    <w:uiPriority w:val="99"/>
    <w:unhideWhenUsed/>
    <w:qFormat/>
    <w:locked/>
    <w:rPr>
      <w:rFonts w:ascii="Courier New" w:hAnsi="Courier New" w:cs="Courier New"/>
      <w:sz w:val="20"/>
      <w:szCs w:val="20"/>
    </w:rPr>
  </w:style>
  <w:style w:type="paragraph" w:styleId="afff6">
    <w:name w:val="Normal (Web)"/>
    <w:basedOn w:val="a1"/>
    <w:uiPriority w:val="99"/>
    <w:unhideWhenUsed/>
    <w:qFormat/>
    <w:locked/>
  </w:style>
  <w:style w:type="paragraph" w:styleId="39">
    <w:name w:val="List Continue 3"/>
    <w:basedOn w:val="a1"/>
    <w:uiPriority w:val="99"/>
    <w:unhideWhenUsed/>
    <w:qFormat/>
    <w:locked/>
    <w:pPr>
      <w:spacing w:after="120"/>
      <w:ind w:leftChars="600" w:left="1260"/>
      <w:contextualSpacing/>
    </w:pPr>
  </w:style>
  <w:style w:type="paragraph" w:styleId="29">
    <w:name w:val="index 2"/>
    <w:basedOn w:val="a1"/>
    <w:next w:val="a1"/>
    <w:uiPriority w:val="99"/>
    <w:unhideWhenUsed/>
    <w:qFormat/>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paragraph" w:styleId="afff9">
    <w:name w:val="annotation subject"/>
    <w:basedOn w:val="af2"/>
    <w:next w:val="af2"/>
    <w:link w:val="afffa"/>
    <w:uiPriority w:val="99"/>
    <w:unhideWhenUsed/>
    <w:qFormat/>
    <w:locked/>
    <w:rPr>
      <w:b/>
      <w:bCs/>
    </w:rPr>
  </w:style>
  <w:style w:type="paragraph" w:styleId="afffb">
    <w:name w:val="Body Text First Indent"/>
    <w:basedOn w:val="af8"/>
    <w:link w:val="afffc"/>
    <w:uiPriority w:val="99"/>
    <w:unhideWhenUsed/>
    <w:qFormat/>
    <w:locked/>
    <w:pPr>
      <w:ind w:firstLineChars="100" w:firstLine="420"/>
    </w:pPr>
  </w:style>
  <w:style w:type="paragraph" w:styleId="2a">
    <w:name w:val="Body Text First Indent 2"/>
    <w:basedOn w:val="afa"/>
    <w:next w:val="a1"/>
    <w:link w:val="2b"/>
    <w:uiPriority w:val="99"/>
    <w:qFormat/>
    <w:pPr>
      <w:spacing w:after="0"/>
      <w:ind w:leftChars="0" w:left="0" w:firstLineChars="200" w:firstLine="200"/>
    </w:pPr>
    <w:rPr>
      <w:kern w:val="0"/>
    </w:rPr>
  </w:style>
  <w:style w:type="table" w:styleId="afffd">
    <w:name w:val="Table Grid"/>
    <w:basedOn w:val="a3"/>
    <w:uiPriority w:val="99"/>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qFormat/>
    <w:locked/>
    <w:rPr>
      <w:b/>
    </w:rPr>
  </w:style>
  <w:style w:type="character" w:styleId="affff">
    <w:name w:val="endnote reference"/>
    <w:uiPriority w:val="99"/>
    <w:unhideWhenUsed/>
    <w:qFormat/>
    <w:locked/>
    <w:rPr>
      <w:vertAlign w:val="superscript"/>
    </w:rPr>
  </w:style>
  <w:style w:type="character" w:styleId="affff0">
    <w:name w:val="FollowedHyperlink"/>
    <w:uiPriority w:val="99"/>
    <w:unhideWhenUsed/>
    <w:qFormat/>
    <w:locked/>
    <w:rPr>
      <w:color w:val="800080"/>
      <w:u w:val="single"/>
    </w:rPr>
  </w:style>
  <w:style w:type="character" w:styleId="affff1">
    <w:name w:val="Hyperlink"/>
    <w:uiPriority w:val="99"/>
    <w:qFormat/>
    <w:rPr>
      <w:rFonts w:cs="Times New Roman"/>
      <w:color w:val="0000FF"/>
      <w:u w:val="single"/>
    </w:rPr>
  </w:style>
  <w:style w:type="character" w:styleId="HTML3">
    <w:name w:val="HTML Code"/>
    <w:uiPriority w:val="99"/>
    <w:semiHidden/>
    <w:unhideWhenUsed/>
    <w:qFormat/>
    <w:locked/>
    <w:rPr>
      <w:rFonts w:ascii="Courier New" w:hAnsi="Courier New"/>
      <w:sz w:val="20"/>
    </w:rPr>
  </w:style>
  <w:style w:type="character" w:styleId="affff2">
    <w:name w:val="annotation reference"/>
    <w:basedOn w:val="a2"/>
    <w:uiPriority w:val="99"/>
    <w:semiHidden/>
    <w:unhideWhenUsed/>
    <w:locked/>
    <w:rPr>
      <w:sz w:val="21"/>
      <w:szCs w:val="21"/>
    </w:rPr>
  </w:style>
  <w:style w:type="character" w:styleId="affff3">
    <w:name w:val="footnote reference"/>
    <w:uiPriority w:val="99"/>
    <w:unhideWhenUsed/>
    <w:qFormat/>
    <w:locked/>
    <w:rPr>
      <w:vertAlign w:val="superscript"/>
    </w:rPr>
  </w:style>
  <w:style w:type="character" w:customStyle="1" w:styleId="a6">
    <w:name w:val="宏文本 字符"/>
    <w:link w:val="a5"/>
    <w:uiPriority w:val="99"/>
    <w:semiHidden/>
    <w:qFormat/>
    <w:rPr>
      <w:rFonts w:ascii="Courier New" w:hAnsi="Courier New" w:cs="Courier New"/>
      <w:kern w:val="2"/>
      <w:sz w:val="24"/>
      <w:szCs w:val="24"/>
    </w:rPr>
  </w:style>
  <w:style w:type="character" w:customStyle="1" w:styleId="10">
    <w:name w:val="标题 1 字符"/>
    <w:link w:val="1"/>
    <w:uiPriority w:val="99"/>
    <w:qFormat/>
    <w:locked/>
    <w:rPr>
      <w:rFonts w:ascii="黑体" w:eastAsia="黑体" w:hAnsi="黑体"/>
      <w:bCs/>
      <w:kern w:val="44"/>
      <w:sz w:val="30"/>
      <w:szCs w:val="30"/>
    </w:rPr>
  </w:style>
  <w:style w:type="character" w:customStyle="1" w:styleId="22">
    <w:name w:val="标题 2 字符"/>
    <w:link w:val="21"/>
    <w:uiPriority w:val="99"/>
    <w:qFormat/>
    <w:locked/>
    <w:rPr>
      <w:rFonts w:ascii="黑体" w:eastAsia="黑体" w:hAnsi="黑体" w:cs="宋体"/>
      <w:bCs/>
      <w:kern w:val="2"/>
      <w:sz w:val="28"/>
      <w:szCs w:val="28"/>
    </w:rPr>
  </w:style>
  <w:style w:type="character" w:customStyle="1" w:styleId="32">
    <w:name w:val="标题 3 字符"/>
    <w:link w:val="31"/>
    <w:uiPriority w:val="99"/>
    <w:qFormat/>
    <w:locked/>
    <w:rPr>
      <w:rFonts w:eastAsia="黑体"/>
      <w:kern w:val="2"/>
      <w:sz w:val="28"/>
      <w:szCs w:val="28"/>
    </w:rPr>
  </w:style>
  <w:style w:type="character" w:customStyle="1" w:styleId="42">
    <w:name w:val="标题 4 字符"/>
    <w:link w:val="41"/>
    <w:uiPriority w:val="9"/>
    <w:qFormat/>
    <w:rPr>
      <w:rFonts w:eastAsia="楷体"/>
      <w:bCs/>
      <w:kern w:val="2"/>
      <w:sz w:val="24"/>
      <w:szCs w:val="28"/>
    </w:rPr>
  </w:style>
  <w:style w:type="character" w:customStyle="1" w:styleId="52">
    <w:name w:val="标题 5 字符"/>
    <w:link w:val="51"/>
    <w:uiPriority w:val="9"/>
    <w:qFormat/>
    <w:rPr>
      <w:b/>
      <w:bCs/>
      <w:kern w:val="2"/>
      <w:sz w:val="24"/>
      <w:szCs w:val="28"/>
    </w:rPr>
  </w:style>
  <w:style w:type="character" w:customStyle="1" w:styleId="60">
    <w:name w:val="标题 6 字符"/>
    <w:link w:val="6"/>
    <w:uiPriority w:val="9"/>
    <w:semiHidden/>
    <w:qFormat/>
    <w:rPr>
      <w:rFonts w:ascii="Calibri Light" w:eastAsia="宋体" w:hAnsi="Calibri Light"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libri Light" w:eastAsia="宋体" w:hAnsi="Calibri Light" w:cs="Times New Roman"/>
      <w:kern w:val="2"/>
      <w:sz w:val="24"/>
      <w:szCs w:val="24"/>
    </w:rPr>
  </w:style>
  <w:style w:type="character" w:customStyle="1" w:styleId="90">
    <w:name w:val="标题 9 字符"/>
    <w:link w:val="9"/>
    <w:uiPriority w:val="9"/>
    <w:semiHidden/>
    <w:qFormat/>
    <w:rPr>
      <w:rFonts w:ascii="Calibri Light" w:eastAsia="宋体" w:hAnsi="Calibri Light" w:cs="Times New Roman"/>
      <w:kern w:val="2"/>
      <w:sz w:val="21"/>
      <w:szCs w:val="21"/>
    </w:rPr>
  </w:style>
  <w:style w:type="character" w:customStyle="1" w:styleId="a9">
    <w:name w:val="注释标题 字符"/>
    <w:link w:val="a8"/>
    <w:uiPriority w:val="99"/>
    <w:semiHidden/>
    <w:qFormat/>
    <w:rPr>
      <w:kern w:val="2"/>
      <w:sz w:val="24"/>
      <w:szCs w:val="24"/>
    </w:rPr>
  </w:style>
  <w:style w:type="character" w:customStyle="1" w:styleId="ab">
    <w:name w:val="电子邮件签名 字符"/>
    <w:link w:val="aa"/>
    <w:uiPriority w:val="99"/>
    <w:semiHidden/>
    <w:qFormat/>
    <w:rPr>
      <w:kern w:val="2"/>
      <w:sz w:val="24"/>
      <w:szCs w:val="24"/>
    </w:rPr>
  </w:style>
  <w:style w:type="character" w:customStyle="1" w:styleId="af0">
    <w:name w:val="文档结构图 字符"/>
    <w:link w:val="af"/>
    <w:uiPriority w:val="99"/>
    <w:semiHidden/>
    <w:qFormat/>
    <w:rPr>
      <w:rFonts w:ascii="Microsoft YaHei UI" w:eastAsia="Microsoft YaHei UI"/>
      <w:kern w:val="2"/>
      <w:sz w:val="18"/>
      <w:szCs w:val="18"/>
    </w:rPr>
  </w:style>
  <w:style w:type="character" w:customStyle="1" w:styleId="af3">
    <w:name w:val="批注文字 字符"/>
    <w:link w:val="af2"/>
    <w:uiPriority w:val="99"/>
    <w:semiHidden/>
    <w:qFormat/>
    <w:rPr>
      <w:kern w:val="2"/>
      <w:sz w:val="24"/>
      <w:szCs w:val="24"/>
    </w:rPr>
  </w:style>
  <w:style w:type="character" w:customStyle="1" w:styleId="af5">
    <w:name w:val="称呼 字符"/>
    <w:link w:val="af4"/>
    <w:uiPriority w:val="99"/>
    <w:semiHidden/>
    <w:qFormat/>
    <w:rPr>
      <w:kern w:val="2"/>
      <w:sz w:val="24"/>
      <w:szCs w:val="24"/>
    </w:rPr>
  </w:style>
  <w:style w:type="character" w:customStyle="1" w:styleId="35">
    <w:name w:val="正文文本 3 字符"/>
    <w:link w:val="34"/>
    <w:uiPriority w:val="99"/>
    <w:semiHidden/>
    <w:qFormat/>
    <w:rPr>
      <w:kern w:val="2"/>
      <w:sz w:val="16"/>
      <w:szCs w:val="16"/>
    </w:rPr>
  </w:style>
  <w:style w:type="character" w:customStyle="1" w:styleId="af7">
    <w:name w:val="结束语 字符"/>
    <w:link w:val="af6"/>
    <w:uiPriority w:val="99"/>
    <w:semiHidden/>
    <w:qFormat/>
    <w:rPr>
      <w:kern w:val="2"/>
      <w:sz w:val="24"/>
      <w:szCs w:val="24"/>
    </w:rPr>
  </w:style>
  <w:style w:type="character" w:customStyle="1" w:styleId="af9">
    <w:name w:val="正文文本 字符"/>
    <w:link w:val="af8"/>
    <w:uiPriority w:val="99"/>
    <w:semiHidden/>
    <w:qFormat/>
    <w:rPr>
      <w:kern w:val="2"/>
      <w:sz w:val="24"/>
      <w:szCs w:val="24"/>
    </w:rPr>
  </w:style>
  <w:style w:type="character" w:customStyle="1" w:styleId="afb">
    <w:name w:val="正文文本缩进 字符"/>
    <w:link w:val="afa"/>
    <w:uiPriority w:val="99"/>
    <w:semiHidden/>
    <w:qFormat/>
    <w:locked/>
    <w:rPr>
      <w:sz w:val="24"/>
    </w:rPr>
  </w:style>
  <w:style w:type="character" w:customStyle="1" w:styleId="HTML0">
    <w:name w:val="HTML 地址 字符"/>
    <w:link w:val="HTML"/>
    <w:uiPriority w:val="99"/>
    <w:semiHidden/>
    <w:qFormat/>
    <w:rPr>
      <w:i/>
      <w:iCs/>
      <w:kern w:val="2"/>
      <w:sz w:val="24"/>
      <w:szCs w:val="24"/>
    </w:rPr>
  </w:style>
  <w:style w:type="character" w:customStyle="1" w:styleId="aff">
    <w:name w:val="纯文本 字符"/>
    <w:link w:val="afe"/>
    <w:uiPriority w:val="99"/>
    <w:semiHidden/>
    <w:qFormat/>
    <w:rPr>
      <w:rFonts w:ascii="宋体" w:hAnsi="Courier New" w:cs="Courier New"/>
      <w:kern w:val="2"/>
      <w:sz w:val="21"/>
      <w:szCs w:val="21"/>
    </w:rPr>
  </w:style>
  <w:style w:type="character" w:customStyle="1" w:styleId="aff1">
    <w:name w:val="日期 字符"/>
    <w:link w:val="aff0"/>
    <w:uiPriority w:val="99"/>
    <w:semiHidden/>
    <w:qFormat/>
    <w:rPr>
      <w:kern w:val="2"/>
      <w:sz w:val="24"/>
      <w:szCs w:val="24"/>
    </w:rPr>
  </w:style>
  <w:style w:type="character" w:customStyle="1" w:styleId="25">
    <w:name w:val="正文文本缩进 2 字符"/>
    <w:link w:val="24"/>
    <w:uiPriority w:val="99"/>
    <w:semiHidden/>
    <w:qFormat/>
    <w:rPr>
      <w:kern w:val="2"/>
      <w:sz w:val="24"/>
      <w:szCs w:val="24"/>
    </w:rPr>
  </w:style>
  <w:style w:type="character" w:customStyle="1" w:styleId="aff3">
    <w:name w:val="尾注文本 字符"/>
    <w:link w:val="aff2"/>
    <w:uiPriority w:val="99"/>
    <w:semiHidden/>
    <w:qFormat/>
    <w:rPr>
      <w:kern w:val="2"/>
      <w:sz w:val="24"/>
      <w:szCs w:val="24"/>
    </w:rPr>
  </w:style>
  <w:style w:type="character" w:customStyle="1" w:styleId="aff5">
    <w:name w:val="批注框文本 字符"/>
    <w:link w:val="aff4"/>
    <w:uiPriority w:val="99"/>
    <w:semiHidden/>
    <w:qFormat/>
    <w:locked/>
    <w:rPr>
      <w:rFonts w:ascii="Times New Roman" w:hAnsi="Times New Roman"/>
      <w:kern w:val="2"/>
      <w:sz w:val="18"/>
    </w:rPr>
  </w:style>
  <w:style w:type="character" w:customStyle="1" w:styleId="aff7">
    <w:name w:val="页脚 字符"/>
    <w:link w:val="aff6"/>
    <w:uiPriority w:val="99"/>
    <w:qFormat/>
    <w:locked/>
    <w:rPr>
      <w:sz w:val="18"/>
    </w:rPr>
  </w:style>
  <w:style w:type="character" w:customStyle="1" w:styleId="affa">
    <w:name w:val="页眉 字符"/>
    <w:link w:val="aff9"/>
    <w:uiPriority w:val="99"/>
    <w:semiHidden/>
    <w:qFormat/>
    <w:locked/>
    <w:rPr>
      <w:rFonts w:eastAsia="宋体"/>
      <w:spacing w:val="-5"/>
      <w:sz w:val="21"/>
      <w:lang w:val="en-US" w:eastAsia="zh-CN"/>
    </w:rPr>
  </w:style>
  <w:style w:type="character" w:customStyle="1" w:styleId="affc">
    <w:name w:val="签名 字符"/>
    <w:link w:val="affb"/>
    <w:uiPriority w:val="99"/>
    <w:semiHidden/>
    <w:qFormat/>
    <w:rPr>
      <w:kern w:val="2"/>
      <w:sz w:val="24"/>
      <w:szCs w:val="24"/>
    </w:rPr>
  </w:style>
  <w:style w:type="character" w:customStyle="1" w:styleId="afff">
    <w:name w:val="副标题 字符"/>
    <w:link w:val="affe"/>
    <w:uiPriority w:val="11"/>
    <w:qFormat/>
    <w:rPr>
      <w:rFonts w:ascii="Calibri Light" w:hAnsi="Calibri Light"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4"/>
      <w:szCs w:val="24"/>
    </w:rPr>
  </w:style>
  <w:style w:type="character" w:customStyle="1" w:styleId="afff5">
    <w:name w:val="信息标题 字符"/>
    <w:link w:val="afff4"/>
    <w:uiPriority w:val="99"/>
    <w:semiHidden/>
    <w:qFormat/>
    <w:rPr>
      <w:rFonts w:ascii="Calibri Light" w:eastAsia="宋体" w:hAnsi="Calibri Light"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8">
    <w:name w:val="标题 字符"/>
    <w:link w:val="afff7"/>
    <w:uiPriority w:val="10"/>
    <w:qFormat/>
    <w:rPr>
      <w:rFonts w:ascii="Calibri Light" w:hAnsi="Calibri Light" w:cs="Times New Roman"/>
      <w:b/>
      <w:bCs/>
      <w:kern w:val="2"/>
      <w:sz w:val="32"/>
      <w:szCs w:val="32"/>
    </w:rPr>
  </w:style>
  <w:style w:type="character" w:customStyle="1" w:styleId="afffa">
    <w:name w:val="批注主题 字符"/>
    <w:link w:val="afff9"/>
    <w:uiPriority w:val="99"/>
    <w:semiHidden/>
    <w:qFormat/>
    <w:rPr>
      <w:b/>
      <w:bCs/>
      <w:kern w:val="2"/>
      <w:sz w:val="24"/>
      <w:szCs w:val="24"/>
    </w:rPr>
  </w:style>
  <w:style w:type="character" w:customStyle="1" w:styleId="afffc">
    <w:name w:val="正文文本首行缩进 字符"/>
    <w:link w:val="afffb"/>
    <w:uiPriority w:val="99"/>
    <w:semiHidden/>
    <w:qFormat/>
  </w:style>
  <w:style w:type="character" w:customStyle="1" w:styleId="2b">
    <w:name w:val="正文文本首行缩进 2 字符"/>
    <w:link w:val="2a"/>
    <w:uiPriority w:val="99"/>
    <w:semiHidden/>
    <w:qFormat/>
    <w:locked/>
    <w:rPr>
      <w:sz w:val="24"/>
    </w:rPr>
  </w:style>
  <w:style w:type="character" w:customStyle="1" w:styleId="affff4">
    <w:name w:val="明显引用 字符"/>
    <w:link w:val="affff5"/>
    <w:uiPriority w:val="30"/>
    <w:qFormat/>
    <w:rPr>
      <w:i/>
      <w:iCs/>
      <w:color w:val="5B9BD5"/>
      <w:kern w:val="2"/>
      <w:sz w:val="24"/>
      <w:szCs w:val="24"/>
    </w:rPr>
  </w:style>
  <w:style w:type="paragraph" w:styleId="affff5">
    <w:name w:val="Intense Quote"/>
    <w:basedOn w:val="a1"/>
    <w:next w:val="a1"/>
    <w:link w:val="affff4"/>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6"/>
    <w:uiPriority w:val="99"/>
    <w:qFormat/>
    <w:locked/>
    <w:rPr>
      <w:rFonts w:ascii="黑体" w:eastAsia="黑体" w:hAnsi="黑体"/>
      <w:kern w:val="2"/>
      <w:sz w:val="21"/>
    </w:rPr>
  </w:style>
  <w:style w:type="paragraph" w:customStyle="1" w:styleId="affff6">
    <w:name w:val="图名"/>
    <w:basedOn w:val="a1"/>
    <w:link w:val="Char"/>
    <w:uiPriority w:val="99"/>
    <w:qFormat/>
    <w:pPr>
      <w:spacing w:afterLines="100" w:after="100" w:line="240" w:lineRule="auto"/>
      <w:jc w:val="center"/>
    </w:pPr>
    <w:rPr>
      <w:rFonts w:ascii="黑体" w:eastAsia="黑体" w:hAnsi="黑体" w:cs="黑体"/>
      <w:sz w:val="21"/>
      <w:szCs w:val="21"/>
    </w:rPr>
  </w:style>
  <w:style w:type="character" w:customStyle="1" w:styleId="affff7">
    <w:name w:val="引用 字符"/>
    <w:link w:val="affff8"/>
    <w:uiPriority w:val="29"/>
    <w:qFormat/>
    <w:rPr>
      <w:i/>
      <w:iCs/>
      <w:color w:val="404040"/>
      <w:kern w:val="2"/>
      <w:sz w:val="24"/>
      <w:szCs w:val="24"/>
    </w:rPr>
  </w:style>
  <w:style w:type="paragraph" w:styleId="affff8">
    <w:name w:val="Quote"/>
    <w:basedOn w:val="a1"/>
    <w:next w:val="a1"/>
    <w:link w:val="affff7"/>
    <w:uiPriority w:val="29"/>
    <w:qFormat/>
    <w:pPr>
      <w:spacing w:before="200" w:after="160"/>
      <w:ind w:left="864" w:right="864"/>
      <w:jc w:val="center"/>
    </w:pPr>
    <w:rPr>
      <w:i/>
      <w:iCs/>
      <w:color w:val="404040"/>
    </w:rPr>
  </w:style>
  <w:style w:type="character" w:customStyle="1" w:styleId="Char0">
    <w:name w:val="绪论 Char"/>
    <w:link w:val="affff9"/>
    <w:uiPriority w:val="99"/>
    <w:qFormat/>
    <w:locked/>
    <w:rPr>
      <w:rFonts w:ascii="黑体" w:eastAsia="黑体" w:hAnsi="黑体"/>
      <w:kern w:val="44"/>
      <w:sz w:val="30"/>
    </w:rPr>
  </w:style>
  <w:style w:type="paragraph" w:customStyle="1" w:styleId="affff9">
    <w:name w:val="绪论"/>
    <w:basedOn w:val="1"/>
    <w:link w:val="Char0"/>
    <w:uiPriority w:val="99"/>
    <w:qFormat/>
    <w:rPr>
      <w:sz w:val="36"/>
    </w:rPr>
  </w:style>
  <w:style w:type="character" w:customStyle="1" w:styleId="Char1">
    <w:name w:val="参考文献 正文 Char"/>
    <w:link w:val="affffa"/>
    <w:uiPriority w:val="99"/>
    <w:qFormat/>
    <w:locked/>
    <w:rPr>
      <w:kern w:val="2"/>
      <w:sz w:val="24"/>
    </w:rPr>
  </w:style>
  <w:style w:type="paragraph" w:customStyle="1" w:styleId="affffa">
    <w:name w:val="参考文献 正文"/>
    <w:basedOn w:val="a1"/>
    <w:link w:val="Char1"/>
    <w:uiPriority w:val="99"/>
    <w:qFormat/>
    <w:rPr>
      <w:sz w:val="21"/>
    </w:rPr>
  </w:style>
  <w:style w:type="character" w:customStyle="1" w:styleId="Char2">
    <w:name w:val="表名 Char"/>
    <w:link w:val="affffb"/>
    <w:uiPriority w:val="99"/>
    <w:qFormat/>
    <w:locked/>
    <w:rPr>
      <w:rFonts w:eastAsia="黑体"/>
      <w:kern w:val="2"/>
      <w:sz w:val="24"/>
    </w:rPr>
  </w:style>
  <w:style w:type="paragraph" w:customStyle="1" w:styleId="affffb">
    <w:name w:val="表名"/>
    <w:basedOn w:val="affffc"/>
    <w:link w:val="Char2"/>
    <w:uiPriority w:val="99"/>
    <w:qFormat/>
    <w:rPr>
      <w:rFonts w:eastAsia="黑体"/>
      <w:sz w:val="21"/>
    </w:rPr>
  </w:style>
  <w:style w:type="paragraph" w:customStyle="1" w:styleId="affffc">
    <w:name w:val="表"/>
    <w:basedOn w:val="a1"/>
    <w:link w:val="Char3"/>
    <w:uiPriority w:val="99"/>
    <w:qFormat/>
    <w:pPr>
      <w:spacing w:line="240" w:lineRule="auto"/>
      <w:jc w:val="center"/>
    </w:pPr>
  </w:style>
  <w:style w:type="character" w:customStyle="1" w:styleId="Char3">
    <w:name w:val="表 Char"/>
    <w:link w:val="affffc"/>
    <w:uiPriority w:val="99"/>
    <w:qFormat/>
    <w:locked/>
    <w:rPr>
      <w:kern w:val="2"/>
      <w:sz w:val="24"/>
    </w:rPr>
  </w:style>
  <w:style w:type="character" w:customStyle="1" w:styleId="Char4">
    <w:name w:val="英文关键词 Char"/>
    <w:uiPriority w:val="99"/>
    <w:qFormat/>
    <w:rPr>
      <w:rFonts w:ascii="Calibri" w:eastAsia="宋体" w:hAnsi="Calibri"/>
      <w:sz w:val="24"/>
      <w:lang w:val="zh-CN" w:eastAsia="en-US"/>
    </w:rPr>
  </w:style>
  <w:style w:type="character" w:customStyle="1" w:styleId="Char5">
    <w:name w:val="关键词题头 Char"/>
    <w:uiPriority w:val="99"/>
    <w:qFormat/>
    <w:rPr>
      <w:rFonts w:ascii="黑体" w:eastAsia="黑体"/>
      <w:sz w:val="24"/>
    </w:rPr>
  </w:style>
  <w:style w:type="character" w:customStyle="1" w:styleId="Char6">
    <w:name w:val="参考文献 标题 Char"/>
    <w:link w:val="affffd"/>
    <w:uiPriority w:val="99"/>
    <w:qFormat/>
    <w:locked/>
    <w:rPr>
      <w:rFonts w:ascii="黑体" w:eastAsia="黑体" w:hAnsi="黑体"/>
      <w:kern w:val="2"/>
      <w:sz w:val="30"/>
    </w:rPr>
  </w:style>
  <w:style w:type="paragraph" w:customStyle="1" w:styleId="affffd">
    <w:name w:val="参考文献 标题"/>
    <w:basedOn w:val="affffa"/>
    <w:link w:val="Char6"/>
    <w:uiPriority w:val="99"/>
    <w:qFormat/>
    <w:pPr>
      <w:spacing w:after="240" w:line="360" w:lineRule="auto"/>
      <w:jc w:val="center"/>
    </w:pPr>
    <w:rPr>
      <w:rFonts w:ascii="黑体" w:eastAsia="黑体" w:hAnsi="黑体"/>
      <w:sz w:val="30"/>
      <w:szCs w:val="30"/>
    </w:rPr>
  </w:style>
  <w:style w:type="character" w:customStyle="1" w:styleId="Char7">
    <w:name w:val="表名称 Char"/>
    <w:link w:val="affffe"/>
    <w:uiPriority w:val="99"/>
    <w:qFormat/>
    <w:locked/>
    <w:rPr>
      <w:rFonts w:ascii="黑体" w:eastAsia="黑体" w:hAnsi="黑体"/>
      <w:kern w:val="2"/>
      <w:sz w:val="21"/>
    </w:rPr>
  </w:style>
  <w:style w:type="paragraph" w:customStyle="1" w:styleId="affffe">
    <w:name w:val="表名称"/>
    <w:basedOn w:val="affff6"/>
    <w:link w:val="Char7"/>
    <w:uiPriority w:val="99"/>
    <w:qFormat/>
    <w:pPr>
      <w:spacing w:afterLines="0" w:after="0"/>
    </w:pPr>
  </w:style>
  <w:style w:type="character" w:customStyle="1" w:styleId="Char8">
    <w:name w:val="关键词 Char"/>
    <w:uiPriority w:val="99"/>
    <w:qFormat/>
    <w:rPr>
      <w:rFonts w:ascii="仿宋_GB2312" w:eastAsia="宋体"/>
      <w:sz w:val="21"/>
    </w:rPr>
  </w:style>
  <w:style w:type="character" w:customStyle="1" w:styleId="CharChar">
    <w:name w:val="关键词 英文 Char Char"/>
    <w:link w:val="afffff"/>
    <w:uiPriority w:val="99"/>
    <w:qFormat/>
    <w:locked/>
    <w:rPr>
      <w:kern w:val="2"/>
      <w:sz w:val="24"/>
      <w:lang w:val="en-US" w:eastAsia="zh-CN"/>
    </w:rPr>
  </w:style>
  <w:style w:type="paragraph" w:customStyle="1" w:styleId="afffff">
    <w:name w:val="关键词 英文"/>
    <w:basedOn w:val="a1"/>
    <w:link w:val="CharChar"/>
    <w:uiPriority w:val="99"/>
    <w:qFormat/>
    <w:pPr>
      <w:tabs>
        <w:tab w:val="left" w:pos="377"/>
      </w:tabs>
      <w:spacing w:beforeLines="100" w:before="318"/>
      <w:ind w:firstLine="482"/>
    </w:pPr>
    <w:rPr>
      <w:bCs/>
      <w:sz w:val="21"/>
    </w:rPr>
  </w:style>
  <w:style w:type="paragraph" w:customStyle="1" w:styleId="afffff0">
    <w:name w:val="参考文献"/>
    <w:basedOn w:val="12"/>
    <w:uiPriority w:val="99"/>
    <w:qFormat/>
    <w:pPr>
      <w:adjustRightInd w:val="0"/>
      <w:spacing w:before="0" w:beforeAutospacing="0" w:afterLines="0" w:after="240"/>
    </w:pPr>
    <w:rPr>
      <w:rFonts w:ascii="黑体" w:hAnsi="黑体"/>
    </w:rPr>
  </w:style>
  <w:style w:type="paragraph" w:customStyle="1" w:styleId="12">
    <w:name w:val="样式 参考文献标题 + 段后: 1 行"/>
    <w:basedOn w:val="a1"/>
    <w:uiPriority w:val="99"/>
    <w:qFormat/>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f1">
    <w:name w:val="公式"/>
    <w:basedOn w:val="a1"/>
    <w:uiPriority w:val="99"/>
    <w:qFormat/>
    <w:pPr>
      <w:spacing w:line="360" w:lineRule="auto"/>
      <w:jc w:val="center"/>
    </w:pPr>
  </w:style>
  <w:style w:type="paragraph" w:customStyle="1" w:styleId="TOC10">
    <w:name w:val="TOC 标题1"/>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2">
    <w:name w:val="致谢"/>
    <w:basedOn w:val="afffff0"/>
    <w:uiPriority w:val="99"/>
    <w:qFormat/>
  </w:style>
  <w:style w:type="paragraph" w:customStyle="1" w:styleId="110">
    <w:name w:val="样式 标题 1 + 段后: 1 行"/>
    <w:basedOn w:val="1"/>
    <w:uiPriority w:val="99"/>
    <w:qFormat/>
    <w:pPr>
      <w:keepLines w:val="0"/>
      <w:tabs>
        <w:tab w:val="clear" w:pos="377"/>
      </w:tabs>
      <w:adjustRightInd/>
      <w:spacing w:before="100" w:beforeAutospacing="1" w:afterLines="100"/>
    </w:pPr>
    <w:rPr>
      <w:rFonts w:ascii="Cambria" w:hAnsi="Cambria" w:cs="宋体"/>
      <w:bCs w:val="0"/>
      <w:kern w:val="32"/>
    </w:rPr>
  </w:style>
  <w:style w:type="paragraph" w:customStyle="1" w:styleId="13">
    <w:name w:val="书目1"/>
    <w:basedOn w:val="a1"/>
    <w:next w:val="a1"/>
    <w:uiPriority w:val="37"/>
    <w:unhideWhenUsed/>
    <w:qFormat/>
  </w:style>
  <w:style w:type="paragraph" w:styleId="afffff3">
    <w:name w:val="No Spacing"/>
    <w:uiPriority w:val="1"/>
    <w:qFormat/>
    <w:pPr>
      <w:widowControl w:val="0"/>
      <w:adjustRightInd w:val="0"/>
      <w:snapToGrid w:val="0"/>
    </w:pPr>
    <w:rPr>
      <w:kern w:val="2"/>
      <w:sz w:val="24"/>
      <w:szCs w:val="24"/>
    </w:rPr>
  </w:style>
  <w:style w:type="paragraph" w:styleId="afffff4">
    <w:name w:val="List Paragraph"/>
    <w:basedOn w:val="a1"/>
    <w:uiPriority w:val="99"/>
    <w:qFormat/>
    <w:pPr>
      <w:ind w:firstLineChars="200" w:firstLine="420"/>
    </w:pPr>
  </w:style>
  <w:style w:type="paragraph" w:customStyle="1" w:styleId="afffff5">
    <w:name w:val="图名中文"/>
    <w:basedOn w:val="a1"/>
    <w:uiPriority w:val="99"/>
    <w:qFormat/>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qFormat/>
    <w:pPr>
      <w:spacing w:after="240" w:line="360" w:lineRule="auto"/>
      <w:jc w:val="center"/>
    </w:pPr>
    <w:rPr>
      <w:sz w:val="30"/>
    </w:rPr>
  </w:style>
  <w:style w:type="paragraph" w:customStyle="1" w:styleId="afffff6">
    <w:name w:val="摘要标题 中文"/>
    <w:basedOn w:val="a1"/>
    <w:uiPriority w:val="99"/>
    <w:qFormat/>
    <w:pPr>
      <w:spacing w:after="240" w:line="360" w:lineRule="auto"/>
      <w:jc w:val="center"/>
    </w:pPr>
    <w:rPr>
      <w:rFonts w:ascii="黑体" w:eastAsia="黑体" w:hAnsi="黑体" w:cs="黑体"/>
      <w:sz w:val="36"/>
      <w:szCs w:val="36"/>
    </w:rPr>
  </w:style>
  <w:style w:type="paragraph" w:customStyle="1" w:styleId="afffff7">
    <w:name w:val="原创声明"/>
    <w:basedOn w:val="a1"/>
    <w:uiPriority w:val="99"/>
    <w:qFormat/>
    <w:pPr>
      <w:tabs>
        <w:tab w:val="left" w:pos="377"/>
      </w:tabs>
      <w:spacing w:after="240" w:line="360" w:lineRule="auto"/>
      <w:jc w:val="center"/>
    </w:pPr>
    <w:rPr>
      <w:rFonts w:ascii="黑体" w:eastAsia="黑体" w:hAnsi="黑体" w:cs="黑体"/>
      <w:bCs/>
      <w:color w:val="000000"/>
      <w:sz w:val="36"/>
      <w:szCs w:val="44"/>
    </w:rPr>
  </w:style>
  <w:style w:type="paragraph" w:customStyle="1" w:styleId="afffff8">
    <w:name w:val="授权声明"/>
    <w:basedOn w:val="a1"/>
    <w:uiPriority w:val="99"/>
    <w:qFormat/>
    <w:pPr>
      <w:spacing w:after="240" w:line="360" w:lineRule="auto"/>
      <w:jc w:val="center"/>
    </w:pPr>
    <w:rPr>
      <w:rFonts w:ascii="黑体" w:eastAsia="黑体" w:hAnsi="黑体" w:cs="黑体"/>
      <w:bCs/>
      <w:color w:val="000000"/>
      <w:sz w:val="36"/>
      <w:szCs w:val="44"/>
    </w:rPr>
  </w:style>
  <w:style w:type="paragraph" w:customStyle="1" w:styleId="afffff9">
    <w:name w:val="摘要 中文"/>
    <w:basedOn w:val="a1"/>
    <w:uiPriority w:val="99"/>
    <w:qFormat/>
    <w:pPr>
      <w:spacing w:after="240" w:line="360" w:lineRule="auto"/>
      <w:jc w:val="center"/>
    </w:pPr>
    <w:rPr>
      <w:rFonts w:ascii="黑体" w:eastAsia="黑体" w:hAnsi="黑体" w:cs="黑体"/>
      <w:sz w:val="30"/>
      <w:szCs w:val="30"/>
    </w:rPr>
  </w:style>
  <w:style w:type="paragraph" w:customStyle="1" w:styleId="afffffa">
    <w:name w:val="摘要标题 英文"/>
    <w:basedOn w:val="a1"/>
    <w:uiPriority w:val="99"/>
    <w:qFormat/>
    <w:pPr>
      <w:spacing w:after="240" w:line="360" w:lineRule="auto"/>
      <w:jc w:val="center"/>
    </w:pPr>
    <w:rPr>
      <w:b/>
      <w:color w:val="000000"/>
      <w:sz w:val="36"/>
      <w:szCs w:val="36"/>
    </w:rPr>
  </w:style>
  <w:style w:type="paragraph" w:customStyle="1" w:styleId="afffffb">
    <w:name w:val="目录 题目"/>
    <w:basedOn w:val="a1"/>
    <w:uiPriority w:val="99"/>
    <w:qFormat/>
    <w:pPr>
      <w:spacing w:line="360" w:lineRule="auto"/>
      <w:jc w:val="center"/>
    </w:pPr>
    <w:rPr>
      <w:b/>
      <w:sz w:val="36"/>
    </w:rPr>
  </w:style>
  <w:style w:type="paragraph" w:customStyle="1" w:styleId="afffffc">
    <w:name w:val="标题１无编号"/>
    <w:basedOn w:val="1"/>
    <w:link w:val="afffffd"/>
    <w:qFormat/>
    <w:pPr>
      <w:numPr>
        <w:numId w:val="0"/>
      </w:numPr>
    </w:pPr>
  </w:style>
  <w:style w:type="character" w:customStyle="1" w:styleId="afffffd">
    <w:name w:val="标题１无编号 字符"/>
    <w:link w:val="afffffc"/>
    <w:qFormat/>
    <w:rPr>
      <w:rFonts w:ascii="黑体" w:eastAsia="黑体" w:hAnsi="黑体"/>
      <w:bCs/>
      <w:kern w:val="44"/>
      <w:sz w:val="30"/>
      <w:szCs w:val="30"/>
    </w:rPr>
  </w:style>
  <w:style w:type="paragraph" w:customStyle="1" w:styleId="afffffe">
    <w:name w:val="表题"/>
    <w:basedOn w:val="ad"/>
    <w:link w:val="affffff"/>
    <w:autoRedefine/>
    <w:qFormat/>
    <w:pPr>
      <w:keepNext/>
      <w:spacing w:line="240" w:lineRule="auto"/>
      <w:jc w:val="center"/>
    </w:pPr>
    <w:rPr>
      <w:rFonts w:ascii="黑体" w:hAnsi="黑体"/>
      <w:sz w:val="21"/>
    </w:rPr>
  </w:style>
  <w:style w:type="character" w:customStyle="1" w:styleId="affffff">
    <w:name w:val="表题 字符"/>
    <w:link w:val="afffffe"/>
    <w:qFormat/>
    <w:rPr>
      <w:rFonts w:ascii="黑体" w:eastAsia="黑体" w:hAnsi="黑体"/>
      <w:kern w:val="2"/>
      <w:sz w:val="21"/>
    </w:rPr>
  </w:style>
  <w:style w:type="paragraph" w:customStyle="1" w:styleId="14">
    <w:name w:val="正文首行缩进1"/>
    <w:basedOn w:val="a1"/>
    <w:link w:val="affffff0"/>
    <w:autoRedefine/>
    <w:qFormat/>
    <w:pPr>
      <w:ind w:firstLineChars="200" w:firstLine="480"/>
      <w:jc w:val="center"/>
    </w:pPr>
  </w:style>
  <w:style w:type="character" w:customStyle="1" w:styleId="affffff0">
    <w:name w:val="正文首行缩进 字符"/>
    <w:link w:val="14"/>
    <w:qFormat/>
    <w:rPr>
      <w:kern w:val="2"/>
      <w:sz w:val="24"/>
      <w:szCs w:val="24"/>
    </w:rPr>
  </w:style>
  <w:style w:type="character" w:customStyle="1" w:styleId="15">
    <w:name w:val="未处理的提及1"/>
    <w:basedOn w:val="a2"/>
    <w:uiPriority w:val="99"/>
    <w:semiHidden/>
    <w:unhideWhenUsed/>
    <w:qFormat/>
    <w:rPr>
      <w:color w:val="605E5C"/>
      <w:shd w:val="clear" w:color="auto" w:fill="E1DFDD"/>
    </w:rPr>
  </w:style>
  <w:style w:type="character" w:styleId="affffff1">
    <w:name w:val="Unresolved Mention"/>
    <w:basedOn w:val="a2"/>
    <w:uiPriority w:val="99"/>
    <w:semiHidden/>
    <w:unhideWhenUsed/>
    <w:rsid w:val="00D21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181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4.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hyperlink" Target="https://www.baidu.com/s?rsv_dl=re_dqa_generate&amp;sa=re_dqa_generate&amp;wd=MyBatisPlusJoin&amp;rsv_pq=9b6fbc53008fc005&amp;oq=MybatisPlusJoin&amp;rsv_t=6ce38uqn9mbOPcacBxl2syGQCboHt6LVl8AH2Rh60IuaI6MpYM5QESUYaLZhSX3Uyt52kg&amp;tn=15007414_5_dg&amp;ie=utf-8"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image" Target="media/image30.png"/><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yperlink" Target="https://www.baidu.com/s?rsv_dl=re_dqa_generate&amp;sa=re_dqa_generate&amp;wd=MyBatis%20Plus&amp;rsv_pq=9b6fbc53008fc005&amp;oq=MybatisPlusJoin&amp;rsv_t=6ce38uqn9mbOPcacBxl2syGQCboHt6LVl8AH2Rh60IuaI6MpYM5QESUYaLZhSX3Uyt52kg&amp;tn=15007414_5_dg&amp;ie=utf-8"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www.baidu.com/s?tn=15007414_5_dg&amp;wd=%E9%A1%B9%E7%9B%AE%E5%AF%B9%E8%B1%A1%E6%A8%A1%E5%9E%8B%EF%BC%88POM%EF%BC%89&amp;usm=3&amp;ie=utf-8&amp;rsv_pq=fdfe0b53009d10c4&amp;oq=maven%E6%98%AF%E4%BB%80%E4%B9%88&amp;rsv_t=ef60m8KWT/+g3Uf0B8xa9ctgzWxYJ5/0SlU9dZKYONPVuw9T5uAtYb8blrwm6gxTkhCM9Q&amp;rsv_dl=re_dqa_generate&amp;sa=re_dqa_generate"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5.xml"/><Relationship Id="rId10" Type="http://schemas.openxmlformats.org/officeDocument/2006/relationships/image" Target="media/image1.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159535-A638-4E0E-883D-BFE0D5615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60</Pages>
  <Words>6947</Words>
  <Characters>39598</Characters>
  <Application>Microsoft Office Word</Application>
  <DocSecurity>0</DocSecurity>
  <Lines>329</Lines>
  <Paragraphs>92</Paragraphs>
  <ScaleCrop>false</ScaleCrop>
  <Company>微软中国</Company>
  <LinksUpToDate>false</LinksUpToDate>
  <CharactersWithSpaces>46453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Nicole Nie</cp:lastModifiedBy>
  <cp:revision>6</cp:revision>
  <cp:lastPrinted>2025-05-28T16:32:00Z</cp:lastPrinted>
  <dcterms:created xsi:type="dcterms:W3CDTF">2025-05-28T16:32:00Z</dcterms:created>
  <dcterms:modified xsi:type="dcterms:W3CDTF">2025-05-30T07:23:00Z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17619ACAD7CE44A79BA8D949B3D96999_13</vt:lpwstr>
  </property>
  <property fmtid="{D5CDD505-2E9C-101B-9397-08002B2CF9AE}" pid="4" name="KSOTemplateDocerSaveRecord">
    <vt:lpwstr>eyJoZGlkIjoiYjM4YjZkMjNlNDc5MDcwNjc3OTY5MTMxNDllYmMyZDciLCJ1c2VySWQiOiI0MDQ4NDgwMTIifQ==</vt:lpwstr>
  </property>
</Properties>
</file>