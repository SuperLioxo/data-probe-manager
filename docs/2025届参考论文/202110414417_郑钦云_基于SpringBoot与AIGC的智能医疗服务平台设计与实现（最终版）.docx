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27969337"/>
    <w:bookmarkStart w:id="1" w:name="_Toc105563300"/>
    <w:p w14:paraId="7F0331C7" w14:textId="77777777" w:rsidR="00EA02B3" w:rsidRDefault="00000000">
      <w:pPr>
        <w:topLinePunct/>
        <w:spacing w:line="440" w:lineRule="exact"/>
        <w:ind w:firstLine="480"/>
        <w:rPr>
          <w:rFonts w:eastAsia="方正黑体简体"/>
          <w:bCs/>
          <w:color w:val="0000FF"/>
          <w:sz w:val="72"/>
          <w:szCs w:val="72"/>
        </w:rPr>
      </w:pPr>
      <w:r>
        <w:rPr>
          <w:rFonts w:eastAsia="方正书宋简体"/>
          <w:bCs/>
          <w:kern w:val="10"/>
          <w:sz w:val="22"/>
          <w:szCs w:val="22"/>
        </w:rPr>
        <w:fldChar w:fldCharType="begin">
          <w:fldData xml:space="preserve">ZQBKAHoAdABYAFYAMQBzAEcAMQBVAFcAbgBtAHMANwA5AHUAUQAyAHUAMgBRAHQASwBsAFUAVwBD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</w:fldData>
        </w:fldChar>
      </w:r>
      <w:r>
        <w:rPr>
          <w:rFonts w:eastAsia="方正书宋简体"/>
          <w:bCs/>
          <w:kern w:val="10"/>
          <w:sz w:val="22"/>
          <w:szCs w:val="22"/>
        </w:rPr>
        <w:instrText>ADDIN CNKISM.UserStyle</w:instrText>
      </w:r>
      <w:r>
        <w:rPr>
          <w:rFonts w:eastAsia="方正书宋简体"/>
          <w:bCs/>
          <w:kern w:val="10"/>
          <w:sz w:val="22"/>
          <w:szCs w:val="22"/>
        </w:rPr>
      </w:r>
      <w:r>
        <w:rPr>
          <w:rFonts w:eastAsia="方正书宋简体"/>
          <w:bCs/>
          <w:kern w:val="10"/>
          <w:sz w:val="22"/>
          <w:szCs w:val="22"/>
        </w:rPr>
        <w:fldChar w:fldCharType="separate"/>
      </w:r>
      <w:r>
        <w:rPr>
          <w:rFonts w:eastAsia="方正书宋简体"/>
          <w:bCs/>
          <w:kern w:val="10"/>
          <w:sz w:val="22"/>
          <w:szCs w:val="22"/>
        </w:rPr>
        <w:fldChar w:fldCharType="end"/>
      </w:r>
      <w:r>
        <w:rPr>
          <w:noProof/>
        </w:rPr>
        <w:drawing>
          <wp:anchor distT="0" distB="0" distL="114300" distR="114300" simplePos="0" relativeHeight="251659264" behindDoc="0" locked="0" layoutInCell="1" allowOverlap="1" wp14:anchorId="01D58D5F" wp14:editId="789D1E6B">
            <wp:simplePos x="0" y="0"/>
            <wp:positionH relativeFrom="column">
              <wp:posOffset>857250</wp:posOffset>
            </wp:positionH>
            <wp:positionV relativeFrom="paragraph">
              <wp:posOffset>70485</wp:posOffset>
            </wp:positionV>
            <wp:extent cx="3856990" cy="1171575"/>
            <wp:effectExtent l="0" t="0" r="0" b="0"/>
            <wp:wrapSquare wrapText="bothSides"/>
            <wp:docPr id="17717553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55368" name="图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56990" cy="1171575"/>
                    </a:xfrm>
                    <a:prstGeom prst="rect">
                      <a:avLst/>
                    </a:prstGeom>
                    <a:noFill/>
                  </pic:spPr>
                </pic:pic>
              </a:graphicData>
            </a:graphic>
          </wp:anchor>
        </w:drawing>
      </w:r>
      <w:r>
        <w:rPr>
          <w:rFonts w:eastAsia="方正书宋简体"/>
          <w:bCs/>
          <w:kern w:val="10"/>
          <w:sz w:val="22"/>
          <w:szCs w:val="22"/>
        </w:rPr>
        <w:t xml:space="preserve"> </w:t>
      </w:r>
    </w:p>
    <w:p w14:paraId="3899A75D" w14:textId="77777777" w:rsidR="00EA02B3" w:rsidRDefault="00EA02B3">
      <w:pPr>
        <w:ind w:firstLine="1440"/>
        <w:jc w:val="center"/>
        <w:rPr>
          <w:rFonts w:eastAsia="方正黑体简体"/>
          <w:bCs/>
          <w:color w:val="0000FF"/>
          <w:sz w:val="72"/>
          <w:szCs w:val="72"/>
        </w:rPr>
      </w:pPr>
    </w:p>
    <w:p w14:paraId="79B66F3A" w14:textId="77777777" w:rsidR="00EA02B3" w:rsidRDefault="00EA02B3">
      <w:pPr>
        <w:spacing w:line="240" w:lineRule="auto"/>
        <w:jc w:val="center"/>
        <w:rPr>
          <w:rFonts w:eastAsia="微软雅黑"/>
          <w:b/>
          <w:bCs/>
          <w:color w:val="000000"/>
          <w:sz w:val="56"/>
          <w:szCs w:val="56"/>
        </w:rPr>
      </w:pPr>
    </w:p>
    <w:p w14:paraId="66D5F91B" w14:textId="77777777" w:rsidR="00EA02B3" w:rsidRDefault="00000000">
      <w:pPr>
        <w:spacing w:line="240" w:lineRule="auto"/>
        <w:jc w:val="center"/>
        <w:rPr>
          <w:rFonts w:eastAsia="方正黑体简体"/>
          <w:b/>
          <w:bCs/>
          <w:color w:val="000000"/>
          <w:sz w:val="84"/>
          <w:szCs w:val="84"/>
        </w:rPr>
      </w:pPr>
      <w:r>
        <w:rPr>
          <w:rFonts w:eastAsia="微软雅黑"/>
          <w:b/>
          <w:bCs/>
          <w:color w:val="000000"/>
          <w:sz w:val="84"/>
          <w:szCs w:val="84"/>
        </w:rPr>
        <w:t>本科毕业设计（论文）</w:t>
      </w:r>
    </w:p>
    <w:p w14:paraId="39C27686" w14:textId="77777777" w:rsidR="00EA02B3" w:rsidRDefault="00EA02B3">
      <w:pPr>
        <w:topLinePunct/>
        <w:spacing w:line="440" w:lineRule="exact"/>
        <w:ind w:firstLine="440"/>
        <w:rPr>
          <w:rFonts w:eastAsia="方正书宋简体"/>
          <w:kern w:val="10"/>
          <w:sz w:val="22"/>
          <w:szCs w:val="22"/>
        </w:rPr>
      </w:pPr>
    </w:p>
    <w:p w14:paraId="7449B3DD" w14:textId="77777777" w:rsidR="00EA02B3" w:rsidRDefault="00EA02B3">
      <w:pPr>
        <w:topLinePunct/>
        <w:spacing w:line="440" w:lineRule="exact"/>
        <w:ind w:firstLine="440"/>
        <w:rPr>
          <w:rFonts w:eastAsia="方正书宋简体"/>
          <w:kern w:val="10"/>
          <w:sz w:val="22"/>
          <w:szCs w:val="22"/>
        </w:rPr>
      </w:pPr>
    </w:p>
    <w:p w14:paraId="4A862689" w14:textId="77777777" w:rsidR="00EA02B3" w:rsidRDefault="00EA02B3">
      <w:pPr>
        <w:topLinePunct/>
        <w:spacing w:line="440" w:lineRule="exact"/>
        <w:ind w:firstLine="440"/>
        <w:rPr>
          <w:rFonts w:eastAsia="方正书宋简体"/>
          <w:kern w:val="1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2693"/>
        <w:gridCol w:w="1135"/>
        <w:gridCol w:w="2556"/>
      </w:tblGrid>
      <w:tr w:rsidR="00EA02B3" w14:paraId="768F6BC5" w14:textId="77777777">
        <w:trPr>
          <w:trHeight w:hRule="exact" w:val="737"/>
          <w:jc w:val="center"/>
        </w:trPr>
        <w:tc>
          <w:tcPr>
            <w:tcW w:w="1838" w:type="dxa"/>
            <w:tcBorders>
              <w:top w:val="nil"/>
              <w:left w:val="nil"/>
              <w:bottom w:val="nil"/>
              <w:right w:val="nil"/>
            </w:tcBorders>
            <w:vAlign w:val="bottom"/>
          </w:tcPr>
          <w:p w14:paraId="17813C59" w14:textId="77777777" w:rsidR="00EA02B3" w:rsidRDefault="00000000">
            <w:pPr>
              <w:spacing w:line="240" w:lineRule="auto"/>
              <w:rPr>
                <w:rFonts w:eastAsia="黑体"/>
                <w:sz w:val="32"/>
                <w:szCs w:val="32"/>
              </w:rPr>
            </w:pPr>
            <w:r>
              <w:rPr>
                <w:rFonts w:eastAsia="黑体"/>
                <w:kern w:val="10"/>
                <w:sz w:val="36"/>
                <w:szCs w:val="32"/>
                <w:lang w:bidi="ar"/>
              </w:rPr>
              <w:t>题</w:t>
            </w:r>
            <w:r>
              <w:rPr>
                <w:rFonts w:eastAsia="黑体"/>
                <w:kern w:val="10"/>
                <w:sz w:val="36"/>
                <w:szCs w:val="32"/>
                <w:lang w:bidi="ar"/>
              </w:rPr>
              <w:t xml:space="preserve">    </w:t>
            </w:r>
            <w:r>
              <w:rPr>
                <w:rFonts w:eastAsia="黑体"/>
                <w:kern w:val="10"/>
                <w:sz w:val="36"/>
                <w:szCs w:val="32"/>
                <w:lang w:bidi="ar"/>
              </w:rPr>
              <w:t>目</w:t>
            </w:r>
          </w:p>
        </w:tc>
        <w:tc>
          <w:tcPr>
            <w:tcW w:w="6384" w:type="dxa"/>
            <w:gridSpan w:val="3"/>
            <w:tcBorders>
              <w:top w:val="nil"/>
              <w:left w:val="nil"/>
              <w:right w:val="nil"/>
            </w:tcBorders>
            <w:vAlign w:val="bottom"/>
          </w:tcPr>
          <w:p w14:paraId="53F4EF5C" w14:textId="77777777" w:rsidR="00EA02B3" w:rsidRDefault="00000000">
            <w:pPr>
              <w:spacing w:line="240" w:lineRule="auto"/>
              <w:jc w:val="center"/>
              <w:rPr>
                <w:rFonts w:eastAsia="黑体"/>
                <w:sz w:val="32"/>
                <w:szCs w:val="32"/>
              </w:rPr>
            </w:pPr>
            <w:r>
              <w:rPr>
                <w:rFonts w:eastAsia="黑体" w:hint="eastAsia"/>
                <w:sz w:val="32"/>
              </w:rPr>
              <w:t>基于</w:t>
            </w:r>
            <w:r>
              <w:rPr>
                <w:rFonts w:eastAsia="黑体" w:hint="eastAsia"/>
                <w:sz w:val="32"/>
              </w:rPr>
              <w:t>Spring Boot</w:t>
            </w:r>
            <w:r>
              <w:rPr>
                <w:rFonts w:eastAsia="黑体" w:hint="eastAsia"/>
                <w:sz w:val="32"/>
              </w:rPr>
              <w:t>与</w:t>
            </w:r>
            <w:r>
              <w:rPr>
                <w:rFonts w:eastAsia="黑体" w:hint="eastAsia"/>
                <w:sz w:val="32"/>
              </w:rPr>
              <w:t>AIGC</w:t>
            </w:r>
          </w:p>
        </w:tc>
      </w:tr>
      <w:tr w:rsidR="00EA02B3" w14:paraId="0AE1C657" w14:textId="77777777">
        <w:trPr>
          <w:trHeight w:hRule="exact" w:val="737"/>
          <w:jc w:val="center"/>
        </w:trPr>
        <w:tc>
          <w:tcPr>
            <w:tcW w:w="1838" w:type="dxa"/>
            <w:tcBorders>
              <w:top w:val="nil"/>
              <w:left w:val="nil"/>
              <w:bottom w:val="nil"/>
              <w:right w:val="nil"/>
            </w:tcBorders>
            <w:vAlign w:val="bottom"/>
          </w:tcPr>
          <w:p w14:paraId="77264C1D" w14:textId="77777777" w:rsidR="00EA02B3" w:rsidRDefault="00EA02B3"/>
        </w:tc>
        <w:tc>
          <w:tcPr>
            <w:tcW w:w="6384" w:type="dxa"/>
            <w:gridSpan w:val="3"/>
            <w:tcBorders>
              <w:left w:val="nil"/>
              <w:right w:val="nil"/>
            </w:tcBorders>
            <w:vAlign w:val="bottom"/>
          </w:tcPr>
          <w:p w14:paraId="1342F5F0" w14:textId="77777777" w:rsidR="00EA02B3" w:rsidRDefault="00000000">
            <w:pPr>
              <w:spacing w:line="240" w:lineRule="auto"/>
              <w:jc w:val="center"/>
              <w:rPr>
                <w:sz w:val="32"/>
                <w:szCs w:val="32"/>
              </w:rPr>
            </w:pPr>
            <w:r>
              <w:rPr>
                <w:rFonts w:ascii="黑体" w:eastAsia="黑体" w:hint="eastAsia"/>
                <w:sz w:val="32"/>
              </w:rPr>
              <w:t>智能医疗服务平台的设计与实现</w:t>
            </w:r>
          </w:p>
        </w:tc>
      </w:tr>
      <w:tr w:rsidR="00EA02B3" w14:paraId="65EFEE1A" w14:textId="77777777">
        <w:trPr>
          <w:trHeight w:hRule="exact" w:val="737"/>
          <w:jc w:val="center"/>
        </w:trPr>
        <w:tc>
          <w:tcPr>
            <w:tcW w:w="1838" w:type="dxa"/>
            <w:tcBorders>
              <w:top w:val="nil"/>
              <w:left w:val="nil"/>
              <w:bottom w:val="nil"/>
              <w:right w:val="nil"/>
            </w:tcBorders>
            <w:vAlign w:val="bottom"/>
          </w:tcPr>
          <w:p w14:paraId="1282BC65" w14:textId="77777777" w:rsidR="00EA02B3"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院</w:t>
            </w:r>
          </w:p>
        </w:tc>
        <w:tc>
          <w:tcPr>
            <w:tcW w:w="6384" w:type="dxa"/>
            <w:gridSpan w:val="3"/>
            <w:tcBorders>
              <w:left w:val="nil"/>
              <w:right w:val="nil"/>
            </w:tcBorders>
            <w:vAlign w:val="bottom"/>
          </w:tcPr>
          <w:p w14:paraId="3C82186D" w14:textId="77777777" w:rsidR="00EA02B3" w:rsidRDefault="00000000">
            <w:pPr>
              <w:spacing w:line="240" w:lineRule="auto"/>
              <w:ind w:firstLineChars="600" w:firstLine="1920"/>
              <w:rPr>
                <w:rFonts w:eastAsia="黑体"/>
                <w:sz w:val="32"/>
                <w:szCs w:val="32"/>
              </w:rPr>
            </w:pPr>
            <w:r>
              <w:rPr>
                <w:rFonts w:ascii="黑体" w:eastAsia="黑体" w:hAnsi="黑体"/>
                <w:sz w:val="32"/>
                <w:szCs w:val="32"/>
              </w:rPr>
              <w:t>计算机学院</w:t>
            </w:r>
          </w:p>
        </w:tc>
      </w:tr>
      <w:tr w:rsidR="00EA02B3" w14:paraId="678422D5" w14:textId="77777777">
        <w:trPr>
          <w:trHeight w:hRule="exact" w:val="737"/>
          <w:jc w:val="center"/>
        </w:trPr>
        <w:tc>
          <w:tcPr>
            <w:tcW w:w="1838" w:type="dxa"/>
            <w:tcBorders>
              <w:top w:val="nil"/>
              <w:left w:val="nil"/>
              <w:bottom w:val="nil"/>
              <w:right w:val="nil"/>
            </w:tcBorders>
            <w:vAlign w:val="bottom"/>
          </w:tcPr>
          <w:p w14:paraId="408E59DA" w14:textId="77777777" w:rsidR="00EA02B3" w:rsidRDefault="00000000">
            <w:pPr>
              <w:spacing w:line="240" w:lineRule="auto"/>
              <w:rPr>
                <w:rFonts w:eastAsia="黑体"/>
                <w:sz w:val="36"/>
                <w:szCs w:val="22"/>
              </w:rPr>
            </w:pPr>
            <w:r>
              <w:rPr>
                <w:rFonts w:eastAsia="黑体"/>
                <w:kern w:val="10"/>
                <w:sz w:val="36"/>
                <w:szCs w:val="32"/>
                <w:lang w:bidi="ar"/>
              </w:rPr>
              <w:t>专</w:t>
            </w:r>
            <w:r>
              <w:rPr>
                <w:rFonts w:eastAsia="黑体"/>
                <w:kern w:val="10"/>
                <w:sz w:val="36"/>
                <w:szCs w:val="32"/>
                <w:lang w:bidi="ar"/>
              </w:rPr>
              <w:t xml:space="preserve">    </w:t>
            </w:r>
            <w:r>
              <w:rPr>
                <w:rFonts w:eastAsia="黑体"/>
                <w:kern w:val="10"/>
                <w:sz w:val="36"/>
                <w:szCs w:val="32"/>
                <w:lang w:bidi="ar"/>
              </w:rPr>
              <w:t>业</w:t>
            </w:r>
          </w:p>
        </w:tc>
        <w:tc>
          <w:tcPr>
            <w:tcW w:w="6384" w:type="dxa"/>
            <w:gridSpan w:val="3"/>
            <w:tcBorders>
              <w:left w:val="nil"/>
              <w:right w:val="nil"/>
            </w:tcBorders>
            <w:vAlign w:val="bottom"/>
          </w:tcPr>
          <w:p w14:paraId="3019C415" w14:textId="77777777" w:rsidR="00EA02B3" w:rsidRDefault="00000000">
            <w:pPr>
              <w:spacing w:line="240" w:lineRule="auto"/>
              <w:ind w:firstLineChars="600" w:firstLine="1920"/>
              <w:rPr>
                <w:rFonts w:eastAsia="黑体"/>
                <w:sz w:val="32"/>
                <w:szCs w:val="32"/>
              </w:rPr>
            </w:pPr>
            <w:r>
              <w:rPr>
                <w:rFonts w:ascii="黑体" w:eastAsia="黑体" w:hAnsi="黑体"/>
                <w:sz w:val="32"/>
                <w:szCs w:val="32"/>
              </w:rPr>
              <w:t>软件工程(本)</w:t>
            </w:r>
          </w:p>
        </w:tc>
      </w:tr>
      <w:tr w:rsidR="00EA02B3" w14:paraId="53B26FEE" w14:textId="77777777">
        <w:trPr>
          <w:trHeight w:hRule="exact" w:val="737"/>
          <w:jc w:val="center"/>
        </w:trPr>
        <w:tc>
          <w:tcPr>
            <w:tcW w:w="1838" w:type="dxa"/>
            <w:tcBorders>
              <w:top w:val="nil"/>
              <w:left w:val="nil"/>
              <w:bottom w:val="nil"/>
              <w:right w:val="nil"/>
            </w:tcBorders>
            <w:vAlign w:val="bottom"/>
          </w:tcPr>
          <w:p w14:paraId="533930FA" w14:textId="77777777" w:rsidR="00EA02B3" w:rsidRDefault="00000000">
            <w:pPr>
              <w:spacing w:line="240" w:lineRule="auto"/>
              <w:rPr>
                <w:rFonts w:eastAsia="黑体"/>
                <w:sz w:val="36"/>
                <w:szCs w:val="22"/>
              </w:rPr>
            </w:pPr>
            <w:r>
              <w:rPr>
                <w:rFonts w:eastAsia="黑体"/>
                <w:kern w:val="10"/>
                <w:sz w:val="36"/>
                <w:szCs w:val="32"/>
                <w:lang w:bidi="ar"/>
              </w:rPr>
              <w:t>学生姓名</w:t>
            </w:r>
          </w:p>
        </w:tc>
        <w:tc>
          <w:tcPr>
            <w:tcW w:w="6384" w:type="dxa"/>
            <w:gridSpan w:val="3"/>
            <w:tcBorders>
              <w:left w:val="nil"/>
              <w:right w:val="nil"/>
            </w:tcBorders>
            <w:vAlign w:val="bottom"/>
          </w:tcPr>
          <w:p w14:paraId="5418BA5D" w14:textId="77777777" w:rsidR="00EA02B3" w:rsidRDefault="00000000">
            <w:pPr>
              <w:spacing w:line="240" w:lineRule="auto"/>
              <w:ind w:firstLineChars="700" w:firstLine="2240"/>
              <w:rPr>
                <w:rFonts w:eastAsia="黑体"/>
                <w:sz w:val="32"/>
                <w:szCs w:val="32"/>
              </w:rPr>
            </w:pPr>
            <w:r>
              <w:rPr>
                <w:rFonts w:ascii="黑体" w:eastAsia="黑体" w:hAnsi="黑体"/>
                <w:sz w:val="32"/>
                <w:szCs w:val="32"/>
              </w:rPr>
              <w:t>郑钦云</w:t>
            </w:r>
          </w:p>
        </w:tc>
      </w:tr>
      <w:tr w:rsidR="00EA02B3" w14:paraId="5FC7FBA5" w14:textId="77777777">
        <w:trPr>
          <w:trHeight w:hRule="exact" w:val="737"/>
          <w:jc w:val="center"/>
        </w:trPr>
        <w:tc>
          <w:tcPr>
            <w:tcW w:w="1838" w:type="dxa"/>
            <w:tcBorders>
              <w:top w:val="nil"/>
              <w:left w:val="nil"/>
              <w:bottom w:val="nil"/>
              <w:right w:val="nil"/>
            </w:tcBorders>
            <w:vAlign w:val="bottom"/>
          </w:tcPr>
          <w:p w14:paraId="7F7CD7BF" w14:textId="77777777" w:rsidR="00EA02B3" w:rsidRDefault="00000000">
            <w:pPr>
              <w:spacing w:line="240" w:lineRule="auto"/>
              <w:rPr>
                <w:rFonts w:eastAsia="黑体"/>
                <w:sz w:val="36"/>
                <w:szCs w:val="22"/>
              </w:rPr>
            </w:pPr>
            <w:r>
              <w:rPr>
                <w:rFonts w:eastAsia="黑体"/>
                <w:kern w:val="10"/>
                <w:sz w:val="36"/>
                <w:szCs w:val="32"/>
                <w:lang w:bidi="ar"/>
              </w:rPr>
              <w:t>学</w:t>
            </w:r>
            <w:r>
              <w:rPr>
                <w:rFonts w:eastAsia="黑体"/>
                <w:kern w:val="10"/>
                <w:sz w:val="36"/>
                <w:szCs w:val="32"/>
                <w:lang w:bidi="ar"/>
              </w:rPr>
              <w:t xml:space="preserve">    </w:t>
            </w:r>
            <w:r>
              <w:rPr>
                <w:rFonts w:eastAsia="黑体"/>
                <w:kern w:val="10"/>
                <w:sz w:val="36"/>
                <w:szCs w:val="32"/>
                <w:lang w:bidi="ar"/>
              </w:rPr>
              <w:t>号</w:t>
            </w:r>
          </w:p>
        </w:tc>
        <w:tc>
          <w:tcPr>
            <w:tcW w:w="2693" w:type="dxa"/>
            <w:tcBorders>
              <w:left w:val="nil"/>
              <w:right w:val="nil"/>
            </w:tcBorders>
            <w:vAlign w:val="bottom"/>
          </w:tcPr>
          <w:p w14:paraId="736DB5DE" w14:textId="77777777" w:rsidR="00EA02B3" w:rsidRDefault="00000000">
            <w:pPr>
              <w:spacing w:line="240" w:lineRule="auto"/>
              <w:jc w:val="center"/>
              <w:rPr>
                <w:rFonts w:eastAsia="黑体"/>
                <w:sz w:val="32"/>
                <w:szCs w:val="32"/>
              </w:rPr>
            </w:pPr>
            <w:r>
              <w:rPr>
                <w:rFonts w:ascii="黑体" w:eastAsia="黑体" w:hAnsi="黑体"/>
                <w:sz w:val="32"/>
                <w:szCs w:val="32"/>
              </w:rPr>
              <w:t>202110414417</w:t>
            </w:r>
          </w:p>
        </w:tc>
        <w:tc>
          <w:tcPr>
            <w:tcW w:w="1135" w:type="dxa"/>
            <w:tcBorders>
              <w:top w:val="nil"/>
              <w:left w:val="nil"/>
              <w:bottom w:val="nil"/>
              <w:right w:val="nil"/>
            </w:tcBorders>
            <w:vAlign w:val="bottom"/>
          </w:tcPr>
          <w:p w14:paraId="52E6ECAD" w14:textId="77777777" w:rsidR="00EA02B3" w:rsidRDefault="00000000">
            <w:pPr>
              <w:spacing w:line="240" w:lineRule="auto"/>
              <w:jc w:val="center"/>
              <w:rPr>
                <w:rFonts w:eastAsia="黑体"/>
                <w:sz w:val="32"/>
                <w:szCs w:val="32"/>
              </w:rPr>
            </w:pPr>
            <w:r>
              <w:rPr>
                <w:rFonts w:eastAsia="黑体"/>
                <w:sz w:val="32"/>
                <w:szCs w:val="32"/>
              </w:rPr>
              <w:t>班级</w:t>
            </w:r>
          </w:p>
        </w:tc>
        <w:tc>
          <w:tcPr>
            <w:tcW w:w="2556" w:type="dxa"/>
            <w:tcBorders>
              <w:left w:val="nil"/>
              <w:right w:val="nil"/>
            </w:tcBorders>
            <w:vAlign w:val="bottom"/>
          </w:tcPr>
          <w:p w14:paraId="00127966" w14:textId="77777777" w:rsidR="00EA02B3" w:rsidRDefault="00000000">
            <w:pPr>
              <w:spacing w:line="240" w:lineRule="auto"/>
              <w:jc w:val="center"/>
              <w:rPr>
                <w:rFonts w:eastAsia="黑体"/>
                <w:sz w:val="32"/>
                <w:szCs w:val="32"/>
              </w:rPr>
            </w:pPr>
            <w:r>
              <w:rPr>
                <w:rFonts w:eastAsia="黑体"/>
                <w:sz w:val="32"/>
                <w:szCs w:val="32"/>
              </w:rPr>
              <w:t>20</w:t>
            </w:r>
            <w:r>
              <w:rPr>
                <w:rFonts w:eastAsia="黑体" w:hint="eastAsia"/>
                <w:sz w:val="32"/>
                <w:szCs w:val="32"/>
              </w:rPr>
              <w:t>21</w:t>
            </w:r>
            <w:r>
              <w:rPr>
                <w:rFonts w:eastAsia="黑体"/>
                <w:sz w:val="32"/>
                <w:szCs w:val="32"/>
              </w:rPr>
              <w:t>级</w:t>
            </w:r>
            <w:r>
              <w:rPr>
                <w:rFonts w:eastAsia="黑体" w:hint="eastAsia"/>
                <w:sz w:val="32"/>
                <w:szCs w:val="32"/>
              </w:rPr>
              <w:t>4</w:t>
            </w:r>
            <w:r>
              <w:rPr>
                <w:rFonts w:eastAsia="黑体"/>
                <w:sz w:val="32"/>
                <w:szCs w:val="32"/>
              </w:rPr>
              <w:t>班</w:t>
            </w:r>
          </w:p>
        </w:tc>
      </w:tr>
      <w:tr w:rsidR="00EA02B3" w14:paraId="1774BD30" w14:textId="77777777">
        <w:trPr>
          <w:trHeight w:hRule="exact" w:val="737"/>
          <w:jc w:val="center"/>
        </w:trPr>
        <w:tc>
          <w:tcPr>
            <w:tcW w:w="1838" w:type="dxa"/>
            <w:tcBorders>
              <w:top w:val="nil"/>
              <w:left w:val="nil"/>
              <w:bottom w:val="nil"/>
              <w:right w:val="nil"/>
            </w:tcBorders>
            <w:vAlign w:val="bottom"/>
          </w:tcPr>
          <w:p w14:paraId="160DCEA0" w14:textId="77777777" w:rsidR="00EA02B3" w:rsidRDefault="00000000">
            <w:pPr>
              <w:spacing w:line="240" w:lineRule="auto"/>
              <w:rPr>
                <w:rFonts w:eastAsia="黑体"/>
                <w:sz w:val="36"/>
                <w:szCs w:val="22"/>
              </w:rPr>
            </w:pPr>
            <w:r>
              <w:rPr>
                <w:rFonts w:eastAsia="黑体"/>
                <w:kern w:val="10"/>
                <w:sz w:val="36"/>
                <w:szCs w:val="32"/>
                <w:lang w:bidi="ar"/>
              </w:rPr>
              <w:t>指导教师</w:t>
            </w:r>
          </w:p>
        </w:tc>
        <w:tc>
          <w:tcPr>
            <w:tcW w:w="2693" w:type="dxa"/>
            <w:tcBorders>
              <w:left w:val="nil"/>
              <w:right w:val="nil"/>
            </w:tcBorders>
            <w:vAlign w:val="bottom"/>
          </w:tcPr>
          <w:p w14:paraId="2ABC7D88" w14:textId="77777777" w:rsidR="00EA02B3" w:rsidRDefault="00000000">
            <w:pPr>
              <w:spacing w:line="240" w:lineRule="auto"/>
              <w:jc w:val="center"/>
              <w:rPr>
                <w:rFonts w:eastAsia="黑体"/>
                <w:sz w:val="32"/>
                <w:szCs w:val="32"/>
              </w:rPr>
            </w:pPr>
            <w:r>
              <w:rPr>
                <w:rFonts w:eastAsia="黑体" w:hint="eastAsia"/>
                <w:sz w:val="32"/>
                <w:szCs w:val="32"/>
              </w:rPr>
              <w:t>聂莉莎</w:t>
            </w:r>
            <w:r>
              <w:rPr>
                <w:rFonts w:eastAsia="黑体" w:hint="eastAsia"/>
                <w:sz w:val="32"/>
                <w:szCs w:val="32"/>
              </w:rPr>
              <w:t>/</w:t>
            </w:r>
            <w:r>
              <w:rPr>
                <w:rFonts w:ascii="黑体" w:eastAsia="黑体" w:hAnsi="宋体" w:cs="黑体"/>
                <w:sz w:val="32"/>
                <w:szCs w:val="32"/>
              </w:rPr>
              <w:t>严继敏</w:t>
            </w:r>
          </w:p>
        </w:tc>
        <w:tc>
          <w:tcPr>
            <w:tcW w:w="1135" w:type="dxa"/>
            <w:tcBorders>
              <w:top w:val="nil"/>
              <w:left w:val="nil"/>
              <w:bottom w:val="nil"/>
              <w:right w:val="nil"/>
            </w:tcBorders>
            <w:vAlign w:val="bottom"/>
          </w:tcPr>
          <w:p w14:paraId="1C28A718" w14:textId="77777777" w:rsidR="00EA02B3" w:rsidRDefault="00000000">
            <w:pPr>
              <w:spacing w:line="240" w:lineRule="auto"/>
              <w:jc w:val="center"/>
              <w:rPr>
                <w:rFonts w:eastAsia="黑体"/>
                <w:sz w:val="36"/>
                <w:szCs w:val="22"/>
              </w:rPr>
            </w:pPr>
            <w:r>
              <w:rPr>
                <w:rFonts w:eastAsia="黑体"/>
                <w:kern w:val="10"/>
                <w:sz w:val="36"/>
                <w:szCs w:val="32"/>
                <w:lang w:bidi="ar"/>
              </w:rPr>
              <w:t>职称</w:t>
            </w:r>
          </w:p>
        </w:tc>
        <w:tc>
          <w:tcPr>
            <w:tcW w:w="2556" w:type="dxa"/>
            <w:tcBorders>
              <w:left w:val="nil"/>
              <w:right w:val="nil"/>
            </w:tcBorders>
            <w:vAlign w:val="bottom"/>
          </w:tcPr>
          <w:p w14:paraId="5E9F11A5" w14:textId="77777777" w:rsidR="00EA02B3" w:rsidRDefault="00000000">
            <w:pPr>
              <w:spacing w:line="240" w:lineRule="auto"/>
              <w:jc w:val="center"/>
              <w:rPr>
                <w:rFonts w:eastAsia="黑体"/>
                <w:sz w:val="32"/>
                <w:szCs w:val="32"/>
              </w:rPr>
            </w:pPr>
            <w:r>
              <w:rPr>
                <w:rFonts w:eastAsia="黑体" w:hint="eastAsia"/>
                <w:sz w:val="32"/>
                <w:szCs w:val="32"/>
              </w:rPr>
              <w:t>讲师</w:t>
            </w:r>
            <w:r>
              <w:rPr>
                <w:rFonts w:eastAsia="黑体" w:hint="eastAsia"/>
                <w:sz w:val="32"/>
                <w:szCs w:val="32"/>
              </w:rPr>
              <w:t>/</w:t>
            </w:r>
            <w:r>
              <w:rPr>
                <w:rFonts w:ascii="黑体" w:eastAsia="黑体" w:hAnsi="黑体"/>
                <w:sz w:val="32"/>
                <w:szCs w:val="32"/>
              </w:rPr>
              <w:t>高级工程师</w:t>
            </w:r>
          </w:p>
        </w:tc>
      </w:tr>
      <w:tr w:rsidR="00EA02B3" w14:paraId="289A35DA" w14:textId="77777777">
        <w:trPr>
          <w:trHeight w:hRule="exact" w:val="737"/>
          <w:jc w:val="center"/>
        </w:trPr>
        <w:tc>
          <w:tcPr>
            <w:tcW w:w="1838" w:type="dxa"/>
            <w:tcBorders>
              <w:top w:val="nil"/>
              <w:left w:val="nil"/>
              <w:bottom w:val="nil"/>
              <w:right w:val="nil"/>
            </w:tcBorders>
            <w:vAlign w:val="bottom"/>
          </w:tcPr>
          <w:p w14:paraId="748A9088" w14:textId="77777777" w:rsidR="00EA02B3" w:rsidRDefault="00000000">
            <w:pPr>
              <w:spacing w:line="240" w:lineRule="auto"/>
              <w:rPr>
                <w:rFonts w:eastAsia="黑体"/>
                <w:sz w:val="36"/>
                <w:szCs w:val="22"/>
              </w:rPr>
            </w:pPr>
            <w:r>
              <w:rPr>
                <w:rFonts w:eastAsia="黑体"/>
                <w:kern w:val="10"/>
                <w:sz w:val="36"/>
                <w:szCs w:val="32"/>
                <w:lang w:bidi="ar"/>
              </w:rPr>
              <w:t>完成时间</w:t>
            </w:r>
          </w:p>
        </w:tc>
        <w:tc>
          <w:tcPr>
            <w:tcW w:w="6384" w:type="dxa"/>
            <w:gridSpan w:val="3"/>
            <w:tcBorders>
              <w:top w:val="nil"/>
              <w:left w:val="nil"/>
              <w:right w:val="nil"/>
            </w:tcBorders>
            <w:vAlign w:val="bottom"/>
          </w:tcPr>
          <w:p w14:paraId="02D7B728" w14:textId="0C88F83B" w:rsidR="00EA02B3" w:rsidRDefault="00000000">
            <w:pPr>
              <w:spacing w:line="240" w:lineRule="auto"/>
              <w:jc w:val="center"/>
            </w:pPr>
            <w:r>
              <w:rPr>
                <w:rFonts w:eastAsia="黑体" w:hint="eastAsia"/>
                <w:sz w:val="32"/>
                <w:szCs w:val="32"/>
              </w:rPr>
              <w:t>2025</w:t>
            </w:r>
            <w:r>
              <w:rPr>
                <w:rFonts w:eastAsia="黑体"/>
                <w:sz w:val="32"/>
                <w:szCs w:val="32"/>
              </w:rPr>
              <w:t>年</w:t>
            </w:r>
            <w:r>
              <w:rPr>
                <w:rFonts w:eastAsia="黑体"/>
                <w:sz w:val="32"/>
                <w:szCs w:val="32"/>
              </w:rPr>
              <w:t xml:space="preserve"> </w:t>
            </w:r>
            <w:r>
              <w:rPr>
                <w:rFonts w:eastAsia="黑体" w:hint="eastAsia"/>
                <w:sz w:val="32"/>
                <w:szCs w:val="32"/>
              </w:rPr>
              <w:t>5</w:t>
            </w:r>
            <w:r>
              <w:rPr>
                <w:rFonts w:eastAsia="黑体"/>
                <w:sz w:val="32"/>
                <w:szCs w:val="32"/>
              </w:rPr>
              <w:t xml:space="preserve"> </w:t>
            </w:r>
            <w:r>
              <w:rPr>
                <w:rFonts w:eastAsia="黑体"/>
                <w:sz w:val="32"/>
                <w:szCs w:val="32"/>
              </w:rPr>
              <w:t>月</w:t>
            </w:r>
            <w:r>
              <w:rPr>
                <w:rFonts w:eastAsia="黑体"/>
                <w:sz w:val="32"/>
                <w:szCs w:val="32"/>
              </w:rPr>
              <w:t xml:space="preserve"> </w:t>
            </w:r>
            <w:r w:rsidR="006B0CD3">
              <w:rPr>
                <w:rFonts w:eastAsia="黑体" w:hint="eastAsia"/>
                <w:sz w:val="32"/>
                <w:szCs w:val="32"/>
              </w:rPr>
              <w:t>6</w:t>
            </w:r>
            <w:r>
              <w:rPr>
                <w:rFonts w:eastAsia="黑体"/>
                <w:sz w:val="32"/>
                <w:szCs w:val="32"/>
              </w:rPr>
              <w:t xml:space="preserve"> </w:t>
            </w:r>
            <w:r>
              <w:rPr>
                <w:rFonts w:eastAsia="黑体"/>
                <w:sz w:val="32"/>
                <w:szCs w:val="32"/>
              </w:rPr>
              <w:t>日</w:t>
            </w:r>
          </w:p>
        </w:tc>
      </w:tr>
    </w:tbl>
    <w:p w14:paraId="3F10A824" w14:textId="77777777" w:rsidR="00EA02B3" w:rsidRDefault="00EA02B3">
      <w:pPr>
        <w:topLinePunct/>
        <w:spacing w:line="440" w:lineRule="exact"/>
        <w:ind w:firstLine="440"/>
        <w:rPr>
          <w:rFonts w:eastAsia="方正书宋简体"/>
          <w:kern w:val="10"/>
          <w:sz w:val="22"/>
          <w:szCs w:val="22"/>
        </w:rPr>
      </w:pPr>
    </w:p>
    <w:p w14:paraId="7D0F438B" w14:textId="77777777" w:rsidR="00EA02B3" w:rsidRDefault="00EA02B3">
      <w:pPr>
        <w:topLinePunct/>
        <w:spacing w:line="440" w:lineRule="exact"/>
        <w:ind w:firstLine="440"/>
        <w:rPr>
          <w:rFonts w:eastAsia="方正书宋简体"/>
          <w:kern w:val="10"/>
          <w:sz w:val="22"/>
          <w:szCs w:val="22"/>
        </w:rPr>
        <w:sectPr w:rsidR="00EA02B3">
          <w:headerReference w:type="default" r:id="rId10"/>
          <w:footerReference w:type="even" r:id="rId11"/>
          <w:footerReference w:type="default" r:id="rId12"/>
          <w:footerReference w:type="first" r:id="rId13"/>
          <w:pgSz w:w="11906" w:h="16838"/>
          <w:pgMar w:top="1985" w:right="1418" w:bottom="1418" w:left="1418" w:header="851" w:footer="851" w:gutter="0"/>
          <w:cols w:space="720"/>
          <w:docGrid w:type="lines" w:linePitch="326"/>
        </w:sectPr>
      </w:pPr>
    </w:p>
    <w:p w14:paraId="4D9F1CDD" w14:textId="77777777" w:rsidR="00EA02B3" w:rsidRDefault="00000000">
      <w:pPr>
        <w:pStyle w:val="afffff6"/>
        <w:rPr>
          <w:rFonts w:ascii="Times New Roman" w:hAnsi="Times New Roman" w:cs="Times New Roman"/>
          <w:szCs w:val="36"/>
        </w:rPr>
      </w:pPr>
      <w:r>
        <w:rPr>
          <w:rFonts w:ascii="Times New Roman" w:hAnsi="Times New Roman" w:cs="Times New Roman"/>
        </w:rPr>
        <w:lastRenderedPageBreak/>
        <w:t>原创性声明</w:t>
      </w:r>
    </w:p>
    <w:p w14:paraId="6C231D61" w14:textId="77777777" w:rsidR="00EA02B3" w:rsidRDefault="00000000">
      <w:pPr>
        <w:tabs>
          <w:tab w:val="left" w:pos="377"/>
        </w:tabs>
        <w:ind w:firstLineChars="200" w:firstLine="600"/>
        <w:rPr>
          <w:color w:val="000000"/>
          <w:sz w:val="30"/>
          <w:szCs w:val="30"/>
        </w:rPr>
      </w:pPr>
      <w:r>
        <w:rPr>
          <w:color w:val="000000"/>
          <w:sz w:val="30"/>
          <w:szCs w:val="30"/>
        </w:rPr>
        <w:t>本人郑重声明：本人所呈交的毕业设计（论文），是在指导老师的指导下独立进行研究所取得的成果。毕业设计（论文）中凡引用他人已经发表或未发表的成果、数据、观点等，均已明确注明出处。除文中已经注明引用的内容外，不包含任何其他个人或集体已经发表或撰写过的科研成果。对本文的研究成果做出重要贡献的个人和集体，均已在文中以明确方式标明。</w:t>
      </w:r>
    </w:p>
    <w:p w14:paraId="1A2AFCF0" w14:textId="77777777" w:rsidR="00EA02B3" w:rsidRDefault="00EA02B3">
      <w:pPr>
        <w:tabs>
          <w:tab w:val="left" w:pos="377"/>
        </w:tabs>
        <w:ind w:firstLine="600"/>
        <w:rPr>
          <w:color w:val="000000"/>
          <w:sz w:val="30"/>
          <w:szCs w:val="30"/>
        </w:rPr>
      </w:pPr>
    </w:p>
    <w:p w14:paraId="7E364FD6" w14:textId="77777777" w:rsidR="00EA02B3" w:rsidRDefault="00000000">
      <w:pPr>
        <w:tabs>
          <w:tab w:val="left" w:pos="377"/>
        </w:tabs>
        <w:ind w:firstLineChars="200" w:firstLine="600"/>
        <w:rPr>
          <w:color w:val="000000"/>
          <w:sz w:val="30"/>
          <w:szCs w:val="30"/>
        </w:rPr>
      </w:pPr>
      <w:r>
        <w:rPr>
          <w:color w:val="000000"/>
          <w:sz w:val="30"/>
          <w:szCs w:val="30"/>
        </w:rPr>
        <w:t>本声明的法律责任由本人承担。</w:t>
      </w:r>
    </w:p>
    <w:p w14:paraId="04A1BDFB" w14:textId="77777777" w:rsidR="00EA02B3" w:rsidRDefault="00EA02B3">
      <w:pPr>
        <w:tabs>
          <w:tab w:val="left" w:pos="377"/>
        </w:tabs>
        <w:ind w:firstLine="600"/>
        <w:rPr>
          <w:color w:val="000000"/>
          <w:sz w:val="30"/>
          <w:szCs w:val="30"/>
        </w:rPr>
      </w:pPr>
    </w:p>
    <w:p w14:paraId="4C01F5C3" w14:textId="77777777" w:rsidR="00EA02B3" w:rsidRDefault="00EA02B3">
      <w:pPr>
        <w:tabs>
          <w:tab w:val="left" w:pos="377"/>
        </w:tabs>
        <w:ind w:firstLine="600"/>
        <w:rPr>
          <w:color w:val="000000"/>
          <w:sz w:val="30"/>
          <w:szCs w:val="30"/>
        </w:rPr>
      </w:pPr>
    </w:p>
    <w:p w14:paraId="023E20CC" w14:textId="22D9B98D" w:rsidR="00EA02B3" w:rsidRDefault="00000000">
      <w:pPr>
        <w:tabs>
          <w:tab w:val="left" w:pos="377"/>
        </w:tabs>
        <w:ind w:firstLineChars="200" w:firstLine="600"/>
        <w:rPr>
          <w:color w:val="000000"/>
          <w:sz w:val="30"/>
          <w:szCs w:val="30"/>
        </w:rPr>
      </w:pPr>
      <w:r>
        <w:rPr>
          <w:color w:val="000000"/>
          <w:sz w:val="30"/>
          <w:szCs w:val="30"/>
        </w:rPr>
        <w:t>论文作者签名：</w:t>
      </w:r>
      <w:r>
        <w:rPr>
          <w:noProof/>
          <w:color w:val="000000"/>
          <w:sz w:val="30"/>
          <w:szCs w:val="30"/>
        </w:rPr>
        <w:drawing>
          <wp:anchor distT="0" distB="0" distL="114300" distR="114300" simplePos="0" relativeHeight="251661312" behindDoc="0" locked="0" layoutInCell="1" allowOverlap="1" wp14:anchorId="3EA4F5D2" wp14:editId="1F8A21D2">
            <wp:simplePos x="0" y="0"/>
            <wp:positionH relativeFrom="column">
              <wp:posOffset>1712595</wp:posOffset>
            </wp:positionH>
            <wp:positionV relativeFrom="paragraph">
              <wp:posOffset>1905</wp:posOffset>
            </wp:positionV>
            <wp:extent cx="833120" cy="431800"/>
            <wp:effectExtent l="0" t="0" r="5080" b="6350"/>
            <wp:wrapNone/>
            <wp:docPr id="571522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22398"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33120" cy="431800"/>
                    </a:xfrm>
                    <a:prstGeom prst="rect">
                      <a:avLst/>
                    </a:prstGeom>
                    <a:noFill/>
                    <a:ln>
                      <a:noFill/>
                    </a:ln>
                  </pic:spPr>
                </pic:pic>
              </a:graphicData>
            </a:graphic>
          </wp:anchor>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6B0CD3">
        <w:rPr>
          <w:rFonts w:hint="eastAsia"/>
          <w:color w:val="000000"/>
          <w:sz w:val="30"/>
          <w:szCs w:val="30"/>
        </w:rPr>
        <w:t>6</w:t>
      </w:r>
      <w:r>
        <w:rPr>
          <w:rFonts w:hint="eastAsia"/>
          <w:color w:val="000000"/>
          <w:sz w:val="30"/>
          <w:szCs w:val="30"/>
        </w:rPr>
        <w:t>日</w:t>
      </w:r>
      <w:r>
        <w:rPr>
          <w:color w:val="000000"/>
          <w:sz w:val="30"/>
          <w:szCs w:val="30"/>
        </w:rPr>
        <w:t xml:space="preserve">                 </w:t>
      </w:r>
    </w:p>
    <w:p w14:paraId="247CD541" w14:textId="77777777" w:rsidR="00EA02B3" w:rsidRDefault="00EA02B3">
      <w:pPr>
        <w:tabs>
          <w:tab w:val="left" w:pos="377"/>
        </w:tabs>
        <w:ind w:firstLine="600"/>
        <w:rPr>
          <w:color w:val="000000"/>
          <w:sz w:val="30"/>
          <w:szCs w:val="30"/>
        </w:rPr>
      </w:pPr>
    </w:p>
    <w:p w14:paraId="640DD95C" w14:textId="77777777" w:rsidR="00EA02B3" w:rsidRDefault="00EA02B3">
      <w:pPr>
        <w:tabs>
          <w:tab w:val="left" w:pos="377"/>
        </w:tabs>
        <w:ind w:firstLine="480"/>
        <w:rPr>
          <w:color w:val="000000"/>
        </w:rPr>
      </w:pPr>
    </w:p>
    <w:p w14:paraId="0258787D" w14:textId="77777777" w:rsidR="00EA02B3" w:rsidRDefault="00EA02B3">
      <w:pPr>
        <w:tabs>
          <w:tab w:val="left" w:pos="377"/>
        </w:tabs>
        <w:ind w:firstLine="480"/>
        <w:rPr>
          <w:color w:val="000000"/>
        </w:rPr>
      </w:pPr>
    </w:p>
    <w:p w14:paraId="171313A0" w14:textId="77777777" w:rsidR="00EA02B3" w:rsidRDefault="00EA02B3">
      <w:pPr>
        <w:tabs>
          <w:tab w:val="left" w:pos="377"/>
        </w:tabs>
        <w:ind w:firstLine="480"/>
        <w:rPr>
          <w:color w:val="000000"/>
        </w:rPr>
      </w:pPr>
    </w:p>
    <w:p w14:paraId="51E4AE27" w14:textId="77777777" w:rsidR="00EA02B3" w:rsidRDefault="00EA02B3">
      <w:pPr>
        <w:tabs>
          <w:tab w:val="left" w:pos="377"/>
        </w:tabs>
        <w:ind w:firstLine="480"/>
      </w:pPr>
    </w:p>
    <w:p w14:paraId="4CF9F485" w14:textId="77777777" w:rsidR="00EA02B3" w:rsidRDefault="00EA02B3">
      <w:pPr>
        <w:ind w:firstLine="480"/>
        <w:sectPr w:rsidR="00EA02B3">
          <w:headerReference w:type="default" r:id="rId15"/>
          <w:pgSz w:w="11906" w:h="16838"/>
          <w:pgMar w:top="2268" w:right="1418" w:bottom="1418" w:left="1418" w:header="851" w:footer="851" w:gutter="0"/>
          <w:cols w:space="720"/>
          <w:docGrid w:type="lines" w:linePitch="326"/>
        </w:sectPr>
      </w:pPr>
    </w:p>
    <w:p w14:paraId="2C2670CD" w14:textId="77777777" w:rsidR="00EA02B3" w:rsidRDefault="00000000">
      <w:pPr>
        <w:pStyle w:val="afffff7"/>
        <w:rPr>
          <w:rFonts w:ascii="Times New Roman" w:hAnsi="Times New Roman" w:cs="Times New Roman"/>
        </w:rPr>
      </w:pPr>
      <w:r>
        <w:rPr>
          <w:rFonts w:ascii="Times New Roman" w:hAnsi="Times New Roman" w:cs="Times New Roman"/>
        </w:rPr>
        <w:lastRenderedPageBreak/>
        <w:t>关于使用授权的声明</w:t>
      </w:r>
    </w:p>
    <w:p w14:paraId="59C2442F" w14:textId="77777777" w:rsidR="00EA02B3" w:rsidRDefault="00000000">
      <w:pPr>
        <w:tabs>
          <w:tab w:val="left" w:pos="377"/>
        </w:tabs>
        <w:ind w:firstLineChars="200" w:firstLine="600"/>
        <w:rPr>
          <w:color w:val="000000"/>
          <w:sz w:val="30"/>
          <w:szCs w:val="30"/>
        </w:rPr>
      </w:pPr>
      <w:r>
        <w:rPr>
          <w:color w:val="000000"/>
          <w:sz w:val="30"/>
          <w:szCs w:val="30"/>
        </w:rPr>
        <w:t>本人在指导老师指导下所完成的毕业设计（论文）及相关的资料（包括图纸、试验记录、原始数据、实物照片、图片、录音带、设计手稿等），知识产权归属成都大学。本人完全了解成都大学有关保存、使用毕业设计（论文）的规定，本人授权成都大学可以将本毕业设计（论文）的全部或部分内容编入有关数据库进行检索，可以采用任何复制手段保存和汇编本毕业设计（论文）。如果发表相关成果，一定征得指导教师同意，且第一署名单位为成都大学。本人离校后使用毕业设计（论文）或与该论文直接相关的学术论文或成果时，第一署名单位仍然为成都大学。</w:t>
      </w:r>
    </w:p>
    <w:p w14:paraId="0CBEA581" w14:textId="77777777" w:rsidR="00EA02B3" w:rsidRDefault="00000000">
      <w:pPr>
        <w:tabs>
          <w:tab w:val="left" w:pos="377"/>
        </w:tabs>
        <w:ind w:firstLineChars="200" w:firstLine="600"/>
        <w:rPr>
          <w:color w:val="000000"/>
          <w:sz w:val="30"/>
          <w:szCs w:val="30"/>
        </w:rPr>
      </w:pPr>
      <w:r>
        <w:rPr>
          <w:color w:val="000000"/>
          <w:sz w:val="30"/>
          <w:szCs w:val="30"/>
        </w:rPr>
        <w:t>本毕业设计（论文）内容不涉及国家秘密、商业秘密及其他需要保密的内容，适用于上述授权。</w:t>
      </w:r>
    </w:p>
    <w:p w14:paraId="08E004F5" w14:textId="77777777" w:rsidR="00EA02B3" w:rsidRDefault="00EA02B3">
      <w:pPr>
        <w:tabs>
          <w:tab w:val="left" w:pos="377"/>
        </w:tabs>
        <w:ind w:firstLineChars="200" w:firstLine="600"/>
        <w:rPr>
          <w:color w:val="000000"/>
          <w:sz w:val="30"/>
          <w:szCs w:val="30"/>
        </w:rPr>
      </w:pPr>
    </w:p>
    <w:p w14:paraId="152ADC3C" w14:textId="77777777" w:rsidR="00EA02B3" w:rsidRDefault="00EA02B3">
      <w:pPr>
        <w:tabs>
          <w:tab w:val="left" w:pos="377"/>
        </w:tabs>
        <w:ind w:firstLineChars="200" w:firstLine="600"/>
        <w:rPr>
          <w:color w:val="000000"/>
          <w:sz w:val="30"/>
          <w:szCs w:val="30"/>
        </w:rPr>
      </w:pPr>
    </w:p>
    <w:p w14:paraId="284FAA3D" w14:textId="21537CF4" w:rsidR="00EA02B3" w:rsidRDefault="00000000">
      <w:pPr>
        <w:tabs>
          <w:tab w:val="left" w:pos="377"/>
        </w:tabs>
        <w:spacing w:line="360" w:lineRule="auto"/>
        <w:ind w:firstLineChars="200" w:firstLine="600"/>
        <w:rPr>
          <w:color w:val="000000"/>
          <w:sz w:val="30"/>
          <w:szCs w:val="30"/>
        </w:rPr>
      </w:pPr>
      <w:r>
        <w:rPr>
          <w:color w:val="000000"/>
          <w:sz w:val="30"/>
          <w:szCs w:val="30"/>
        </w:rPr>
        <w:t>论文作者签名：</w:t>
      </w:r>
      <w:r>
        <w:rPr>
          <w:noProof/>
          <w:color w:val="000000"/>
          <w:sz w:val="30"/>
          <w:szCs w:val="30"/>
        </w:rPr>
        <w:drawing>
          <wp:anchor distT="0" distB="0" distL="114300" distR="114300" simplePos="0" relativeHeight="251660288" behindDoc="1" locked="0" layoutInCell="1" allowOverlap="1" wp14:anchorId="5035FC3F" wp14:editId="66D54A24">
            <wp:simplePos x="0" y="0"/>
            <wp:positionH relativeFrom="column">
              <wp:posOffset>1712595</wp:posOffset>
            </wp:positionH>
            <wp:positionV relativeFrom="paragraph">
              <wp:posOffset>-3810</wp:posOffset>
            </wp:positionV>
            <wp:extent cx="833120" cy="431800"/>
            <wp:effectExtent l="0" t="0" r="5080" b="6350"/>
            <wp:wrapNone/>
            <wp:docPr id="39300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09987"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833120" cy="431800"/>
                    </a:xfrm>
                    <a:prstGeom prst="rect">
                      <a:avLst/>
                    </a:prstGeom>
                    <a:noFill/>
                    <a:ln>
                      <a:noFill/>
                    </a:ln>
                  </pic:spPr>
                </pic:pic>
              </a:graphicData>
            </a:graphic>
          </wp:anchor>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6B0CD3">
        <w:rPr>
          <w:rFonts w:hint="eastAsia"/>
          <w:color w:val="000000"/>
          <w:sz w:val="30"/>
          <w:szCs w:val="30"/>
        </w:rPr>
        <w:t>6</w:t>
      </w:r>
      <w:r>
        <w:rPr>
          <w:rFonts w:hint="eastAsia"/>
          <w:color w:val="000000"/>
          <w:sz w:val="30"/>
          <w:szCs w:val="30"/>
        </w:rPr>
        <w:t>日</w:t>
      </w:r>
      <w:r>
        <w:rPr>
          <w:color w:val="000000"/>
          <w:sz w:val="30"/>
          <w:szCs w:val="30"/>
        </w:rPr>
        <w:t xml:space="preserve">  </w:t>
      </w:r>
    </w:p>
    <w:p w14:paraId="1342A1BB" w14:textId="77777777" w:rsidR="00EA02B3" w:rsidRDefault="00000000">
      <w:pPr>
        <w:tabs>
          <w:tab w:val="left" w:pos="377"/>
        </w:tabs>
        <w:spacing w:line="360" w:lineRule="auto"/>
        <w:ind w:firstLineChars="200" w:firstLine="600"/>
        <w:rPr>
          <w:color w:val="000000"/>
          <w:sz w:val="30"/>
          <w:szCs w:val="30"/>
        </w:rPr>
      </w:pPr>
      <w:r>
        <w:rPr>
          <w:color w:val="000000"/>
          <w:sz w:val="30"/>
          <w:szCs w:val="30"/>
        </w:rPr>
        <w:t xml:space="preserve">              </w:t>
      </w:r>
    </w:p>
    <w:p w14:paraId="7E4345EA" w14:textId="21DEAA41" w:rsidR="00EA02B3" w:rsidRDefault="00000000">
      <w:pPr>
        <w:tabs>
          <w:tab w:val="left" w:pos="377"/>
        </w:tabs>
        <w:spacing w:line="360" w:lineRule="auto"/>
        <w:ind w:firstLineChars="200" w:firstLine="600"/>
        <w:rPr>
          <w:color w:val="000000"/>
          <w:sz w:val="30"/>
          <w:szCs w:val="30"/>
        </w:rPr>
      </w:pPr>
      <w:r>
        <w:rPr>
          <w:color w:val="000000"/>
          <w:sz w:val="30"/>
          <w:szCs w:val="30"/>
        </w:rPr>
        <w:t>指导教师签名：</w:t>
      </w:r>
      <w:r>
        <w:rPr>
          <w:noProof/>
          <w:color w:val="000000"/>
          <w:sz w:val="30"/>
          <w:szCs w:val="30"/>
        </w:rPr>
        <w:drawing>
          <wp:inline distT="0" distB="0" distL="0" distR="0" wp14:anchorId="1E1C07AC" wp14:editId="345F0975">
            <wp:extent cx="952500" cy="476250"/>
            <wp:effectExtent l="0" t="0" r="0" b="0"/>
            <wp:docPr id="17796969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96995" name="图片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952633" cy="476316"/>
                    </a:xfrm>
                    <a:prstGeom prst="rect">
                      <a:avLst/>
                    </a:prstGeom>
                  </pic:spPr>
                </pic:pic>
              </a:graphicData>
            </a:graphic>
          </wp:inline>
        </w:drawing>
      </w:r>
      <w:r>
        <w:rPr>
          <w:color w:val="000000"/>
          <w:sz w:val="30"/>
          <w:szCs w:val="30"/>
        </w:rPr>
        <w:t xml:space="preserve">        </w:t>
      </w:r>
      <w:r>
        <w:rPr>
          <w:color w:val="000000"/>
          <w:sz w:val="30"/>
          <w:szCs w:val="30"/>
        </w:rPr>
        <w:t>日</w:t>
      </w:r>
      <w:r>
        <w:rPr>
          <w:color w:val="000000"/>
          <w:sz w:val="30"/>
          <w:szCs w:val="30"/>
        </w:rPr>
        <w:t xml:space="preserve">  </w:t>
      </w:r>
      <w:r>
        <w:rPr>
          <w:color w:val="000000"/>
          <w:sz w:val="30"/>
          <w:szCs w:val="30"/>
        </w:rPr>
        <w:t>期：</w:t>
      </w:r>
      <w:r>
        <w:rPr>
          <w:rFonts w:hint="eastAsia"/>
          <w:color w:val="000000"/>
          <w:sz w:val="30"/>
          <w:szCs w:val="30"/>
        </w:rPr>
        <w:t>2025</w:t>
      </w:r>
      <w:r>
        <w:rPr>
          <w:rFonts w:hint="eastAsia"/>
          <w:color w:val="000000"/>
          <w:sz w:val="30"/>
          <w:szCs w:val="30"/>
        </w:rPr>
        <w:t>年</w:t>
      </w:r>
      <w:r>
        <w:rPr>
          <w:rFonts w:hint="eastAsia"/>
          <w:color w:val="000000"/>
          <w:sz w:val="30"/>
          <w:szCs w:val="30"/>
        </w:rPr>
        <w:t>5</w:t>
      </w:r>
      <w:r>
        <w:rPr>
          <w:rFonts w:hint="eastAsia"/>
          <w:color w:val="000000"/>
          <w:sz w:val="30"/>
          <w:szCs w:val="30"/>
        </w:rPr>
        <w:t>月</w:t>
      </w:r>
      <w:r w:rsidR="006B0CD3">
        <w:rPr>
          <w:rFonts w:hint="eastAsia"/>
          <w:color w:val="000000"/>
          <w:sz w:val="30"/>
          <w:szCs w:val="30"/>
        </w:rPr>
        <w:t>6</w:t>
      </w:r>
      <w:r>
        <w:rPr>
          <w:rFonts w:hint="eastAsia"/>
          <w:color w:val="000000"/>
          <w:sz w:val="30"/>
          <w:szCs w:val="30"/>
        </w:rPr>
        <w:t>日</w:t>
      </w:r>
      <w:r>
        <w:rPr>
          <w:rFonts w:hint="eastAsia"/>
          <w:color w:val="000000"/>
          <w:sz w:val="30"/>
          <w:szCs w:val="30"/>
        </w:rPr>
        <w:t xml:space="preserve"> </w:t>
      </w:r>
    </w:p>
    <w:p w14:paraId="75DE310B" w14:textId="77777777" w:rsidR="00EA02B3" w:rsidRDefault="00000000">
      <w:pPr>
        <w:tabs>
          <w:tab w:val="left" w:pos="377"/>
        </w:tabs>
        <w:spacing w:line="360" w:lineRule="auto"/>
        <w:ind w:firstLineChars="1100" w:firstLine="2640"/>
        <w:rPr>
          <w:color w:val="000000"/>
          <w:sz w:val="30"/>
          <w:szCs w:val="30"/>
        </w:rPr>
      </w:pPr>
      <w:r>
        <w:rPr>
          <w:noProof/>
          <w:color w:val="000000"/>
        </w:rPr>
        <w:drawing>
          <wp:inline distT="0" distB="0" distL="0" distR="0" wp14:anchorId="3CFA9B48" wp14:editId="7523E176">
            <wp:extent cx="948690" cy="342265"/>
            <wp:effectExtent l="0" t="0" r="3810" b="635"/>
            <wp:docPr id="911243500" name="图片 1"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43500" name="图片 1" descr="卡通人物&#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68788" cy="349790"/>
                    </a:xfrm>
                    <a:prstGeom prst="rect">
                      <a:avLst/>
                    </a:prstGeom>
                  </pic:spPr>
                </pic:pic>
              </a:graphicData>
            </a:graphic>
          </wp:inline>
        </w:drawing>
      </w:r>
    </w:p>
    <w:p w14:paraId="680C69C1" w14:textId="77777777" w:rsidR="00EA02B3" w:rsidRDefault="00EA02B3">
      <w:pPr>
        <w:sectPr w:rsidR="00EA02B3">
          <w:headerReference w:type="default" r:id="rId18"/>
          <w:pgSz w:w="11906" w:h="16838"/>
          <w:pgMar w:top="2268" w:right="1418" w:bottom="1418" w:left="1418" w:header="851" w:footer="851" w:gutter="0"/>
          <w:cols w:space="720"/>
          <w:docGrid w:type="lines" w:linePitch="326"/>
        </w:sectPr>
      </w:pPr>
    </w:p>
    <w:p w14:paraId="3F420D92" w14:textId="77777777" w:rsidR="00EA02B3" w:rsidRDefault="00000000">
      <w:pPr>
        <w:pStyle w:val="afffff5"/>
        <w:spacing w:after="0"/>
        <w:ind w:leftChars="600" w:left="1440" w:rightChars="600" w:right="1440"/>
        <w:rPr>
          <w:rFonts w:ascii="Times New Roman" w:hAnsi="Times New Roman" w:cs="Times New Roman"/>
        </w:rPr>
      </w:pPr>
      <w:r>
        <w:rPr>
          <w:rFonts w:ascii="Times New Roman" w:hAnsi="Times New Roman" w:cs="Times New Roman" w:hint="eastAsia"/>
        </w:rPr>
        <w:lastRenderedPageBreak/>
        <w:t>基于</w:t>
      </w:r>
      <w:r>
        <w:rPr>
          <w:rFonts w:ascii="Times New Roman" w:hAnsi="Times New Roman" w:cs="Times New Roman" w:hint="eastAsia"/>
        </w:rPr>
        <w:t>Spring Boot</w:t>
      </w:r>
      <w:r>
        <w:rPr>
          <w:rFonts w:ascii="Times New Roman" w:hAnsi="Times New Roman" w:cs="Times New Roman" w:hint="eastAsia"/>
        </w:rPr>
        <w:t>与</w:t>
      </w:r>
      <w:r>
        <w:rPr>
          <w:rFonts w:ascii="Times New Roman" w:hAnsi="Times New Roman" w:cs="Times New Roman" w:hint="eastAsia"/>
        </w:rPr>
        <w:t>AIGC</w:t>
      </w:r>
    </w:p>
    <w:p w14:paraId="640F6890" w14:textId="77777777" w:rsidR="00EA02B3" w:rsidRDefault="00000000">
      <w:pPr>
        <w:pStyle w:val="afffff5"/>
        <w:ind w:leftChars="600" w:left="1440" w:rightChars="600" w:right="1440"/>
        <w:rPr>
          <w:rFonts w:ascii="Times New Roman" w:hAnsi="Times New Roman" w:cs="Times New Roman"/>
        </w:rPr>
      </w:pPr>
      <w:r>
        <w:rPr>
          <w:rFonts w:ascii="Times New Roman" w:hAnsi="Times New Roman" w:cs="Times New Roman" w:hint="eastAsia"/>
        </w:rPr>
        <w:t>智能医疗服务平台的设计与实现</w:t>
      </w:r>
    </w:p>
    <w:p w14:paraId="3E2B43F0" w14:textId="77777777" w:rsidR="00EA02B3" w:rsidRDefault="00000000">
      <w:pPr>
        <w:spacing w:after="240"/>
        <w:ind w:firstLineChars="400" w:firstLine="960"/>
        <w:rPr>
          <w:rFonts w:eastAsia="楷体"/>
          <w:kern w:val="0"/>
        </w:rPr>
      </w:pPr>
      <w:r>
        <w:rPr>
          <w:rFonts w:eastAsia="楷体"/>
          <w:kern w:val="0"/>
        </w:rPr>
        <w:t>专业：</w:t>
      </w:r>
      <w:r>
        <w:rPr>
          <w:rFonts w:eastAsia="楷体" w:hint="eastAsia"/>
          <w:kern w:val="0"/>
        </w:rPr>
        <w:t>软件工程</w:t>
      </w:r>
      <w:r>
        <w:rPr>
          <w:rFonts w:eastAsia="楷体"/>
          <w:kern w:val="0"/>
        </w:rPr>
        <w:t xml:space="preserve">       </w:t>
      </w:r>
      <w:r>
        <w:rPr>
          <w:rFonts w:eastAsia="楷体"/>
          <w:kern w:val="0"/>
        </w:rPr>
        <w:tab/>
      </w:r>
      <w:r>
        <w:rPr>
          <w:rFonts w:eastAsia="楷体"/>
          <w:kern w:val="0"/>
        </w:rPr>
        <w:tab/>
      </w:r>
      <w:r>
        <w:rPr>
          <w:rFonts w:eastAsia="楷体"/>
          <w:kern w:val="0"/>
        </w:rPr>
        <w:tab/>
      </w:r>
      <w:r>
        <w:rPr>
          <w:rFonts w:eastAsia="楷体"/>
          <w:kern w:val="0"/>
        </w:rPr>
        <w:tab/>
      </w:r>
      <w:r>
        <w:rPr>
          <w:rFonts w:eastAsia="楷体" w:hint="eastAsia"/>
          <w:kern w:val="0"/>
        </w:rPr>
        <w:t xml:space="preserve">   </w:t>
      </w:r>
      <w:r>
        <w:rPr>
          <w:rFonts w:eastAsia="楷体"/>
          <w:kern w:val="0"/>
        </w:rPr>
        <w:t>学</w:t>
      </w:r>
      <w:r>
        <w:rPr>
          <w:rFonts w:eastAsia="楷体"/>
          <w:kern w:val="0"/>
        </w:rPr>
        <w:t xml:space="preserve">    </w:t>
      </w:r>
      <w:r>
        <w:rPr>
          <w:rFonts w:eastAsia="楷体"/>
          <w:kern w:val="0"/>
        </w:rPr>
        <w:t>号：</w:t>
      </w:r>
      <w:r>
        <w:rPr>
          <w:rFonts w:eastAsia="楷体" w:hint="eastAsia"/>
          <w:kern w:val="0"/>
        </w:rPr>
        <w:t>202110414417</w:t>
      </w:r>
    </w:p>
    <w:p w14:paraId="1CDA300C" w14:textId="77777777" w:rsidR="00EA02B3" w:rsidRDefault="00000000">
      <w:pPr>
        <w:spacing w:after="240"/>
        <w:ind w:firstLineChars="400" w:firstLine="960"/>
        <w:rPr>
          <w:rFonts w:eastAsia="楷体"/>
          <w:kern w:val="0"/>
        </w:rPr>
      </w:pPr>
      <w:r>
        <w:rPr>
          <w:rFonts w:eastAsia="楷体"/>
          <w:kern w:val="0"/>
        </w:rPr>
        <w:t>学生：</w:t>
      </w:r>
      <w:r>
        <w:rPr>
          <w:rFonts w:eastAsia="楷体" w:hint="eastAsia"/>
          <w:kern w:val="0"/>
        </w:rPr>
        <w:t>郑钦云</w:t>
      </w:r>
      <w:r>
        <w:rPr>
          <w:rFonts w:eastAsia="楷体"/>
          <w:kern w:val="0"/>
        </w:rPr>
        <w:t xml:space="preserve">            </w:t>
      </w:r>
      <w:r>
        <w:rPr>
          <w:rFonts w:eastAsia="楷体"/>
          <w:kern w:val="0"/>
        </w:rPr>
        <w:t>指导教师：</w:t>
      </w:r>
      <w:r>
        <w:rPr>
          <w:rFonts w:eastAsia="楷体" w:hint="eastAsia"/>
          <w:kern w:val="0"/>
        </w:rPr>
        <w:t>聂莉莎</w:t>
      </w:r>
      <w:r>
        <w:rPr>
          <w:rFonts w:eastAsia="楷体"/>
          <w:kern w:val="0"/>
        </w:rPr>
        <w:t>/</w:t>
      </w:r>
      <w:r>
        <w:rPr>
          <w:rFonts w:eastAsia="楷体"/>
          <w:kern w:val="0"/>
        </w:rPr>
        <w:t>严继敏</w:t>
      </w:r>
    </w:p>
    <w:p w14:paraId="7971F860" w14:textId="77777777" w:rsidR="00EA02B3" w:rsidRDefault="00000000">
      <w:pPr>
        <w:jc w:val="left"/>
        <w:rPr>
          <w:rFonts w:ascii="宋体" w:hAnsi="宋体" w:hint="eastAsia"/>
        </w:rPr>
      </w:pPr>
      <w:r>
        <w:rPr>
          <w:rFonts w:eastAsia="黑体"/>
        </w:rPr>
        <w:t>摘要：</w:t>
      </w:r>
      <w:r>
        <w:rPr>
          <w:rFonts w:ascii="宋体" w:hAnsi="宋体"/>
        </w:rPr>
        <w:t>本研究设计并实现了一套基于Spring Boot与AIGC技术的智能医疗服务系统，旨在解决传统体检流程繁琐、等待时间长、信息不对称等问题，提升医疗服务的智能化与效率。系统集成医学影像分析、远程问诊、健康管理、个性化干预与健康教育等功能，构建了一个全面的数字化健康平台。系统通过AI与医学图像处理技术，实现影像自动分割与三维可视化，辅助医生精准识别健康风险，并提升用户对体检结果的理解。健康数据平台支持体检、生命体征与行为数据的持续跟踪，为疾病预警和个性化干预提供支持。智能问诊模块借助AIGC技术生成医学报告和健康建议，减轻医生负担，提升服务效率；远程问诊与视频会诊打破地域限制，提升医疗资源利用率。系统采用前后端分离架构，后端基于Spring Boot、MyBatis-Plus与Redis构建RESTful API，前端采用HTML5、JavaScript与Bootstrap，集成Cornerstone、Three.js等组件实现医学图像交互。AI模型由Python实现，用于器官分割与健康评估，同时集成WebSocket与WebRTC支持实时通信。开发中采用敏捷与模块化设计方法，前端架构结合MVVM模式，增强系统可维护性。测试结果表明系统在响应速度、图像处理效率与用户体验方面表现优异，具备良好的应用前景。</w:t>
      </w:r>
    </w:p>
    <w:p w14:paraId="245267AC" w14:textId="77777777" w:rsidR="00EA02B3" w:rsidRDefault="00EA02B3">
      <w:pPr>
        <w:jc w:val="left"/>
        <w:rPr>
          <w:rFonts w:ascii="宋体" w:hAnsi="宋体" w:hint="eastAsia"/>
        </w:rPr>
      </w:pPr>
    </w:p>
    <w:p w14:paraId="08600170" w14:textId="77777777" w:rsidR="00EA02B3" w:rsidRDefault="00000000">
      <w:pPr>
        <w:spacing w:line="240" w:lineRule="auto"/>
        <w:rPr>
          <w:rFonts w:eastAsia="黑体"/>
          <w:sz w:val="30"/>
          <w:szCs w:val="30"/>
        </w:rPr>
        <w:sectPr w:rsidR="00EA02B3">
          <w:footerReference w:type="default" r:id="rId19"/>
          <w:pgSz w:w="11906" w:h="16838"/>
          <w:pgMar w:top="2268" w:right="1418" w:bottom="1418" w:left="1418" w:header="851" w:footer="851" w:gutter="0"/>
          <w:pgNumType w:fmt="upperRoman" w:start="1"/>
          <w:cols w:space="720"/>
          <w:docGrid w:type="lines" w:linePitch="326"/>
        </w:sectPr>
      </w:pPr>
      <w:r>
        <w:rPr>
          <w:rStyle w:val="Char5"/>
          <w:rFonts w:ascii="Times New Roman"/>
        </w:rPr>
        <w:t>关键词：</w:t>
      </w:r>
      <w:r>
        <w:rPr>
          <w:rFonts w:ascii="宋体" w:hAnsi="宋体"/>
        </w:rPr>
        <w:t>Spring Boot；AIGC；智能医疗服务；医学影像分析；个性化健康干预</w:t>
      </w:r>
    </w:p>
    <w:p w14:paraId="6623D1E5" w14:textId="77777777" w:rsidR="00EA02B3" w:rsidRDefault="00000000">
      <w:pPr>
        <w:pStyle w:val="afffff9"/>
        <w:spacing w:line="300" w:lineRule="auto"/>
        <w:ind w:leftChars="200" w:left="480" w:rightChars="200" w:right="480"/>
        <w:rPr>
          <w:color w:val="auto"/>
        </w:rPr>
      </w:pPr>
      <w:r>
        <w:rPr>
          <w:color w:val="auto"/>
        </w:rPr>
        <w:lastRenderedPageBreak/>
        <w:t>Design and Implementation of Intelligent Medical Service Platform Based on Spring Boot and AIGC</w:t>
      </w:r>
    </w:p>
    <w:p w14:paraId="07381E7A" w14:textId="77777777" w:rsidR="00EA02B3" w:rsidRDefault="00000000">
      <w:pPr>
        <w:spacing w:after="240"/>
        <w:ind w:firstLineChars="200" w:firstLine="480"/>
        <w:rPr>
          <w:kern w:val="0"/>
        </w:rPr>
      </w:pPr>
      <w:r>
        <w:rPr>
          <w:kern w:val="0"/>
        </w:rPr>
        <w:t>Major</w:t>
      </w:r>
      <w:r>
        <w:rPr>
          <w:kern w:val="0"/>
        </w:rPr>
        <w:t>：</w:t>
      </w:r>
      <w:r>
        <w:rPr>
          <w:kern w:val="0"/>
        </w:rPr>
        <w:t xml:space="preserve">Software Engineering    </w:t>
      </w:r>
      <w:r>
        <w:rPr>
          <w:kern w:val="0"/>
        </w:rPr>
        <w:tab/>
      </w:r>
      <w:r>
        <w:rPr>
          <w:kern w:val="0"/>
        </w:rPr>
        <w:tab/>
        <w:t>Student ID</w:t>
      </w:r>
      <w:r>
        <w:rPr>
          <w:kern w:val="0"/>
        </w:rPr>
        <w:t>：</w:t>
      </w:r>
      <w:r>
        <w:rPr>
          <w:rFonts w:hint="eastAsia"/>
          <w:kern w:val="0"/>
        </w:rPr>
        <w:t>20211041447</w:t>
      </w:r>
    </w:p>
    <w:p w14:paraId="0EF5F176" w14:textId="77777777" w:rsidR="00EA02B3" w:rsidRDefault="00000000">
      <w:pPr>
        <w:pStyle w:val="Abstract"/>
        <w:spacing w:line="300" w:lineRule="auto"/>
        <w:ind w:firstLineChars="200" w:firstLine="480"/>
        <w:jc w:val="left"/>
      </w:pPr>
      <w:r>
        <w:rPr>
          <w:kern w:val="0"/>
          <w:sz w:val="24"/>
        </w:rPr>
        <w:t>Student</w:t>
      </w:r>
      <w:r>
        <w:rPr>
          <w:kern w:val="0"/>
          <w:sz w:val="24"/>
        </w:rPr>
        <w:t>：</w:t>
      </w:r>
      <w:r>
        <w:rPr>
          <w:kern w:val="0"/>
          <w:sz w:val="24"/>
        </w:rPr>
        <w:t xml:space="preserve">Zheng Qinyun         </w:t>
      </w:r>
      <w:r>
        <w:rPr>
          <w:kern w:val="0"/>
          <w:sz w:val="24"/>
        </w:rPr>
        <w:tab/>
      </w:r>
      <w:r>
        <w:rPr>
          <w:kern w:val="0"/>
          <w:sz w:val="24"/>
        </w:rPr>
        <w:tab/>
        <w:t>Instructor</w:t>
      </w:r>
      <w:r>
        <w:rPr>
          <w:kern w:val="0"/>
          <w:sz w:val="24"/>
        </w:rPr>
        <w:t>：</w:t>
      </w:r>
      <w:r>
        <w:rPr>
          <w:rFonts w:hint="eastAsia"/>
          <w:kern w:val="0"/>
          <w:sz w:val="24"/>
        </w:rPr>
        <w:t>Nie Lisha</w:t>
      </w:r>
      <w:r>
        <w:rPr>
          <w:kern w:val="0"/>
          <w:sz w:val="24"/>
        </w:rPr>
        <w:t>/Yan Jimin</w:t>
      </w:r>
    </w:p>
    <w:p w14:paraId="0C3CE5C1" w14:textId="77777777" w:rsidR="00EA02B3" w:rsidRDefault="00000000">
      <w:pPr>
        <w:tabs>
          <w:tab w:val="left" w:pos="377"/>
        </w:tabs>
        <w:jc w:val="left"/>
      </w:pPr>
      <w:bookmarkStart w:id="2" w:name="_Toc527969334"/>
      <w:r>
        <w:rPr>
          <w:b/>
        </w:rPr>
        <w:t>Abstract</w:t>
      </w:r>
      <w:bookmarkEnd w:id="2"/>
      <w:r>
        <w:rPr>
          <w:b/>
        </w:rPr>
        <w:t>:</w:t>
      </w:r>
      <w:r>
        <w:t xml:space="preserve"> This study designs and implements an intelligent medical service system based on Spring Boot and AIGC technology, aiming at solving the problems of cumbersome traditional medical checkup process, long waiting time, and information asymmetry, and improving the intelligence and efficiency of medical service. The system integrates medical image analysis, remote consultation, health management, personalized intervention and health education, building a comprehensive digital health platform. Through AI and medical image processing technology, the system realizes automatic image segmentation and 3D visualization, assists doctors in accurately identifying health risks, and improves users' understanding of physical examination results. The health data platform supports continuous tracking of physical examination, vital signs and behavioral data, providing support for disease early warning and personalized intervention. The intelligent consultation module generates medical reports and health advice with the help of AIGC technology, which reduces the burden on doctors and improves service efficiency; remote consultation and video consultation breaks the geographical limitation and improves the utilization rate of medical resources. The system adopts front-end and back-end separation architecture, the back-end is based on Spring Boot, MyBatis-Plus and Redis to build a RESTful API, the front-end adopts HTML5, JavaScript and Bootstrap, and integrates Cornerstone, Three.js and other components to realize the interaction of medical images.The AI model is implemented by AI model is realized by Python, which is used for organ segmentation and health assessment, and integrated with WebSocket and WebRTC to support real-time communication. Agile and modular design methods are used in the development, and the front-end architecture combines MVVM pattern to enhance the maintainability of the system. The test results show that the system has excellent performance in terms of response speed, image processing efficiency and user experience, and has good application prospects.</w:t>
      </w:r>
    </w:p>
    <w:p w14:paraId="1746E532" w14:textId="77777777" w:rsidR="00EA02B3" w:rsidRDefault="00000000">
      <w:pPr>
        <w:tabs>
          <w:tab w:val="left" w:pos="377"/>
        </w:tabs>
        <w:spacing w:beforeLines="100" w:before="318"/>
        <w:sectPr w:rsidR="00EA02B3">
          <w:headerReference w:type="default" r:id="rId20"/>
          <w:pgSz w:w="11906" w:h="16838"/>
          <w:pgMar w:top="2268" w:right="1418" w:bottom="1418" w:left="1418" w:header="851" w:footer="851" w:gutter="0"/>
          <w:pgNumType w:fmt="upperRoman"/>
          <w:cols w:space="720"/>
          <w:docGrid w:type="lines" w:linePitch="318"/>
        </w:sectPr>
      </w:pPr>
      <w:r>
        <w:rPr>
          <w:b/>
        </w:rPr>
        <w:t>Key words</w:t>
      </w:r>
      <w:r>
        <w:rPr>
          <w:b/>
        </w:rPr>
        <w:t>：</w:t>
      </w:r>
      <w:r>
        <w:rPr>
          <w:bCs/>
        </w:rPr>
        <w:t>Spring Boot; AIGC; Intelligent Healthcare Services; Medical Image Analysis; Personalized Health Interventions</w:t>
      </w:r>
    </w:p>
    <w:p w14:paraId="15D37EF7" w14:textId="77777777" w:rsidR="00EA02B3" w:rsidRDefault="00000000">
      <w:pPr>
        <w:pStyle w:val="afffffa"/>
        <w:spacing w:after="240"/>
      </w:pPr>
      <w:r>
        <w:lastRenderedPageBreak/>
        <w:t>目</w:t>
      </w:r>
      <w:r>
        <w:t xml:space="preserve"> </w:t>
      </w:r>
      <w:r>
        <w:t>录</w:t>
      </w:r>
    </w:p>
    <w:p w14:paraId="75E4E21D" w14:textId="106DB421" w:rsidR="00182830" w:rsidRDefault="00000000">
      <w:pPr>
        <w:pStyle w:val="TOC1"/>
        <w:tabs>
          <w:tab w:val="right" w:leader="dot" w:pos="9060"/>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199510539" w:history="1">
        <w:r w:rsidR="00182830" w:rsidRPr="009C1CE9">
          <w:rPr>
            <w:rStyle w:val="affff0"/>
            <w:rFonts w:hint="eastAsia"/>
            <w:noProof/>
          </w:rPr>
          <w:t xml:space="preserve">1 </w:t>
        </w:r>
        <w:r w:rsidR="00182830" w:rsidRPr="009C1CE9">
          <w:rPr>
            <w:rStyle w:val="affff0"/>
            <w:rFonts w:hint="eastAsia"/>
            <w:noProof/>
          </w:rPr>
          <w:t>绪</w:t>
        </w:r>
        <w:r w:rsidR="00182830" w:rsidRPr="009C1CE9">
          <w:rPr>
            <w:rStyle w:val="affff0"/>
            <w:rFonts w:hint="eastAsia"/>
            <w:noProof/>
          </w:rPr>
          <w:t xml:space="preserve"> </w:t>
        </w:r>
        <w:r w:rsidR="00182830" w:rsidRPr="009C1CE9">
          <w:rPr>
            <w:rStyle w:val="affff0"/>
            <w:rFonts w:hint="eastAsia"/>
            <w:noProof/>
          </w:rPr>
          <w:t>论</w:t>
        </w:r>
        <w:r w:rsidR="00182830">
          <w:rPr>
            <w:rFonts w:hint="eastAsia"/>
            <w:noProof/>
            <w:webHidden/>
          </w:rPr>
          <w:tab/>
        </w:r>
        <w:r w:rsidR="00182830">
          <w:rPr>
            <w:rFonts w:hint="eastAsia"/>
            <w:noProof/>
            <w:webHidden/>
          </w:rPr>
          <w:fldChar w:fldCharType="begin"/>
        </w:r>
        <w:r w:rsidR="00182830">
          <w:rPr>
            <w:rFonts w:hint="eastAsia"/>
            <w:noProof/>
            <w:webHidden/>
          </w:rPr>
          <w:instrText xml:space="preserve"> </w:instrText>
        </w:r>
        <w:r w:rsidR="00182830">
          <w:rPr>
            <w:noProof/>
            <w:webHidden/>
          </w:rPr>
          <w:instrText>PAGEREF _Toc199510539 \h</w:instrText>
        </w:r>
        <w:r w:rsidR="00182830">
          <w:rPr>
            <w:rFonts w:hint="eastAsia"/>
            <w:noProof/>
            <w:webHidden/>
          </w:rPr>
          <w:instrText xml:space="preserve"> </w:instrText>
        </w:r>
        <w:r w:rsidR="00182830">
          <w:rPr>
            <w:rFonts w:hint="eastAsia"/>
            <w:noProof/>
            <w:webHidden/>
          </w:rPr>
        </w:r>
        <w:r w:rsidR="00182830">
          <w:rPr>
            <w:noProof/>
            <w:webHidden/>
          </w:rPr>
          <w:fldChar w:fldCharType="separate"/>
        </w:r>
        <w:r w:rsidR="00182830">
          <w:rPr>
            <w:noProof/>
            <w:webHidden/>
          </w:rPr>
          <w:t>1</w:t>
        </w:r>
        <w:r w:rsidR="00182830">
          <w:rPr>
            <w:rFonts w:hint="eastAsia"/>
            <w:noProof/>
            <w:webHidden/>
          </w:rPr>
          <w:fldChar w:fldCharType="end"/>
        </w:r>
      </w:hyperlink>
    </w:p>
    <w:p w14:paraId="68C361BA" w14:textId="4153D2CC"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0" w:history="1">
        <w:r w:rsidRPr="009C1CE9">
          <w:rPr>
            <w:rStyle w:val="affff0"/>
            <w:rFonts w:hint="eastAsia"/>
            <w:noProof/>
          </w:rPr>
          <w:t xml:space="preserve">1.1 </w:t>
        </w:r>
        <w:r w:rsidRPr="009C1CE9">
          <w:rPr>
            <w:rStyle w:val="affff0"/>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2A890BB1" w14:textId="6BCED908"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1" w:history="1">
        <w:r w:rsidRPr="009C1CE9">
          <w:rPr>
            <w:rStyle w:val="affff0"/>
            <w:rFonts w:hint="eastAsia"/>
            <w:noProof/>
          </w:rPr>
          <w:t xml:space="preserve">1.2 </w:t>
        </w:r>
        <w:r w:rsidRPr="009C1CE9">
          <w:rPr>
            <w:rStyle w:val="affff0"/>
            <w:rFonts w:hint="eastAsia"/>
            <w:noProof/>
          </w:rPr>
          <w:t>研究目的和意义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_Toc199510541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66924716" w14:textId="732238BF"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2" w:history="1">
        <w:r w:rsidRPr="009C1CE9">
          <w:rPr>
            <w:rStyle w:val="affff0"/>
            <w:rFonts w:hint="eastAsia"/>
            <w:noProof/>
          </w:rPr>
          <w:t xml:space="preserve">1.3 </w:t>
        </w:r>
        <w:r w:rsidRPr="009C1CE9">
          <w:rPr>
            <w:rStyle w:val="affff0"/>
            <w:rFonts w:hint="eastAsia"/>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14BE0344" w14:textId="3BA90919"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3" w:history="1">
        <w:r w:rsidRPr="009C1CE9">
          <w:rPr>
            <w:rStyle w:val="affff0"/>
            <w:rFonts w:hint="eastAsia"/>
            <w:noProof/>
          </w:rPr>
          <w:t xml:space="preserve">1.4 </w:t>
        </w:r>
        <w:r w:rsidRPr="009C1CE9">
          <w:rPr>
            <w:rStyle w:val="affff0"/>
            <w:rFonts w:hint="eastAsia"/>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_Toc199510543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8900D3C" w14:textId="32DAB231"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4" w:history="1">
        <w:r w:rsidRPr="009C1CE9">
          <w:rPr>
            <w:rStyle w:val="affff0"/>
            <w:rFonts w:hint="eastAsia"/>
            <w:noProof/>
          </w:rPr>
          <w:t xml:space="preserve">1.5 </w:t>
        </w:r>
        <w:r w:rsidRPr="009C1CE9">
          <w:rPr>
            <w:rStyle w:val="affff0"/>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_Toc199510544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958A638" w14:textId="0EFA86AD"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5" w:history="1">
        <w:r w:rsidRPr="009C1CE9">
          <w:rPr>
            <w:rStyle w:val="affff0"/>
            <w:rFonts w:hint="eastAsia"/>
            <w:noProof/>
          </w:rPr>
          <w:t xml:space="preserve">1.6 </w:t>
        </w:r>
        <w:r w:rsidRPr="009C1CE9">
          <w:rPr>
            <w:rStyle w:val="affff0"/>
            <w:rFonts w:hint="eastAsia"/>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48ED69A4" w14:textId="5E267026"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546" w:history="1">
        <w:r w:rsidRPr="009C1CE9">
          <w:rPr>
            <w:rStyle w:val="affff0"/>
            <w:rFonts w:hint="eastAsia"/>
            <w:noProof/>
          </w:rPr>
          <w:t xml:space="preserve">2 </w:t>
        </w:r>
        <w:r w:rsidRPr="009C1CE9">
          <w:rPr>
            <w:rStyle w:val="affff0"/>
            <w:rFonts w:hint="eastAsia"/>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_Toc199510546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6FA945D" w14:textId="28A56EED"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47" w:history="1">
        <w:r w:rsidRPr="009C1CE9">
          <w:rPr>
            <w:rStyle w:val="affff0"/>
            <w:rFonts w:hint="eastAsia"/>
            <w:noProof/>
          </w:rPr>
          <w:t xml:space="preserve">2.1 </w:t>
        </w:r>
        <w:r w:rsidRPr="009C1CE9">
          <w:rPr>
            <w:rStyle w:val="affff0"/>
            <w:rFonts w:hint="eastAsia"/>
            <w:noProof/>
          </w:rPr>
          <w:t>服务器端相关技术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_Toc199510547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661AA12E" w14:textId="04C3B5D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48" w:history="1">
        <w:r w:rsidRPr="009C1CE9">
          <w:rPr>
            <w:rStyle w:val="affff0"/>
            <w:rFonts w:hint="eastAsia"/>
            <w:noProof/>
          </w:rPr>
          <w:t>2.1.1 Spring Boot</w:t>
        </w:r>
        <w:r w:rsidRPr="009C1CE9">
          <w:rPr>
            <w:rStyle w:val="affff0"/>
            <w:rFonts w:hint="eastAsia"/>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6A6430B" w14:textId="4C1288ED"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49" w:history="1">
        <w:r w:rsidRPr="009C1CE9">
          <w:rPr>
            <w:rStyle w:val="affff0"/>
            <w:rFonts w:hint="eastAsia"/>
            <w:noProof/>
          </w:rPr>
          <w:t>2.1.2 MyBatis-Plus</w:t>
        </w:r>
        <w:r w:rsidRPr="009C1CE9">
          <w:rPr>
            <w:rStyle w:val="affff0"/>
            <w:rFonts w:hint="eastAsia"/>
            <w:noProof/>
          </w:rPr>
          <w:t>持久层框架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_Toc199510549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366D4F6" w14:textId="50244BA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0" w:history="1">
        <w:r w:rsidRPr="009C1CE9">
          <w:rPr>
            <w:rStyle w:val="affff0"/>
            <w:rFonts w:hint="eastAsia"/>
            <w:noProof/>
          </w:rPr>
          <w:t>2.1.3 MySQL</w:t>
        </w:r>
        <w:r w:rsidRPr="009C1CE9">
          <w:rPr>
            <w:rStyle w:val="affff0"/>
            <w:rFonts w:hint="eastAsia"/>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_Toc199510550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B04C4A6" w14:textId="26DC088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1" w:history="1">
        <w:r w:rsidRPr="009C1CE9">
          <w:rPr>
            <w:rStyle w:val="affff0"/>
            <w:rFonts w:hint="eastAsia"/>
            <w:noProof/>
          </w:rPr>
          <w:t>2.1.4 Redis</w:t>
        </w:r>
        <w:r w:rsidRPr="009C1CE9">
          <w:rPr>
            <w:rStyle w:val="affff0"/>
            <w:rFonts w:hint="eastAsia"/>
            <w:noProof/>
          </w:rPr>
          <w:t>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_Toc199510551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70F8E1A1" w14:textId="6188A5E5"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2" w:history="1">
        <w:r w:rsidRPr="009C1CE9">
          <w:rPr>
            <w:rStyle w:val="affff0"/>
            <w:rFonts w:hint="eastAsia"/>
            <w:noProof/>
          </w:rPr>
          <w:t>2.1.5 JWT</w:t>
        </w:r>
        <w:r w:rsidRPr="009C1CE9">
          <w:rPr>
            <w:rStyle w:val="affff0"/>
            <w:rFonts w:hint="eastAsia"/>
            <w:noProof/>
          </w:rPr>
          <w:t>认证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_Toc199510552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6F4C8B7" w14:textId="7A457A8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3" w:history="1">
        <w:r w:rsidRPr="009C1CE9">
          <w:rPr>
            <w:rStyle w:val="affff0"/>
            <w:rFonts w:hint="eastAsia"/>
            <w:noProof/>
          </w:rPr>
          <w:t>2.1.6 WebSocket</w:t>
        </w:r>
        <w:r w:rsidRPr="009C1CE9">
          <w:rPr>
            <w:rStyle w:val="affff0"/>
            <w:rFonts w:hint="eastAsia"/>
            <w:noProof/>
          </w:rPr>
          <w:t>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_Toc199510553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7C4C542" w14:textId="0D7DEA4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4" w:history="1">
        <w:r w:rsidRPr="009C1CE9">
          <w:rPr>
            <w:rStyle w:val="affff0"/>
            <w:rFonts w:hint="eastAsia"/>
            <w:noProof/>
          </w:rPr>
          <w:t>2.1.7 iText PDF</w:t>
        </w:r>
        <w:r w:rsidRPr="009C1CE9">
          <w:rPr>
            <w:rStyle w:val="affff0"/>
            <w:rFonts w:hint="eastAsia"/>
            <w:noProof/>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_Toc199510554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2D05854" w14:textId="7835DB74"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5" w:history="1">
        <w:r w:rsidRPr="009C1CE9">
          <w:rPr>
            <w:rStyle w:val="affff0"/>
            <w:rFonts w:hint="eastAsia"/>
            <w:noProof/>
          </w:rPr>
          <w:t>2.1.8 Spring Security</w:t>
        </w:r>
        <w:r w:rsidRPr="009C1CE9">
          <w:rPr>
            <w:rStyle w:val="affff0"/>
            <w:rFonts w:hint="eastAsia"/>
            <w:noProof/>
          </w:rPr>
          <w:t>安全框架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_Toc199510555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DD9892C" w14:textId="4CF65030"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56" w:history="1">
        <w:r w:rsidRPr="009C1CE9">
          <w:rPr>
            <w:rStyle w:val="affff0"/>
            <w:rFonts w:hint="eastAsia"/>
            <w:noProof/>
          </w:rPr>
          <w:t xml:space="preserve">2.2 </w:t>
        </w:r>
        <w:r w:rsidRPr="009C1CE9">
          <w:rPr>
            <w:rStyle w:val="affff0"/>
            <w:rFonts w:hint="eastAsia"/>
            <w:noProof/>
          </w:rPr>
          <w:t>前端相关技术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D704416" w14:textId="2E52589B"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7" w:history="1">
        <w:r w:rsidRPr="009C1CE9">
          <w:rPr>
            <w:rStyle w:val="affff0"/>
            <w:rFonts w:hint="eastAsia"/>
            <w:noProof/>
          </w:rPr>
          <w:t>2.2.1 HTML5/CSS3</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6F0D76E" w14:textId="4B9F08E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8" w:history="1">
        <w:r w:rsidRPr="009C1CE9">
          <w:rPr>
            <w:rStyle w:val="affff0"/>
            <w:rFonts w:hint="eastAsia"/>
            <w:noProof/>
          </w:rPr>
          <w:t>2.2.2 JavaScript/jQuery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40859631" w14:textId="388B85F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59" w:history="1">
        <w:r w:rsidRPr="009C1CE9">
          <w:rPr>
            <w:rStyle w:val="affff0"/>
            <w:rFonts w:hint="eastAsia"/>
            <w:noProof/>
          </w:rPr>
          <w:t>2.2.3 AJAX</w:t>
        </w:r>
        <w:r w:rsidRPr="009C1CE9">
          <w:rPr>
            <w:rStyle w:val="affff0"/>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_Toc199510559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5FDF999C" w14:textId="63CBD200"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0" w:history="1">
        <w:r w:rsidRPr="009C1CE9">
          <w:rPr>
            <w:rStyle w:val="affff0"/>
            <w:rFonts w:hint="eastAsia"/>
            <w:noProof/>
          </w:rPr>
          <w:t>2.2.4 WebSocket</w:t>
        </w:r>
        <w:r w:rsidRPr="009C1CE9">
          <w:rPr>
            <w:rStyle w:val="affff0"/>
            <w:rFonts w:hint="eastAsia"/>
            <w:noProof/>
          </w:rPr>
          <w:t>客户端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_Toc199510560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014DE46" w14:textId="2EB9B2AB"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1" w:history="1">
        <w:r w:rsidRPr="009C1CE9">
          <w:rPr>
            <w:rStyle w:val="affff0"/>
            <w:rFonts w:hint="eastAsia"/>
            <w:noProof/>
          </w:rPr>
          <w:t>2.2.5 Three.js</w:t>
        </w:r>
        <w:r w:rsidRPr="009C1CE9">
          <w:rPr>
            <w:rStyle w:val="affff0"/>
            <w:rFonts w:hint="eastAsia"/>
            <w:noProof/>
          </w:rPr>
          <w:t>三维可视化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B9FECC8" w14:textId="674CACE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2" w:history="1">
        <w:r w:rsidRPr="009C1CE9">
          <w:rPr>
            <w:rStyle w:val="affff0"/>
            <w:rFonts w:hint="eastAsia"/>
            <w:noProof/>
          </w:rPr>
          <w:t>2.2.6 Cornerstone</w:t>
        </w:r>
        <w:r w:rsidRPr="009C1CE9">
          <w:rPr>
            <w:rStyle w:val="affff0"/>
            <w:rFonts w:hint="eastAsia"/>
            <w:noProof/>
          </w:rPr>
          <w:t>医学影像显示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214BAE31" w14:textId="779DA275"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3" w:history="1">
        <w:r w:rsidRPr="009C1CE9">
          <w:rPr>
            <w:rStyle w:val="affff0"/>
            <w:rFonts w:hint="eastAsia"/>
            <w:noProof/>
          </w:rPr>
          <w:t>2.2.7 Papaya</w:t>
        </w:r>
        <w:r w:rsidRPr="009C1CE9">
          <w:rPr>
            <w:rStyle w:val="affff0"/>
            <w:rFonts w:hint="eastAsia"/>
            <w:noProof/>
          </w:rPr>
          <w:t>医学影像处理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F66591A" w14:textId="35031E4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4" w:history="1">
        <w:r w:rsidRPr="009C1CE9">
          <w:rPr>
            <w:rStyle w:val="affff0"/>
            <w:rFonts w:hint="eastAsia"/>
            <w:noProof/>
          </w:rPr>
          <w:t>2.2.8 Bootstrap</w:t>
        </w:r>
        <w:r w:rsidRPr="009C1CE9">
          <w:rPr>
            <w:rStyle w:val="affff0"/>
            <w:rFonts w:hint="eastAsia"/>
            <w:noProof/>
          </w:rPr>
          <w:t>响应式框架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_Toc199510564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44752957" w14:textId="04C00DD7"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5" w:history="1">
        <w:r w:rsidRPr="009C1CE9">
          <w:rPr>
            <w:rStyle w:val="affff0"/>
            <w:rFonts w:hint="eastAsia"/>
            <w:noProof/>
          </w:rPr>
          <w:t>2.2.9 ECharts</w:t>
        </w:r>
        <w:r w:rsidRPr="009C1CE9">
          <w:rPr>
            <w:rStyle w:val="affff0"/>
            <w:rFonts w:hint="eastAsia"/>
            <w:noProof/>
          </w:rPr>
          <w:t>数据可视化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_Toc199510565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5DBFC1D9" w14:textId="4267492D"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66" w:history="1">
        <w:r w:rsidRPr="009C1CE9">
          <w:rPr>
            <w:rStyle w:val="affff0"/>
            <w:rFonts w:hint="eastAsia"/>
            <w:noProof/>
          </w:rPr>
          <w:t xml:space="preserve">2.3 </w:t>
        </w:r>
        <w:r w:rsidRPr="009C1CE9">
          <w:rPr>
            <w:rStyle w:val="affff0"/>
            <w:rFonts w:hint="eastAsia"/>
            <w:noProof/>
          </w:rPr>
          <w:t>其他技术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_Toc199510566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07C9A78" w14:textId="6E505614"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7" w:history="1">
        <w:r w:rsidRPr="009C1CE9">
          <w:rPr>
            <w:rStyle w:val="affff0"/>
            <w:rFonts w:hint="eastAsia"/>
            <w:noProof/>
          </w:rPr>
          <w:t>2.3.1 DICOM</w:t>
        </w:r>
        <w:r w:rsidRPr="009C1CE9">
          <w:rPr>
            <w:rStyle w:val="affff0"/>
            <w:rFonts w:hint="eastAsia"/>
            <w:noProof/>
          </w:rPr>
          <w:t>医学影像标准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_Toc199510567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73EB200" w14:textId="793D8B7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8" w:history="1">
        <w:r w:rsidRPr="009C1CE9">
          <w:rPr>
            <w:rStyle w:val="affff0"/>
            <w:rFonts w:hint="eastAsia"/>
            <w:noProof/>
          </w:rPr>
          <w:t>2.3.2 Python</w:t>
        </w:r>
        <w:r w:rsidRPr="009C1CE9">
          <w:rPr>
            <w:rStyle w:val="affff0"/>
            <w:rFonts w:hint="eastAsia"/>
            <w:noProof/>
          </w:rPr>
          <w:t>脚本集成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_Toc199510568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6B3FA3FB" w14:textId="5DFA979F"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69" w:history="1">
        <w:r w:rsidRPr="009C1CE9">
          <w:rPr>
            <w:rStyle w:val="affff0"/>
            <w:rFonts w:hint="eastAsia"/>
            <w:noProof/>
          </w:rPr>
          <w:t xml:space="preserve">2.3.3 </w:t>
        </w:r>
        <w:r w:rsidRPr="009C1CE9">
          <w:rPr>
            <w:rStyle w:val="affff0"/>
            <w:rFonts w:hint="eastAsia"/>
            <w:noProof/>
          </w:rPr>
          <w:t>三维医学影像可视化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_Toc199510569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0382C94D" w14:textId="385F8DD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0" w:history="1">
        <w:r w:rsidRPr="009C1CE9">
          <w:rPr>
            <w:rStyle w:val="affff0"/>
            <w:rFonts w:hint="eastAsia"/>
            <w:noProof/>
          </w:rPr>
          <w:t>2.3.4 WebRTC</w:t>
        </w:r>
        <w:r w:rsidRPr="009C1CE9">
          <w:rPr>
            <w:rStyle w:val="affff0"/>
            <w:rFonts w:hint="eastAsia"/>
            <w:noProof/>
          </w:rPr>
          <w:t>视频通信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_Toc199510570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4B713EDA" w14:textId="04DCAECB"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1" w:history="1">
        <w:r w:rsidRPr="009C1CE9">
          <w:rPr>
            <w:rStyle w:val="affff0"/>
            <w:rFonts w:hint="eastAsia"/>
            <w:noProof/>
          </w:rPr>
          <w:t>2.3.5 OCR</w:t>
        </w:r>
        <w:r w:rsidRPr="009C1CE9">
          <w:rPr>
            <w:rStyle w:val="affff0"/>
            <w:rFonts w:hint="eastAsia"/>
            <w:noProof/>
          </w:rPr>
          <w:t>技术应用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_Toc199510571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2850DA8" w14:textId="04852E83"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572" w:history="1">
        <w:r w:rsidRPr="009C1CE9">
          <w:rPr>
            <w:rStyle w:val="affff0"/>
            <w:rFonts w:hint="eastAsia"/>
            <w:noProof/>
          </w:rPr>
          <w:t xml:space="preserve">3 </w:t>
        </w:r>
        <w:r w:rsidRPr="009C1CE9">
          <w:rPr>
            <w:rStyle w:val="affff0"/>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_Toc199510572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569C56A" w14:textId="6C167D6F"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73" w:history="1">
        <w:r w:rsidRPr="009C1CE9">
          <w:rPr>
            <w:rStyle w:val="affff0"/>
            <w:rFonts w:hint="eastAsia"/>
            <w:noProof/>
          </w:rPr>
          <w:t xml:space="preserve">3.1 </w:t>
        </w:r>
        <w:r w:rsidRPr="009C1CE9">
          <w:rPr>
            <w:rStyle w:val="affff0"/>
            <w:rFonts w:hint="eastAsia"/>
            <w:noProof/>
          </w:rPr>
          <w:t>系统概述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_Toc199510573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5C7561D" w14:textId="2B9EB9A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4" w:history="1">
        <w:r w:rsidRPr="009C1CE9">
          <w:rPr>
            <w:rStyle w:val="affff0"/>
            <w:rFonts w:hint="eastAsia"/>
            <w:noProof/>
          </w:rPr>
          <w:t xml:space="preserve">3.1.1 </w:t>
        </w:r>
        <w:r w:rsidRPr="009C1CE9">
          <w:rPr>
            <w:rStyle w:val="affff0"/>
            <w:rFonts w:hint="eastAsia"/>
            <w:noProof/>
          </w:rPr>
          <w:t>系统设计目的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5B3F71DF" w14:textId="307AEDBD"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5" w:history="1">
        <w:r w:rsidRPr="009C1CE9">
          <w:rPr>
            <w:rStyle w:val="affff0"/>
            <w:rFonts w:hint="eastAsia"/>
            <w:noProof/>
          </w:rPr>
          <w:t xml:space="preserve">3.1.2 </w:t>
        </w:r>
        <w:r w:rsidRPr="009C1CE9">
          <w:rPr>
            <w:rStyle w:val="affff0"/>
            <w:rFonts w:hint="eastAsia"/>
            <w:noProof/>
          </w:rPr>
          <w:t>系统内容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2C0061F6" w14:textId="4A9BB80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6" w:history="1">
        <w:r w:rsidRPr="009C1CE9">
          <w:rPr>
            <w:rStyle w:val="affff0"/>
            <w:rFonts w:hint="eastAsia"/>
            <w:noProof/>
          </w:rPr>
          <w:t xml:space="preserve">3.1.3 </w:t>
        </w:r>
        <w:r w:rsidRPr="009C1CE9">
          <w:rPr>
            <w:rStyle w:val="affff0"/>
            <w:rFonts w:hint="eastAsia"/>
            <w:noProof/>
          </w:rPr>
          <w:t>系统参与者特点分析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_Toc199510576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5BAEE10" w14:textId="3CA18D08"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77" w:history="1">
        <w:r w:rsidRPr="009C1CE9">
          <w:rPr>
            <w:rStyle w:val="affff0"/>
            <w:rFonts w:hint="eastAsia"/>
            <w:noProof/>
          </w:rPr>
          <w:t xml:space="preserve">3.2 </w:t>
        </w:r>
        <w:r w:rsidRPr="009C1CE9">
          <w:rPr>
            <w:rStyle w:val="affff0"/>
            <w:rFonts w:hint="eastAsia"/>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_Toc199510577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F4BB189" w14:textId="78DFBDF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8" w:history="1">
        <w:r w:rsidRPr="009C1CE9">
          <w:rPr>
            <w:rStyle w:val="affff0"/>
            <w:rFonts w:hint="eastAsia"/>
            <w:noProof/>
          </w:rPr>
          <w:t xml:space="preserve">3.2.1 </w:t>
        </w:r>
        <w:r w:rsidRPr="009C1CE9">
          <w:rPr>
            <w:rStyle w:val="affff0"/>
            <w:rFonts w:hint="eastAsia"/>
            <w:noProof/>
          </w:rPr>
          <w:t>目标用户分析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65E68073" w14:textId="2FD1FA0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79" w:history="1">
        <w:r w:rsidRPr="009C1CE9">
          <w:rPr>
            <w:rStyle w:val="affff0"/>
            <w:rFonts w:hint="eastAsia"/>
            <w:noProof/>
          </w:rPr>
          <w:t xml:space="preserve">3.2.2 </w:t>
        </w:r>
        <w:r w:rsidRPr="009C1CE9">
          <w:rPr>
            <w:rStyle w:val="affff0"/>
            <w:rFonts w:hint="eastAsia"/>
            <w:noProof/>
          </w:rPr>
          <w:t>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_Toc199510579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6DAB802" w14:textId="7430FF76"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80" w:history="1">
        <w:r w:rsidRPr="009C1CE9">
          <w:rPr>
            <w:rStyle w:val="affff0"/>
            <w:rFonts w:hint="eastAsia"/>
            <w:noProof/>
          </w:rPr>
          <w:t xml:space="preserve">3.3 </w:t>
        </w:r>
        <w:r w:rsidRPr="009C1CE9">
          <w:rPr>
            <w:rStyle w:val="affff0"/>
            <w:rFonts w:hint="eastAsia"/>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_Toc199510580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FD204B6" w14:textId="5C27E41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1" w:history="1">
        <w:r w:rsidRPr="009C1CE9">
          <w:rPr>
            <w:rStyle w:val="affff0"/>
            <w:rFonts w:hint="eastAsia"/>
            <w:noProof/>
          </w:rPr>
          <w:t xml:space="preserve">3.3.1 </w:t>
        </w:r>
        <w:r w:rsidRPr="009C1CE9">
          <w:rPr>
            <w:rStyle w:val="affff0"/>
            <w:rFonts w:hint="eastAsia"/>
            <w:noProof/>
          </w:rPr>
          <w:t>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_Toc199510581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70B87BE" w14:textId="6E83EA75"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2" w:history="1">
        <w:r w:rsidRPr="009C1CE9">
          <w:rPr>
            <w:rStyle w:val="affff0"/>
            <w:rFonts w:hint="eastAsia"/>
            <w:noProof/>
          </w:rPr>
          <w:t xml:space="preserve">3.3.2 </w:t>
        </w:r>
        <w:r w:rsidRPr="009C1CE9">
          <w:rPr>
            <w:rStyle w:val="affff0"/>
            <w:rFonts w:hint="eastAsia"/>
            <w:noProof/>
          </w:rPr>
          <w:t>可用性需求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_Toc199510582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06364C1" w14:textId="24111FCB"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3" w:history="1">
        <w:r w:rsidRPr="009C1CE9">
          <w:rPr>
            <w:rStyle w:val="affff0"/>
            <w:rFonts w:hint="eastAsia"/>
            <w:noProof/>
          </w:rPr>
          <w:t xml:space="preserve">3.3.3 </w:t>
        </w:r>
        <w:r w:rsidRPr="009C1CE9">
          <w:rPr>
            <w:rStyle w:val="affff0"/>
            <w:rFonts w:hint="eastAsia"/>
            <w:noProof/>
          </w:rPr>
          <w:t>安全性需求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01D2D0F" w14:textId="752B454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4" w:history="1">
        <w:r w:rsidRPr="009C1CE9">
          <w:rPr>
            <w:rStyle w:val="affff0"/>
            <w:rFonts w:hint="eastAsia"/>
            <w:noProof/>
          </w:rPr>
          <w:t xml:space="preserve">3.3.4 </w:t>
        </w:r>
        <w:r w:rsidRPr="009C1CE9">
          <w:rPr>
            <w:rStyle w:val="affff0"/>
            <w:rFonts w:hint="eastAsia"/>
            <w:noProof/>
          </w:rPr>
          <w:t>可维护性需求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_Toc199510584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A56767B" w14:textId="26B37819"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5" w:history="1">
        <w:r w:rsidRPr="009C1CE9">
          <w:rPr>
            <w:rStyle w:val="affff0"/>
            <w:rFonts w:hint="eastAsia"/>
            <w:noProof/>
          </w:rPr>
          <w:t xml:space="preserve">3.3.5 </w:t>
        </w:r>
        <w:r w:rsidRPr="009C1CE9">
          <w:rPr>
            <w:rStyle w:val="affff0"/>
            <w:rFonts w:hint="eastAsia"/>
            <w:noProof/>
          </w:rPr>
          <w:t>兼容性需求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120C4B51" w14:textId="40F059C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6" w:history="1">
        <w:r w:rsidRPr="009C1CE9">
          <w:rPr>
            <w:rStyle w:val="affff0"/>
            <w:rFonts w:hint="eastAsia"/>
            <w:noProof/>
          </w:rPr>
          <w:t xml:space="preserve">3.3.6 </w:t>
        </w:r>
        <w:r w:rsidRPr="009C1CE9">
          <w:rPr>
            <w:rStyle w:val="affff0"/>
            <w:rFonts w:hint="eastAsia"/>
            <w:noProof/>
          </w:rPr>
          <w:t>可靠性需求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CB214D9" w14:textId="6F1DDB67"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87" w:history="1">
        <w:r w:rsidRPr="009C1CE9">
          <w:rPr>
            <w:rStyle w:val="affff0"/>
            <w:rFonts w:hint="eastAsia"/>
            <w:noProof/>
          </w:rPr>
          <w:t xml:space="preserve">3.4 </w:t>
        </w:r>
        <w:r w:rsidRPr="009C1CE9">
          <w:rPr>
            <w:rStyle w:val="affff0"/>
            <w:rFonts w:hint="eastAsia"/>
            <w:noProof/>
          </w:rPr>
          <w:t>运行环境需求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6D6D266" w14:textId="38FB622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8" w:history="1">
        <w:r w:rsidRPr="009C1CE9">
          <w:rPr>
            <w:rStyle w:val="affff0"/>
            <w:rFonts w:hint="eastAsia"/>
            <w:noProof/>
          </w:rPr>
          <w:t xml:space="preserve">3.4.1 </w:t>
        </w:r>
        <w:r w:rsidRPr="009C1CE9">
          <w:rPr>
            <w:rStyle w:val="affff0"/>
            <w:rFonts w:hint="eastAsia"/>
            <w:noProof/>
          </w:rPr>
          <w:t>硬件要求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0A527FC7" w14:textId="20CE553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89" w:history="1">
        <w:r w:rsidRPr="009C1CE9">
          <w:rPr>
            <w:rStyle w:val="affff0"/>
            <w:rFonts w:hint="eastAsia"/>
            <w:noProof/>
          </w:rPr>
          <w:t xml:space="preserve">3.4.2 </w:t>
        </w:r>
        <w:r w:rsidRPr="009C1CE9">
          <w:rPr>
            <w:rStyle w:val="affff0"/>
            <w:rFonts w:hint="eastAsia"/>
            <w:noProof/>
          </w:rPr>
          <w:t>软件要求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_Toc199510589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9FCBE47" w14:textId="59815289"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90" w:history="1">
        <w:r w:rsidRPr="009C1CE9">
          <w:rPr>
            <w:rStyle w:val="affff0"/>
            <w:rFonts w:hint="eastAsia"/>
            <w:noProof/>
          </w:rPr>
          <w:t xml:space="preserve">3.5 </w:t>
        </w:r>
        <w:r w:rsidRPr="009C1CE9">
          <w:rPr>
            <w:rStyle w:val="afff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101C5A20" w14:textId="57E11B9B"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591" w:history="1">
        <w:r w:rsidRPr="009C1CE9">
          <w:rPr>
            <w:rStyle w:val="affff0"/>
            <w:rFonts w:hint="eastAsia"/>
            <w:noProof/>
          </w:rPr>
          <w:t xml:space="preserve">4 </w:t>
        </w:r>
        <w:r w:rsidRPr="009C1CE9">
          <w:rPr>
            <w:rStyle w:val="affff0"/>
            <w:rFonts w:hint="eastAsia"/>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2ABA372C" w14:textId="4A0E58FE"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92" w:history="1">
        <w:r w:rsidRPr="009C1CE9">
          <w:rPr>
            <w:rStyle w:val="affff0"/>
            <w:rFonts w:hint="eastAsia"/>
            <w:noProof/>
          </w:rPr>
          <w:t xml:space="preserve">4.1 </w:t>
        </w:r>
        <w:r w:rsidRPr="009C1CE9">
          <w:rPr>
            <w:rStyle w:val="affff0"/>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_Toc199510592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44E359A4" w14:textId="70570B70"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93" w:history="1">
        <w:r w:rsidRPr="009C1CE9">
          <w:rPr>
            <w:rStyle w:val="affff0"/>
            <w:rFonts w:hint="eastAsia"/>
            <w:noProof/>
          </w:rPr>
          <w:t xml:space="preserve">4.1.1 </w:t>
        </w:r>
        <w:r w:rsidRPr="009C1CE9">
          <w:rPr>
            <w:rStyle w:val="affff0"/>
            <w:rFonts w:hint="eastAsia"/>
            <w:noProof/>
          </w:rPr>
          <w:t>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_Toc199510593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60F2CD6E" w14:textId="237055B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94" w:history="1">
        <w:r w:rsidRPr="009C1CE9">
          <w:rPr>
            <w:rStyle w:val="affff0"/>
            <w:rFonts w:hint="eastAsia"/>
            <w:noProof/>
          </w:rPr>
          <w:t xml:space="preserve">4.1.2 </w:t>
        </w:r>
        <w:r w:rsidRPr="009C1CE9">
          <w:rPr>
            <w:rStyle w:val="affff0"/>
            <w:rFonts w:hint="eastAsia"/>
            <w:noProof/>
          </w:rPr>
          <w:t>前后端分离设计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_Toc199510594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DBFE188" w14:textId="6D8D27C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95" w:history="1">
        <w:r w:rsidRPr="009C1CE9">
          <w:rPr>
            <w:rStyle w:val="affff0"/>
            <w:rFonts w:hint="eastAsia"/>
            <w:noProof/>
          </w:rPr>
          <w:t>4.1.3 MVVM</w:t>
        </w:r>
        <w:r w:rsidRPr="009C1CE9">
          <w:rPr>
            <w:rStyle w:val="affff0"/>
            <w:rFonts w:hint="eastAsia"/>
            <w:noProof/>
          </w:rPr>
          <w:t>模式设计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_Toc199510595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253BFFD1" w14:textId="1B13700B"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96" w:history="1">
        <w:r w:rsidRPr="009C1CE9">
          <w:rPr>
            <w:rStyle w:val="affff0"/>
            <w:rFonts w:hint="eastAsia"/>
            <w:noProof/>
          </w:rPr>
          <w:t xml:space="preserve">4.2 </w:t>
        </w:r>
        <w:r w:rsidRPr="009C1CE9">
          <w:rPr>
            <w:rStyle w:val="affff0"/>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_Toc199510596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09D1AD80" w14:textId="4975876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97" w:history="1">
        <w:r w:rsidRPr="009C1CE9">
          <w:rPr>
            <w:rStyle w:val="affff0"/>
            <w:rFonts w:hint="eastAsia"/>
            <w:noProof/>
          </w:rPr>
          <w:t xml:space="preserve">4.2.1 </w:t>
        </w:r>
        <w:r w:rsidRPr="009C1CE9">
          <w:rPr>
            <w:rStyle w:val="affff0"/>
            <w:rFonts w:hint="eastAsia"/>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_Toc199510597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4BF9C04C" w14:textId="26E5ED5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598" w:history="1">
        <w:r w:rsidRPr="009C1CE9">
          <w:rPr>
            <w:rStyle w:val="affff0"/>
            <w:rFonts w:hint="eastAsia"/>
            <w:noProof/>
          </w:rPr>
          <w:t xml:space="preserve">4.2.2 </w:t>
        </w:r>
        <w:r w:rsidRPr="009C1CE9">
          <w:rPr>
            <w:rStyle w:val="affff0"/>
            <w:rFonts w:hint="eastAsia"/>
            <w:noProof/>
          </w:rPr>
          <w:t>功能模块流程设计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4752F14F" w14:textId="0D89405B"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599" w:history="1">
        <w:r w:rsidRPr="009C1CE9">
          <w:rPr>
            <w:rStyle w:val="affff0"/>
            <w:rFonts w:hint="eastAsia"/>
            <w:noProof/>
          </w:rPr>
          <w:t xml:space="preserve">4.3 </w:t>
        </w:r>
        <w:r w:rsidRPr="009C1CE9">
          <w:rPr>
            <w:rStyle w:val="affff0"/>
            <w:rFonts w:hint="eastAsia"/>
            <w:noProof/>
          </w:rPr>
          <w:t>非功能模块设计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_Toc199510599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54004B66" w14:textId="0C12AA67"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00" w:history="1">
        <w:r w:rsidRPr="009C1CE9">
          <w:rPr>
            <w:rStyle w:val="affff0"/>
            <w:rFonts w:hint="eastAsia"/>
            <w:noProof/>
          </w:rPr>
          <w:t xml:space="preserve">4.3.1 </w:t>
        </w:r>
        <w:r w:rsidRPr="009C1CE9">
          <w:rPr>
            <w:rStyle w:val="affff0"/>
            <w:rFonts w:hint="eastAsia"/>
            <w:noProof/>
          </w:rPr>
          <w:t>安全设计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_Toc199510600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2A5970E2" w14:textId="0D285364"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01" w:history="1">
        <w:r w:rsidRPr="009C1CE9">
          <w:rPr>
            <w:rStyle w:val="affff0"/>
            <w:rFonts w:hint="eastAsia"/>
            <w:noProof/>
          </w:rPr>
          <w:t xml:space="preserve">4.3.2 </w:t>
        </w:r>
        <w:r w:rsidRPr="009C1CE9">
          <w:rPr>
            <w:rStyle w:val="affff0"/>
            <w:rFonts w:hint="eastAsia"/>
            <w:noProof/>
          </w:rPr>
          <w:t>性能保障设计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_Toc199510601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44C4600" w14:textId="55EAB22A"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02" w:history="1">
        <w:r w:rsidRPr="009C1CE9">
          <w:rPr>
            <w:rStyle w:val="affff0"/>
            <w:rFonts w:hint="eastAsia"/>
            <w:noProof/>
          </w:rPr>
          <w:t xml:space="preserve">4.3.3 </w:t>
        </w:r>
        <w:r w:rsidRPr="009C1CE9">
          <w:rPr>
            <w:rStyle w:val="affff0"/>
            <w:rFonts w:hint="eastAsia"/>
            <w:noProof/>
          </w:rPr>
          <w:t>界面设计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_Toc199510602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3D2634CF" w14:textId="720E8531"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03" w:history="1">
        <w:r w:rsidRPr="009C1CE9">
          <w:rPr>
            <w:rStyle w:val="affff0"/>
            <w:rFonts w:hint="eastAsia"/>
            <w:noProof/>
          </w:rPr>
          <w:t xml:space="preserve">4.4 </w:t>
        </w:r>
        <w:r w:rsidRPr="009C1CE9">
          <w:rPr>
            <w:rStyle w:val="afff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DC4B59F" w14:textId="33C9A20D"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04" w:history="1">
        <w:r w:rsidRPr="009C1CE9">
          <w:rPr>
            <w:rStyle w:val="affff0"/>
            <w:rFonts w:hint="eastAsia"/>
            <w:noProof/>
          </w:rPr>
          <w:t xml:space="preserve">5 </w:t>
        </w:r>
        <w:r w:rsidRPr="009C1CE9">
          <w:rPr>
            <w:rStyle w:val="affff0"/>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E789F73" w14:textId="2BB69AA0"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05" w:history="1">
        <w:r w:rsidRPr="009C1CE9">
          <w:rPr>
            <w:rStyle w:val="affff0"/>
            <w:rFonts w:hint="eastAsia"/>
            <w:noProof/>
          </w:rPr>
          <w:t xml:space="preserve">5.1 </w:t>
        </w:r>
        <w:r w:rsidRPr="009C1CE9">
          <w:rPr>
            <w:rStyle w:val="affff0"/>
            <w:rFonts w:hint="eastAsia"/>
            <w:noProof/>
          </w:rPr>
          <w:t>概念模型设计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48A075E" w14:textId="53450B32"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06" w:history="1">
        <w:r w:rsidRPr="009C1CE9">
          <w:rPr>
            <w:rStyle w:val="affff0"/>
            <w:rFonts w:hint="eastAsia"/>
            <w:noProof/>
          </w:rPr>
          <w:t xml:space="preserve">5.2 </w:t>
        </w:r>
        <w:r w:rsidRPr="009C1CE9">
          <w:rPr>
            <w:rStyle w:val="affff0"/>
            <w:rFonts w:hint="eastAsia"/>
            <w:noProof/>
          </w:rPr>
          <w:t>物理模型设计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_Toc199510606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6E49A672" w14:textId="758E9E57"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07" w:history="1">
        <w:r w:rsidRPr="009C1CE9">
          <w:rPr>
            <w:rStyle w:val="affff0"/>
            <w:rFonts w:hint="eastAsia"/>
            <w:noProof/>
          </w:rPr>
          <w:t xml:space="preserve">5.3 </w:t>
        </w:r>
        <w:r w:rsidRPr="009C1CE9">
          <w:rPr>
            <w:rStyle w:val="affff0"/>
            <w:rFonts w:hint="eastAsia"/>
            <w:noProof/>
          </w:rPr>
          <w:t>数据备份与缓存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_Toc199510607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1A8342A7" w14:textId="14D7EBD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08" w:history="1">
        <w:r w:rsidRPr="009C1CE9">
          <w:rPr>
            <w:rStyle w:val="affff0"/>
            <w:rFonts w:hint="eastAsia"/>
            <w:noProof/>
          </w:rPr>
          <w:t xml:space="preserve">5.3.1 </w:t>
        </w:r>
        <w:r w:rsidRPr="009C1CE9">
          <w:rPr>
            <w:rStyle w:val="affff0"/>
            <w:rFonts w:hint="eastAsia"/>
            <w:noProof/>
          </w:rPr>
          <w:t>数据备份机制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_Toc199510608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8A0AF0D" w14:textId="30E283B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09" w:history="1">
        <w:r w:rsidRPr="009C1CE9">
          <w:rPr>
            <w:rStyle w:val="affff0"/>
            <w:rFonts w:hint="eastAsia"/>
            <w:noProof/>
          </w:rPr>
          <w:t xml:space="preserve">5.3.2 </w:t>
        </w:r>
        <w:r w:rsidRPr="009C1CE9">
          <w:rPr>
            <w:rStyle w:val="affff0"/>
            <w:rFonts w:hint="eastAsia"/>
            <w:noProof/>
          </w:rPr>
          <w:t>缓存策略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_Toc199510609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076849E9" w14:textId="0C445100"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10" w:history="1">
        <w:r w:rsidRPr="009C1CE9">
          <w:rPr>
            <w:rStyle w:val="affff0"/>
            <w:rFonts w:hint="eastAsia"/>
            <w:noProof/>
          </w:rPr>
          <w:t xml:space="preserve">5.4 </w:t>
        </w:r>
        <w:r w:rsidRPr="009C1CE9">
          <w:rPr>
            <w:rStyle w:val="afff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_Toc199510610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46E82E5C" w14:textId="69AC4066"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11" w:history="1">
        <w:r w:rsidRPr="009C1CE9">
          <w:rPr>
            <w:rStyle w:val="affff0"/>
            <w:rFonts w:hint="eastAsia"/>
            <w:noProof/>
          </w:rPr>
          <w:t xml:space="preserve">6 </w:t>
        </w:r>
        <w:r w:rsidRPr="009C1CE9">
          <w:rPr>
            <w:rStyle w:val="affff0"/>
            <w:rFonts w:hint="eastAsia"/>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_Toc199510611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4475A89" w14:textId="03E7CF4E"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12" w:history="1">
        <w:r w:rsidRPr="009C1CE9">
          <w:rPr>
            <w:rStyle w:val="affff0"/>
            <w:rFonts w:hint="eastAsia"/>
            <w:noProof/>
          </w:rPr>
          <w:t xml:space="preserve">6.1 </w:t>
        </w:r>
        <w:r w:rsidRPr="009C1CE9">
          <w:rPr>
            <w:rStyle w:val="affff0"/>
            <w:rFonts w:hint="eastAsia"/>
            <w:noProof/>
          </w:rPr>
          <w:t>系统技术架构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0690ED0" w14:textId="527B2357"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3" w:history="1">
        <w:r w:rsidRPr="009C1CE9">
          <w:rPr>
            <w:rStyle w:val="affff0"/>
            <w:rFonts w:hint="eastAsia"/>
            <w:noProof/>
          </w:rPr>
          <w:t xml:space="preserve">6.1.1 </w:t>
        </w:r>
        <w:r w:rsidRPr="009C1CE9">
          <w:rPr>
            <w:rStyle w:val="affff0"/>
            <w:rFonts w:hint="eastAsia"/>
            <w:noProof/>
          </w:rPr>
          <w:t>多层架构的框架整合实现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_Toc199510613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696A219E" w14:textId="05B66690"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4" w:history="1">
        <w:r w:rsidRPr="009C1CE9">
          <w:rPr>
            <w:rStyle w:val="affff0"/>
            <w:rFonts w:hint="eastAsia"/>
            <w:noProof/>
          </w:rPr>
          <w:t xml:space="preserve">6.1.2 </w:t>
        </w:r>
        <w:r w:rsidRPr="009C1CE9">
          <w:rPr>
            <w:rStyle w:val="affff0"/>
            <w:rFonts w:hint="eastAsia"/>
            <w:noProof/>
          </w:rPr>
          <w:t>项目目录结构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2798A55C" w14:textId="636A424B"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5" w:history="1">
        <w:r w:rsidRPr="009C1CE9">
          <w:rPr>
            <w:rStyle w:val="affff0"/>
            <w:rFonts w:hint="eastAsia"/>
            <w:noProof/>
          </w:rPr>
          <w:t xml:space="preserve">6.1.3 </w:t>
        </w:r>
        <w:r w:rsidRPr="009C1CE9">
          <w:rPr>
            <w:rStyle w:val="affff0"/>
            <w:rFonts w:hint="eastAsia"/>
            <w:noProof/>
          </w:rPr>
          <w:t>前后端分离实现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60C70AC" w14:textId="58EB673D"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16" w:history="1">
        <w:r w:rsidRPr="009C1CE9">
          <w:rPr>
            <w:rStyle w:val="affff0"/>
            <w:rFonts w:hint="eastAsia"/>
            <w:noProof/>
          </w:rPr>
          <w:t xml:space="preserve">6.2 </w:t>
        </w:r>
        <w:r w:rsidRPr="009C1CE9">
          <w:rPr>
            <w:rStyle w:val="affff0"/>
            <w:rFonts w:hint="eastAsia"/>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64B3D71" w14:textId="680752B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7" w:history="1">
        <w:r w:rsidRPr="009C1CE9">
          <w:rPr>
            <w:rStyle w:val="affff0"/>
            <w:rFonts w:hint="eastAsia"/>
            <w:noProof/>
          </w:rPr>
          <w:t xml:space="preserve">6.2.1 </w:t>
        </w:r>
        <w:r w:rsidRPr="009C1CE9">
          <w:rPr>
            <w:rStyle w:val="affff0"/>
            <w:rFonts w:hint="eastAsia"/>
            <w:noProof/>
          </w:rPr>
          <w:t>用户登录</w:t>
        </w:r>
        <w:r w:rsidRPr="009C1CE9">
          <w:rPr>
            <w:rStyle w:val="affff0"/>
            <w:rFonts w:hint="eastAsia"/>
            <w:noProof/>
          </w:rPr>
          <w:t>/</w:t>
        </w:r>
        <w:r w:rsidRPr="009C1CE9">
          <w:rPr>
            <w:rStyle w:val="affff0"/>
            <w:rFonts w:hint="eastAsia"/>
            <w:noProof/>
          </w:rPr>
          <w:t>注册</w:t>
        </w:r>
        <w:r w:rsidRPr="009C1CE9">
          <w:rPr>
            <w:rStyle w:val="affff0"/>
            <w:rFonts w:hint="eastAsia"/>
            <w:noProof/>
          </w:rPr>
          <w:t>/</w:t>
        </w:r>
        <w:r w:rsidRPr="009C1CE9">
          <w:rPr>
            <w:rStyle w:val="affff0"/>
            <w:rFonts w:hint="eastAsia"/>
            <w:noProof/>
          </w:rPr>
          <w:t>退出功能实现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_Toc199510617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F80F26A" w14:textId="61F65AC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8" w:history="1">
        <w:r w:rsidRPr="009C1CE9">
          <w:rPr>
            <w:rStyle w:val="affff0"/>
            <w:rFonts w:hint="eastAsia"/>
            <w:noProof/>
          </w:rPr>
          <w:t xml:space="preserve">6.2.2 </w:t>
        </w:r>
        <w:r w:rsidRPr="009C1CE9">
          <w:rPr>
            <w:rStyle w:val="affff0"/>
            <w:rFonts w:hint="eastAsia"/>
            <w:noProof/>
          </w:rPr>
          <w:t>个人中心管理功能实现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_Toc199510618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20E0A899" w14:textId="0CD56A93"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19" w:history="1">
        <w:r w:rsidRPr="009C1CE9">
          <w:rPr>
            <w:rStyle w:val="affff0"/>
            <w:rFonts w:hint="eastAsia"/>
            <w:noProof/>
          </w:rPr>
          <w:t xml:space="preserve">6.2.3 </w:t>
        </w:r>
        <w:r w:rsidRPr="009C1CE9">
          <w:rPr>
            <w:rStyle w:val="affff0"/>
            <w:rFonts w:hint="eastAsia"/>
            <w:noProof/>
          </w:rPr>
          <w:t>医生和医院管理功能实现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_Toc199510619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65B0B21F" w14:textId="0D217FF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0" w:history="1">
        <w:r w:rsidRPr="009C1CE9">
          <w:rPr>
            <w:rStyle w:val="affff0"/>
            <w:rFonts w:hint="eastAsia"/>
            <w:noProof/>
          </w:rPr>
          <w:t xml:space="preserve">6.2.4 </w:t>
        </w:r>
        <w:r w:rsidRPr="009C1CE9">
          <w:rPr>
            <w:rStyle w:val="affff0"/>
            <w:rFonts w:hint="eastAsia"/>
            <w:noProof/>
          </w:rPr>
          <w:t>医生预约管理功能实现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_Toc199510620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46AE4679" w14:textId="36548A40"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1" w:history="1">
        <w:r w:rsidRPr="009C1CE9">
          <w:rPr>
            <w:rStyle w:val="affff0"/>
            <w:rFonts w:hint="eastAsia"/>
            <w:noProof/>
          </w:rPr>
          <w:t xml:space="preserve">6.2.5 </w:t>
        </w:r>
        <w:r w:rsidRPr="009C1CE9">
          <w:rPr>
            <w:rStyle w:val="affff0"/>
            <w:rFonts w:hint="eastAsia"/>
            <w:noProof/>
          </w:rPr>
          <w:t>电子诊断报告书功能实现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_Toc199510621 \h</w:instrText>
        </w:r>
        <w:r>
          <w:rPr>
            <w:rFonts w:hint="eastAsia"/>
            <w:noProof/>
            <w:webHidden/>
          </w:rPr>
          <w:instrText xml:space="preserve"> </w:instrText>
        </w:r>
        <w:r>
          <w:rPr>
            <w:rFonts w:hint="eastAsia"/>
            <w:noProof/>
            <w:webHidden/>
          </w:rPr>
        </w:r>
        <w:r>
          <w:rPr>
            <w:noProof/>
            <w:webHidden/>
          </w:rPr>
          <w:fldChar w:fldCharType="separate"/>
        </w:r>
        <w:r>
          <w:rPr>
            <w:noProof/>
            <w:webHidden/>
          </w:rPr>
          <w:t>52</w:t>
        </w:r>
        <w:r>
          <w:rPr>
            <w:rFonts w:hint="eastAsia"/>
            <w:noProof/>
            <w:webHidden/>
          </w:rPr>
          <w:fldChar w:fldCharType="end"/>
        </w:r>
      </w:hyperlink>
    </w:p>
    <w:p w14:paraId="26D2696C" w14:textId="4E921C2F"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2" w:history="1">
        <w:r w:rsidRPr="009C1CE9">
          <w:rPr>
            <w:rStyle w:val="affff0"/>
            <w:rFonts w:hint="eastAsia"/>
            <w:noProof/>
          </w:rPr>
          <w:t xml:space="preserve">6.2.6 </w:t>
        </w:r>
        <w:r w:rsidRPr="009C1CE9">
          <w:rPr>
            <w:rStyle w:val="affff0"/>
            <w:rFonts w:hint="eastAsia"/>
            <w:noProof/>
          </w:rPr>
          <w:t>健康文章管理功能实现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_Toc199510622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7123296D" w14:textId="7127EDCF"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3" w:history="1">
        <w:r w:rsidRPr="009C1CE9">
          <w:rPr>
            <w:rStyle w:val="affff0"/>
            <w:rFonts w:hint="eastAsia"/>
            <w:noProof/>
          </w:rPr>
          <w:t xml:space="preserve">6.2.7 </w:t>
        </w:r>
        <w:r w:rsidRPr="009C1CE9">
          <w:rPr>
            <w:rStyle w:val="affff0"/>
            <w:rFonts w:hint="eastAsia"/>
            <w:noProof/>
          </w:rPr>
          <w:t>数据统计分析功能实现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_Toc199510623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6CF92897" w14:textId="44D45D9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4" w:history="1">
        <w:r w:rsidRPr="009C1CE9">
          <w:rPr>
            <w:rStyle w:val="affff0"/>
            <w:rFonts w:hint="eastAsia"/>
            <w:noProof/>
          </w:rPr>
          <w:t xml:space="preserve">6.2.8 </w:t>
        </w:r>
        <w:r w:rsidRPr="009C1CE9">
          <w:rPr>
            <w:rStyle w:val="affff0"/>
            <w:rFonts w:hint="eastAsia"/>
            <w:noProof/>
          </w:rPr>
          <w:t>医疗影像查看功能实现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_Toc199510624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2D971B92" w14:textId="538D9B6D"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5" w:history="1">
        <w:r w:rsidRPr="009C1CE9">
          <w:rPr>
            <w:rStyle w:val="affff0"/>
            <w:rFonts w:hint="eastAsia"/>
            <w:noProof/>
          </w:rPr>
          <w:t>6.2.9 AI</w:t>
        </w:r>
        <w:r w:rsidRPr="009C1CE9">
          <w:rPr>
            <w:rStyle w:val="affff0"/>
            <w:rFonts w:hint="eastAsia"/>
            <w:noProof/>
          </w:rPr>
          <w:t>智能</w:t>
        </w:r>
        <w:r w:rsidRPr="009C1CE9">
          <w:rPr>
            <w:rStyle w:val="affff0"/>
            <w:rFonts w:hint="eastAsia"/>
            <w:noProof/>
          </w:rPr>
          <w:t>/</w:t>
        </w:r>
        <w:r w:rsidRPr="009C1CE9">
          <w:rPr>
            <w:rStyle w:val="affff0"/>
            <w:rFonts w:hint="eastAsia"/>
            <w:noProof/>
          </w:rPr>
          <w:t>远程问诊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_Toc199510625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19098D7A" w14:textId="01562CB8"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6" w:history="1">
        <w:r w:rsidRPr="009C1CE9">
          <w:rPr>
            <w:rStyle w:val="affff0"/>
            <w:rFonts w:hint="eastAsia"/>
            <w:noProof/>
          </w:rPr>
          <w:t xml:space="preserve">6.2.10 </w:t>
        </w:r>
        <w:r w:rsidRPr="009C1CE9">
          <w:rPr>
            <w:rStyle w:val="affff0"/>
            <w:rFonts w:hint="eastAsia"/>
            <w:noProof/>
          </w:rPr>
          <w:t>体检报告智能分析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_Toc199510626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1E854834" w14:textId="0C893136"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7" w:history="1">
        <w:r w:rsidRPr="009C1CE9">
          <w:rPr>
            <w:rStyle w:val="affff0"/>
            <w:rFonts w:hint="eastAsia"/>
            <w:noProof/>
          </w:rPr>
          <w:t xml:space="preserve">6.2.11 </w:t>
        </w:r>
        <w:r w:rsidRPr="009C1CE9">
          <w:rPr>
            <w:rStyle w:val="affff0"/>
            <w:rFonts w:hint="eastAsia"/>
            <w:noProof/>
          </w:rPr>
          <w:t>医疗知识库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_Toc199510627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7A2FC648" w14:textId="35D2A8B2"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28" w:history="1">
        <w:r w:rsidRPr="009C1CE9">
          <w:rPr>
            <w:rStyle w:val="affff0"/>
            <w:rFonts w:hint="eastAsia"/>
            <w:noProof/>
          </w:rPr>
          <w:t xml:space="preserve">6.2.12 </w:t>
        </w:r>
        <w:r w:rsidRPr="009C1CE9">
          <w:rPr>
            <w:rStyle w:val="affff0"/>
            <w:rFonts w:hint="eastAsia"/>
            <w:noProof/>
          </w:rPr>
          <w:t>智能用药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_Toc199510628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15D6BEBB" w14:textId="32C8DD05"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29" w:history="1">
        <w:r w:rsidRPr="009C1CE9">
          <w:rPr>
            <w:rStyle w:val="affff0"/>
            <w:rFonts w:hint="eastAsia"/>
            <w:noProof/>
          </w:rPr>
          <w:t xml:space="preserve">6.3 </w:t>
        </w:r>
        <w:r w:rsidRPr="009C1CE9">
          <w:rPr>
            <w:rStyle w:val="affff0"/>
            <w:rFonts w:hint="eastAsia"/>
            <w:noProof/>
          </w:rPr>
          <w:t>关键技术和算法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_Toc199510629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A5FC819" w14:textId="749E966E"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0" w:history="1">
        <w:r w:rsidRPr="009C1CE9">
          <w:rPr>
            <w:rStyle w:val="affff0"/>
            <w:rFonts w:hint="eastAsia"/>
            <w:noProof/>
          </w:rPr>
          <w:t xml:space="preserve">6.3.1 </w:t>
        </w:r>
        <w:r w:rsidRPr="009C1CE9">
          <w:rPr>
            <w:rStyle w:val="affff0"/>
            <w:rFonts w:hint="eastAsia"/>
            <w:noProof/>
          </w:rPr>
          <w:t>基于</w:t>
        </w:r>
        <w:r w:rsidRPr="009C1CE9">
          <w:rPr>
            <w:rStyle w:val="affff0"/>
            <w:rFonts w:hint="eastAsia"/>
            <w:noProof/>
          </w:rPr>
          <w:t>JWT</w:t>
        </w:r>
        <w:r w:rsidRPr="009C1CE9">
          <w:rPr>
            <w:rStyle w:val="affff0"/>
            <w:rFonts w:hint="eastAsia"/>
            <w:noProof/>
          </w:rPr>
          <w:t>的身份认证技术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_Toc199510630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778C61D0" w14:textId="2DEC8B2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1" w:history="1">
        <w:r w:rsidRPr="009C1CE9">
          <w:rPr>
            <w:rStyle w:val="affff0"/>
            <w:rFonts w:hint="eastAsia"/>
            <w:noProof/>
          </w:rPr>
          <w:t>6.3.2 WebSocket</w:t>
        </w:r>
        <w:r w:rsidRPr="009C1CE9">
          <w:rPr>
            <w:rStyle w:val="affff0"/>
            <w:rFonts w:hint="eastAsia"/>
            <w:noProof/>
          </w:rPr>
          <w:t>实时通信技术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_Toc199510631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5F9156A1" w14:textId="0EBDC57F"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2" w:history="1">
        <w:r w:rsidRPr="009C1CE9">
          <w:rPr>
            <w:rStyle w:val="affff0"/>
            <w:rFonts w:hint="eastAsia"/>
            <w:noProof/>
          </w:rPr>
          <w:t xml:space="preserve">6.3.3 </w:t>
        </w:r>
        <w:r w:rsidRPr="009C1CE9">
          <w:rPr>
            <w:rStyle w:val="affff0"/>
            <w:rFonts w:hint="eastAsia"/>
            <w:noProof/>
          </w:rPr>
          <w:t>医疗数据加密算法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_Toc199510632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65B5583F" w14:textId="4E0D13DC"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3" w:history="1">
        <w:r w:rsidRPr="009C1CE9">
          <w:rPr>
            <w:rStyle w:val="affff0"/>
            <w:rFonts w:hint="eastAsia"/>
            <w:noProof/>
          </w:rPr>
          <w:t xml:space="preserve">6.3.4 </w:t>
        </w:r>
        <w:r w:rsidRPr="009C1CE9">
          <w:rPr>
            <w:rStyle w:val="affff0"/>
            <w:rFonts w:hint="eastAsia"/>
            <w:noProof/>
          </w:rPr>
          <w:t>医疗影像处理技术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_Toc199510633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79074917" w14:textId="6BAC9185"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34" w:history="1">
        <w:r w:rsidRPr="009C1CE9">
          <w:rPr>
            <w:rStyle w:val="affff0"/>
            <w:rFonts w:hint="eastAsia"/>
            <w:noProof/>
          </w:rPr>
          <w:t xml:space="preserve">6.4 </w:t>
        </w:r>
        <w:r w:rsidRPr="009C1CE9">
          <w:rPr>
            <w:rStyle w:val="afff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_Toc199510634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278C0040" w14:textId="42F552D9"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35" w:history="1">
        <w:r w:rsidRPr="009C1CE9">
          <w:rPr>
            <w:rStyle w:val="affff0"/>
            <w:rFonts w:hint="eastAsia"/>
            <w:noProof/>
          </w:rPr>
          <w:t xml:space="preserve">7 </w:t>
        </w:r>
        <w:r w:rsidRPr="009C1CE9">
          <w:rPr>
            <w:rStyle w:val="affff0"/>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_Toc199510635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40F26BB2" w14:textId="6437C719"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36" w:history="1">
        <w:r w:rsidRPr="009C1CE9">
          <w:rPr>
            <w:rStyle w:val="affff0"/>
            <w:rFonts w:hint="eastAsia"/>
            <w:noProof/>
          </w:rPr>
          <w:t xml:space="preserve">7.1 </w:t>
        </w:r>
        <w:r w:rsidRPr="009C1CE9">
          <w:rPr>
            <w:rStyle w:val="affff0"/>
            <w:rFonts w:hint="eastAsia"/>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_Toc199510636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2F1A5A57" w14:textId="5EB08412"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37" w:history="1">
        <w:r w:rsidRPr="009C1CE9">
          <w:rPr>
            <w:rStyle w:val="affff0"/>
            <w:rFonts w:hint="eastAsia"/>
            <w:noProof/>
          </w:rPr>
          <w:t xml:space="preserve">7.2 </w:t>
        </w:r>
        <w:r w:rsidRPr="009C1CE9">
          <w:rPr>
            <w:rStyle w:val="affff0"/>
            <w:rFonts w:hint="eastAsia"/>
            <w:noProof/>
          </w:rPr>
          <w:t>测试内容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_Toc199510637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21088ACF" w14:textId="3ECB2B75"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8" w:history="1">
        <w:r w:rsidRPr="009C1CE9">
          <w:rPr>
            <w:rStyle w:val="affff0"/>
            <w:rFonts w:hint="eastAsia"/>
            <w:noProof/>
          </w:rPr>
          <w:t xml:space="preserve">7.2.1 </w:t>
        </w:r>
        <w:r w:rsidRPr="009C1CE9">
          <w:rPr>
            <w:rStyle w:val="affff0"/>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_Toc199510638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5FC1DA73" w14:textId="196E60F4" w:rsidR="00182830" w:rsidRDefault="00182830">
      <w:pPr>
        <w:pStyle w:val="TOC3"/>
        <w:tabs>
          <w:tab w:val="right" w:leader="dot" w:pos="9060"/>
        </w:tabs>
        <w:ind w:left="960"/>
        <w:rPr>
          <w:rFonts w:asciiTheme="minorHAnsi" w:eastAsiaTheme="minorEastAsia" w:hAnsiTheme="minorHAnsi" w:cstheme="minorBidi" w:hint="eastAsia"/>
          <w:noProof/>
          <w:sz w:val="22"/>
          <w14:ligatures w14:val="standardContextual"/>
        </w:rPr>
      </w:pPr>
      <w:hyperlink w:anchor="_Toc199510639" w:history="1">
        <w:r w:rsidRPr="009C1CE9">
          <w:rPr>
            <w:rStyle w:val="affff0"/>
            <w:rFonts w:hint="eastAsia"/>
            <w:noProof/>
          </w:rPr>
          <w:t xml:space="preserve">7.2.2 </w:t>
        </w:r>
        <w:r w:rsidRPr="009C1CE9">
          <w:rPr>
            <w:rStyle w:val="affff0"/>
            <w:rFonts w:hint="eastAsia"/>
            <w:noProof/>
          </w:rPr>
          <w:t>非功能测试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_Toc199510639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2AE650E9" w14:textId="5F23BF4D"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40" w:history="1">
        <w:r w:rsidRPr="009C1CE9">
          <w:rPr>
            <w:rStyle w:val="affff0"/>
            <w:rFonts w:hint="eastAsia"/>
            <w:noProof/>
          </w:rPr>
          <w:t xml:space="preserve">7.3 </w:t>
        </w:r>
        <w:r w:rsidRPr="009C1CE9">
          <w:rPr>
            <w:rStyle w:val="affff0"/>
            <w:rFonts w:hint="eastAsia"/>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_Toc199510640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60BABA08" w14:textId="68F75599" w:rsidR="00182830" w:rsidRDefault="00182830">
      <w:pPr>
        <w:pStyle w:val="TOC2"/>
        <w:tabs>
          <w:tab w:val="right" w:leader="dot" w:pos="9060"/>
        </w:tabs>
        <w:ind w:left="480"/>
        <w:rPr>
          <w:rFonts w:asciiTheme="minorHAnsi" w:eastAsiaTheme="minorEastAsia" w:hAnsiTheme="minorHAnsi" w:cstheme="minorBidi" w:hint="eastAsia"/>
          <w:noProof/>
          <w:sz w:val="22"/>
          <w14:ligatures w14:val="standardContextual"/>
        </w:rPr>
      </w:pPr>
      <w:hyperlink w:anchor="_Toc199510641" w:history="1">
        <w:r w:rsidRPr="009C1CE9">
          <w:rPr>
            <w:rStyle w:val="affff0"/>
            <w:rFonts w:hint="eastAsia"/>
            <w:noProof/>
          </w:rPr>
          <w:t xml:space="preserve">7.4 </w:t>
        </w:r>
        <w:r w:rsidRPr="009C1CE9">
          <w:rPr>
            <w:rStyle w:val="affff0"/>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_Toc199510641 \h</w:instrText>
        </w:r>
        <w:r>
          <w:rPr>
            <w:rFonts w:hint="eastAsia"/>
            <w:noProof/>
            <w:webHidden/>
          </w:rPr>
          <w:instrText xml:space="preserve"> </w:instrText>
        </w:r>
        <w:r>
          <w:rPr>
            <w:rFonts w:hint="eastAsia"/>
            <w:noProof/>
            <w:webHidden/>
          </w:rPr>
        </w:r>
        <w:r>
          <w:rPr>
            <w:noProof/>
            <w:webHidden/>
          </w:rPr>
          <w:fldChar w:fldCharType="separate"/>
        </w:r>
        <w:r>
          <w:rPr>
            <w:noProof/>
            <w:webHidden/>
          </w:rPr>
          <w:t>73</w:t>
        </w:r>
        <w:r>
          <w:rPr>
            <w:rFonts w:hint="eastAsia"/>
            <w:noProof/>
            <w:webHidden/>
          </w:rPr>
          <w:fldChar w:fldCharType="end"/>
        </w:r>
      </w:hyperlink>
    </w:p>
    <w:p w14:paraId="767FB85E" w14:textId="3E37ED30"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42" w:history="1">
        <w:r w:rsidRPr="009C1CE9">
          <w:rPr>
            <w:rStyle w:val="affff0"/>
            <w:rFonts w:hint="eastAsia"/>
            <w:noProof/>
          </w:rPr>
          <w:t>结</w:t>
        </w:r>
        <w:r w:rsidRPr="009C1CE9">
          <w:rPr>
            <w:rStyle w:val="affff0"/>
            <w:rFonts w:hint="eastAsia"/>
            <w:noProof/>
          </w:rPr>
          <w:t xml:space="preserve"> </w:t>
        </w:r>
        <w:r w:rsidRPr="009C1CE9">
          <w:rPr>
            <w:rStyle w:val="affff0"/>
            <w:rFonts w:hint="eastAsia"/>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_Toc199510642 \h</w:instrText>
        </w:r>
        <w:r>
          <w:rPr>
            <w:rFonts w:hint="eastAsia"/>
            <w:noProof/>
            <w:webHidden/>
          </w:rPr>
          <w:instrText xml:space="preserve"> </w:instrText>
        </w:r>
        <w:r>
          <w:rPr>
            <w:rFonts w:hint="eastAsia"/>
            <w:noProof/>
            <w:webHidden/>
          </w:rPr>
        </w:r>
        <w:r>
          <w:rPr>
            <w:noProof/>
            <w:webHidden/>
          </w:rPr>
          <w:fldChar w:fldCharType="separate"/>
        </w:r>
        <w:r>
          <w:rPr>
            <w:noProof/>
            <w:webHidden/>
          </w:rPr>
          <w:t>74</w:t>
        </w:r>
        <w:r>
          <w:rPr>
            <w:rFonts w:hint="eastAsia"/>
            <w:noProof/>
            <w:webHidden/>
          </w:rPr>
          <w:fldChar w:fldCharType="end"/>
        </w:r>
      </w:hyperlink>
    </w:p>
    <w:p w14:paraId="1CD0EAD5" w14:textId="3C2EEB82"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43" w:history="1">
        <w:r w:rsidRPr="009C1CE9">
          <w:rPr>
            <w:rStyle w:val="affff0"/>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_Toc199510643 \h</w:instrText>
        </w:r>
        <w:r>
          <w:rPr>
            <w:rFonts w:hint="eastAsia"/>
            <w:noProof/>
            <w:webHidden/>
          </w:rPr>
          <w:instrText xml:space="preserve"> </w:instrText>
        </w:r>
        <w:r>
          <w:rPr>
            <w:rFonts w:hint="eastAsia"/>
            <w:noProof/>
            <w:webHidden/>
          </w:rPr>
        </w:r>
        <w:r>
          <w:rPr>
            <w:noProof/>
            <w:webHidden/>
          </w:rPr>
          <w:fldChar w:fldCharType="separate"/>
        </w:r>
        <w:r>
          <w:rPr>
            <w:noProof/>
            <w:webHidden/>
          </w:rPr>
          <w:t>75</w:t>
        </w:r>
        <w:r>
          <w:rPr>
            <w:rFonts w:hint="eastAsia"/>
            <w:noProof/>
            <w:webHidden/>
          </w:rPr>
          <w:fldChar w:fldCharType="end"/>
        </w:r>
      </w:hyperlink>
    </w:p>
    <w:p w14:paraId="15CDAA73" w14:textId="51307A20" w:rsidR="00182830" w:rsidRDefault="00182830">
      <w:pPr>
        <w:pStyle w:val="TOC1"/>
        <w:tabs>
          <w:tab w:val="right" w:leader="dot" w:pos="9060"/>
        </w:tabs>
        <w:rPr>
          <w:rFonts w:asciiTheme="minorHAnsi" w:eastAsiaTheme="minorEastAsia" w:hAnsiTheme="minorHAnsi" w:cstheme="minorBidi" w:hint="eastAsia"/>
          <w:noProof/>
          <w:sz w:val="22"/>
          <w14:ligatures w14:val="standardContextual"/>
        </w:rPr>
      </w:pPr>
      <w:hyperlink w:anchor="_Toc199510644" w:history="1">
        <w:r w:rsidRPr="009C1CE9">
          <w:rPr>
            <w:rStyle w:val="affff0"/>
            <w:rFonts w:hint="eastAsia"/>
            <w:noProof/>
          </w:rPr>
          <w:t>致</w:t>
        </w:r>
        <w:r w:rsidRPr="009C1CE9">
          <w:rPr>
            <w:rStyle w:val="affff0"/>
            <w:rFonts w:hint="eastAsia"/>
            <w:noProof/>
          </w:rPr>
          <w:t xml:space="preserve"> </w:t>
        </w:r>
        <w:r w:rsidRPr="009C1CE9">
          <w:rPr>
            <w:rStyle w:val="affff0"/>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_Toc199510644 \h</w:instrText>
        </w:r>
        <w:r>
          <w:rPr>
            <w:rFonts w:hint="eastAsia"/>
            <w:noProof/>
            <w:webHidden/>
          </w:rPr>
          <w:instrText xml:space="preserve"> </w:instrText>
        </w:r>
        <w:r>
          <w:rPr>
            <w:rFonts w:hint="eastAsia"/>
            <w:noProof/>
            <w:webHidden/>
          </w:rPr>
        </w:r>
        <w:r>
          <w:rPr>
            <w:noProof/>
            <w:webHidden/>
          </w:rPr>
          <w:fldChar w:fldCharType="separate"/>
        </w:r>
        <w:r>
          <w:rPr>
            <w:noProof/>
            <w:webHidden/>
          </w:rPr>
          <w:t>76</w:t>
        </w:r>
        <w:r>
          <w:rPr>
            <w:rFonts w:hint="eastAsia"/>
            <w:noProof/>
            <w:webHidden/>
          </w:rPr>
          <w:fldChar w:fldCharType="end"/>
        </w:r>
      </w:hyperlink>
    </w:p>
    <w:p w14:paraId="0B4BC525" w14:textId="0E10B2AE" w:rsidR="00EA02B3" w:rsidRDefault="00000000">
      <w:r>
        <w:fldChar w:fldCharType="end"/>
      </w:r>
    </w:p>
    <w:p w14:paraId="74D6CD38" w14:textId="77777777" w:rsidR="00EA02B3" w:rsidRDefault="00EA02B3">
      <w:pPr>
        <w:jc w:val="center"/>
        <w:rPr>
          <w:sz w:val="40"/>
          <w:szCs w:val="28"/>
        </w:rPr>
      </w:pPr>
    </w:p>
    <w:p w14:paraId="6F8BC0B2" w14:textId="77777777" w:rsidR="00EA02B3" w:rsidRDefault="00000000">
      <w:pPr>
        <w:spacing w:line="400" w:lineRule="exact"/>
        <w:ind w:firstLineChars="200" w:firstLine="482"/>
        <w:rPr>
          <w:b/>
          <w:bCs/>
        </w:rPr>
      </w:pPr>
      <w:r>
        <w:rPr>
          <w:b/>
          <w:bCs/>
        </w:rPr>
        <w:t xml:space="preserve"> </w:t>
      </w:r>
    </w:p>
    <w:p w14:paraId="5F6C6778" w14:textId="77777777" w:rsidR="00EA02B3" w:rsidRDefault="00EA02B3"/>
    <w:p w14:paraId="5CCA5BB5" w14:textId="77777777" w:rsidR="00EA02B3" w:rsidRDefault="00EA02B3">
      <w:pPr>
        <w:sectPr w:rsidR="00EA02B3">
          <w:headerReference w:type="default" r:id="rId21"/>
          <w:pgSz w:w="11906" w:h="16838"/>
          <w:pgMar w:top="2268" w:right="1418" w:bottom="1418" w:left="1418" w:header="851" w:footer="851" w:gutter="0"/>
          <w:pgNumType w:fmt="upperRoman"/>
          <w:cols w:space="720"/>
          <w:docGrid w:type="lines" w:linePitch="318"/>
        </w:sectPr>
      </w:pPr>
    </w:p>
    <w:p w14:paraId="5A2D04EC" w14:textId="77777777" w:rsidR="00EA02B3" w:rsidRDefault="00000000">
      <w:pPr>
        <w:pStyle w:val="1"/>
      </w:pPr>
      <w:bookmarkStart w:id="3" w:name="_Toc199510539"/>
      <w:r>
        <w:rPr>
          <w:rFonts w:hint="eastAsia"/>
        </w:rPr>
        <w:lastRenderedPageBreak/>
        <w:t>绪</w:t>
      </w:r>
      <w:r>
        <w:rPr>
          <w:rFonts w:hint="eastAsia"/>
        </w:rPr>
        <w:t xml:space="preserve"> </w:t>
      </w:r>
      <w:r>
        <w:rPr>
          <w:rFonts w:hint="eastAsia"/>
        </w:rPr>
        <w:t>论</w:t>
      </w:r>
      <w:bookmarkEnd w:id="3"/>
    </w:p>
    <w:p w14:paraId="0C22A73B" w14:textId="77777777" w:rsidR="00EA02B3" w:rsidRDefault="00000000">
      <w:pPr>
        <w:pStyle w:val="21"/>
      </w:pPr>
      <w:bookmarkStart w:id="4" w:name="_Toc199510540"/>
      <w:r>
        <w:rPr>
          <w:rFonts w:hint="eastAsia"/>
        </w:rPr>
        <w:t>研究背景</w:t>
      </w:r>
      <w:bookmarkEnd w:id="4"/>
    </w:p>
    <w:p w14:paraId="28763F94" w14:textId="1F433060" w:rsidR="00EA02B3" w:rsidRDefault="00000000">
      <w:pPr>
        <w:ind w:firstLineChars="200" w:firstLine="480"/>
      </w:pPr>
      <w:r>
        <w:t>人工智能（</w:t>
      </w:r>
      <w:r>
        <w:t>AI</w:t>
      </w:r>
      <w:r>
        <w:t>）在医疗领域的应用日益广泛，尤其在影像识别、基因分析、临床记录处理等方面表现出强大能力。当前</w:t>
      </w:r>
      <w:r>
        <w:t>AI</w:t>
      </w:r>
      <w:r>
        <w:t>系统主要通过机器学习处理结构化数据，或借助自然语言处理技术分析临床文本信息，辅助实现疾病预测、诊断与治疗决策。研究重点多集中在肿瘤、神经系统和心血管疾病等重大病种，已显著提升诊疗效率和早筛准确性。尽管</w:t>
      </w:r>
      <w:r>
        <w:t>AI</w:t>
      </w:r>
      <w:r>
        <w:t>无法完全取代医生，但已在多个场景中展现出辅助医疗决策的实际价值</w:t>
      </w:r>
      <w:r w:rsidR="00C15DEB" w:rsidRPr="00C15DEB">
        <w:rPr>
          <w:vertAlign w:val="superscript"/>
        </w:rPr>
        <w:fldChar w:fldCharType="begin"/>
      </w:r>
      <w:r w:rsidR="00C15DEB" w:rsidRPr="00C15DEB">
        <w:rPr>
          <w:vertAlign w:val="superscript"/>
        </w:rPr>
        <w:instrText xml:space="preserve"> REF _Ref199456345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w:t>
      </w:r>
      <w:r w:rsidR="00C15DEB" w:rsidRPr="00C15DEB">
        <w:rPr>
          <w:vertAlign w:val="superscript"/>
        </w:rPr>
        <w:fldChar w:fldCharType="end"/>
      </w:r>
      <w:r>
        <w:t>。</w:t>
      </w:r>
    </w:p>
    <w:p w14:paraId="5B71CCA2" w14:textId="77777777" w:rsidR="00EA02B3" w:rsidRDefault="00000000">
      <w:pPr>
        <w:ind w:firstLineChars="200" w:firstLine="480"/>
      </w:pPr>
      <w:r>
        <w:t>与此同时，</w:t>
      </w:r>
      <w:r>
        <w:t>Spring Boot</w:t>
      </w:r>
      <w:r>
        <w:t>作为一种高效的</w:t>
      </w:r>
      <w:r>
        <w:t>Java</w:t>
      </w:r>
      <w:r>
        <w:t>开发框架，广泛应用于企业级应用开发中，凭借其轻量、模块化和快速开发的优势，成为构建高效医疗服务平台的理想工具。将</w:t>
      </w:r>
      <w:r>
        <w:t>Spring Boot</w:t>
      </w:r>
      <w:r>
        <w:t>与</w:t>
      </w:r>
      <w:r>
        <w:t>AIGC</w:t>
      </w:r>
      <w:r>
        <w:t>技术结合，能够有效解决传统医疗服务中的许多痛点，提升智能化医疗平台的开发效率和服务能力。</w:t>
      </w:r>
    </w:p>
    <w:p w14:paraId="37C441B6" w14:textId="77777777" w:rsidR="00EA02B3" w:rsidRDefault="00000000">
      <w:pPr>
        <w:pStyle w:val="21"/>
      </w:pPr>
      <w:bookmarkStart w:id="5" w:name="_Toc199510541"/>
      <w:r>
        <w:rPr>
          <w:rFonts w:hint="eastAsia"/>
        </w:rPr>
        <w:t>研究目的和意义</w:t>
      </w:r>
      <w:bookmarkEnd w:id="5"/>
    </w:p>
    <w:p w14:paraId="7F19BB4E" w14:textId="77777777" w:rsidR="00EA02B3" w:rsidRDefault="00000000">
      <w:pPr>
        <w:ind w:firstLineChars="200" w:firstLine="480"/>
      </w:pPr>
      <w:r>
        <w:t>本研究旨在构建一个基于</w:t>
      </w:r>
      <w:r>
        <w:t>Spring Boot</w:t>
      </w:r>
      <w:r>
        <w:t>与</w:t>
      </w:r>
      <w:r>
        <w:t>AIGC</w:t>
      </w:r>
      <w:r>
        <w:t>技术的智能医疗服务平台，整合智能问诊、医学报告自动生成和个性化健康建议等功能。平台可通过智能问诊快速评估患者状况，提供初步建议，减少等候时间；利用</w:t>
      </w:r>
      <w:r>
        <w:t>AIGC</w:t>
      </w:r>
      <w:r>
        <w:t>技术自动生成医学报告，减轻医生负担，提高诊疗效率。</w:t>
      </w:r>
    </w:p>
    <w:p w14:paraId="19339786" w14:textId="77777777" w:rsidR="00EA02B3" w:rsidRDefault="00000000">
      <w:pPr>
        <w:ind w:firstLineChars="200" w:firstLine="480"/>
      </w:pPr>
      <w:r>
        <w:t>平台还提供个性化的健康管理方案，涵盖饮食、运动和疾病预防建议，提升用户健康水平。同时支持远程医疗，方便偏远地区和行动不便人群获取医疗支持，缓解医疗资源紧张。</w:t>
      </w:r>
    </w:p>
    <w:p w14:paraId="6B48B0A4" w14:textId="77777777" w:rsidR="00EA02B3" w:rsidRDefault="00000000">
      <w:pPr>
        <w:ind w:firstLineChars="200" w:firstLine="480"/>
      </w:pPr>
      <w:r>
        <w:t>通过</w:t>
      </w:r>
      <w:r>
        <w:t>AIGC</w:t>
      </w:r>
      <w:r>
        <w:t>自动生成诊断建议、健康方案和病历文档，平台有效减轻医生重复性工作，让医务人员专注于复杂病例。根据用户健康数据，平台还能提供定制化医疗建议，助力日常健康管理，尤其适用于医疗资源不足的地区。</w:t>
      </w:r>
    </w:p>
    <w:p w14:paraId="5EAD6FEC" w14:textId="77777777" w:rsidR="00EA02B3" w:rsidRDefault="00000000">
      <w:pPr>
        <w:ind w:firstLineChars="200" w:firstLine="480"/>
      </w:pPr>
      <w:r>
        <w:t>此外，本研究在技术上融合</w:t>
      </w:r>
      <w:r>
        <w:t>AIGC</w:t>
      </w:r>
      <w:r>
        <w:t>与深度学习，实现医疗服务的智能化、数字化，并探索了数据安全和隐私保护措施，为智能医疗平台的开发提供技术支持。这些成果推动了医疗服务智能化转型，为人工智能在医疗领域的进一步应用提供了基础。</w:t>
      </w:r>
    </w:p>
    <w:p w14:paraId="3EABA3C0" w14:textId="77777777" w:rsidR="00EA02B3" w:rsidRDefault="00000000">
      <w:pPr>
        <w:pStyle w:val="21"/>
      </w:pPr>
      <w:bookmarkStart w:id="6" w:name="_Toc199510542"/>
      <w:r>
        <w:rPr>
          <w:rFonts w:hint="eastAsia"/>
        </w:rPr>
        <w:t>国内研究现状</w:t>
      </w:r>
      <w:bookmarkEnd w:id="6"/>
    </w:p>
    <w:p w14:paraId="59B5CF9F" w14:textId="77777777" w:rsidR="00EA02B3" w:rsidRDefault="00000000">
      <w:pPr>
        <w:ind w:firstLineChars="200" w:firstLine="480"/>
      </w:pPr>
      <w:r>
        <w:t>国内智能医疗的研究近年来发展迅速。阿里巴巴的</w:t>
      </w:r>
      <w:r>
        <w:t>“ET</w:t>
      </w:r>
      <w:r>
        <w:t>医疗大脑</w:t>
      </w:r>
      <w:r>
        <w:t>”</w:t>
      </w:r>
      <w:r>
        <w:t>和腾讯的</w:t>
      </w:r>
      <w:r>
        <w:t>AI</w:t>
      </w:r>
      <w:r>
        <w:t>影像系统等产品，已经在医学影像、健康管理和疾病筛查等领域得到了应用。国内的高校和科研机构也在智能医疗的基础理论和应用层面做出贡献，如清华大学和复旦大学在智能诊断、医疗数据处理等方面开展了深入研究。</w:t>
      </w:r>
    </w:p>
    <w:p w14:paraId="2EEADC8E" w14:textId="77777777" w:rsidR="00EA02B3" w:rsidRDefault="00000000">
      <w:pPr>
        <w:ind w:firstLineChars="200" w:firstLine="480"/>
      </w:pPr>
      <w:r>
        <w:t>不过，相较于国外，国内在</w:t>
      </w:r>
      <w:r>
        <w:t>AIGC</w:t>
      </w:r>
      <w:r>
        <w:t>技术的医学应用研究尚处于起步阶段。目前</w:t>
      </w:r>
      <w:r>
        <w:t>AIGC</w:t>
      </w:r>
      <w:r>
        <w:lastRenderedPageBreak/>
        <w:t>更多应用在智能问答和医学文献生成领域，但其在医学诊断和报告生成方面的实际应用还不够成熟，需要进一步探索。</w:t>
      </w:r>
    </w:p>
    <w:p w14:paraId="031C0C9B" w14:textId="77777777" w:rsidR="00EA02B3" w:rsidRDefault="00000000">
      <w:pPr>
        <w:ind w:firstLineChars="200" w:firstLine="480"/>
      </w:pPr>
      <w:r>
        <w:rPr>
          <w:rFonts w:hint="eastAsia"/>
        </w:rPr>
        <w:t>国内智能医疗项目</w:t>
      </w:r>
      <w:r>
        <w:rPr>
          <w:rFonts w:hint="eastAsia"/>
        </w:rPr>
        <w:t>-MedGPT</w:t>
      </w:r>
      <w:r>
        <w:rPr>
          <w:rFonts w:hint="eastAsia"/>
        </w:rPr>
        <w:t>如图</w:t>
      </w:r>
      <w:r>
        <w:rPr>
          <w:rFonts w:hint="eastAsia"/>
        </w:rPr>
        <w:t>1.1</w:t>
      </w:r>
      <w:r>
        <w:rPr>
          <w:rFonts w:hint="eastAsia"/>
        </w:rPr>
        <w:t>所示。</w:t>
      </w:r>
    </w:p>
    <w:p w14:paraId="661C41B1" w14:textId="77777777" w:rsidR="00EA02B3" w:rsidRDefault="00EA02B3">
      <w:pPr>
        <w:ind w:firstLineChars="200" w:firstLine="480"/>
      </w:pPr>
    </w:p>
    <w:p w14:paraId="651103A9" w14:textId="77777777" w:rsidR="00EA02B3" w:rsidRDefault="00000000">
      <w:pPr>
        <w:keepNext/>
        <w:widowControl/>
        <w:spacing w:line="240" w:lineRule="auto"/>
        <w:jc w:val="center"/>
      </w:pPr>
      <w:r>
        <w:rPr>
          <w:noProof/>
        </w:rPr>
        <w:drawing>
          <wp:inline distT="0" distB="0" distL="0" distR="0" wp14:anchorId="7C8D5091" wp14:editId="5458CFAC">
            <wp:extent cx="5633085" cy="2965450"/>
            <wp:effectExtent l="38100" t="38100" r="100965" b="101600"/>
            <wp:docPr id="1987334776" name="Image 12" descr="https://sgw-dx.xf-yun.com/api/v1/sparkdesk/_18304936061_YbaaQn1731236307684-07453483033213764.png?authorization=c2ltcGxlLWp3dCBhaz1zcGFya2Rlc2s4MDAwMDAwMDAwMDE7ZXhwPTMzMDgwMzYzMTE7YWxnbz1obWFjLXNoYTI1NjtzaWc9L3JIdXZsSC81NndmSjNvRVI5dTFHcGFIelphRmdmRUV4L0E3b2NTMWw1ST0=&amp;x_location=7YfmxI7B7uKO7jlRxIftd60og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34776" name="Image 12" descr="https://sgw-dx.xf-yun.com/api/v1/sparkdesk/_18304936061_YbaaQn1731236307684-07453483033213764.png?authorization=c2ltcGxlLWp3dCBhaz1zcGFya2Rlc2s4MDAwMDAwMDAwMDE7ZXhwPTMzMDgwMzYzMTE7YWxnbz1obWFjLXNoYTI1NjtzaWc9L3JIdXZsSC81NndmSjNvRVI5dTFHcGFIelphRmdmRUV4L0E3b2NTMWw1ST0=&amp;x_location=7YfmxI7B7uKO7jlRxIftd60ogLD="/>
                    <pic:cNvPicPr>
                      <a:picLocks noChangeAspect="1"/>
                    </pic:cNvPicPr>
                  </pic:nvPicPr>
                  <pic:blipFill>
                    <a:blip r:embed="rId22"/>
                    <a:stretch>
                      <a:fillRect/>
                    </a:stretch>
                  </pic:blipFill>
                  <pic:spPr>
                    <a:xfrm>
                      <a:off x="0" y="0"/>
                      <a:ext cx="5650160" cy="2974171"/>
                    </a:xfrm>
                    <a:prstGeom prst="rect">
                      <a:avLst/>
                    </a:prstGeom>
                    <a:ln w="3175" cap="sq">
                      <a:solidFill>
                        <a:srgbClr val="000000"/>
                      </a:solidFill>
                      <a:prstDash val="solid"/>
                      <a:miter lim="800000"/>
                      <a:headEnd/>
                      <a:tailEnd/>
                    </a:ln>
                    <a:effectLst>
                      <a:outerShdw blurRad="50800" dist="38100" dir="2700000" algn="tl" rotWithShape="0">
                        <a:prstClr val="black">
                          <a:alpha val="40000"/>
                        </a:prstClr>
                      </a:outerShdw>
                    </a:effectLst>
                  </pic:spPr>
                </pic:pic>
              </a:graphicData>
            </a:graphic>
          </wp:inline>
        </w:drawing>
      </w:r>
    </w:p>
    <w:p w14:paraId="58C64B80"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MedGPT-</w:t>
      </w:r>
      <w:r>
        <w:rPr>
          <w:rFonts w:hint="eastAsia"/>
        </w:rPr>
        <w:t>国内首款医疗大语言模型</w:t>
      </w:r>
    </w:p>
    <w:p w14:paraId="4A4B56EC" w14:textId="77777777" w:rsidR="00EA02B3" w:rsidRDefault="00EA02B3"/>
    <w:p w14:paraId="47528B61" w14:textId="77777777" w:rsidR="00EA02B3" w:rsidRDefault="00000000">
      <w:pPr>
        <w:pStyle w:val="21"/>
      </w:pPr>
      <w:bookmarkStart w:id="7" w:name="_Toc199510543"/>
      <w:r>
        <w:rPr>
          <w:rFonts w:hint="eastAsia"/>
        </w:rPr>
        <w:t>国外研究现状</w:t>
      </w:r>
      <w:bookmarkEnd w:id="7"/>
    </w:p>
    <w:p w14:paraId="44B9D471" w14:textId="6CA56111" w:rsidR="00EA02B3" w:rsidRDefault="00000000">
      <w:pPr>
        <w:ind w:firstLineChars="200" w:firstLine="480"/>
      </w:pPr>
      <w:r>
        <w:t>人工智能（</w:t>
      </w:r>
      <w:r>
        <w:t>AI</w:t>
      </w:r>
      <w:r>
        <w:t>）在医疗领域的应用正日益广泛，涵盖疾病预测、影像识别、辅助诊疗、健康管理等多个环节，构建了诊前、诊中、诊后的智能诊疗模式。国际上已实现多种</w:t>
      </w:r>
      <w:r>
        <w:t>AI</w:t>
      </w:r>
      <w:r>
        <w:t>辅助系统在癌症筛查、语音识别诊断、新药研发等方面的应用，有效提升了诊疗效率和准确性。我国虽已出台政策推动</w:t>
      </w:r>
      <w:r>
        <w:t>AI</w:t>
      </w:r>
      <w:r>
        <w:t>医疗发展，但在数据标准化、复杂病情处理等方面仍需提升，</w:t>
      </w:r>
      <w:r>
        <w:t>AI</w:t>
      </w:r>
      <w:r>
        <w:t>在医疗中的深度融合仍具广阔前景</w:t>
      </w:r>
      <w:r w:rsidR="00C15DEB" w:rsidRPr="00C15DEB">
        <w:rPr>
          <w:vertAlign w:val="superscript"/>
        </w:rPr>
        <w:fldChar w:fldCharType="begin"/>
      </w:r>
      <w:r w:rsidR="00C15DEB" w:rsidRPr="00C15DEB">
        <w:rPr>
          <w:vertAlign w:val="superscript"/>
        </w:rPr>
        <w:instrText xml:space="preserve"> REF _Ref199456359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[2]</w:t>
      </w:r>
      <w:r w:rsidR="00C15DEB" w:rsidRPr="00C15DEB">
        <w:rPr>
          <w:vertAlign w:val="superscript"/>
        </w:rPr>
        <w:fldChar w:fldCharType="end"/>
      </w:r>
      <w:r>
        <w:t>。此外，基于深度学习的智能诊断系统也在国外得到了广泛应用。</w:t>
      </w:r>
      <w:r>
        <w:t>PathAI</w:t>
      </w:r>
      <w:r>
        <w:t>等公司通过</w:t>
      </w:r>
      <w:r>
        <w:t>AI</w:t>
      </w:r>
      <w:r>
        <w:t>技术分析病理图像，</w:t>
      </w:r>
      <w:r>
        <w:t>Aidoc</w:t>
      </w:r>
      <w:r>
        <w:t>等公司则利用</w:t>
      </w:r>
      <w:r>
        <w:t>AI</w:t>
      </w:r>
      <w:r>
        <w:t>进行</w:t>
      </w:r>
      <w:r>
        <w:t>CT</w:t>
      </w:r>
      <w:r>
        <w:t>和</w:t>
      </w:r>
      <w:r>
        <w:t>MRI</w:t>
      </w:r>
      <w:r>
        <w:t>影像分析，这些系统已在多个医院用于辅助诊断，显著提高了疾病筛查的效率</w:t>
      </w:r>
      <w:r>
        <w:rPr>
          <w:rFonts w:hint="eastAsia"/>
        </w:rPr>
        <w:t>。</w:t>
      </w:r>
    </w:p>
    <w:p w14:paraId="2817C27A" w14:textId="77777777" w:rsidR="00EA02B3" w:rsidRDefault="00EA02B3">
      <w:pPr>
        <w:ind w:firstLineChars="200" w:firstLine="480"/>
      </w:pPr>
    </w:p>
    <w:p w14:paraId="328C8A7A" w14:textId="77777777" w:rsidR="00EA02B3" w:rsidRDefault="00EA02B3">
      <w:pPr>
        <w:ind w:firstLineChars="200" w:firstLine="480"/>
      </w:pPr>
    </w:p>
    <w:p w14:paraId="54A94116" w14:textId="77777777" w:rsidR="00EA02B3" w:rsidRDefault="00EA02B3">
      <w:pPr>
        <w:ind w:firstLineChars="200" w:firstLine="480"/>
      </w:pPr>
    </w:p>
    <w:p w14:paraId="7C32CFDE" w14:textId="77777777" w:rsidR="00EA02B3" w:rsidRDefault="00EA02B3">
      <w:pPr>
        <w:ind w:firstLineChars="200" w:firstLine="480"/>
      </w:pPr>
    </w:p>
    <w:p w14:paraId="445D608C" w14:textId="77777777" w:rsidR="00EA02B3" w:rsidRDefault="00EA02B3">
      <w:pPr>
        <w:ind w:firstLineChars="200" w:firstLine="480"/>
      </w:pPr>
    </w:p>
    <w:p w14:paraId="4D4DC016" w14:textId="77777777" w:rsidR="00EA02B3" w:rsidRDefault="00EA02B3">
      <w:pPr>
        <w:ind w:firstLineChars="200" w:firstLine="480"/>
      </w:pPr>
    </w:p>
    <w:p w14:paraId="3ACEF50B" w14:textId="77777777" w:rsidR="00EA02B3" w:rsidRDefault="00EA02B3">
      <w:pPr>
        <w:ind w:firstLineChars="200" w:firstLine="480"/>
      </w:pPr>
    </w:p>
    <w:p w14:paraId="309B73CD" w14:textId="77777777" w:rsidR="00EA02B3" w:rsidRDefault="00000000">
      <w:pPr>
        <w:ind w:firstLineChars="200" w:firstLine="480"/>
      </w:pPr>
      <w:r>
        <w:rPr>
          <w:rFonts w:hint="eastAsia"/>
        </w:rPr>
        <w:lastRenderedPageBreak/>
        <w:t>国外智能医疗项目</w:t>
      </w:r>
      <w:r>
        <w:rPr>
          <w:rFonts w:hint="eastAsia"/>
        </w:rPr>
        <w:t>-</w:t>
      </w:r>
      <w:r>
        <w:rPr>
          <w:rFonts w:hint="eastAsia"/>
        </w:rPr>
        <w:t>病理分析项目如图</w:t>
      </w:r>
      <w:r>
        <w:rPr>
          <w:rFonts w:hint="eastAsia"/>
        </w:rPr>
        <w:t>1.2</w:t>
      </w:r>
      <w:r>
        <w:rPr>
          <w:rFonts w:hint="eastAsia"/>
        </w:rPr>
        <w:t>所示。</w:t>
      </w:r>
    </w:p>
    <w:p w14:paraId="56B639EA" w14:textId="77777777" w:rsidR="00EA02B3" w:rsidRDefault="00EA02B3">
      <w:pPr>
        <w:ind w:firstLineChars="200" w:firstLine="480"/>
      </w:pPr>
    </w:p>
    <w:p w14:paraId="27D8B9EC" w14:textId="77777777" w:rsidR="00EA02B3" w:rsidRDefault="00000000">
      <w:pPr>
        <w:keepNext/>
        <w:widowControl/>
        <w:spacing w:line="240" w:lineRule="auto"/>
        <w:jc w:val="center"/>
      </w:pPr>
      <w:r>
        <w:rPr>
          <w:noProof/>
        </w:rPr>
        <w:drawing>
          <wp:inline distT="0" distB="0" distL="0" distR="0" wp14:anchorId="6E23E335" wp14:editId="71D04D68">
            <wp:extent cx="5106670" cy="2879725"/>
            <wp:effectExtent l="38100" t="38100" r="93980" b="92075"/>
            <wp:docPr id="17" name="Image 14" descr="https://sgw-dx.xf-yun.com/api/v1/sparkdesk/_18304936061_fCxNwL1731237098355-07391016293740844.png?authorization=c2ltcGxlLWp3dCBhaz1zcGFya2Rlc2s4MDAwMDAwMDAwMDE7ZXhwPTMzMDgwMzcxMDM7YWxnbz1obWFjLXNoYTI1NjtzaWc9V2ZXZzZETkZmeTgzU2x1MHJvSjFDM1U4N0J4RFpjRGV5dk9NbGhCUEhhZz0=&amp;x_location=7YfmxI7B7uKO7jlRxIftd60og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https://sgw-dx.xf-yun.com/api/v1/sparkdesk/_18304936061_fCxNwL1731237098355-07391016293740844.png?authorization=c2ltcGxlLWp3dCBhaz1zcGFya2Rlc2s4MDAwMDAwMDAwMDE7ZXhwPTMzMDgwMzcxMDM7YWxnbz1obWFjLXNoYTI1NjtzaWc9V2ZXZzZETkZmeTgzU2x1MHJvSjFDM1U4N0J4RFpjRGV5dk9NbGhCUEhhZz0=&amp;x_location=7YfmxI7B7uKO7jlRxIftd60ogLD="/>
                    <pic:cNvPicPr>
                      <a:picLocks noChangeAspect="1"/>
                    </pic:cNvPicPr>
                  </pic:nvPicPr>
                  <pic:blipFill>
                    <a:blip r:embed="rId23"/>
                    <a:stretch>
                      <a:fillRect/>
                    </a:stretch>
                  </pic:blipFill>
                  <pic:spPr>
                    <a:xfrm>
                      <a:off x="0" y="0"/>
                      <a:ext cx="5106940" cy="28800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0616C80"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1</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PathAI</w:t>
      </w:r>
      <w:r>
        <w:rPr>
          <w:rFonts w:hint="eastAsia"/>
        </w:rPr>
        <w:t>开发的智能诊断系统</w:t>
      </w:r>
    </w:p>
    <w:p w14:paraId="748C3533" w14:textId="77777777" w:rsidR="00EA02B3" w:rsidRDefault="00EA02B3"/>
    <w:p w14:paraId="41E1E967" w14:textId="77777777" w:rsidR="00EA02B3" w:rsidRDefault="00000000">
      <w:pPr>
        <w:pStyle w:val="21"/>
      </w:pPr>
      <w:bookmarkStart w:id="8" w:name="_Toc199510544"/>
      <w:r>
        <w:rPr>
          <w:rFonts w:hint="eastAsia"/>
        </w:rPr>
        <w:t>研究内容</w:t>
      </w:r>
      <w:bookmarkEnd w:id="8"/>
    </w:p>
    <w:p w14:paraId="12C3E246" w14:textId="77777777" w:rsidR="00EA02B3" w:rsidRDefault="00000000">
      <w:pPr>
        <w:ind w:firstLineChars="200" w:firstLine="480"/>
      </w:pPr>
      <w:r>
        <w:t>本研究的主要内容包括以下几个方面：</w:t>
      </w:r>
      <w:r>
        <w:t xml:space="preserve"> </w:t>
      </w:r>
    </w:p>
    <w:p w14:paraId="7FCC4056" w14:textId="77777777" w:rsidR="00EA02B3" w:rsidRDefault="00000000">
      <w:pPr>
        <w:pStyle w:val="afffff3"/>
        <w:numPr>
          <w:ilvl w:val="0"/>
          <w:numId w:val="12"/>
        </w:numPr>
        <w:ind w:firstLineChars="0"/>
      </w:pPr>
      <w:r>
        <w:t>平台架构设计：基于</w:t>
      </w:r>
      <w:r>
        <w:t>Spring Boot</w:t>
      </w:r>
      <w:r>
        <w:t>构建高效、可扩展的智能医疗服务平台，支持多用户在线使用。</w:t>
      </w:r>
      <w:r>
        <w:t xml:space="preserve"> </w:t>
      </w:r>
    </w:p>
    <w:p w14:paraId="59CD2A30" w14:textId="77777777" w:rsidR="00EA02B3" w:rsidRDefault="00000000">
      <w:pPr>
        <w:pStyle w:val="afffff3"/>
        <w:numPr>
          <w:ilvl w:val="0"/>
          <w:numId w:val="12"/>
        </w:numPr>
        <w:ind w:firstLineChars="0"/>
      </w:pPr>
      <w:r>
        <w:t>AIGC</w:t>
      </w:r>
      <w:r>
        <w:t>技术集成：开发基于</w:t>
      </w:r>
      <w:r>
        <w:t>AIGC</w:t>
      </w:r>
      <w:r>
        <w:t>的医学报告生成模块，提供自动化生成医学文档和健康建议的功能。</w:t>
      </w:r>
      <w:r>
        <w:t xml:space="preserve"> </w:t>
      </w:r>
    </w:p>
    <w:p w14:paraId="2ED85286" w14:textId="77777777" w:rsidR="00EA02B3" w:rsidRDefault="00000000">
      <w:pPr>
        <w:pStyle w:val="afffff3"/>
        <w:numPr>
          <w:ilvl w:val="0"/>
          <w:numId w:val="12"/>
        </w:numPr>
        <w:ind w:firstLineChars="0"/>
      </w:pPr>
      <w:r>
        <w:t>智能诊断与健康管理：结合</w:t>
      </w:r>
      <w:r>
        <w:t>AIGC</w:t>
      </w:r>
      <w:r>
        <w:t>和深度学习模型，提供智能诊断和个性化健康管理功能，为用户提供精准医疗服务。</w:t>
      </w:r>
      <w:r>
        <w:t xml:space="preserve"> </w:t>
      </w:r>
    </w:p>
    <w:p w14:paraId="3BE2A56A" w14:textId="77777777" w:rsidR="00EA02B3" w:rsidRDefault="00000000">
      <w:pPr>
        <w:pStyle w:val="afffff3"/>
        <w:numPr>
          <w:ilvl w:val="0"/>
          <w:numId w:val="12"/>
        </w:numPr>
        <w:ind w:firstLineChars="0"/>
      </w:pPr>
      <w:r>
        <w:t>数据安全与隐私保护：构建健全的数据安全机制，确保医疗数据的安全性和隐私性。</w:t>
      </w:r>
    </w:p>
    <w:p w14:paraId="00F098F8" w14:textId="77777777" w:rsidR="00EA02B3" w:rsidRDefault="00000000">
      <w:pPr>
        <w:pStyle w:val="21"/>
      </w:pPr>
      <w:bookmarkStart w:id="9" w:name="_Toc199510545"/>
      <w:r>
        <w:rPr>
          <w:rFonts w:hint="eastAsia"/>
        </w:rPr>
        <w:t>可行性分析</w:t>
      </w:r>
      <w:bookmarkEnd w:id="9"/>
    </w:p>
    <w:p w14:paraId="2929242F" w14:textId="77777777" w:rsidR="00EA02B3" w:rsidRDefault="00000000">
      <w:pPr>
        <w:pStyle w:val="41"/>
      </w:pPr>
      <w:r>
        <w:t>技术可行性</w:t>
      </w:r>
    </w:p>
    <w:p w14:paraId="2A5DDA7F" w14:textId="1E7167F3" w:rsidR="00EA02B3" w:rsidRDefault="00000000">
      <w:pPr>
        <w:ind w:firstLineChars="200" w:firstLine="480"/>
      </w:pPr>
      <w:r>
        <w:t>Spring Boot</w:t>
      </w:r>
      <w:r>
        <w:t>是一款成熟且高效的框架，适合构建智能医疗平台的</w:t>
      </w:r>
      <w:r>
        <w:t>Web</w:t>
      </w:r>
      <w:r>
        <w:t>应用。</w:t>
      </w:r>
      <w:r>
        <w:t>AIGC</w:t>
      </w:r>
      <w:r>
        <w:t>技术通过深度学习生成医学内容，在国际上已有成功应用。其结合深度学习生成医学报告和健康建议，已在类似场景中展示出有效性，可提升平台的智能化水平和服务能力，具备实际可行性</w:t>
      </w:r>
      <w:r w:rsidR="00C15DEB" w:rsidRPr="00C15DEB">
        <w:rPr>
          <w:vertAlign w:val="superscript"/>
        </w:rPr>
        <w:fldChar w:fldCharType="begin"/>
      </w:r>
      <w:r w:rsidR="00C15DEB" w:rsidRPr="00C15DEB">
        <w:rPr>
          <w:vertAlign w:val="superscript"/>
        </w:rPr>
        <w:instrText xml:space="preserve"> REF _Ref199456377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[3]</w:t>
      </w:r>
      <w:r w:rsidR="00C15DEB" w:rsidRPr="00C15DEB">
        <w:rPr>
          <w:vertAlign w:val="superscript"/>
        </w:rPr>
        <w:fldChar w:fldCharType="end"/>
      </w:r>
      <w:r>
        <w:t>。</w:t>
      </w:r>
    </w:p>
    <w:p w14:paraId="6D93FAAF" w14:textId="77777777" w:rsidR="00EA02B3" w:rsidRDefault="00000000">
      <w:pPr>
        <w:pStyle w:val="41"/>
      </w:pPr>
      <w:r>
        <w:lastRenderedPageBreak/>
        <w:t>隐私保护可行性</w:t>
      </w:r>
    </w:p>
    <w:p w14:paraId="61050B23" w14:textId="77777777" w:rsidR="00EA02B3" w:rsidRDefault="00000000">
      <w:pPr>
        <w:ind w:firstLineChars="200" w:firstLine="480"/>
      </w:pPr>
      <w:r>
        <w:t>平台将遵守隐私保护和数据安全法规（如</w:t>
      </w:r>
      <w:r>
        <w:t>GDPR</w:t>
      </w:r>
      <w:r>
        <w:t>），并采用加密、匿名化和去标识化技术，确保敏感数据安全。在</w:t>
      </w:r>
      <w:r>
        <w:t>AIGC</w:t>
      </w:r>
      <w:r>
        <w:t>生成内容时，增加内容审核机制和患者授权流程，确保隐私保护和合规性。</w:t>
      </w:r>
    </w:p>
    <w:p w14:paraId="1989342E" w14:textId="77777777" w:rsidR="00EA02B3" w:rsidRDefault="00000000">
      <w:r>
        <w:t>社会道德与伦理可行性：平台通过伦理审查机制确保</w:t>
      </w:r>
      <w:r>
        <w:t>AIGC</w:t>
      </w:r>
      <w:r>
        <w:t>生成的健康建议和诊断内容经过校准，避免误导和隐私泄露。用户将获得透明的隐私政策和数据使用条款，平台还将定期进行伦理和隐私安全评估，强化道德规范和社会责任。</w:t>
      </w:r>
    </w:p>
    <w:p w14:paraId="3FA382DB" w14:textId="77777777" w:rsidR="00EA02B3" w:rsidRDefault="00000000">
      <w:pPr>
        <w:pStyle w:val="41"/>
      </w:pPr>
      <w:r>
        <w:t>经济可行性</w:t>
      </w:r>
    </w:p>
    <w:p w14:paraId="7EDFE399" w14:textId="77777777" w:rsidR="00EA02B3" w:rsidRDefault="00000000">
      <w:pPr>
        <w:ind w:firstLineChars="200" w:firstLine="480"/>
      </w:pPr>
      <w:r>
        <w:t>Spring Boot</w:t>
      </w:r>
      <w:r>
        <w:t>作为开源框架，降低了开发和维护成本。</w:t>
      </w:r>
      <w:r>
        <w:t>AIGC</w:t>
      </w:r>
      <w:r>
        <w:t>技术通过自动化生成医学报告和健康建议，减少人工成本，提升运营效率。平台将通过用户增长和规模效应降低成本，并吸引投资与用户，提供稳定的收入来源。</w:t>
      </w:r>
    </w:p>
    <w:p w14:paraId="6E2B4ED4" w14:textId="77777777" w:rsidR="00EA02B3" w:rsidRDefault="00000000">
      <w:pPr>
        <w:pStyle w:val="41"/>
      </w:pPr>
      <w:r>
        <w:t>法律可行性</w:t>
      </w:r>
    </w:p>
    <w:p w14:paraId="0E7C0ABD" w14:textId="77777777" w:rsidR="00EA02B3" w:rsidRDefault="00000000">
      <w:pPr>
        <w:ind w:firstLineChars="200" w:firstLine="480"/>
      </w:pPr>
      <w:r>
        <w:t>平台严格遵守数据隐私和医疗行业相关法律法规（如</w:t>
      </w:r>
      <w:r>
        <w:t>PIPL</w:t>
      </w:r>
      <w:r>
        <w:t>、</w:t>
      </w:r>
      <w:r>
        <w:t>HIPAA</w:t>
      </w:r>
      <w:r>
        <w:t>、</w:t>
      </w:r>
      <w:r>
        <w:t>GDPR</w:t>
      </w:r>
      <w:r>
        <w:t>）。将合法授权收集和使用数据，采用加密与去标识化技术，确保平台合规运行。平台设有合规团队定期审查法律合规性，降低法律风险。</w:t>
      </w:r>
    </w:p>
    <w:p w14:paraId="47B4A18B" w14:textId="77777777" w:rsidR="00EA02B3" w:rsidRDefault="00000000">
      <w:pPr>
        <w:pStyle w:val="41"/>
      </w:pPr>
      <w:r>
        <w:t>应用可行性</w:t>
      </w:r>
    </w:p>
    <w:p w14:paraId="77A623C4" w14:textId="77777777" w:rsidR="00EA02B3" w:rsidRDefault="00000000">
      <w:pPr>
        <w:ind w:firstLineChars="200" w:firstLine="480"/>
      </w:pPr>
      <w:r>
        <w:t>平台依托</w:t>
      </w:r>
      <w:r>
        <w:t>Spring Boot</w:t>
      </w:r>
      <w:r>
        <w:t>框架，确保高效、稳定的</w:t>
      </w:r>
      <w:r>
        <w:t>Web</w:t>
      </w:r>
      <w:r>
        <w:t>应用，支持大量用户并发。</w:t>
      </w:r>
      <w:r>
        <w:t>AIGC</w:t>
      </w:r>
      <w:r>
        <w:t>技术生成个性化医学报告和健康建议，提升用户体验，适应日益增长的智能医疗需求。平台还可与医疗机构及保险公司合作，增强市场竞争力。</w:t>
      </w:r>
    </w:p>
    <w:p w14:paraId="3BB700FA" w14:textId="77777777" w:rsidR="00EA02B3" w:rsidRDefault="00000000">
      <w:pPr>
        <w:pStyle w:val="1"/>
      </w:pPr>
      <w:bookmarkStart w:id="10" w:name="_Toc199510546"/>
      <w:r>
        <w:rPr>
          <w:rFonts w:hint="eastAsia"/>
        </w:rPr>
        <w:lastRenderedPageBreak/>
        <w:t>相关技术介绍</w:t>
      </w:r>
      <w:bookmarkEnd w:id="10"/>
    </w:p>
    <w:p w14:paraId="76AD4A83" w14:textId="77777777" w:rsidR="00EA02B3" w:rsidRDefault="00000000">
      <w:pPr>
        <w:ind w:firstLineChars="200" w:firstLine="480"/>
      </w:pPr>
      <w:r>
        <w:rPr>
          <w:rFonts w:hint="eastAsia"/>
        </w:rPr>
        <w:t>本章介绍了系统在分析、设计、实现以及测试各个阶段中涉及的相关技术和工具</w:t>
      </w:r>
    </w:p>
    <w:p w14:paraId="71107FAB" w14:textId="77777777" w:rsidR="00EA02B3" w:rsidRDefault="00000000">
      <w:pPr>
        <w:pStyle w:val="21"/>
      </w:pPr>
      <w:bookmarkStart w:id="11" w:name="_Toc199510547"/>
      <w:r>
        <w:rPr>
          <w:rFonts w:hint="eastAsia"/>
        </w:rPr>
        <w:t>服务器端相关技术</w:t>
      </w:r>
      <w:bookmarkEnd w:id="11"/>
    </w:p>
    <w:p w14:paraId="20FEBB88" w14:textId="77777777" w:rsidR="00EA02B3" w:rsidRDefault="00000000">
      <w:pPr>
        <w:pStyle w:val="31"/>
      </w:pPr>
      <w:bookmarkStart w:id="12" w:name="_Toc199510548"/>
      <w:r>
        <w:rPr>
          <w:rFonts w:hint="eastAsia"/>
        </w:rPr>
        <w:t>Spring Boot</w:t>
      </w:r>
      <w:r>
        <w:rPr>
          <w:rFonts w:hint="eastAsia"/>
        </w:rPr>
        <w:t>框架</w:t>
      </w:r>
      <w:bookmarkEnd w:id="12"/>
    </w:p>
    <w:p w14:paraId="676D2659" w14:textId="77777777" w:rsidR="00EA02B3" w:rsidRDefault="00000000">
      <w:pPr>
        <w:ind w:firstLineChars="200" w:firstLine="480"/>
      </w:pPr>
      <w:r>
        <w:t>Spring Boot</w:t>
      </w:r>
      <w:r>
        <w:t>是基于</w:t>
      </w:r>
      <w:r>
        <w:t>Spring</w:t>
      </w:r>
      <w:r>
        <w:t>框架的快速开发平台，通过约定优于配置的方式简化了</w:t>
      </w:r>
      <w:r>
        <w:t>Spring</w:t>
      </w:r>
      <w:r>
        <w:t>应用的初始搭建和开发过程。</w:t>
      </w:r>
      <w:r>
        <w:t>Spring Boot</w:t>
      </w:r>
      <w:r>
        <w:t>提供了自动配置、内嵌</w:t>
      </w:r>
      <w:r>
        <w:t>Web</w:t>
      </w:r>
      <w:r>
        <w:t>服务器、</w:t>
      </w:r>
      <w:r>
        <w:t>starter</w:t>
      </w:r>
      <w:r>
        <w:t>依赖等特性，极大地提高了开发效率。在本系统中，</w:t>
      </w:r>
      <w:r>
        <w:t>Spring Boot</w:t>
      </w:r>
      <w:r>
        <w:t>作为后端核心框架，用于构建高效的医疗服务</w:t>
      </w:r>
      <w:r>
        <w:t>API</w:t>
      </w:r>
      <w:r>
        <w:t>和微服务架构</w:t>
      </w:r>
      <w:r>
        <w:rPr>
          <w:rFonts w:hint="eastAsia"/>
        </w:rPr>
        <w:t>。</w:t>
      </w:r>
    </w:p>
    <w:p w14:paraId="61650B48" w14:textId="77777777" w:rsidR="00EA02B3" w:rsidRDefault="00000000">
      <w:pPr>
        <w:pStyle w:val="31"/>
      </w:pPr>
      <w:bookmarkStart w:id="13" w:name="_Toc199510549"/>
      <w:r>
        <w:rPr>
          <w:rFonts w:hint="eastAsia"/>
        </w:rPr>
        <w:t>MyBatis-Plus</w:t>
      </w:r>
      <w:r>
        <w:rPr>
          <w:rFonts w:hint="eastAsia"/>
        </w:rPr>
        <w:t>持久层框架</w:t>
      </w:r>
      <w:bookmarkEnd w:id="13"/>
    </w:p>
    <w:p w14:paraId="7C6EB905" w14:textId="77777777" w:rsidR="00EA02B3" w:rsidRDefault="00000000">
      <w:pPr>
        <w:ind w:firstLineChars="200" w:firstLine="480"/>
      </w:pPr>
      <w:r>
        <w:rPr>
          <w:rFonts w:hint="eastAsia"/>
        </w:rPr>
        <w:t>MyBatis-Plus</w:t>
      </w:r>
      <w:r>
        <w:rPr>
          <w:rFonts w:hint="eastAsia"/>
        </w:rPr>
        <w:t>是对</w:t>
      </w:r>
      <w:r>
        <w:rPr>
          <w:rFonts w:hint="eastAsia"/>
        </w:rPr>
        <w:t>MyBatis</w:t>
      </w:r>
      <w:r>
        <w:rPr>
          <w:rFonts w:hint="eastAsia"/>
        </w:rPr>
        <w:t>的增强工具，在保留</w:t>
      </w:r>
      <w:r>
        <w:rPr>
          <w:rFonts w:hint="eastAsia"/>
        </w:rPr>
        <w:t>MyBatis</w:t>
      </w:r>
      <w:r>
        <w:rPr>
          <w:rFonts w:hint="eastAsia"/>
        </w:rPr>
        <w:t>原有功能的基础上，提供了更多的扩展功能，如自动生成</w:t>
      </w:r>
      <w:r>
        <w:rPr>
          <w:rFonts w:hint="eastAsia"/>
        </w:rPr>
        <w:t>CRUD</w:t>
      </w:r>
      <w:r>
        <w:rPr>
          <w:rFonts w:hint="eastAsia"/>
        </w:rPr>
        <w:t>操作、分页插件、乐观锁插件等。本系统采用</w:t>
      </w:r>
      <w:r>
        <w:rPr>
          <w:rFonts w:hint="eastAsia"/>
        </w:rPr>
        <w:t>MyBatis-Plus</w:t>
      </w:r>
      <w:r>
        <w:rPr>
          <w:rFonts w:hint="eastAsia"/>
        </w:rPr>
        <w:t>作为持久层框架，通过其提供的</w:t>
      </w:r>
      <w:r>
        <w:rPr>
          <w:rFonts w:hint="eastAsia"/>
        </w:rPr>
        <w:t>BaseMapper</w:t>
      </w:r>
      <w:r>
        <w:rPr>
          <w:rFonts w:hint="eastAsia"/>
        </w:rPr>
        <w:t>、</w:t>
      </w:r>
      <w:r>
        <w:rPr>
          <w:rFonts w:hint="eastAsia"/>
        </w:rPr>
        <w:t>IService</w:t>
      </w:r>
      <w:r>
        <w:rPr>
          <w:rFonts w:hint="eastAsia"/>
        </w:rPr>
        <w:t>等接口，极大地简化了数据库访问代码的编写，提高了开发效率。同时，通过配置全局策略，系统实现了统一的字段填充、逻辑删除等功能。</w:t>
      </w:r>
    </w:p>
    <w:p w14:paraId="3EBCFC4A" w14:textId="77777777" w:rsidR="00EA02B3" w:rsidRDefault="00000000">
      <w:pPr>
        <w:pStyle w:val="31"/>
      </w:pPr>
      <w:bookmarkStart w:id="14" w:name="_Toc199510550"/>
      <w:r>
        <w:rPr>
          <w:rFonts w:hint="eastAsia"/>
        </w:rPr>
        <w:t>MySQL</w:t>
      </w:r>
      <w:r>
        <w:rPr>
          <w:rFonts w:hint="eastAsia"/>
        </w:rPr>
        <w:t>数据库</w:t>
      </w:r>
      <w:bookmarkEnd w:id="14"/>
    </w:p>
    <w:p w14:paraId="732765F1" w14:textId="77777777" w:rsidR="00EA02B3" w:rsidRDefault="00000000">
      <w:pPr>
        <w:ind w:firstLineChars="200" w:firstLine="480"/>
      </w:pPr>
      <w:r>
        <w:rPr>
          <w:rFonts w:hint="eastAsia"/>
        </w:rPr>
        <w:t>MySQL</w:t>
      </w:r>
      <w:r>
        <w:rPr>
          <w:rFonts w:hint="eastAsia"/>
        </w:rPr>
        <w:t>是一种开源的关系型数据库管理系统，具有高性能、高可靠性、高安全性的特点。本系统使用</w:t>
      </w:r>
      <w:r>
        <w:rPr>
          <w:rFonts w:hint="eastAsia"/>
        </w:rPr>
        <w:t>MySQL</w:t>
      </w:r>
      <w:r>
        <w:rPr>
          <w:rFonts w:hint="eastAsia"/>
        </w:rPr>
        <w:t>作为主要的数据存储方案，用于存储用户信息、健康数据、医生信息、预约记录等结构化数据。通过合理的数据库设计和索引优化，确保了系统在高并发场景下的稳定性和响应速度。</w:t>
      </w:r>
    </w:p>
    <w:p w14:paraId="497EBE32" w14:textId="77777777" w:rsidR="00EA02B3" w:rsidRDefault="00000000">
      <w:pPr>
        <w:pStyle w:val="31"/>
      </w:pPr>
      <w:bookmarkStart w:id="15" w:name="_Toc199510551"/>
      <w:r>
        <w:rPr>
          <w:rFonts w:hint="eastAsia"/>
        </w:rPr>
        <w:t>Redis</w:t>
      </w:r>
      <w:r>
        <w:rPr>
          <w:rFonts w:hint="eastAsia"/>
        </w:rPr>
        <w:t>缓存</w:t>
      </w:r>
      <w:bookmarkEnd w:id="15"/>
    </w:p>
    <w:p w14:paraId="1E535085" w14:textId="77777777" w:rsidR="00EA02B3" w:rsidRDefault="00000000">
      <w:pPr>
        <w:ind w:firstLineChars="200" w:firstLine="480"/>
      </w:pPr>
      <w:r>
        <w:t xml:space="preserve">Redis </w:t>
      </w:r>
      <w:r>
        <w:t>是一种基于内存的高性能</w:t>
      </w:r>
      <w:r>
        <w:t xml:space="preserve"> NoSQL </w:t>
      </w:r>
      <w:r>
        <w:t>数据库，支持多种数据结构。在本系统中，</w:t>
      </w:r>
      <w:r>
        <w:t xml:space="preserve">Redis </w:t>
      </w:r>
      <w:r>
        <w:t>主要用于用户会话管理、热点数据缓存、实时统计与分布式锁等功能。通过缓存用户状态和高频数据，系统有效减轻了数据库压力；利用其原子操作特性，实现了高并发下的数据统计；通过分布式锁机制，保障了数据操作的一致性。</w:t>
      </w:r>
      <w:r>
        <w:t xml:space="preserve">Redis </w:t>
      </w:r>
      <w:r>
        <w:t>的引入显著提升了系统的响应速度与扩展能力。</w:t>
      </w:r>
    </w:p>
    <w:p w14:paraId="7D44B54F" w14:textId="77777777" w:rsidR="00EA02B3" w:rsidRDefault="00000000">
      <w:pPr>
        <w:pStyle w:val="31"/>
      </w:pPr>
      <w:bookmarkStart w:id="16" w:name="_Toc199510552"/>
      <w:r>
        <w:rPr>
          <w:rFonts w:hint="eastAsia"/>
        </w:rPr>
        <w:t>JWT</w:t>
      </w:r>
      <w:r>
        <w:rPr>
          <w:rFonts w:hint="eastAsia"/>
        </w:rPr>
        <w:t>认证</w:t>
      </w:r>
      <w:bookmarkEnd w:id="16"/>
    </w:p>
    <w:p w14:paraId="4FECA457" w14:textId="77777777" w:rsidR="00EA02B3" w:rsidRDefault="00000000">
      <w:pPr>
        <w:ind w:firstLineChars="200" w:firstLine="480"/>
      </w:pPr>
      <w:r>
        <w:t>JWT</w:t>
      </w:r>
      <w:r>
        <w:t>（</w:t>
      </w:r>
      <w:r>
        <w:t>JSON Web Token</w:t>
      </w:r>
      <w:r>
        <w:t>）是一种基于</w:t>
      </w:r>
      <w:r>
        <w:t xml:space="preserve"> JSON </w:t>
      </w:r>
      <w:r>
        <w:t>的开放标准，用于在网络环境中安全传递用户身份信息。本系统采用</w:t>
      </w:r>
      <w:r>
        <w:t xml:space="preserve"> JWT </w:t>
      </w:r>
      <w:r>
        <w:t>实现用户认证与授权，通过令牌在客户端与服务器间传递用户身份，支持无状态验证。相比传统的</w:t>
      </w:r>
      <w:r>
        <w:t xml:space="preserve"> Session </w:t>
      </w:r>
      <w:r>
        <w:t>机制，</w:t>
      </w:r>
      <w:r>
        <w:t xml:space="preserve">JWT </w:t>
      </w:r>
      <w:r>
        <w:t>具有更好的可扩展性与跨域支持，适用于分布式系统架构。</w:t>
      </w:r>
    </w:p>
    <w:p w14:paraId="44697532" w14:textId="77777777" w:rsidR="00EA02B3" w:rsidRDefault="00000000">
      <w:pPr>
        <w:pStyle w:val="31"/>
      </w:pPr>
      <w:bookmarkStart w:id="17" w:name="_Toc199510553"/>
      <w:r>
        <w:rPr>
          <w:rFonts w:hint="eastAsia"/>
        </w:rPr>
        <w:lastRenderedPageBreak/>
        <w:t>WebSocket</w:t>
      </w:r>
      <w:r>
        <w:rPr>
          <w:rFonts w:hint="eastAsia"/>
        </w:rPr>
        <w:t>通信</w:t>
      </w:r>
      <w:bookmarkEnd w:id="17"/>
    </w:p>
    <w:p w14:paraId="1CC1E5F8" w14:textId="77777777" w:rsidR="00EA02B3" w:rsidRDefault="00000000">
      <w:pPr>
        <w:ind w:firstLineChars="200" w:firstLine="480"/>
      </w:pPr>
      <w:r>
        <w:t xml:space="preserve">WebSocket </w:t>
      </w:r>
      <w:r>
        <w:t>是一种基于单个</w:t>
      </w:r>
      <w:r>
        <w:t xml:space="preserve"> TCP </w:t>
      </w:r>
      <w:r>
        <w:t>连接的全双工通信协议，相较于传统</w:t>
      </w:r>
      <w:r>
        <w:t xml:space="preserve"> HTTP </w:t>
      </w:r>
      <w:r>
        <w:t>请求</w:t>
      </w:r>
      <w:r>
        <w:t>-</w:t>
      </w:r>
      <w:r>
        <w:t>响应模式，具备更强的实时通信能力。在本系统中，</w:t>
      </w:r>
      <w:r>
        <w:t xml:space="preserve">WebSocket </w:t>
      </w:r>
      <w:r>
        <w:t>主要用于实现医患实时交流、远程视频问诊及系统状态通知等功能，有效提升了通信效率与用户交互体验。</w:t>
      </w:r>
    </w:p>
    <w:p w14:paraId="55A016A9" w14:textId="77777777" w:rsidR="00EA02B3" w:rsidRDefault="00000000">
      <w:pPr>
        <w:pStyle w:val="31"/>
      </w:pPr>
      <w:bookmarkStart w:id="18" w:name="_Toc199510554"/>
      <w:r>
        <w:rPr>
          <w:rFonts w:hint="eastAsia"/>
        </w:rPr>
        <w:t>iText PDF</w:t>
      </w:r>
      <w:r>
        <w:rPr>
          <w:rFonts w:hint="eastAsia"/>
        </w:rPr>
        <w:t>生成</w:t>
      </w:r>
      <w:bookmarkEnd w:id="18"/>
    </w:p>
    <w:p w14:paraId="79923ABE" w14:textId="77777777" w:rsidR="00EA02B3" w:rsidRDefault="00000000">
      <w:pPr>
        <w:ind w:firstLineChars="200" w:firstLine="480"/>
      </w:pPr>
      <w:r>
        <w:rPr>
          <w:rFonts w:hint="eastAsia"/>
        </w:rPr>
        <w:t>iText</w:t>
      </w:r>
      <w:r>
        <w:rPr>
          <w:rFonts w:hint="eastAsia"/>
        </w:rPr>
        <w:t>是一个用于创建和操作</w:t>
      </w:r>
      <w:r>
        <w:rPr>
          <w:rFonts w:hint="eastAsia"/>
        </w:rPr>
        <w:t>PDF</w:t>
      </w:r>
      <w:r>
        <w:rPr>
          <w:rFonts w:hint="eastAsia"/>
        </w:rPr>
        <w:t>文档的开源库。本系统使用</w:t>
      </w:r>
      <w:r>
        <w:rPr>
          <w:rFonts w:hint="eastAsia"/>
        </w:rPr>
        <w:t>iText</w:t>
      </w:r>
      <w:r>
        <w:rPr>
          <w:rFonts w:hint="eastAsia"/>
        </w:rPr>
        <w:t>库实现了健康报告、体检结果等文档的</w:t>
      </w:r>
      <w:r>
        <w:rPr>
          <w:rFonts w:hint="eastAsia"/>
        </w:rPr>
        <w:t>PDF</w:t>
      </w:r>
      <w:r>
        <w:rPr>
          <w:rFonts w:hint="eastAsia"/>
        </w:rPr>
        <w:t>生成功能。通过</w:t>
      </w:r>
      <w:r>
        <w:rPr>
          <w:rFonts w:hint="eastAsia"/>
        </w:rPr>
        <w:t>iText</w:t>
      </w:r>
      <w:r>
        <w:rPr>
          <w:rFonts w:hint="eastAsia"/>
        </w:rPr>
        <w:t>的丰富</w:t>
      </w:r>
      <w:r>
        <w:rPr>
          <w:rFonts w:hint="eastAsia"/>
        </w:rPr>
        <w:t>API</w:t>
      </w:r>
      <w:r>
        <w:rPr>
          <w:rFonts w:hint="eastAsia"/>
        </w:rPr>
        <w:t>，系统能够生成包含文本、表格、图表、图像等元素的专业</w:t>
      </w:r>
      <w:r>
        <w:rPr>
          <w:rFonts w:hint="eastAsia"/>
        </w:rPr>
        <w:t>PDF</w:t>
      </w:r>
      <w:r>
        <w:rPr>
          <w:rFonts w:hint="eastAsia"/>
        </w:rPr>
        <w:t>报告，并支持中文字体渲染、页眉页脚设置、水印添加等高级功能。</w:t>
      </w:r>
    </w:p>
    <w:p w14:paraId="79E473B2" w14:textId="77777777" w:rsidR="00EA02B3" w:rsidRDefault="00000000">
      <w:pPr>
        <w:pStyle w:val="31"/>
      </w:pPr>
      <w:bookmarkStart w:id="19" w:name="_Toc199510555"/>
      <w:r>
        <w:rPr>
          <w:rFonts w:hint="eastAsia"/>
        </w:rPr>
        <w:t>Spring Security</w:t>
      </w:r>
      <w:r>
        <w:rPr>
          <w:rFonts w:hint="eastAsia"/>
        </w:rPr>
        <w:t>安全框架</w:t>
      </w:r>
      <w:bookmarkEnd w:id="19"/>
    </w:p>
    <w:p w14:paraId="4C376A6D" w14:textId="77777777" w:rsidR="00EA02B3" w:rsidRDefault="00000000">
      <w:pPr>
        <w:ind w:firstLineChars="200" w:firstLine="480"/>
      </w:pPr>
      <w:r>
        <w:t xml:space="preserve">Spring Security </w:t>
      </w:r>
      <w:r>
        <w:t>是</w:t>
      </w:r>
      <w:r>
        <w:t xml:space="preserve"> Spring </w:t>
      </w:r>
      <w:r>
        <w:t>生态下的安全框架，提供完整的认证与授权机制。在本系统中，</w:t>
      </w:r>
      <w:r>
        <w:t xml:space="preserve">Spring Security </w:t>
      </w:r>
      <w:r>
        <w:t>结合</w:t>
      </w:r>
      <w:r>
        <w:t xml:space="preserve"> JWT </w:t>
      </w:r>
      <w:r>
        <w:t>实现用户身份验证与权限控制，采用</w:t>
      </w:r>
      <w:r>
        <w:t xml:space="preserve"> BCrypt </w:t>
      </w:r>
      <w:r>
        <w:t>加密算法保障密码安全，同时提供</w:t>
      </w:r>
      <w:r>
        <w:t xml:space="preserve"> CSRF </w:t>
      </w:r>
      <w:r>
        <w:t>防护与会话管理功能。通过多层安全机制，系统有效保障了用户数据与资源的安全性。</w:t>
      </w:r>
    </w:p>
    <w:p w14:paraId="04FAADB2" w14:textId="77777777" w:rsidR="00EA02B3" w:rsidRDefault="00000000">
      <w:pPr>
        <w:pStyle w:val="21"/>
      </w:pPr>
      <w:bookmarkStart w:id="20" w:name="_Toc199510556"/>
      <w:r>
        <w:rPr>
          <w:rFonts w:hint="eastAsia"/>
        </w:rPr>
        <w:t>前端相关技术</w:t>
      </w:r>
      <w:bookmarkEnd w:id="20"/>
    </w:p>
    <w:p w14:paraId="1FE62DD4" w14:textId="77777777" w:rsidR="00EA02B3" w:rsidRDefault="00000000">
      <w:pPr>
        <w:pStyle w:val="31"/>
      </w:pPr>
      <w:bookmarkStart w:id="21" w:name="_Toc199510557"/>
      <w:r>
        <w:t>HTML5/CSS3</w:t>
      </w:r>
      <w:bookmarkEnd w:id="21"/>
    </w:p>
    <w:p w14:paraId="5C78DF47" w14:textId="77777777" w:rsidR="00EA02B3" w:rsidRDefault="00000000">
      <w:pPr>
        <w:ind w:firstLineChars="200" w:firstLine="480"/>
      </w:pPr>
      <w:r>
        <w:rPr>
          <w:rFonts w:hint="eastAsia"/>
        </w:rPr>
        <w:t>HTML5</w:t>
      </w:r>
      <w:r>
        <w:rPr>
          <w:rFonts w:hint="eastAsia"/>
        </w:rPr>
        <w:t>是最新的</w:t>
      </w:r>
      <w:r>
        <w:rPr>
          <w:rFonts w:hint="eastAsia"/>
        </w:rPr>
        <w:t>HTML</w:t>
      </w:r>
      <w:r>
        <w:rPr>
          <w:rFonts w:hint="eastAsia"/>
        </w:rPr>
        <w:t>标准，提供了更丰富的标签和</w:t>
      </w:r>
      <w:r>
        <w:rPr>
          <w:rFonts w:hint="eastAsia"/>
        </w:rPr>
        <w:t>API</w:t>
      </w:r>
      <w:r>
        <w:rPr>
          <w:rFonts w:hint="eastAsia"/>
        </w:rPr>
        <w:t>，支持多媒体内容和图形处理。</w:t>
      </w:r>
      <w:r>
        <w:rPr>
          <w:rFonts w:hint="eastAsia"/>
        </w:rPr>
        <w:t>CSS3</w:t>
      </w:r>
      <w:r>
        <w:rPr>
          <w:rFonts w:hint="eastAsia"/>
        </w:rPr>
        <w:t>则提供了强大的样式控制能力，支持动画、过渡、变形等特效。在本系统中，</w:t>
      </w:r>
      <w:r>
        <w:rPr>
          <w:rFonts w:hint="eastAsia"/>
        </w:rPr>
        <w:t>HTML5/CSS3</w:t>
      </w:r>
      <w:r>
        <w:rPr>
          <w:rFonts w:hint="eastAsia"/>
        </w:rPr>
        <w:t>是前端页面构建的基础，通过语义化标签提高了代码可读性和搜索引擎优化效果，同时利用</w:t>
      </w:r>
      <w:r>
        <w:rPr>
          <w:rFonts w:hint="eastAsia"/>
        </w:rPr>
        <w:t>CSS3</w:t>
      </w:r>
      <w:r>
        <w:rPr>
          <w:rFonts w:hint="eastAsia"/>
        </w:rPr>
        <w:t>的响应式布局特性，确保系统在不同设备上都能提供良好的用户体验。</w:t>
      </w:r>
    </w:p>
    <w:p w14:paraId="241A88A7" w14:textId="77777777" w:rsidR="00EA02B3" w:rsidRDefault="00000000">
      <w:pPr>
        <w:pStyle w:val="31"/>
      </w:pPr>
      <w:bookmarkStart w:id="22" w:name="_Toc199510558"/>
      <w:r>
        <w:t>JavaScript/jQuery</w:t>
      </w:r>
      <w:bookmarkEnd w:id="22"/>
    </w:p>
    <w:p w14:paraId="28F92AB0" w14:textId="77777777" w:rsidR="00EA02B3" w:rsidRDefault="00000000">
      <w:pPr>
        <w:ind w:firstLineChars="200" w:firstLine="480"/>
      </w:pPr>
      <w:r>
        <w:rPr>
          <w:rFonts w:hint="eastAsia"/>
        </w:rPr>
        <w:t>JavaScript</w:t>
      </w:r>
      <w:r>
        <w:rPr>
          <w:rFonts w:hint="eastAsia"/>
        </w:rPr>
        <w:t>作为前端开发的核心语言，在本系统中负责实现各种交互功能和动态效果。</w:t>
      </w:r>
      <w:r>
        <w:rPr>
          <w:rFonts w:hint="eastAsia"/>
        </w:rPr>
        <w:t>jQuery</w:t>
      </w:r>
      <w:r>
        <w:rPr>
          <w:rFonts w:hint="eastAsia"/>
        </w:rPr>
        <w:t>则是一个快速、小巧、功能丰富的</w:t>
      </w:r>
      <w:r>
        <w:rPr>
          <w:rFonts w:hint="eastAsia"/>
        </w:rPr>
        <w:t>JavaScript</w:t>
      </w:r>
      <w:r>
        <w:rPr>
          <w:rFonts w:hint="eastAsia"/>
        </w:rPr>
        <w:t>库，简化了</w:t>
      </w:r>
      <w:r>
        <w:rPr>
          <w:rFonts w:hint="eastAsia"/>
        </w:rPr>
        <w:t>HTML</w:t>
      </w:r>
      <w:r>
        <w:rPr>
          <w:rFonts w:hint="eastAsia"/>
        </w:rPr>
        <w:t>文档遍历、事件处理、动画设计和</w:t>
      </w:r>
      <w:r>
        <w:rPr>
          <w:rFonts w:hint="eastAsia"/>
        </w:rPr>
        <w:t>Ajax</w:t>
      </w:r>
      <w:r>
        <w:rPr>
          <w:rFonts w:hint="eastAsia"/>
        </w:rPr>
        <w:t>交互等操作。系统利用</w:t>
      </w:r>
      <w:r>
        <w:rPr>
          <w:rFonts w:hint="eastAsia"/>
        </w:rPr>
        <w:t>JavaScript/jQuery</w:t>
      </w:r>
      <w:r>
        <w:rPr>
          <w:rFonts w:hint="eastAsia"/>
        </w:rPr>
        <w:t>实现了表单验证、动态内容加载、用户界面交互等功能，提升了系统的用户友好度和操作流畅度。</w:t>
      </w:r>
    </w:p>
    <w:p w14:paraId="79E7685E" w14:textId="77777777" w:rsidR="00EA02B3" w:rsidRDefault="00000000">
      <w:pPr>
        <w:pStyle w:val="31"/>
      </w:pPr>
      <w:bookmarkStart w:id="23" w:name="_Toc199510559"/>
      <w:r>
        <w:rPr>
          <w:rFonts w:hint="eastAsia"/>
        </w:rPr>
        <w:t>AJAX</w:t>
      </w:r>
      <w:r>
        <w:rPr>
          <w:rFonts w:hint="eastAsia"/>
        </w:rPr>
        <w:t>技术</w:t>
      </w:r>
      <w:bookmarkEnd w:id="23"/>
    </w:p>
    <w:p w14:paraId="3D9BD476" w14:textId="77777777" w:rsidR="00EA02B3" w:rsidRDefault="00000000">
      <w:pPr>
        <w:ind w:firstLineChars="200" w:firstLine="480"/>
      </w:pPr>
      <w:r>
        <w:rPr>
          <w:rFonts w:hint="eastAsia"/>
        </w:rPr>
        <w:t>AJAX</w:t>
      </w:r>
      <w:r>
        <w:rPr>
          <w:rFonts w:hint="eastAsia"/>
        </w:rPr>
        <w:t>（</w:t>
      </w:r>
      <w:r>
        <w:rPr>
          <w:rFonts w:hint="eastAsia"/>
        </w:rPr>
        <w:t>Asynchronous JavaScript and XML</w:t>
      </w:r>
      <w:r>
        <w:rPr>
          <w:rFonts w:hint="eastAsia"/>
        </w:rPr>
        <w:t>）是一种在不重新加载整个页面的情况下，与服务器交换数据并更新部分网页的技术。本系统大量使用</w:t>
      </w:r>
      <w:r>
        <w:rPr>
          <w:rFonts w:hint="eastAsia"/>
        </w:rPr>
        <w:t>AJAX</w:t>
      </w:r>
      <w:r>
        <w:rPr>
          <w:rFonts w:hint="eastAsia"/>
        </w:rPr>
        <w:t>技术实现数据的异步加载和提交，包括健康数据查询、医生列表获取、预约信息提交等功能。通过</w:t>
      </w:r>
      <w:r>
        <w:rPr>
          <w:rFonts w:hint="eastAsia"/>
        </w:rPr>
        <w:t>AJAX</w:t>
      </w:r>
      <w:r>
        <w:rPr>
          <w:rFonts w:hint="eastAsia"/>
        </w:rPr>
        <w:t>技术，系统减少了页面刷新次数，降低了网络传输量，提高了用户体验和系统响应速度。</w:t>
      </w:r>
    </w:p>
    <w:p w14:paraId="1E328584" w14:textId="77777777" w:rsidR="00EA02B3" w:rsidRDefault="00000000">
      <w:pPr>
        <w:pStyle w:val="31"/>
      </w:pPr>
      <w:bookmarkStart w:id="24" w:name="_Toc199510560"/>
      <w:r>
        <w:rPr>
          <w:rFonts w:hint="eastAsia"/>
        </w:rPr>
        <w:lastRenderedPageBreak/>
        <w:t>WebSocket</w:t>
      </w:r>
      <w:r>
        <w:rPr>
          <w:rFonts w:hint="eastAsia"/>
        </w:rPr>
        <w:t>客户端</w:t>
      </w:r>
      <w:bookmarkEnd w:id="24"/>
    </w:p>
    <w:p w14:paraId="1338D9D8" w14:textId="77777777" w:rsidR="00EA02B3" w:rsidRDefault="00000000">
      <w:pPr>
        <w:ind w:firstLineChars="200" w:firstLine="480"/>
      </w:pPr>
      <w:r>
        <w:rPr>
          <w:rFonts w:hint="eastAsia"/>
        </w:rPr>
        <w:t>WebSocket</w:t>
      </w:r>
      <w:r>
        <w:rPr>
          <w:rFonts w:hint="eastAsia"/>
        </w:rPr>
        <w:t>客户端是实现与服务器端</w:t>
      </w:r>
      <w:r>
        <w:rPr>
          <w:rFonts w:hint="eastAsia"/>
        </w:rPr>
        <w:t>WebSocket</w:t>
      </w:r>
      <w:r>
        <w:rPr>
          <w:rFonts w:hint="eastAsia"/>
        </w:rPr>
        <w:t>通信的前端组件。本系统使用</w:t>
      </w:r>
      <w:r>
        <w:rPr>
          <w:rFonts w:hint="eastAsia"/>
        </w:rPr>
        <w:t>SockJS</w:t>
      </w:r>
      <w:r>
        <w:rPr>
          <w:rFonts w:hint="eastAsia"/>
        </w:rPr>
        <w:t>和</w:t>
      </w:r>
      <w:r>
        <w:rPr>
          <w:rFonts w:hint="eastAsia"/>
        </w:rPr>
        <w:t>STOMP</w:t>
      </w:r>
      <w:r>
        <w:rPr>
          <w:rFonts w:hint="eastAsia"/>
        </w:rPr>
        <w:t>库实现</w:t>
      </w:r>
      <w:r>
        <w:rPr>
          <w:rFonts w:hint="eastAsia"/>
        </w:rPr>
        <w:t>WebSocket</w:t>
      </w:r>
      <w:r>
        <w:rPr>
          <w:rFonts w:hint="eastAsia"/>
        </w:rPr>
        <w:t>客户端功能，支持实时聊天、视频通话等功能。</w:t>
      </w:r>
      <w:r>
        <w:rPr>
          <w:rFonts w:hint="eastAsia"/>
        </w:rPr>
        <w:t>SockJS</w:t>
      </w:r>
      <w:r>
        <w:rPr>
          <w:rFonts w:hint="eastAsia"/>
        </w:rPr>
        <w:t>提供了在不支持</w:t>
      </w:r>
      <w:r>
        <w:rPr>
          <w:rFonts w:hint="eastAsia"/>
        </w:rPr>
        <w:t>WebSocket</w:t>
      </w:r>
      <w:r>
        <w:rPr>
          <w:rFonts w:hint="eastAsia"/>
        </w:rPr>
        <w:t>的浏览器中的降级方案，而</w:t>
      </w:r>
      <w:r>
        <w:rPr>
          <w:rFonts w:hint="eastAsia"/>
        </w:rPr>
        <w:t>STOMP</w:t>
      </w:r>
      <w:r>
        <w:rPr>
          <w:rFonts w:hint="eastAsia"/>
        </w:rPr>
        <w:t>则提供了消息帧格式定义和消息路由机制，使</w:t>
      </w:r>
      <w:r>
        <w:rPr>
          <w:rFonts w:hint="eastAsia"/>
        </w:rPr>
        <w:t>WebSocket</w:t>
      </w:r>
      <w:r>
        <w:rPr>
          <w:rFonts w:hint="eastAsia"/>
        </w:rPr>
        <w:t>通信更加结构化和可管理。</w:t>
      </w:r>
    </w:p>
    <w:p w14:paraId="0709F27D" w14:textId="77777777" w:rsidR="00EA02B3" w:rsidRDefault="00000000">
      <w:pPr>
        <w:pStyle w:val="31"/>
      </w:pPr>
      <w:bookmarkStart w:id="25" w:name="_Toc199510561"/>
      <w:r>
        <w:rPr>
          <w:rFonts w:hint="eastAsia"/>
        </w:rPr>
        <w:t>Three.js</w:t>
      </w:r>
      <w:r>
        <w:rPr>
          <w:rFonts w:hint="eastAsia"/>
        </w:rPr>
        <w:t>三维可视化</w:t>
      </w:r>
      <w:bookmarkEnd w:id="25"/>
    </w:p>
    <w:p w14:paraId="23A84FAC" w14:textId="77777777" w:rsidR="00EA02B3" w:rsidRDefault="00000000">
      <w:pPr>
        <w:ind w:firstLineChars="200" w:firstLine="480"/>
      </w:pPr>
      <w:r>
        <w:rPr>
          <w:rFonts w:hint="eastAsia"/>
        </w:rPr>
        <w:t>Three.js</w:t>
      </w:r>
      <w:r>
        <w:rPr>
          <w:rFonts w:hint="eastAsia"/>
        </w:rPr>
        <w:t>是一个轻量级的</w:t>
      </w:r>
      <w:r>
        <w:rPr>
          <w:rFonts w:hint="eastAsia"/>
        </w:rPr>
        <w:t>3D</w:t>
      </w:r>
      <w:r>
        <w:rPr>
          <w:rFonts w:hint="eastAsia"/>
        </w:rPr>
        <w:t>图形库，基于</w:t>
      </w:r>
      <w:r>
        <w:rPr>
          <w:rFonts w:hint="eastAsia"/>
        </w:rPr>
        <w:t>WebGL</w:t>
      </w:r>
      <w:r>
        <w:rPr>
          <w:rFonts w:hint="eastAsia"/>
        </w:rPr>
        <w:t>技术，能够在浏览器中实现复杂的</w:t>
      </w:r>
      <w:r>
        <w:rPr>
          <w:rFonts w:hint="eastAsia"/>
        </w:rPr>
        <w:t>3D</w:t>
      </w:r>
      <w:r>
        <w:rPr>
          <w:rFonts w:hint="eastAsia"/>
        </w:rPr>
        <w:t>场景渲染。在本系统的医学影像分析模块中，</w:t>
      </w:r>
      <w:r>
        <w:rPr>
          <w:rFonts w:hint="eastAsia"/>
        </w:rPr>
        <w:t>Three.js</w:t>
      </w:r>
      <w:r>
        <w:rPr>
          <w:rFonts w:hint="eastAsia"/>
        </w:rPr>
        <w:t>被用于实现器官的三维可视化和交互操作。通过</w:t>
      </w:r>
      <w:r>
        <w:rPr>
          <w:rFonts w:hint="eastAsia"/>
        </w:rPr>
        <w:t>Three.js</w:t>
      </w:r>
      <w:r>
        <w:rPr>
          <w:rFonts w:hint="eastAsia"/>
        </w:rPr>
        <w:t>，系统能够将</w:t>
      </w:r>
      <w:r>
        <w:rPr>
          <w:rFonts w:hint="eastAsia"/>
        </w:rPr>
        <w:t>2D</w:t>
      </w:r>
      <w:r>
        <w:rPr>
          <w:rFonts w:hint="eastAsia"/>
        </w:rPr>
        <w:t>医学影像数据重建为</w:t>
      </w:r>
      <w:r>
        <w:rPr>
          <w:rFonts w:hint="eastAsia"/>
        </w:rPr>
        <w:t>3D</w:t>
      </w:r>
      <w:r>
        <w:rPr>
          <w:rFonts w:hint="eastAsia"/>
        </w:rPr>
        <w:t>模型，支持旋转、缩放、切片等操作，为医生和患者提供更直观的医学影像理解方式。</w:t>
      </w:r>
    </w:p>
    <w:p w14:paraId="0B053E0C" w14:textId="77777777" w:rsidR="00EA02B3" w:rsidRDefault="00000000">
      <w:pPr>
        <w:pStyle w:val="31"/>
      </w:pPr>
      <w:bookmarkStart w:id="26" w:name="_Toc199510562"/>
      <w:r>
        <w:rPr>
          <w:rFonts w:hint="eastAsia"/>
        </w:rPr>
        <w:t>Cornerstone</w:t>
      </w:r>
      <w:r>
        <w:rPr>
          <w:rFonts w:hint="eastAsia"/>
        </w:rPr>
        <w:t>医学影像显示</w:t>
      </w:r>
      <w:bookmarkEnd w:id="26"/>
    </w:p>
    <w:p w14:paraId="632A0D8D" w14:textId="77777777" w:rsidR="00EA02B3" w:rsidRDefault="00000000">
      <w:pPr>
        <w:ind w:firstLineChars="200" w:firstLine="480"/>
      </w:pPr>
      <w:r>
        <w:rPr>
          <w:rFonts w:hint="eastAsia"/>
        </w:rPr>
        <w:t>Cornerstone</w:t>
      </w:r>
      <w:r>
        <w:rPr>
          <w:rFonts w:hint="eastAsia"/>
        </w:rPr>
        <w:t>是一个用于医学影像显示的</w:t>
      </w:r>
      <w:r>
        <w:rPr>
          <w:rFonts w:hint="eastAsia"/>
        </w:rPr>
        <w:t>JavaScript</w:t>
      </w:r>
      <w:r>
        <w:rPr>
          <w:rFonts w:hint="eastAsia"/>
        </w:rPr>
        <w:t>库，专门设计用于处理</w:t>
      </w:r>
      <w:r>
        <w:rPr>
          <w:rFonts w:hint="eastAsia"/>
        </w:rPr>
        <w:t>DICOM</w:t>
      </w:r>
      <w:r>
        <w:rPr>
          <w:rFonts w:hint="eastAsia"/>
        </w:rPr>
        <w:t>格式的医学图像。本系统使用</w:t>
      </w:r>
      <w:r>
        <w:rPr>
          <w:rFonts w:hint="eastAsia"/>
        </w:rPr>
        <w:t>Cornerstone</w:t>
      </w:r>
      <w:r>
        <w:rPr>
          <w:rFonts w:hint="eastAsia"/>
        </w:rPr>
        <w:t>及其扩展工具</w:t>
      </w:r>
      <w:r>
        <w:rPr>
          <w:rFonts w:hint="eastAsia"/>
        </w:rPr>
        <w:t>CornerstoneTools</w:t>
      </w:r>
      <w:r>
        <w:rPr>
          <w:rFonts w:hint="eastAsia"/>
        </w:rPr>
        <w:t>实现医学影像的加载、显示和交互功能。</w:t>
      </w:r>
      <w:r>
        <w:rPr>
          <w:rFonts w:hint="eastAsia"/>
        </w:rPr>
        <w:t>Cornerstone</w:t>
      </w:r>
      <w:r>
        <w:rPr>
          <w:rFonts w:hint="eastAsia"/>
        </w:rPr>
        <w:t>提供了窗宽窗位调整、图像缩放、平移、测量等基本功能，满足了医学影像分析的专业需求。</w:t>
      </w:r>
    </w:p>
    <w:p w14:paraId="5F56C718" w14:textId="77777777" w:rsidR="00EA02B3" w:rsidRDefault="00000000">
      <w:pPr>
        <w:pStyle w:val="31"/>
      </w:pPr>
      <w:bookmarkStart w:id="27" w:name="_Toc199510563"/>
      <w:r>
        <w:rPr>
          <w:rFonts w:hint="eastAsia"/>
        </w:rPr>
        <w:t>Papaya</w:t>
      </w:r>
      <w:r>
        <w:rPr>
          <w:rFonts w:hint="eastAsia"/>
        </w:rPr>
        <w:t>医学影像处理</w:t>
      </w:r>
      <w:bookmarkEnd w:id="27"/>
    </w:p>
    <w:p w14:paraId="1F20BAA3" w14:textId="77777777" w:rsidR="00EA02B3" w:rsidRDefault="00000000">
      <w:pPr>
        <w:ind w:firstLineChars="200" w:firstLine="480"/>
      </w:pPr>
      <w:r>
        <w:rPr>
          <w:rFonts w:hint="eastAsia"/>
        </w:rPr>
        <w:t>Papaya</w:t>
      </w:r>
      <w:r>
        <w:rPr>
          <w:rFonts w:hint="eastAsia"/>
        </w:rPr>
        <w:t>是一个基于</w:t>
      </w:r>
      <w:r>
        <w:rPr>
          <w:rFonts w:hint="eastAsia"/>
        </w:rPr>
        <w:t>JavaScript</w:t>
      </w:r>
      <w:r>
        <w:rPr>
          <w:rFonts w:hint="eastAsia"/>
        </w:rPr>
        <w:t>的医学影像查看工具，特别适合于脑部</w:t>
      </w:r>
      <w:r>
        <w:rPr>
          <w:rFonts w:hint="eastAsia"/>
        </w:rPr>
        <w:t>MRI</w:t>
      </w:r>
      <w:r>
        <w:rPr>
          <w:rFonts w:hint="eastAsia"/>
        </w:rPr>
        <w:t>等三维医学数据的可视化。在本系统中，</w:t>
      </w:r>
      <w:r>
        <w:rPr>
          <w:rFonts w:hint="eastAsia"/>
        </w:rPr>
        <w:t>Papaya</w:t>
      </w:r>
      <w:r>
        <w:rPr>
          <w:rFonts w:hint="eastAsia"/>
        </w:rPr>
        <w:t>被用于实现医学影像的多平面重建（</w:t>
      </w:r>
      <w:r>
        <w:rPr>
          <w:rFonts w:hint="eastAsia"/>
        </w:rPr>
        <w:t>MPR</w:t>
      </w:r>
      <w:r>
        <w:rPr>
          <w:rFonts w:hint="eastAsia"/>
        </w:rPr>
        <w:t>）功能，支持轴状位、冠状位、矢状位三个方向的同步切片浏览，帮助用户从不同角度理解医学影像数据。</w:t>
      </w:r>
    </w:p>
    <w:p w14:paraId="45A4CDAA" w14:textId="77777777" w:rsidR="00EA02B3" w:rsidRDefault="00000000">
      <w:pPr>
        <w:pStyle w:val="31"/>
      </w:pPr>
      <w:bookmarkStart w:id="28" w:name="_Toc199510564"/>
      <w:r>
        <w:rPr>
          <w:rFonts w:hint="eastAsia"/>
        </w:rPr>
        <w:t>Bootstrap</w:t>
      </w:r>
      <w:r>
        <w:rPr>
          <w:rFonts w:hint="eastAsia"/>
        </w:rPr>
        <w:t>响应式框架</w:t>
      </w:r>
      <w:bookmarkEnd w:id="28"/>
    </w:p>
    <w:p w14:paraId="5E72D36A" w14:textId="77777777" w:rsidR="00EA02B3" w:rsidRDefault="00000000">
      <w:pPr>
        <w:ind w:firstLineChars="200" w:firstLine="480"/>
      </w:pPr>
      <w:r>
        <w:rPr>
          <w:rFonts w:hint="eastAsia"/>
        </w:rPr>
        <w:t>Bootstrap</w:t>
      </w:r>
      <w:r>
        <w:rPr>
          <w:rFonts w:hint="eastAsia"/>
        </w:rPr>
        <w:t>是一个流行的前端开发框架，提供了一套完整的响应式布局系统和</w:t>
      </w:r>
      <w:r>
        <w:rPr>
          <w:rFonts w:hint="eastAsia"/>
        </w:rPr>
        <w:t>UI</w:t>
      </w:r>
      <w:r>
        <w:rPr>
          <w:rFonts w:hint="eastAsia"/>
        </w:rPr>
        <w:t>组件。本系统使用</w:t>
      </w:r>
      <w:r>
        <w:rPr>
          <w:rFonts w:hint="eastAsia"/>
        </w:rPr>
        <w:t>Bootstrap</w:t>
      </w:r>
      <w:r>
        <w:rPr>
          <w:rFonts w:hint="eastAsia"/>
        </w:rPr>
        <w:t>实现了响应式设计，确保网页在从手机到桌面</w:t>
      </w:r>
      <w:r>
        <w:rPr>
          <w:rFonts w:hint="eastAsia"/>
        </w:rPr>
        <w:t>PC</w:t>
      </w:r>
      <w:r>
        <w:rPr>
          <w:rFonts w:hint="eastAsia"/>
        </w:rPr>
        <w:t>等各种设备上都能提供良好的视觉体验和操作便捷性。系统利用</w:t>
      </w:r>
      <w:r>
        <w:rPr>
          <w:rFonts w:hint="eastAsia"/>
        </w:rPr>
        <w:t>Bootstrap</w:t>
      </w:r>
      <w:r>
        <w:rPr>
          <w:rFonts w:hint="eastAsia"/>
        </w:rPr>
        <w:t>的栅格系统、导航组件、表单控件、模态框等，快速构建了美观一致的用户界面。</w:t>
      </w:r>
    </w:p>
    <w:p w14:paraId="76256F7B" w14:textId="77777777" w:rsidR="00EA02B3" w:rsidRDefault="00000000">
      <w:pPr>
        <w:pStyle w:val="31"/>
      </w:pPr>
      <w:bookmarkStart w:id="29" w:name="_Toc199510565"/>
      <w:r>
        <w:rPr>
          <w:rFonts w:hint="eastAsia"/>
        </w:rPr>
        <w:t>ECharts</w:t>
      </w:r>
      <w:r>
        <w:rPr>
          <w:rFonts w:hint="eastAsia"/>
        </w:rPr>
        <w:t>数据可视化</w:t>
      </w:r>
      <w:bookmarkEnd w:id="29"/>
    </w:p>
    <w:p w14:paraId="1532CA0E" w14:textId="77777777" w:rsidR="00EA02B3" w:rsidRDefault="00000000">
      <w:pPr>
        <w:ind w:firstLineChars="200" w:firstLine="480"/>
      </w:pPr>
      <w:r>
        <w:rPr>
          <w:rFonts w:hint="eastAsia"/>
        </w:rPr>
        <w:t>ECharts</w:t>
      </w:r>
      <w:r>
        <w:rPr>
          <w:rFonts w:hint="eastAsia"/>
        </w:rPr>
        <w:t>是一个基于</w:t>
      </w:r>
      <w:r>
        <w:rPr>
          <w:rFonts w:hint="eastAsia"/>
        </w:rPr>
        <w:t>JavaScript</w:t>
      </w:r>
      <w:r>
        <w:rPr>
          <w:rFonts w:hint="eastAsia"/>
        </w:rPr>
        <w:t>的开源可视化图表库，提供了丰富的图表类型和交互能力。在本系统的健康数据管理模块中，</w:t>
      </w:r>
      <w:r>
        <w:rPr>
          <w:rFonts w:hint="eastAsia"/>
        </w:rPr>
        <w:t>ECharts</w:t>
      </w:r>
      <w:r>
        <w:rPr>
          <w:rFonts w:hint="eastAsia"/>
        </w:rPr>
        <w:t>被用于实现各类健康指标的趋势图、对比图和分析图表。通过</w:t>
      </w:r>
      <w:r>
        <w:rPr>
          <w:rFonts w:hint="eastAsia"/>
        </w:rPr>
        <w:t>ECharts</w:t>
      </w:r>
      <w:r>
        <w:rPr>
          <w:rFonts w:hint="eastAsia"/>
        </w:rPr>
        <w:t>的数据可视化功能，系统能够将抽象的健康数据转化为直观的图形表示，帮助用户更好地理解自己的健康状况变化。</w:t>
      </w:r>
    </w:p>
    <w:p w14:paraId="587E450A" w14:textId="77777777" w:rsidR="00EA02B3" w:rsidRDefault="00000000">
      <w:pPr>
        <w:pStyle w:val="21"/>
      </w:pPr>
      <w:bookmarkStart w:id="30" w:name="_Toc199510566"/>
      <w:r>
        <w:rPr>
          <w:rFonts w:hint="eastAsia"/>
        </w:rPr>
        <w:lastRenderedPageBreak/>
        <w:t>其他技术</w:t>
      </w:r>
      <w:bookmarkEnd w:id="30"/>
    </w:p>
    <w:p w14:paraId="7F2B752F" w14:textId="77777777" w:rsidR="00EA02B3" w:rsidRDefault="00000000">
      <w:pPr>
        <w:pStyle w:val="31"/>
      </w:pPr>
      <w:bookmarkStart w:id="31" w:name="_Toc199510567"/>
      <w:r>
        <w:rPr>
          <w:rFonts w:hint="eastAsia"/>
        </w:rPr>
        <w:t>DICOM</w:t>
      </w:r>
      <w:r>
        <w:rPr>
          <w:rFonts w:hint="eastAsia"/>
        </w:rPr>
        <w:t>医学影像标准</w:t>
      </w:r>
      <w:bookmarkEnd w:id="31"/>
    </w:p>
    <w:p w14:paraId="413B8323" w14:textId="77777777" w:rsidR="00EA02B3" w:rsidRDefault="00000000">
      <w:pPr>
        <w:ind w:firstLineChars="200" w:firstLine="480"/>
      </w:pPr>
      <w:r>
        <w:rPr>
          <w:rFonts w:hint="eastAsia"/>
        </w:rPr>
        <w:t>DICOM</w:t>
      </w:r>
      <w:r>
        <w:rPr>
          <w:rFonts w:hint="eastAsia"/>
        </w:rPr>
        <w:t>（</w:t>
      </w:r>
      <w:r>
        <w:rPr>
          <w:rFonts w:hint="eastAsia"/>
        </w:rPr>
        <w:t>Digital Imaging and Communications in Medicine</w:t>
      </w:r>
      <w:r>
        <w:rPr>
          <w:rFonts w:hint="eastAsia"/>
        </w:rPr>
        <w:t>，医学数字成像和通信）是医学影像的国际标准，定义了医学影像数据的存储格式和传输协议。在本系统中，通过实现</w:t>
      </w:r>
      <w:r>
        <w:rPr>
          <w:rFonts w:hint="eastAsia"/>
        </w:rPr>
        <w:t>DICOM</w:t>
      </w:r>
      <w:r>
        <w:rPr>
          <w:rFonts w:hint="eastAsia"/>
        </w:rPr>
        <w:t>标准的解析和处理功能，能够读取</w:t>
      </w:r>
      <w:r>
        <w:rPr>
          <w:rFonts w:hint="eastAsia"/>
        </w:rPr>
        <w:t>CT</w:t>
      </w:r>
      <w:r>
        <w:rPr>
          <w:rFonts w:hint="eastAsia"/>
        </w:rPr>
        <w:t>、</w:t>
      </w:r>
      <w:r>
        <w:rPr>
          <w:rFonts w:hint="eastAsia"/>
        </w:rPr>
        <w:t>MRI</w:t>
      </w:r>
      <w:r>
        <w:rPr>
          <w:rFonts w:hint="eastAsia"/>
        </w:rPr>
        <w:t>等医学影像设备生成的原始数据，为系统的器官分割和三维可视化功能提供数据基础。系统支持通过</w:t>
      </w:r>
      <w:r>
        <w:rPr>
          <w:rFonts w:hint="eastAsia"/>
        </w:rPr>
        <w:t>FilesController</w:t>
      </w:r>
      <w:r>
        <w:rPr>
          <w:rFonts w:hint="eastAsia"/>
        </w:rPr>
        <w:t>和</w:t>
      </w:r>
      <w:r>
        <w:rPr>
          <w:rFonts w:hint="eastAsia"/>
        </w:rPr>
        <w:t>ModelsController</w:t>
      </w:r>
      <w:r>
        <w:rPr>
          <w:rFonts w:hint="eastAsia"/>
        </w:rPr>
        <w:t>接口上传和管理</w:t>
      </w:r>
      <w:r>
        <w:rPr>
          <w:rFonts w:hint="eastAsia"/>
        </w:rPr>
        <w:t>DICOM</w:t>
      </w:r>
      <w:r>
        <w:rPr>
          <w:rFonts w:hint="eastAsia"/>
        </w:rPr>
        <w:t>文件，保证了与现有医疗设备和系统的兼容性。</w:t>
      </w:r>
    </w:p>
    <w:p w14:paraId="2322A152" w14:textId="77777777" w:rsidR="00EA02B3" w:rsidRDefault="00000000">
      <w:pPr>
        <w:pStyle w:val="31"/>
      </w:pPr>
      <w:bookmarkStart w:id="32" w:name="_Toc199510568"/>
      <w:r>
        <w:rPr>
          <w:rFonts w:hint="eastAsia"/>
        </w:rPr>
        <w:t>Python</w:t>
      </w:r>
      <w:r>
        <w:rPr>
          <w:rFonts w:hint="eastAsia"/>
        </w:rPr>
        <w:t>脚本集成</w:t>
      </w:r>
      <w:bookmarkEnd w:id="32"/>
    </w:p>
    <w:p w14:paraId="029384D5" w14:textId="77777777" w:rsidR="00EA02B3" w:rsidRDefault="00000000">
      <w:pPr>
        <w:ind w:firstLineChars="200" w:firstLine="480"/>
      </w:pPr>
      <w:r>
        <w:rPr>
          <w:rFonts w:hint="eastAsia"/>
        </w:rPr>
        <w:t>本系统实现了</w:t>
      </w:r>
      <w:r>
        <w:rPr>
          <w:rFonts w:hint="eastAsia"/>
        </w:rPr>
        <w:t>Java</w:t>
      </w:r>
      <w:r>
        <w:rPr>
          <w:rFonts w:hint="eastAsia"/>
        </w:rPr>
        <w:t>与</w:t>
      </w:r>
      <w:r>
        <w:rPr>
          <w:rFonts w:hint="eastAsia"/>
        </w:rPr>
        <w:t>Python</w:t>
      </w:r>
      <w:r>
        <w:rPr>
          <w:rFonts w:hint="eastAsia"/>
        </w:rPr>
        <w:t>的无缝集成，通过</w:t>
      </w:r>
      <w:r>
        <w:rPr>
          <w:rFonts w:hint="eastAsia"/>
        </w:rPr>
        <w:t>PyUtil</w:t>
      </w:r>
      <w:r>
        <w:rPr>
          <w:rFonts w:hint="eastAsia"/>
        </w:rPr>
        <w:t>工具类调用部署在服务器上的</w:t>
      </w:r>
      <w:r>
        <w:rPr>
          <w:rFonts w:hint="eastAsia"/>
        </w:rPr>
        <w:t>Python</w:t>
      </w:r>
      <w:r>
        <w:rPr>
          <w:rFonts w:hint="eastAsia"/>
        </w:rPr>
        <w:t>脚本，用于实现复杂的医学影像处理和</w:t>
      </w:r>
      <w:r>
        <w:rPr>
          <w:rFonts w:hint="eastAsia"/>
        </w:rPr>
        <w:t>AI</w:t>
      </w:r>
      <w:r>
        <w:rPr>
          <w:rFonts w:hint="eastAsia"/>
        </w:rPr>
        <w:t>分析任务。系统将项目脚本文件</w:t>
      </w:r>
      <w:r>
        <w:rPr>
          <w:rFonts w:hint="eastAsia"/>
        </w:rPr>
        <w:t>treatpython</w:t>
      </w:r>
      <w:r>
        <w:rPr>
          <w:rFonts w:hint="eastAsia"/>
        </w:rPr>
        <w:t>放置在指定路径，通过</w:t>
      </w:r>
      <w:r>
        <w:rPr>
          <w:rFonts w:hint="eastAsia"/>
        </w:rPr>
        <w:t>ScriptController</w:t>
      </w:r>
      <w:r>
        <w:rPr>
          <w:rFonts w:hint="eastAsia"/>
        </w:rPr>
        <w:t>管理脚本的调用和执行。这种集成方式充分利用了</w:t>
      </w:r>
      <w:r>
        <w:rPr>
          <w:rFonts w:hint="eastAsia"/>
        </w:rPr>
        <w:t>Python</w:t>
      </w:r>
      <w:r>
        <w:rPr>
          <w:rFonts w:hint="eastAsia"/>
        </w:rPr>
        <w:t>在机器学习和图像处理领域的优势，同时保持了</w:t>
      </w:r>
      <w:r>
        <w:rPr>
          <w:rFonts w:hint="eastAsia"/>
        </w:rPr>
        <w:t>Java</w:t>
      </w:r>
      <w:r>
        <w:rPr>
          <w:rFonts w:hint="eastAsia"/>
        </w:rPr>
        <w:t>平台的稳定性和安全性，是系统实现智能诊断和器官分割等核心功能的关键技术。</w:t>
      </w:r>
    </w:p>
    <w:p w14:paraId="705BA223" w14:textId="77777777" w:rsidR="00EA02B3" w:rsidRDefault="00000000">
      <w:pPr>
        <w:pStyle w:val="31"/>
      </w:pPr>
      <w:bookmarkStart w:id="33" w:name="_Toc199510569"/>
      <w:r>
        <w:rPr>
          <w:rFonts w:hint="eastAsia"/>
        </w:rPr>
        <w:t>三维医学影像可视化</w:t>
      </w:r>
      <w:bookmarkEnd w:id="33"/>
    </w:p>
    <w:p w14:paraId="066812DB" w14:textId="77777777" w:rsidR="00EA02B3" w:rsidRDefault="00000000">
      <w:pPr>
        <w:ind w:firstLineChars="200" w:firstLine="480"/>
      </w:pPr>
      <w:r>
        <w:rPr>
          <w:rFonts w:hint="eastAsia"/>
        </w:rPr>
        <w:t>系统采用先进的三维可视化技术，在</w:t>
      </w:r>
      <w:r>
        <w:rPr>
          <w:rFonts w:hint="eastAsia"/>
        </w:rPr>
        <w:t>Web</w:t>
      </w:r>
      <w:r>
        <w:rPr>
          <w:rFonts w:hint="eastAsia"/>
        </w:rPr>
        <w:t>环境下实现医学影像的三维重建和交互浏览。通过检索可知，系统的前端资源中包含了</w:t>
      </w:r>
      <w:r>
        <w:rPr>
          <w:rFonts w:hint="eastAsia"/>
        </w:rPr>
        <w:t>papaya</w:t>
      </w:r>
      <w:r>
        <w:rPr>
          <w:rFonts w:hint="eastAsia"/>
        </w:rPr>
        <w:t>、</w:t>
      </w:r>
      <w:r>
        <w:rPr>
          <w:rFonts w:hint="eastAsia"/>
        </w:rPr>
        <w:t>three</w:t>
      </w:r>
      <w:r>
        <w:rPr>
          <w:rFonts w:hint="eastAsia"/>
        </w:rPr>
        <w:t>、</w:t>
      </w:r>
      <w:r>
        <w:rPr>
          <w:rFonts w:hint="eastAsia"/>
        </w:rPr>
        <w:t>viewer</w:t>
      </w:r>
      <w:r>
        <w:rPr>
          <w:rFonts w:hint="eastAsia"/>
        </w:rPr>
        <w:t>等目录，这些是实现三维可视化的核心组件。其中</w:t>
      </w:r>
      <w:r>
        <w:rPr>
          <w:rFonts w:hint="eastAsia"/>
        </w:rPr>
        <w:t>Three.js</w:t>
      </w:r>
      <w:r>
        <w:rPr>
          <w:rFonts w:hint="eastAsia"/>
        </w:rPr>
        <w:t>负责</w:t>
      </w:r>
      <w:r>
        <w:rPr>
          <w:rFonts w:hint="eastAsia"/>
        </w:rPr>
        <w:t>3D</w:t>
      </w:r>
      <w:r>
        <w:rPr>
          <w:rFonts w:hint="eastAsia"/>
        </w:rPr>
        <w:t>渲染，</w:t>
      </w:r>
      <w:r>
        <w:rPr>
          <w:rFonts w:hint="eastAsia"/>
        </w:rPr>
        <w:t>Papaya</w:t>
      </w:r>
      <w:r>
        <w:rPr>
          <w:rFonts w:hint="eastAsia"/>
        </w:rPr>
        <w:t>提供多平面重建视图，共同构成了完整的医学影像可视化解决方案。这些技术使系统能够提供分割结果渲染和单器官可视化等功能，为医生和患者提供更直观的医学影像理解方式。</w:t>
      </w:r>
    </w:p>
    <w:p w14:paraId="61A80298" w14:textId="77777777" w:rsidR="00EA02B3" w:rsidRDefault="00000000">
      <w:pPr>
        <w:pStyle w:val="31"/>
      </w:pPr>
      <w:bookmarkStart w:id="34" w:name="_Toc199510570"/>
      <w:r>
        <w:rPr>
          <w:rFonts w:hint="eastAsia"/>
        </w:rPr>
        <w:t>WebRTC</w:t>
      </w:r>
      <w:r>
        <w:rPr>
          <w:rFonts w:hint="eastAsia"/>
        </w:rPr>
        <w:t>视频通信</w:t>
      </w:r>
      <w:bookmarkEnd w:id="34"/>
    </w:p>
    <w:p w14:paraId="0578736A" w14:textId="77777777" w:rsidR="00EA02B3" w:rsidRDefault="00000000">
      <w:pPr>
        <w:ind w:firstLineChars="200" w:firstLine="480"/>
      </w:pPr>
      <w:r>
        <w:t>本系统采用</w:t>
      </w:r>
      <w:r>
        <w:t>WebRTC</w:t>
      </w:r>
      <w:r>
        <w:t>技术实现远程视频问诊功能，通过</w:t>
      </w:r>
      <w:r>
        <w:t>VideoCallController</w:t>
      </w:r>
      <w:r>
        <w:t>和</w:t>
      </w:r>
      <w:r>
        <w:t>VideoCallWebSocketController</w:t>
      </w:r>
      <w:r>
        <w:t>等控制器，管理视频通话的建立、维持与结束。</w:t>
      </w:r>
      <w:r>
        <w:t>WebRTC</w:t>
      </w:r>
      <w:r>
        <w:t>支持无需插件的高质量、低延迟音视频传输，适用于远程医疗。结合</w:t>
      </w:r>
      <w:r>
        <w:t>WebSocket</w:t>
      </w:r>
      <w:r>
        <w:t>实现实时信令通信，系统构建了完整的在线问诊方案，有效突破了传统医疗的时空限制。</w:t>
      </w:r>
    </w:p>
    <w:p w14:paraId="78F05616" w14:textId="77777777" w:rsidR="00EA02B3" w:rsidRDefault="00000000">
      <w:pPr>
        <w:pStyle w:val="31"/>
      </w:pPr>
      <w:bookmarkStart w:id="35" w:name="_Toc199510571"/>
      <w:r>
        <w:rPr>
          <w:rFonts w:hint="eastAsia"/>
        </w:rPr>
        <w:t>OCR</w:t>
      </w:r>
      <w:r>
        <w:rPr>
          <w:rFonts w:hint="eastAsia"/>
        </w:rPr>
        <w:t>技术应用</w:t>
      </w:r>
      <w:bookmarkEnd w:id="35"/>
    </w:p>
    <w:p w14:paraId="37238D1E" w14:textId="77777777" w:rsidR="00EA02B3" w:rsidRDefault="00000000">
      <w:pPr>
        <w:ind w:firstLineChars="200" w:firstLine="480"/>
      </w:pPr>
      <w:r>
        <w:rPr>
          <w:rFonts w:hint="eastAsia"/>
        </w:rPr>
        <w:t>系统集成了</w:t>
      </w:r>
      <w:r>
        <w:rPr>
          <w:rFonts w:hint="eastAsia"/>
        </w:rPr>
        <w:t>OCR</w:t>
      </w:r>
      <w:r>
        <w:rPr>
          <w:rFonts w:hint="eastAsia"/>
        </w:rPr>
        <w:t>（</w:t>
      </w:r>
      <w:r>
        <w:rPr>
          <w:rFonts w:hint="eastAsia"/>
        </w:rPr>
        <w:t>Optical Character Recognition</w:t>
      </w:r>
      <w:r>
        <w:rPr>
          <w:rFonts w:hint="eastAsia"/>
        </w:rPr>
        <w:t>，光学字符识别）技术，通过</w:t>
      </w:r>
      <w:r>
        <w:rPr>
          <w:rFonts w:hint="eastAsia"/>
        </w:rPr>
        <w:t>OcrController</w:t>
      </w:r>
      <w:r>
        <w:rPr>
          <w:rFonts w:hint="eastAsia"/>
        </w:rPr>
        <w:t>提供文字识别服务。从配置文件中可以看到系统配置了</w:t>
      </w:r>
      <w:r>
        <w:rPr>
          <w:rFonts w:hint="eastAsia"/>
        </w:rPr>
        <w:t>OCR</w:t>
      </w:r>
      <w:r>
        <w:rPr>
          <w:rFonts w:hint="eastAsia"/>
        </w:rPr>
        <w:t>相关的</w:t>
      </w:r>
      <w:r>
        <w:rPr>
          <w:rFonts w:hint="eastAsia"/>
        </w:rPr>
        <w:t>appId</w:t>
      </w:r>
      <w:r>
        <w:rPr>
          <w:rFonts w:hint="eastAsia"/>
        </w:rPr>
        <w:t>和</w:t>
      </w:r>
      <w:r>
        <w:rPr>
          <w:rFonts w:hint="eastAsia"/>
        </w:rPr>
        <w:t>secretCode</w:t>
      </w:r>
      <w:r>
        <w:rPr>
          <w:rFonts w:hint="eastAsia"/>
        </w:rPr>
        <w:t>，表明系统可能集成了第三方</w:t>
      </w:r>
      <w:r>
        <w:rPr>
          <w:rFonts w:hint="eastAsia"/>
        </w:rPr>
        <w:t>OCR</w:t>
      </w:r>
      <w:r>
        <w:rPr>
          <w:rFonts w:hint="eastAsia"/>
        </w:rPr>
        <w:t>服务。这项技术使系统能够自动识别和提取纸质体检报告、处方等文档中的文字信息，将其转化为结构化数据，便于系统存储、分析和管理，大大提高了数据录入的效率和准确性。</w:t>
      </w:r>
    </w:p>
    <w:p w14:paraId="69E98CF1" w14:textId="77777777" w:rsidR="00EA02B3" w:rsidRDefault="00000000">
      <w:pPr>
        <w:pStyle w:val="1"/>
      </w:pPr>
      <w:bookmarkStart w:id="36" w:name="_Toc199510572"/>
      <w:r>
        <w:rPr>
          <w:rFonts w:hint="eastAsia"/>
        </w:rPr>
        <w:lastRenderedPageBreak/>
        <w:t>系统需求分析</w:t>
      </w:r>
      <w:bookmarkEnd w:id="36"/>
    </w:p>
    <w:p w14:paraId="3FD0D99C" w14:textId="77777777" w:rsidR="00EA02B3" w:rsidRDefault="00000000">
      <w:pPr>
        <w:ind w:firstLineChars="200" w:firstLine="480"/>
      </w:pPr>
      <w:r>
        <w:rPr>
          <w:rFonts w:hint="eastAsia"/>
        </w:rPr>
        <w:t>本章详细介绍了系统的需求分析过程及结果，分别对功能需求、非功能需求、运行环境需求等方面进行详细分析来明确智能医疗服务系统后续的设计内容和实现方式。</w:t>
      </w:r>
    </w:p>
    <w:p w14:paraId="4A390A44" w14:textId="77777777" w:rsidR="00EA02B3" w:rsidRDefault="00000000">
      <w:pPr>
        <w:pStyle w:val="21"/>
      </w:pPr>
      <w:bookmarkStart w:id="37" w:name="_Toc199510573"/>
      <w:r>
        <w:rPr>
          <w:rFonts w:hint="eastAsia"/>
        </w:rPr>
        <w:t>系统概述</w:t>
      </w:r>
      <w:bookmarkEnd w:id="37"/>
    </w:p>
    <w:p w14:paraId="094BAF51" w14:textId="77777777" w:rsidR="00EA02B3" w:rsidRDefault="00000000">
      <w:pPr>
        <w:pStyle w:val="31"/>
      </w:pPr>
      <w:bookmarkStart w:id="38" w:name="_Toc199510574"/>
      <w:r>
        <w:rPr>
          <w:rFonts w:hint="eastAsia"/>
        </w:rPr>
        <w:t>系统设计目的</w:t>
      </w:r>
      <w:bookmarkEnd w:id="38"/>
    </w:p>
    <w:p w14:paraId="37917D62" w14:textId="77777777" w:rsidR="00EA02B3" w:rsidRDefault="00000000">
      <w:pPr>
        <w:ind w:firstLineChars="200" w:firstLine="480"/>
      </w:pPr>
      <w:r>
        <w:rPr>
          <w:rFonts w:hint="eastAsia"/>
        </w:rPr>
        <w:t>本系统旨在构建一个集用户健康管理、医学影像分析、智能诊断与远程医疗服务于一体的智能医疗平台，通过现代信息技术手段，提升传统医疗服务的效率、可及性和智能化水平。系统设计的主要目标包括：</w:t>
      </w:r>
    </w:p>
    <w:p w14:paraId="6383F2F7" w14:textId="77777777" w:rsidR="00EA02B3" w:rsidRDefault="00000000">
      <w:pPr>
        <w:pStyle w:val="41"/>
      </w:pPr>
      <w:r>
        <w:t>构建高效的用户服务入口</w:t>
      </w:r>
    </w:p>
    <w:p w14:paraId="580CC9D1" w14:textId="77777777" w:rsidR="00EA02B3" w:rsidRDefault="00000000">
      <w:pPr>
        <w:ind w:firstLineChars="200" w:firstLine="480"/>
      </w:pPr>
      <w:r>
        <w:t>通过完善的用户管理模块，支持用户从注册、登录到个人资料维护的完整账号生命周期管理，打通用户健康服务的第一道关口。</w:t>
      </w:r>
    </w:p>
    <w:p w14:paraId="7DA739D4" w14:textId="77777777" w:rsidR="00EA02B3" w:rsidRDefault="00000000">
      <w:pPr>
        <w:pStyle w:val="41"/>
      </w:pPr>
      <w:r>
        <w:t>实现智能化医学影像分析</w:t>
      </w:r>
    </w:p>
    <w:p w14:paraId="1362713B" w14:textId="77777777" w:rsidR="00EA02B3" w:rsidRDefault="00000000">
      <w:pPr>
        <w:ind w:firstLineChars="200" w:firstLine="480"/>
      </w:pPr>
      <w:r>
        <w:t>利用</w:t>
      </w:r>
      <w:r>
        <w:t>AI</w:t>
      </w:r>
      <w:r>
        <w:t>算法实现医学影像的上传、自动分割、三维重建与可视化处理，提升医生的影像判读效率，并让用户直观理解自身体检结果。</w:t>
      </w:r>
    </w:p>
    <w:p w14:paraId="429E979C" w14:textId="77777777" w:rsidR="00EA02B3" w:rsidRDefault="00000000">
      <w:pPr>
        <w:pStyle w:val="41"/>
      </w:pPr>
      <w:r>
        <w:t>建立全面的健康数据体系</w:t>
      </w:r>
    </w:p>
    <w:p w14:paraId="592B17D5" w14:textId="77777777" w:rsidR="00EA02B3" w:rsidRDefault="00000000">
      <w:pPr>
        <w:ind w:firstLineChars="200" w:firstLine="480"/>
      </w:pPr>
      <w:r>
        <w:t>系统支持对用户体检指标、生命体征及日常健康数据的采集、存储与可视化分析，帮助用户实现长期、连续的健康数据管理与趋势追踪。</w:t>
      </w:r>
    </w:p>
    <w:p w14:paraId="653E3040" w14:textId="77777777" w:rsidR="00EA02B3" w:rsidRDefault="00000000">
      <w:pPr>
        <w:pStyle w:val="41"/>
      </w:pPr>
      <w:r>
        <w:t>提供智能诊断与风险评估服务</w:t>
      </w:r>
    </w:p>
    <w:p w14:paraId="1DCDFA58" w14:textId="77777777" w:rsidR="00EA02B3" w:rsidRDefault="00000000">
      <w:pPr>
        <w:ind w:firstLineChars="200" w:firstLine="480"/>
      </w:pPr>
      <w:r>
        <w:t>结合医学知识库和</w:t>
      </w:r>
      <w:r>
        <w:t>AI</w:t>
      </w:r>
      <w:r>
        <w:t>推理引擎，系统可为用户提供个性化的健康评估结果与生活方式建议，推动从</w:t>
      </w:r>
      <w:r>
        <w:t>“</w:t>
      </w:r>
      <w:r>
        <w:t>被动就医</w:t>
      </w:r>
      <w:r>
        <w:t>”</w:t>
      </w:r>
      <w:r>
        <w:t>向</w:t>
      </w:r>
      <w:r>
        <w:t>“</w:t>
      </w:r>
      <w:r>
        <w:t>主动预防</w:t>
      </w:r>
      <w:r>
        <w:t>”</w:t>
      </w:r>
      <w:r>
        <w:t>转变。</w:t>
      </w:r>
    </w:p>
    <w:p w14:paraId="0209B573" w14:textId="77777777" w:rsidR="00EA02B3" w:rsidRDefault="00000000">
      <w:pPr>
        <w:pStyle w:val="41"/>
      </w:pPr>
      <w:r>
        <w:t>打通远程医疗服务链路</w:t>
      </w:r>
    </w:p>
    <w:p w14:paraId="4982A816" w14:textId="77777777" w:rsidR="00EA02B3" w:rsidRDefault="00000000">
      <w:pPr>
        <w:ind w:firstLineChars="200" w:firstLine="480"/>
      </w:pPr>
      <w:r>
        <w:t>系统支持医生预约、图文问诊与视频问诊等功能，实现医患在线高效沟通，提升医疗服务的时效性和可及性。</w:t>
      </w:r>
    </w:p>
    <w:p w14:paraId="34772D63" w14:textId="77777777" w:rsidR="00EA02B3" w:rsidRDefault="00000000">
      <w:pPr>
        <w:pStyle w:val="41"/>
      </w:pPr>
      <w:r>
        <w:t>促进健康知识普及与用户互动</w:t>
      </w:r>
    </w:p>
    <w:p w14:paraId="5B14EDD4" w14:textId="77777777" w:rsidR="00EA02B3" w:rsidRDefault="00000000">
      <w:pPr>
        <w:ind w:firstLineChars="200" w:firstLine="480"/>
      </w:pPr>
      <w:r>
        <w:t>通过健康科普内容发布与用户社区互动机制，提升大众健康意识，构建用户参与式健康生态圈。</w:t>
      </w:r>
    </w:p>
    <w:p w14:paraId="4CF4C711" w14:textId="77777777" w:rsidR="00EA02B3" w:rsidRDefault="00000000">
      <w:pPr>
        <w:pStyle w:val="41"/>
      </w:pPr>
      <w:r>
        <w:t>支持个性化健康干预与指导</w:t>
      </w:r>
    </w:p>
    <w:p w14:paraId="6585A3FA" w14:textId="77777777" w:rsidR="00EA02B3" w:rsidRDefault="00000000">
      <w:pPr>
        <w:ind w:firstLineChars="200" w:firstLine="480"/>
      </w:pPr>
      <w:r>
        <w:t>系统根据用户健康状况，生成个性化的饮食、运动和睡眠建议方案，助力用户构建科学的健康生活方式。</w:t>
      </w:r>
    </w:p>
    <w:p w14:paraId="52F08EA0" w14:textId="77777777" w:rsidR="00EA02B3" w:rsidRDefault="00000000">
      <w:pPr>
        <w:pStyle w:val="41"/>
      </w:pPr>
      <w:r>
        <w:t>提供规范的药品与处方管理机制</w:t>
      </w:r>
    </w:p>
    <w:p w14:paraId="719C8409" w14:textId="77777777" w:rsidR="00EA02B3" w:rsidRDefault="00000000">
      <w:pPr>
        <w:ind w:firstLineChars="200" w:firstLine="480"/>
      </w:pPr>
      <w:r>
        <w:t>系统集成药品信息查询、处方管理与药物相互作用提示，支持医生与用户安全、高效地进行用药管理。</w:t>
      </w:r>
    </w:p>
    <w:p w14:paraId="1C824D66" w14:textId="77777777" w:rsidR="00EA02B3" w:rsidRDefault="00000000">
      <w:pPr>
        <w:ind w:firstLineChars="200" w:firstLine="480"/>
      </w:pPr>
      <w:r>
        <w:rPr>
          <w:rFonts w:hint="eastAsia"/>
        </w:rPr>
        <w:lastRenderedPageBreak/>
        <w:t>图</w:t>
      </w:r>
      <w:r>
        <w:rPr>
          <w:rFonts w:hint="eastAsia"/>
        </w:rPr>
        <w:t>3.1</w:t>
      </w:r>
      <w:r>
        <w:rPr>
          <w:rFonts w:hint="eastAsia"/>
        </w:rPr>
        <w:t>展示了传统系统与本系统在功能设计上的差异。</w:t>
      </w:r>
    </w:p>
    <w:p w14:paraId="4DE00CE8" w14:textId="77777777" w:rsidR="00EA02B3" w:rsidRDefault="00000000">
      <w:r>
        <w:t xml:space="preserve"> </w:t>
      </w:r>
      <w:r>
        <w:rPr>
          <w:noProof/>
        </w:rPr>
        <w:drawing>
          <wp:inline distT="0" distB="0" distL="0" distR="0" wp14:anchorId="5F367103" wp14:editId="469A5F06">
            <wp:extent cx="5756275" cy="2094230"/>
            <wp:effectExtent l="38100" t="38100" r="92075" b="96520"/>
            <wp:docPr id="119680947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809470" name="图片 3"/>
                    <pic:cNvPicPr>
                      <a:picLocks noChangeAspect="1" noChangeArrowheads="1"/>
                    </pic:cNvPicPr>
                  </pic:nvPicPr>
                  <pic:blipFill>
                    <a:blip r:embed="rId24" cstate="print">
                      <a:extLst>
                        <a:ext uri="{28A0092B-C50C-407E-A947-70E740481C1C}">
                          <a14:useLocalDpi xmlns:a14="http://schemas.microsoft.com/office/drawing/2010/main" val="0"/>
                        </a:ext>
                      </a:extLst>
                    </a:blip>
                    <a:srcRect b="24630"/>
                    <a:stretch>
                      <a:fillRect/>
                    </a:stretch>
                  </pic:blipFill>
                  <pic:spPr>
                    <a:xfrm>
                      <a:off x="0" y="0"/>
                      <a:ext cx="5786753" cy="2105241"/>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75C0BBB"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传统和智能系统对比图</w:t>
      </w:r>
    </w:p>
    <w:p w14:paraId="113ACA8C" w14:textId="77777777" w:rsidR="00EA02B3" w:rsidRDefault="00EA02B3"/>
    <w:p w14:paraId="17790686" w14:textId="77777777" w:rsidR="00EA02B3" w:rsidRDefault="00000000">
      <w:pPr>
        <w:pStyle w:val="31"/>
      </w:pPr>
      <w:bookmarkStart w:id="39" w:name="_Toc199510575"/>
      <w:r>
        <w:rPr>
          <w:rFonts w:hint="eastAsia"/>
        </w:rPr>
        <w:t>系统内容</w:t>
      </w:r>
      <w:bookmarkEnd w:id="39"/>
    </w:p>
    <w:p w14:paraId="18FBF5DC" w14:textId="77777777" w:rsidR="00EA02B3" w:rsidRDefault="00000000">
      <w:pPr>
        <w:ind w:firstLineChars="200" w:firstLine="480"/>
      </w:pPr>
      <w:r>
        <w:t>本系统面向智能医疗服务场景，整体功能涵盖</w:t>
      </w:r>
      <w:r>
        <w:rPr>
          <w:b/>
          <w:bCs/>
        </w:rPr>
        <w:t>用户管理、健康数据处理、医学影像分析、智能诊断</w:t>
      </w:r>
      <w:r>
        <w:t>等多个方面，构建了较为完善的健康管理服务体系。</w:t>
      </w:r>
    </w:p>
    <w:p w14:paraId="1513AEB9" w14:textId="77777777" w:rsidR="00EA02B3" w:rsidRDefault="00000000">
      <w:pPr>
        <w:ind w:firstLineChars="200" w:firstLine="480"/>
      </w:pPr>
      <w:r>
        <w:t>首先，</w:t>
      </w:r>
      <w:r>
        <w:rPr>
          <w:b/>
          <w:bCs/>
        </w:rPr>
        <w:t>用户管理</w:t>
      </w:r>
      <w:r>
        <w:t>是系统的基础功能之一，涵盖用户注册、登录、身份认证以及</w:t>
      </w:r>
      <w:r>
        <w:rPr>
          <w:rFonts w:hint="eastAsia"/>
        </w:rPr>
        <w:t>个人信息保护</w:t>
      </w:r>
      <w:r>
        <w:t>等操作，支持用户账号的全生命周期管理，是用户访问系统的入口保障。</w:t>
      </w:r>
    </w:p>
    <w:p w14:paraId="2F22B2B8" w14:textId="77777777" w:rsidR="00EA02B3" w:rsidRDefault="00000000">
      <w:pPr>
        <w:ind w:firstLineChars="200" w:firstLine="482"/>
      </w:pPr>
      <w:r>
        <w:rPr>
          <w:b/>
          <w:bCs/>
        </w:rPr>
        <w:t>医学影像分析</w:t>
      </w:r>
      <w:r>
        <w:t>作为系统的核心功能模块，支持医学图像的上传、自动处理和三维重建，可实现器官分割和图像可视化，为后续的智能诊断提供基础数据支撑。</w:t>
      </w:r>
    </w:p>
    <w:p w14:paraId="612F0992" w14:textId="77777777" w:rsidR="00EA02B3" w:rsidRDefault="00000000">
      <w:pPr>
        <w:ind w:firstLineChars="200" w:firstLine="482"/>
      </w:pPr>
      <w:r>
        <w:rPr>
          <w:b/>
          <w:bCs/>
        </w:rPr>
        <w:t>健康数据管理</w:t>
      </w:r>
      <w:r>
        <w:t>模块负责收集和维护用户的各类健康指标，包括基础体检数据、生命体征和日常健康监测信息。该模块还支持趋势分析与异常指标识别，帮助用户实现持续的健康监控与预警。</w:t>
      </w:r>
    </w:p>
    <w:p w14:paraId="648EFFE0" w14:textId="77777777" w:rsidR="00EA02B3" w:rsidRDefault="00000000">
      <w:pPr>
        <w:ind w:firstLineChars="200" w:firstLine="482"/>
      </w:pPr>
      <w:r>
        <w:rPr>
          <w:b/>
          <w:bCs/>
        </w:rPr>
        <w:t>智能诊断与建议</w:t>
      </w:r>
      <w:r>
        <w:t>模块融合人工智能技术与医学知识库，能够对用户的健康状况进行初步评估，并给出个性化的健康建议与风险提示，为用户提供辅助决策支持。</w:t>
      </w:r>
    </w:p>
    <w:p w14:paraId="5CFB2C69" w14:textId="77777777" w:rsidR="00EA02B3" w:rsidRDefault="00000000">
      <w:pPr>
        <w:ind w:firstLineChars="200" w:firstLine="480"/>
      </w:pPr>
      <w:r>
        <w:t>系统还提供</w:t>
      </w:r>
      <w:r>
        <w:rPr>
          <w:b/>
          <w:bCs/>
        </w:rPr>
        <w:t>医生预约与问诊服务</w:t>
      </w:r>
      <w:r>
        <w:t>，用户可通过平台实现在线预约挂号、获取医生问诊服务，并支持远程视频通话功能，从而有效突破传统医疗的时间与空间限制。</w:t>
      </w:r>
    </w:p>
    <w:p w14:paraId="2AE39189" w14:textId="77777777" w:rsidR="00EA02B3" w:rsidRDefault="00000000">
      <w:pPr>
        <w:ind w:firstLineChars="200" w:firstLine="480"/>
      </w:pPr>
      <w:r>
        <w:t>在</w:t>
      </w:r>
      <w:r>
        <w:rPr>
          <w:b/>
          <w:bCs/>
        </w:rPr>
        <w:t>健康教育</w:t>
      </w:r>
      <w:r>
        <w:t>方面，系统集成健康科普与社区互动模块，向用户推送疾病预防、营养指导、生活方式等权威内容，同时提供互动交流平台，增强用户参与感与健康意识。</w:t>
      </w:r>
    </w:p>
    <w:p w14:paraId="775302FE" w14:textId="77777777" w:rsidR="00EA02B3" w:rsidRDefault="00000000">
      <w:pPr>
        <w:ind w:firstLineChars="200" w:firstLine="482"/>
      </w:pPr>
      <w:r>
        <w:rPr>
          <w:b/>
          <w:bCs/>
        </w:rPr>
        <w:t>个性化健康管理</w:t>
      </w:r>
      <w:r>
        <w:t>模块基于用户健康数据，提供定制化的饮食建议、运动计划和睡眠管理方案，帮助用户建立科学的健康管理习惯，提升整体健康水平。</w:t>
      </w:r>
    </w:p>
    <w:p w14:paraId="46A6BC64" w14:textId="77777777" w:rsidR="00EA02B3" w:rsidRDefault="00000000">
      <w:pPr>
        <w:ind w:firstLineChars="200" w:firstLine="480"/>
      </w:pPr>
      <w:r>
        <w:t>此外，系统还具备</w:t>
      </w:r>
      <w:r>
        <w:rPr>
          <w:b/>
          <w:bCs/>
        </w:rPr>
        <w:t>药品与处方管理功能</w:t>
      </w:r>
      <w:r>
        <w:t>，支持药品信息查询、电子处方管理以及药物相互作用提醒，保障用户合理、安全用药。</w:t>
      </w:r>
    </w:p>
    <w:p w14:paraId="05961462" w14:textId="77777777" w:rsidR="00EA02B3" w:rsidRDefault="00000000">
      <w:pPr>
        <w:ind w:firstLineChars="200" w:firstLine="480"/>
        <w:rPr>
          <w:rFonts w:ascii="宋体" w:hAnsi="宋体" w:cs="宋体" w:hint="eastAsia"/>
          <w:kern w:val="0"/>
        </w:rPr>
      </w:pPr>
      <w:r>
        <w:t>系统采用前后端分离的</w:t>
      </w:r>
      <w:r>
        <w:t>Web</w:t>
      </w:r>
      <w:r>
        <w:t>应用架构，通过</w:t>
      </w:r>
      <w:r>
        <w:t>RESTful API</w:t>
      </w:r>
      <w:r>
        <w:t>实现数据通信，配合</w:t>
      </w:r>
      <w:r>
        <w:lastRenderedPageBreak/>
        <w:t>WebSocket</w:t>
      </w:r>
      <w:r>
        <w:t>技术支持实时交互。各功能模块遵循模块化、组件化的设计理念，功能边界清晰，协同运行，共同构建智能、高效、安全的健康管理平台。</w:t>
      </w:r>
    </w:p>
    <w:p w14:paraId="6998B516" w14:textId="77777777" w:rsidR="00EA02B3" w:rsidRDefault="00000000">
      <w:pPr>
        <w:pStyle w:val="31"/>
      </w:pPr>
      <w:bookmarkStart w:id="40" w:name="_Toc199510576"/>
      <w:r>
        <w:rPr>
          <w:rFonts w:hint="eastAsia"/>
        </w:rPr>
        <w:t>系统参与者特点分析</w:t>
      </w:r>
      <w:bookmarkEnd w:id="40"/>
    </w:p>
    <w:p w14:paraId="226803C1" w14:textId="77777777" w:rsidR="00EA02B3" w:rsidRDefault="00000000">
      <w:pPr>
        <w:pStyle w:val="21"/>
      </w:pPr>
      <w:bookmarkStart w:id="41" w:name="_Toc199510577"/>
      <w:r>
        <w:rPr>
          <w:rFonts w:hint="eastAsia"/>
        </w:rPr>
        <w:t>功能需求分析</w:t>
      </w:r>
      <w:bookmarkEnd w:id="41"/>
    </w:p>
    <w:p w14:paraId="0B64D922" w14:textId="77777777" w:rsidR="00EA02B3" w:rsidRDefault="00000000">
      <w:pPr>
        <w:ind w:firstLineChars="200" w:firstLine="480"/>
      </w:pPr>
      <w:r>
        <w:rPr>
          <w:rFonts w:hint="eastAsia"/>
        </w:rPr>
        <w:t>系统的功能需求分析任务就是按照用户需求，对管理系统进行功能实现的分析。本系统主要是为了方便用户查看体检结果、管理健康数据，帮助医生提供远程诊疗服务，辅助医院管理体检预约流程，提高体检服务质量，实现健康数据的智能分析。</w:t>
      </w:r>
    </w:p>
    <w:p w14:paraId="36EAB4E9" w14:textId="77777777" w:rsidR="00EA02B3" w:rsidRDefault="00000000">
      <w:pPr>
        <w:pStyle w:val="31"/>
      </w:pPr>
      <w:bookmarkStart w:id="42" w:name="_Toc199510578"/>
      <w:r>
        <w:rPr>
          <w:rFonts w:hint="eastAsia"/>
        </w:rPr>
        <w:t>目标用户分析</w:t>
      </w:r>
      <w:bookmarkEnd w:id="42"/>
    </w:p>
    <w:p w14:paraId="652B1407" w14:textId="77777777" w:rsidR="00EA02B3" w:rsidRDefault="00000000">
      <w:pPr>
        <w:ind w:firstLineChars="200" w:firstLine="480"/>
      </w:pPr>
      <w:r>
        <w:rPr>
          <w:rFonts w:hint="eastAsia"/>
        </w:rPr>
        <w:t>本系统的参与者包含患者、医生及医疗专业人员、医院及体检中心管理人员、健康管理师和营养师以及系统管理员。</w:t>
      </w:r>
    </w:p>
    <w:p w14:paraId="40AC3206" w14:textId="77777777" w:rsidR="00EA02B3" w:rsidRDefault="00000000">
      <w:pPr>
        <w:pStyle w:val="afffff3"/>
        <w:numPr>
          <w:ilvl w:val="0"/>
          <w:numId w:val="13"/>
        </w:numPr>
        <w:ind w:firstLineChars="0"/>
      </w:pPr>
      <w:r>
        <w:rPr>
          <w:rFonts w:hint="eastAsia"/>
        </w:rPr>
        <w:t>普通用户</w:t>
      </w:r>
      <w:r>
        <w:rPr>
          <w:rFonts w:hint="eastAsia"/>
        </w:rPr>
        <w:t>/</w:t>
      </w:r>
      <w:r>
        <w:rPr>
          <w:rFonts w:hint="eastAsia"/>
        </w:rPr>
        <w:t>患者：系统的主要服务对象，包括各年龄段有健康管理需求的个人。他们可以通过系统上传体检数据、查看分析结果、获取健康建议、预约医生和参与健康社区交流。普通用户是系统最基础和最广泛的用户群体，系统的大部分功能都是围绕满足他们的需求设计的。</w:t>
      </w:r>
    </w:p>
    <w:p w14:paraId="2907F615" w14:textId="77777777" w:rsidR="00EA02B3" w:rsidRDefault="00000000">
      <w:pPr>
        <w:pStyle w:val="afffff3"/>
        <w:numPr>
          <w:ilvl w:val="0"/>
          <w:numId w:val="13"/>
        </w:numPr>
        <w:ind w:firstLineChars="0"/>
      </w:pPr>
      <w:r>
        <w:rPr>
          <w:rFonts w:hint="eastAsia"/>
        </w:rPr>
        <w:t>医生</w:t>
      </w:r>
      <w:r>
        <w:rPr>
          <w:rFonts w:hint="eastAsia"/>
        </w:rPr>
        <w:t>/</w:t>
      </w:r>
      <w:r>
        <w:rPr>
          <w:rFonts w:hint="eastAsia"/>
        </w:rPr>
        <w:t>医疗专业人员：系统的专业服务提供者，通过系统为患者提供在线咨询、远程问诊和专业指导。根据</w:t>
      </w:r>
      <w:r>
        <w:rPr>
          <w:rFonts w:hint="eastAsia"/>
        </w:rPr>
        <w:t>DoctorController</w:t>
      </w:r>
      <w:r>
        <w:rPr>
          <w:rFonts w:hint="eastAsia"/>
        </w:rPr>
        <w:t>和</w:t>
      </w:r>
      <w:r>
        <w:rPr>
          <w:rFonts w:hint="eastAsia"/>
        </w:rPr>
        <w:t>Doctor</w:t>
      </w:r>
      <w:r>
        <w:rPr>
          <w:rFonts w:hint="eastAsia"/>
        </w:rPr>
        <w:t>实体类的设计，系统支持医生的基本信息管理、排班设置和在线诊疗功能。医生是系统专业医疗服务的核心支撑。</w:t>
      </w:r>
    </w:p>
    <w:p w14:paraId="31785EAB" w14:textId="77777777" w:rsidR="00EA02B3" w:rsidRDefault="00000000">
      <w:pPr>
        <w:pStyle w:val="afffff3"/>
        <w:numPr>
          <w:ilvl w:val="0"/>
          <w:numId w:val="13"/>
        </w:numPr>
        <w:ind w:firstLineChars="0"/>
      </w:pPr>
      <w:r>
        <w:rPr>
          <w:rFonts w:hint="eastAsia"/>
        </w:rPr>
        <w:t>医院</w:t>
      </w:r>
      <w:r>
        <w:rPr>
          <w:rFonts w:hint="eastAsia"/>
        </w:rPr>
        <w:t>/</w:t>
      </w:r>
      <w:r>
        <w:rPr>
          <w:rFonts w:hint="eastAsia"/>
        </w:rPr>
        <w:t>体检中心管理人员：负责管理医疗机构的基本信息、科室设置和医生资源。</w:t>
      </w:r>
      <w:r>
        <w:rPr>
          <w:rFonts w:hint="eastAsia"/>
        </w:rPr>
        <w:t>HospitalController</w:t>
      </w:r>
      <w:r>
        <w:rPr>
          <w:rFonts w:hint="eastAsia"/>
        </w:rPr>
        <w:t>和</w:t>
      </w:r>
      <w:r>
        <w:rPr>
          <w:rFonts w:hint="eastAsia"/>
        </w:rPr>
        <w:t>DepartmentController</w:t>
      </w:r>
      <w:r>
        <w:rPr>
          <w:rFonts w:hint="eastAsia"/>
        </w:rPr>
        <w:t>提供了相关管理功能。他们是系统与传统医疗机构对接的桥梁。</w:t>
      </w:r>
    </w:p>
    <w:p w14:paraId="71D49432" w14:textId="77777777" w:rsidR="00EA02B3" w:rsidRDefault="00000000">
      <w:pPr>
        <w:pStyle w:val="afffff3"/>
        <w:numPr>
          <w:ilvl w:val="0"/>
          <w:numId w:val="13"/>
        </w:numPr>
        <w:ind w:firstLineChars="0"/>
      </w:pPr>
      <w:r>
        <w:rPr>
          <w:rFonts w:hint="eastAsia"/>
        </w:rPr>
        <w:t>健康管理师</w:t>
      </w:r>
      <w:r>
        <w:rPr>
          <w:rFonts w:hint="eastAsia"/>
        </w:rPr>
        <w:t>/</w:t>
      </w:r>
      <w:r>
        <w:rPr>
          <w:rFonts w:hint="eastAsia"/>
        </w:rPr>
        <w:t>营养师：提供专业的健康管理和营养指导服务。系统的营养管理和健康风险评估模块为他们提供了工作平台，使他们能够基于用户的实际健康数据提供个性化指导。</w:t>
      </w:r>
    </w:p>
    <w:p w14:paraId="03462659" w14:textId="77777777" w:rsidR="00EA02B3" w:rsidRDefault="00000000">
      <w:pPr>
        <w:pStyle w:val="afffff3"/>
        <w:numPr>
          <w:ilvl w:val="0"/>
          <w:numId w:val="13"/>
        </w:numPr>
        <w:ind w:firstLineChars="0"/>
      </w:pPr>
      <w:r>
        <w:rPr>
          <w:rFonts w:hint="eastAsia"/>
        </w:rPr>
        <w:t>系统管理员：负责系统的日常维护、用户管理和数据安全。系统提供了必要的后台管理功能，保障平台的稳定运行和安全性。</w:t>
      </w:r>
    </w:p>
    <w:p w14:paraId="3539D244" w14:textId="77777777" w:rsidR="00EA02B3" w:rsidRDefault="00EA02B3"/>
    <w:p w14:paraId="06443B73" w14:textId="77777777" w:rsidR="00EA02B3" w:rsidRDefault="00EA02B3"/>
    <w:p w14:paraId="02A94C80" w14:textId="77777777" w:rsidR="00EA02B3" w:rsidRDefault="00EA02B3"/>
    <w:p w14:paraId="33E873F0" w14:textId="77777777" w:rsidR="00EA02B3" w:rsidRDefault="00EA02B3"/>
    <w:p w14:paraId="77B482D2" w14:textId="77777777" w:rsidR="00EA02B3" w:rsidRDefault="00EA02B3"/>
    <w:p w14:paraId="630BB1D1" w14:textId="77777777" w:rsidR="00EA02B3" w:rsidRDefault="00EA02B3"/>
    <w:p w14:paraId="52B17EC2" w14:textId="77777777" w:rsidR="00EA02B3" w:rsidRDefault="00EA02B3"/>
    <w:p w14:paraId="7E58BE87" w14:textId="77777777" w:rsidR="00EA02B3" w:rsidRDefault="00000000">
      <w:pPr>
        <w:ind w:firstLineChars="200" w:firstLine="480"/>
      </w:pPr>
      <w:r>
        <w:rPr>
          <w:rFonts w:hint="eastAsia"/>
        </w:rPr>
        <w:lastRenderedPageBreak/>
        <w:t>用户目标占比如图</w:t>
      </w:r>
      <w:r>
        <w:rPr>
          <w:rFonts w:hint="eastAsia"/>
        </w:rPr>
        <w:t>3.2</w:t>
      </w:r>
      <w:r>
        <w:rPr>
          <w:rFonts w:hint="eastAsia"/>
        </w:rPr>
        <w:t>所示。</w:t>
      </w:r>
    </w:p>
    <w:p w14:paraId="2D922A05" w14:textId="77777777" w:rsidR="00EA02B3" w:rsidRDefault="00EA02B3">
      <w:pPr>
        <w:ind w:firstLineChars="200" w:firstLine="480"/>
      </w:pPr>
    </w:p>
    <w:p w14:paraId="5B62C7B9" w14:textId="77777777" w:rsidR="00EA02B3" w:rsidRDefault="00000000">
      <w:pPr>
        <w:keepNext/>
        <w:widowControl/>
        <w:spacing w:line="240" w:lineRule="auto"/>
        <w:jc w:val="center"/>
      </w:pPr>
      <w:r>
        <w:rPr>
          <w:noProof/>
        </w:rPr>
        <w:drawing>
          <wp:inline distT="0" distB="0" distL="0" distR="0" wp14:anchorId="2B3C4857" wp14:editId="42AFFF4E">
            <wp:extent cx="4533900" cy="3400425"/>
            <wp:effectExtent l="38100" t="38100" r="95250" b="104775"/>
            <wp:docPr id="1795291997" name="图片 1" descr="图表, 饼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91997" name="图片 1" descr="图表, 饼图&#10;&#10;AI 生成的内容可能不正确。"/>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4541515" cy="340638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794F01A"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目标用户占比图</w:t>
      </w:r>
    </w:p>
    <w:p w14:paraId="27CC04DE" w14:textId="77777777" w:rsidR="00EA02B3" w:rsidRDefault="00EA02B3">
      <w:pPr>
        <w:ind w:firstLineChars="200" w:firstLine="480"/>
      </w:pPr>
    </w:p>
    <w:p w14:paraId="58E37005" w14:textId="77777777" w:rsidR="00EA02B3" w:rsidRDefault="00000000">
      <w:pPr>
        <w:ind w:firstLineChars="200" w:firstLine="480"/>
      </w:pPr>
      <w:r>
        <w:rPr>
          <w:rFonts w:hint="eastAsia"/>
        </w:rPr>
        <w:t>基于以上分析结果，本系统的目标用户设计为三种类型：管理员、普通用户、医疗工作者。</w:t>
      </w:r>
    </w:p>
    <w:p w14:paraId="284D5293" w14:textId="77777777" w:rsidR="00EA02B3" w:rsidRDefault="00000000">
      <w:pPr>
        <w:pStyle w:val="31"/>
      </w:pPr>
      <w:bookmarkStart w:id="43" w:name="_Toc199510579"/>
      <w:r>
        <w:rPr>
          <w:rFonts w:hint="eastAsia"/>
        </w:rPr>
        <w:t>用例分析</w:t>
      </w:r>
      <w:bookmarkEnd w:id="43"/>
    </w:p>
    <w:p w14:paraId="39659450" w14:textId="77777777" w:rsidR="00EA02B3" w:rsidRDefault="00000000">
      <w:pPr>
        <w:pStyle w:val="41"/>
      </w:pPr>
      <w:bookmarkStart w:id="44" w:name="_Hlk194048700"/>
      <w:r>
        <w:rPr>
          <w:rFonts w:hint="eastAsia"/>
        </w:rPr>
        <w:t>管理员用例分析</w:t>
      </w:r>
    </w:p>
    <w:bookmarkEnd w:id="44"/>
    <w:p w14:paraId="08F7A2C6" w14:textId="77777777" w:rsidR="00EA02B3" w:rsidRDefault="00000000">
      <w:pPr>
        <w:ind w:firstLineChars="200" w:firstLine="480"/>
      </w:pPr>
      <w:r>
        <w:t>管理员登录后台管理系统后，可在个人信息页面选择修改账号名或密码，操作入口通过二级菜单进入。管理员可访问文章、药品、医生、医院、权限、用户等管理模块，浏览各类信息列表。通过点击新增按钮，管理员可添加新数据；点击删除可移除选中项；点击详情则可查看具体信息。系统还支持根据用户</w:t>
      </w:r>
      <w:r>
        <w:t>ID</w:t>
      </w:r>
      <w:r>
        <w:t>、医生姓名、医院名称等条件进行信息检索和筛选，提升管理效率。此外，管理员能够通过平台与用户在线交流，便于及时掌握医生诊疗进展和患者就医动态。管理员用例图如图</w:t>
      </w:r>
      <w:r>
        <w:t>3.</w:t>
      </w:r>
      <w:r>
        <w:rPr>
          <w:rFonts w:hint="eastAsia"/>
        </w:rPr>
        <w:t>3</w:t>
      </w:r>
      <w:r>
        <w:t>所示（管理功能涵盖数据的新增、编辑、删除、查询及搜索）。</w:t>
      </w:r>
    </w:p>
    <w:p w14:paraId="1F2C3403" w14:textId="77777777" w:rsidR="00EA02B3" w:rsidRDefault="00000000">
      <w:pPr>
        <w:keepNext/>
        <w:widowControl/>
        <w:spacing w:line="240" w:lineRule="auto"/>
        <w:jc w:val="center"/>
      </w:pPr>
      <w:r>
        <w:rPr>
          <w:rFonts w:hint="eastAsia"/>
          <w:noProof/>
        </w:rPr>
        <w:lastRenderedPageBreak/>
        <w:drawing>
          <wp:inline distT="0" distB="0" distL="0" distR="0" wp14:anchorId="74E23B09" wp14:editId="25FFB119">
            <wp:extent cx="4199255" cy="6559550"/>
            <wp:effectExtent l="38100" t="38100" r="86995" b="88900"/>
            <wp:docPr id="1021152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5219" name="图片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208620" cy="6573839"/>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DD425C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 xml:space="preserve"> </w:t>
      </w:r>
      <w:r>
        <w:rPr>
          <w:rFonts w:hint="eastAsia"/>
        </w:rPr>
        <w:t>管理员用例图</w:t>
      </w:r>
    </w:p>
    <w:p w14:paraId="4EB99F67" w14:textId="77777777" w:rsidR="00EA02B3" w:rsidRDefault="00EA02B3"/>
    <w:p w14:paraId="42250C1B" w14:textId="77777777" w:rsidR="00EA02B3" w:rsidRDefault="00000000">
      <w:pPr>
        <w:pStyle w:val="41"/>
      </w:pPr>
      <w:r>
        <w:rPr>
          <w:rFonts w:hint="eastAsia"/>
        </w:rPr>
        <w:t>普通用户用例分析</w:t>
      </w:r>
    </w:p>
    <w:p w14:paraId="224E51E9" w14:textId="77777777" w:rsidR="00EA02B3" w:rsidRDefault="00000000">
      <w:pPr>
        <w:ind w:firstLineChars="200" w:firstLine="480"/>
      </w:pPr>
      <w:r>
        <w:t>用户通过账号登录系统后，可以在个人中心维护基本信息，包括实名认证、联系方式等。用户点击预约挂号可以查看医院列表和医生信息，选择合适的就诊时间进行预约。对于体检报告和就医记录，用户可以在健康档案中进行查看和管理。用户可以在智能问诊模块中，描述自身症状获取</w:t>
      </w:r>
      <w:r>
        <w:t>AI</w:t>
      </w:r>
      <w:r>
        <w:t>建议，必要时可以选择在线咨询医生。用户还可以在</w:t>
      </w:r>
      <w:r>
        <w:lastRenderedPageBreak/>
        <w:t>医疗知识库中，浏览健康科普文章，查询常见疾病和药品信息，并通过关键词进行搜索。用户用例图如图</w:t>
      </w:r>
      <w:r>
        <w:t>3</w:t>
      </w:r>
      <w:r>
        <w:rPr>
          <w:rFonts w:hint="eastAsia"/>
        </w:rPr>
        <w:t>.4</w:t>
      </w:r>
      <w:r>
        <w:t>所示（其中包括信息查看、预约挂号、健康管理等功能）</w:t>
      </w:r>
      <w:r>
        <w:rPr>
          <w:rFonts w:hint="eastAsia"/>
        </w:rPr>
        <w:t>。</w:t>
      </w:r>
    </w:p>
    <w:p w14:paraId="31A912EA" w14:textId="77777777" w:rsidR="00EA02B3" w:rsidRDefault="00EA02B3">
      <w:pPr>
        <w:ind w:firstLineChars="200" w:firstLine="480"/>
      </w:pPr>
    </w:p>
    <w:p w14:paraId="3E47687C" w14:textId="77777777" w:rsidR="00EA02B3" w:rsidRDefault="00000000">
      <w:pPr>
        <w:keepNext/>
        <w:widowControl/>
        <w:spacing w:line="240" w:lineRule="auto"/>
        <w:jc w:val="center"/>
      </w:pPr>
      <w:r>
        <w:rPr>
          <w:noProof/>
        </w:rPr>
        <w:drawing>
          <wp:inline distT="0" distB="0" distL="0" distR="0" wp14:anchorId="5D39C40D" wp14:editId="0C231ADD">
            <wp:extent cx="2976880" cy="6685280"/>
            <wp:effectExtent l="38100" t="38100" r="90170" b="96520"/>
            <wp:docPr id="15577116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11623" name="图片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989319" cy="671308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4802FD7"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普通用户用例图</w:t>
      </w:r>
    </w:p>
    <w:p w14:paraId="54B8404B" w14:textId="77777777" w:rsidR="00EA02B3" w:rsidRDefault="00EA02B3"/>
    <w:p w14:paraId="3B875A62" w14:textId="77777777" w:rsidR="00EA02B3" w:rsidRDefault="00000000">
      <w:pPr>
        <w:pStyle w:val="41"/>
      </w:pPr>
      <w:r>
        <w:rPr>
          <w:rFonts w:hint="eastAsia"/>
        </w:rPr>
        <w:lastRenderedPageBreak/>
        <w:t>医疗工作者用例分析</w:t>
      </w:r>
    </w:p>
    <w:p w14:paraId="52A332F9" w14:textId="0F3092AD" w:rsidR="00EA02B3" w:rsidRDefault="00000000">
      <w:pPr>
        <w:ind w:firstLineChars="200" w:firstLine="480"/>
      </w:pPr>
      <w:r>
        <w:rPr>
          <w:rFonts w:hint="eastAsia"/>
        </w:rPr>
        <w:t>医疗工作者</w:t>
      </w:r>
      <w:r>
        <w:t>通过账号登录系统后，可以在个人信息页面维护个人资料，包括专业特长、出诊时间等信息。医生点击患者管理可以查看当前就诊患者的信息，点击查看进入患者详情页面，记录诊疗过程，开具处方。对于患者的预约申请，需要医生在排班时间内进行确认。医生可以在健康管理模块中，查看患者的体检报告和历史病历，并添加专业医嘱。并且可以通过患者姓名、就诊时间等字段进行相关搜索。医生可以通过系统与患者进行在线问诊，方便及时了解患者病情变化并提供医疗建议。医生用例图如图</w:t>
      </w:r>
      <w:r>
        <w:t>3</w:t>
      </w:r>
      <w:r>
        <w:rPr>
          <w:rFonts w:hint="eastAsia"/>
        </w:rPr>
        <w:t>.5</w:t>
      </w:r>
      <w:r>
        <w:t>所示（其中管理功能包括数据的查看、记录、更新和搜索）</w:t>
      </w:r>
      <w:r w:rsidR="00047822">
        <w:rPr>
          <w:rFonts w:hint="eastAsia"/>
        </w:rPr>
        <w:t>。</w:t>
      </w:r>
    </w:p>
    <w:p w14:paraId="59E75E56" w14:textId="77777777" w:rsidR="00EA02B3" w:rsidRDefault="00EA02B3">
      <w:pPr>
        <w:ind w:firstLineChars="200" w:firstLine="480"/>
      </w:pPr>
    </w:p>
    <w:p w14:paraId="1C1AE7F4" w14:textId="77777777" w:rsidR="00EA02B3" w:rsidRDefault="00000000">
      <w:pPr>
        <w:keepNext/>
        <w:widowControl/>
        <w:spacing w:line="240" w:lineRule="auto"/>
        <w:jc w:val="center"/>
      </w:pPr>
      <w:r>
        <w:rPr>
          <w:rFonts w:hint="eastAsia"/>
          <w:noProof/>
        </w:rPr>
        <w:drawing>
          <wp:inline distT="0" distB="0" distL="0" distR="0" wp14:anchorId="39CA5897" wp14:editId="22B57D90">
            <wp:extent cx="3273425" cy="5756910"/>
            <wp:effectExtent l="38100" t="38100" r="98425" b="91440"/>
            <wp:docPr id="3391428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42857" name="图片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276899" cy="5762939"/>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F4145E5"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3</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医生用例图</w:t>
      </w:r>
    </w:p>
    <w:p w14:paraId="16233C42" w14:textId="77777777" w:rsidR="00EA02B3" w:rsidRDefault="00000000">
      <w:pPr>
        <w:pStyle w:val="21"/>
      </w:pPr>
      <w:bookmarkStart w:id="45" w:name="_Toc199510580"/>
      <w:r>
        <w:rPr>
          <w:rFonts w:hint="eastAsia"/>
        </w:rPr>
        <w:lastRenderedPageBreak/>
        <w:t>非功能需求分析</w:t>
      </w:r>
      <w:bookmarkEnd w:id="45"/>
    </w:p>
    <w:p w14:paraId="60CB7030" w14:textId="77777777" w:rsidR="00EA02B3" w:rsidRDefault="00000000">
      <w:pPr>
        <w:pStyle w:val="31"/>
      </w:pPr>
      <w:bookmarkStart w:id="46" w:name="_Toc199510581"/>
      <w:r>
        <w:rPr>
          <w:rFonts w:hint="eastAsia"/>
        </w:rPr>
        <w:t>性能需求</w:t>
      </w:r>
      <w:bookmarkEnd w:id="46"/>
      <w:r>
        <w:rPr>
          <w:rFonts w:hint="eastAsia"/>
        </w:rPr>
        <w:t xml:space="preserve">  </w:t>
      </w:r>
    </w:p>
    <w:p w14:paraId="779BD4D3" w14:textId="77777777" w:rsidR="00EA02B3" w:rsidRDefault="00000000">
      <w:pPr>
        <w:ind w:firstLineChars="200" w:firstLine="480"/>
      </w:pPr>
      <w:r>
        <w:rPr>
          <w:rFonts w:hint="eastAsia"/>
        </w:rPr>
        <w:t xml:space="preserve">- </w:t>
      </w:r>
      <w:r>
        <w:rPr>
          <w:rFonts w:hint="eastAsia"/>
        </w:rPr>
        <w:t>响应效率：用户操作后，系统应在</w:t>
      </w:r>
      <w:r>
        <w:rPr>
          <w:rFonts w:hint="eastAsia"/>
        </w:rPr>
        <w:t>2</w:t>
      </w:r>
      <w:r>
        <w:rPr>
          <w:rFonts w:hint="eastAsia"/>
        </w:rPr>
        <w:t>秒内完成响应，保证流畅体验。</w:t>
      </w:r>
      <w:r>
        <w:rPr>
          <w:rFonts w:hint="eastAsia"/>
        </w:rPr>
        <w:t xml:space="preserve">  </w:t>
      </w:r>
    </w:p>
    <w:p w14:paraId="3040985E" w14:textId="77777777" w:rsidR="00EA02B3" w:rsidRDefault="00000000">
      <w:pPr>
        <w:ind w:firstLineChars="200" w:firstLine="480"/>
      </w:pPr>
      <w:r>
        <w:rPr>
          <w:rFonts w:hint="eastAsia"/>
        </w:rPr>
        <w:t xml:space="preserve">- </w:t>
      </w:r>
      <w:r>
        <w:rPr>
          <w:rFonts w:hint="eastAsia"/>
        </w:rPr>
        <w:t>并发处理：系统需支持至少</w:t>
      </w:r>
      <w:r>
        <w:rPr>
          <w:rFonts w:hint="eastAsia"/>
        </w:rPr>
        <w:t>1000</w:t>
      </w:r>
      <w:r>
        <w:rPr>
          <w:rFonts w:hint="eastAsia"/>
        </w:rPr>
        <w:t>名用户同时在线，确保高并发场景下的稳定性。</w:t>
      </w:r>
      <w:r>
        <w:rPr>
          <w:rFonts w:hint="eastAsia"/>
        </w:rPr>
        <w:t xml:space="preserve">  </w:t>
      </w:r>
    </w:p>
    <w:p w14:paraId="39220F69" w14:textId="77777777" w:rsidR="00EA02B3" w:rsidRDefault="00000000">
      <w:pPr>
        <w:ind w:firstLineChars="200" w:firstLine="480"/>
      </w:pPr>
      <w:r>
        <w:rPr>
          <w:rFonts w:hint="eastAsia"/>
        </w:rPr>
        <w:t xml:space="preserve">- </w:t>
      </w:r>
      <w:r>
        <w:rPr>
          <w:rFonts w:hint="eastAsia"/>
        </w:rPr>
        <w:t>数据处理量：每分钟可处理不少于</w:t>
      </w:r>
      <w:r>
        <w:rPr>
          <w:rFonts w:hint="eastAsia"/>
        </w:rPr>
        <w:t>1000</w:t>
      </w:r>
      <w:r>
        <w:rPr>
          <w:rFonts w:hint="eastAsia"/>
        </w:rPr>
        <w:t>条体检数据，满足业务对数据处理速度的要求。</w:t>
      </w:r>
    </w:p>
    <w:p w14:paraId="6AB61100" w14:textId="77777777" w:rsidR="00EA02B3" w:rsidRDefault="00000000">
      <w:pPr>
        <w:pStyle w:val="31"/>
      </w:pPr>
      <w:bookmarkStart w:id="47" w:name="_Toc199510582"/>
      <w:r>
        <w:rPr>
          <w:rFonts w:hint="eastAsia"/>
        </w:rPr>
        <w:t>可用性需求</w:t>
      </w:r>
      <w:bookmarkEnd w:id="47"/>
      <w:r>
        <w:rPr>
          <w:rFonts w:hint="eastAsia"/>
        </w:rPr>
        <w:t xml:space="preserve">  </w:t>
      </w:r>
    </w:p>
    <w:p w14:paraId="65B70F61" w14:textId="77777777" w:rsidR="00EA02B3" w:rsidRDefault="00000000">
      <w:pPr>
        <w:ind w:firstLineChars="200" w:firstLine="480"/>
      </w:pPr>
      <w:r>
        <w:rPr>
          <w:rFonts w:hint="eastAsia"/>
        </w:rPr>
        <w:t xml:space="preserve">- </w:t>
      </w:r>
      <w:r>
        <w:rPr>
          <w:rFonts w:hint="eastAsia"/>
        </w:rPr>
        <w:t>高可用性：系统年平均可用率需达到</w:t>
      </w:r>
      <w:r>
        <w:rPr>
          <w:rFonts w:hint="eastAsia"/>
        </w:rPr>
        <w:t>99.9%</w:t>
      </w:r>
      <w:r>
        <w:rPr>
          <w:rFonts w:hint="eastAsia"/>
        </w:rPr>
        <w:t>，保障用户随时访问。</w:t>
      </w:r>
      <w:r>
        <w:rPr>
          <w:rFonts w:hint="eastAsia"/>
        </w:rPr>
        <w:t xml:space="preserve">  </w:t>
      </w:r>
    </w:p>
    <w:p w14:paraId="3AD5E909" w14:textId="77777777" w:rsidR="00EA02B3" w:rsidRDefault="00000000">
      <w:pPr>
        <w:ind w:firstLineChars="200" w:firstLine="480"/>
      </w:pPr>
      <w:r>
        <w:rPr>
          <w:rFonts w:hint="eastAsia"/>
        </w:rPr>
        <w:t xml:space="preserve">- </w:t>
      </w:r>
      <w:r>
        <w:rPr>
          <w:rFonts w:hint="eastAsia"/>
        </w:rPr>
        <w:t>易用性：界面设计应简洁，用户可在三步内完成如预约、查阅报告等主要操作。</w:t>
      </w:r>
      <w:r>
        <w:rPr>
          <w:rFonts w:hint="eastAsia"/>
        </w:rPr>
        <w:t xml:space="preserve">  </w:t>
      </w:r>
    </w:p>
    <w:p w14:paraId="3B59CE38" w14:textId="77777777" w:rsidR="00EA02B3" w:rsidRDefault="00000000">
      <w:pPr>
        <w:ind w:firstLineChars="200" w:firstLine="480"/>
      </w:pPr>
      <w:r>
        <w:rPr>
          <w:rFonts w:hint="eastAsia"/>
        </w:rPr>
        <w:t xml:space="preserve">- </w:t>
      </w:r>
      <w:r>
        <w:rPr>
          <w:rFonts w:hint="eastAsia"/>
        </w:rPr>
        <w:t>多语言界面：需支持中文和英文，适应不同用户的语言需求。</w:t>
      </w:r>
    </w:p>
    <w:p w14:paraId="7F490CE9" w14:textId="77777777" w:rsidR="00EA02B3" w:rsidRDefault="00000000">
      <w:pPr>
        <w:pStyle w:val="31"/>
      </w:pPr>
      <w:bookmarkStart w:id="48" w:name="_Toc199510583"/>
      <w:r>
        <w:rPr>
          <w:rFonts w:hint="eastAsia"/>
        </w:rPr>
        <w:t>安全性需求</w:t>
      </w:r>
      <w:bookmarkEnd w:id="48"/>
      <w:r>
        <w:rPr>
          <w:rFonts w:hint="eastAsia"/>
        </w:rPr>
        <w:t xml:space="preserve">  </w:t>
      </w:r>
    </w:p>
    <w:p w14:paraId="30814D4B" w14:textId="77777777" w:rsidR="00EA02B3" w:rsidRDefault="00000000">
      <w:pPr>
        <w:ind w:firstLineChars="200" w:firstLine="480"/>
      </w:pPr>
      <w:r>
        <w:rPr>
          <w:rFonts w:hint="eastAsia"/>
        </w:rPr>
        <w:t xml:space="preserve">- </w:t>
      </w:r>
      <w:r>
        <w:rPr>
          <w:rFonts w:hint="eastAsia"/>
        </w:rPr>
        <w:t>数据保护：用户的敏感信息（如身份证、联系方式等）需加密保存，防止泄露。</w:t>
      </w:r>
      <w:r>
        <w:rPr>
          <w:rFonts w:hint="eastAsia"/>
        </w:rPr>
        <w:t xml:space="preserve">  </w:t>
      </w:r>
    </w:p>
    <w:p w14:paraId="6B7EF974" w14:textId="77777777" w:rsidR="00EA02B3" w:rsidRDefault="00000000">
      <w:pPr>
        <w:ind w:firstLineChars="200" w:firstLine="480"/>
      </w:pPr>
      <w:r>
        <w:rPr>
          <w:rFonts w:hint="eastAsia"/>
        </w:rPr>
        <w:t xml:space="preserve">- </w:t>
      </w:r>
      <w:r>
        <w:rPr>
          <w:rFonts w:hint="eastAsia"/>
        </w:rPr>
        <w:t>用户认证：采用</w:t>
      </w:r>
      <w:r>
        <w:rPr>
          <w:rFonts w:hint="eastAsia"/>
        </w:rPr>
        <w:t>JWT</w:t>
      </w:r>
      <w:r>
        <w:rPr>
          <w:rFonts w:hint="eastAsia"/>
        </w:rPr>
        <w:t>机制进行身份验证，确保系统安全访问。</w:t>
      </w:r>
      <w:r>
        <w:rPr>
          <w:rFonts w:hint="eastAsia"/>
        </w:rPr>
        <w:t xml:space="preserve">  </w:t>
      </w:r>
    </w:p>
    <w:p w14:paraId="0134D4B9" w14:textId="77777777" w:rsidR="00EA02B3" w:rsidRDefault="00000000">
      <w:pPr>
        <w:ind w:firstLineChars="200" w:firstLine="480"/>
      </w:pPr>
      <w:r>
        <w:rPr>
          <w:rFonts w:hint="eastAsia"/>
        </w:rPr>
        <w:t xml:space="preserve">- </w:t>
      </w:r>
      <w:r>
        <w:rPr>
          <w:rFonts w:hint="eastAsia"/>
        </w:rPr>
        <w:t>权限分级：根据用户类型（如普通用户、医生、管理员）分配不同的访问权限，保障数据安全。</w:t>
      </w:r>
    </w:p>
    <w:p w14:paraId="62D1812A" w14:textId="77777777" w:rsidR="00EA02B3" w:rsidRDefault="00000000">
      <w:pPr>
        <w:pStyle w:val="31"/>
      </w:pPr>
      <w:bookmarkStart w:id="49" w:name="_Toc199510584"/>
      <w:r>
        <w:rPr>
          <w:rFonts w:hint="eastAsia"/>
        </w:rPr>
        <w:t>可维护性需求</w:t>
      </w:r>
      <w:bookmarkEnd w:id="49"/>
      <w:r>
        <w:rPr>
          <w:rFonts w:hint="eastAsia"/>
        </w:rPr>
        <w:t xml:space="preserve">  </w:t>
      </w:r>
    </w:p>
    <w:p w14:paraId="1A551ECC" w14:textId="77777777" w:rsidR="00EA02B3" w:rsidRDefault="00000000">
      <w:pPr>
        <w:ind w:firstLineChars="200" w:firstLine="480"/>
      </w:pPr>
      <w:r>
        <w:rPr>
          <w:rFonts w:hint="eastAsia"/>
        </w:rPr>
        <w:t xml:space="preserve">- </w:t>
      </w:r>
      <w:r>
        <w:rPr>
          <w:rFonts w:hint="eastAsia"/>
        </w:rPr>
        <w:t>规范开发：代码需遵循统一规范，注释清晰，便于后续维护。</w:t>
      </w:r>
      <w:r>
        <w:rPr>
          <w:rFonts w:hint="eastAsia"/>
        </w:rPr>
        <w:t xml:space="preserve">  </w:t>
      </w:r>
    </w:p>
    <w:p w14:paraId="4E8B44AF" w14:textId="77777777" w:rsidR="00EA02B3" w:rsidRDefault="00000000">
      <w:pPr>
        <w:ind w:firstLineChars="200" w:firstLine="480"/>
      </w:pPr>
      <w:r>
        <w:rPr>
          <w:rFonts w:hint="eastAsia"/>
        </w:rPr>
        <w:t xml:space="preserve">- </w:t>
      </w:r>
      <w:r>
        <w:rPr>
          <w:rFonts w:hint="eastAsia"/>
        </w:rPr>
        <w:t>结构清晰：采用模块化设计，方便功能独立开发和测试，降低维护难度。</w:t>
      </w:r>
      <w:r>
        <w:rPr>
          <w:rFonts w:hint="eastAsia"/>
        </w:rPr>
        <w:t xml:space="preserve">  </w:t>
      </w:r>
    </w:p>
    <w:p w14:paraId="4FD6DFD7" w14:textId="77777777" w:rsidR="00EA02B3" w:rsidRDefault="00000000">
      <w:pPr>
        <w:ind w:firstLineChars="200" w:firstLine="480"/>
      </w:pPr>
      <w:r>
        <w:rPr>
          <w:rFonts w:hint="eastAsia"/>
        </w:rPr>
        <w:t xml:space="preserve">- </w:t>
      </w:r>
      <w:r>
        <w:rPr>
          <w:rFonts w:hint="eastAsia"/>
        </w:rPr>
        <w:t>文档支持：提供完整的开发和用户文档，便于理解和操作系统。</w:t>
      </w:r>
    </w:p>
    <w:p w14:paraId="01561506" w14:textId="77777777" w:rsidR="00EA02B3" w:rsidRDefault="00000000">
      <w:pPr>
        <w:pStyle w:val="31"/>
      </w:pPr>
      <w:bookmarkStart w:id="50" w:name="_Toc199510585"/>
      <w:r>
        <w:rPr>
          <w:rFonts w:hint="eastAsia"/>
        </w:rPr>
        <w:t>兼容性需求</w:t>
      </w:r>
      <w:bookmarkEnd w:id="50"/>
      <w:r>
        <w:rPr>
          <w:rFonts w:hint="eastAsia"/>
        </w:rPr>
        <w:t xml:space="preserve">  </w:t>
      </w:r>
    </w:p>
    <w:p w14:paraId="5E713974" w14:textId="77777777" w:rsidR="00EA02B3" w:rsidRDefault="00000000">
      <w:pPr>
        <w:ind w:firstLineChars="200" w:firstLine="480"/>
      </w:pPr>
      <w:r>
        <w:rPr>
          <w:rFonts w:hint="eastAsia"/>
        </w:rPr>
        <w:t xml:space="preserve">- </w:t>
      </w:r>
      <w:r>
        <w:rPr>
          <w:rFonts w:hint="eastAsia"/>
        </w:rPr>
        <w:t>浏览器兼容：支持主流浏览器（如</w:t>
      </w:r>
      <w:r>
        <w:rPr>
          <w:rFonts w:hint="eastAsia"/>
        </w:rPr>
        <w:t>Chrome</w:t>
      </w:r>
      <w:r>
        <w:rPr>
          <w:rFonts w:hint="eastAsia"/>
        </w:rPr>
        <w:t>、</w:t>
      </w:r>
      <w:r>
        <w:rPr>
          <w:rFonts w:hint="eastAsia"/>
        </w:rPr>
        <w:t>Firefox</w:t>
      </w:r>
      <w:r>
        <w:rPr>
          <w:rFonts w:hint="eastAsia"/>
        </w:rPr>
        <w:t>、</w:t>
      </w:r>
      <w:r>
        <w:rPr>
          <w:rFonts w:hint="eastAsia"/>
        </w:rPr>
        <w:t>Safari</w:t>
      </w:r>
      <w:r>
        <w:rPr>
          <w:rFonts w:hint="eastAsia"/>
        </w:rPr>
        <w:t>、</w:t>
      </w:r>
      <w:r>
        <w:rPr>
          <w:rFonts w:hint="eastAsia"/>
        </w:rPr>
        <w:t>Edge</w:t>
      </w:r>
      <w:r>
        <w:rPr>
          <w:rFonts w:hint="eastAsia"/>
        </w:rPr>
        <w:t>）最新版本的正常访问。</w:t>
      </w:r>
      <w:r>
        <w:rPr>
          <w:rFonts w:hint="eastAsia"/>
        </w:rPr>
        <w:t xml:space="preserve">  </w:t>
      </w:r>
    </w:p>
    <w:p w14:paraId="38B612C6" w14:textId="77777777" w:rsidR="00EA02B3" w:rsidRDefault="00000000">
      <w:pPr>
        <w:ind w:firstLineChars="200" w:firstLine="480"/>
      </w:pPr>
      <w:r>
        <w:rPr>
          <w:rFonts w:hint="eastAsia"/>
        </w:rPr>
        <w:t xml:space="preserve">- </w:t>
      </w:r>
      <w:r>
        <w:rPr>
          <w:rFonts w:hint="eastAsia"/>
        </w:rPr>
        <w:t>移动端适配：具备响应式布局，保证在手机、平板等设备上的良好体验。</w:t>
      </w:r>
    </w:p>
    <w:p w14:paraId="3BFB0FFE" w14:textId="77777777" w:rsidR="00EA02B3" w:rsidRDefault="00000000">
      <w:pPr>
        <w:pStyle w:val="31"/>
      </w:pPr>
      <w:bookmarkStart w:id="51" w:name="_Toc199510586"/>
      <w:r>
        <w:rPr>
          <w:rFonts w:hint="eastAsia"/>
        </w:rPr>
        <w:t>可靠性需求</w:t>
      </w:r>
      <w:bookmarkEnd w:id="51"/>
      <w:r>
        <w:rPr>
          <w:rFonts w:hint="eastAsia"/>
        </w:rPr>
        <w:t xml:space="preserve">  </w:t>
      </w:r>
    </w:p>
    <w:p w14:paraId="29A169DA" w14:textId="77777777" w:rsidR="00EA02B3" w:rsidRDefault="00000000">
      <w:pPr>
        <w:ind w:firstLineChars="200" w:firstLine="480"/>
      </w:pPr>
      <w:r>
        <w:rPr>
          <w:rFonts w:hint="eastAsia"/>
        </w:rPr>
        <w:t xml:space="preserve">- </w:t>
      </w:r>
      <w:r>
        <w:rPr>
          <w:rFonts w:hint="eastAsia"/>
        </w:rPr>
        <w:t>定期备份：系统需定期进行数据备份，防止数据丢失。</w:t>
      </w:r>
      <w:r>
        <w:rPr>
          <w:rFonts w:hint="eastAsia"/>
        </w:rPr>
        <w:t xml:space="preserve">  </w:t>
      </w:r>
    </w:p>
    <w:p w14:paraId="30669D39" w14:textId="77777777" w:rsidR="00EA02B3" w:rsidRDefault="00000000">
      <w:pPr>
        <w:ind w:firstLineChars="200" w:firstLine="480"/>
      </w:pPr>
      <w:r>
        <w:rPr>
          <w:rFonts w:hint="eastAsia"/>
        </w:rPr>
        <w:t xml:space="preserve">- </w:t>
      </w:r>
      <w:r>
        <w:rPr>
          <w:rFonts w:hint="eastAsia"/>
        </w:rPr>
        <w:t>故障应对：具备故障恢复机制，出现异常时可快速恢复服务，减少影响。</w:t>
      </w:r>
    </w:p>
    <w:p w14:paraId="6BAA630E" w14:textId="77777777" w:rsidR="00EA02B3" w:rsidRDefault="00000000">
      <w:pPr>
        <w:pStyle w:val="21"/>
      </w:pPr>
      <w:bookmarkStart w:id="52" w:name="_Toc199510587"/>
      <w:r>
        <w:rPr>
          <w:rFonts w:hint="eastAsia"/>
        </w:rPr>
        <w:t>运行环境需求</w:t>
      </w:r>
      <w:bookmarkEnd w:id="52"/>
    </w:p>
    <w:p w14:paraId="02A6F7A4" w14:textId="77777777" w:rsidR="00EA02B3" w:rsidRDefault="00000000">
      <w:pPr>
        <w:pStyle w:val="31"/>
      </w:pPr>
      <w:bookmarkStart w:id="53" w:name="_Toc199510588"/>
      <w:r>
        <w:rPr>
          <w:rFonts w:hint="eastAsia"/>
        </w:rPr>
        <w:t>硬件要求</w:t>
      </w:r>
      <w:bookmarkEnd w:id="53"/>
    </w:p>
    <w:p w14:paraId="5A770340" w14:textId="77777777" w:rsidR="00EA02B3" w:rsidRDefault="00000000">
      <w:pPr>
        <w:pStyle w:val="afffff3"/>
        <w:numPr>
          <w:ilvl w:val="0"/>
          <w:numId w:val="14"/>
        </w:numPr>
        <w:ind w:firstLineChars="0"/>
      </w:pPr>
      <w:r>
        <w:rPr>
          <w:rFonts w:hint="eastAsia"/>
        </w:rPr>
        <w:t>处理器：至少双核处理器，推荐使用四核或以上的处理器以提高性能。</w:t>
      </w:r>
    </w:p>
    <w:p w14:paraId="22C4A2B1" w14:textId="77777777" w:rsidR="00EA02B3" w:rsidRDefault="00000000">
      <w:pPr>
        <w:pStyle w:val="afffff3"/>
        <w:numPr>
          <w:ilvl w:val="0"/>
          <w:numId w:val="14"/>
        </w:numPr>
        <w:ind w:firstLineChars="0"/>
      </w:pPr>
      <w:r>
        <w:rPr>
          <w:rFonts w:hint="eastAsia"/>
        </w:rPr>
        <w:t>内存：最低要求</w:t>
      </w:r>
      <w:r>
        <w:rPr>
          <w:rFonts w:hint="eastAsia"/>
        </w:rPr>
        <w:t>8GB RAM</w:t>
      </w:r>
      <w:r>
        <w:rPr>
          <w:rFonts w:hint="eastAsia"/>
        </w:rPr>
        <w:t>，推荐</w:t>
      </w:r>
      <w:r>
        <w:rPr>
          <w:rFonts w:hint="eastAsia"/>
        </w:rPr>
        <w:t>16GB RAM</w:t>
      </w:r>
      <w:r>
        <w:rPr>
          <w:rFonts w:hint="eastAsia"/>
        </w:rPr>
        <w:t>或更高，以支持多用户并发访问和数据处理。</w:t>
      </w:r>
    </w:p>
    <w:p w14:paraId="6CA2351E" w14:textId="77777777" w:rsidR="00EA02B3" w:rsidRDefault="00000000">
      <w:pPr>
        <w:pStyle w:val="afffff3"/>
        <w:numPr>
          <w:ilvl w:val="0"/>
          <w:numId w:val="14"/>
        </w:numPr>
        <w:ind w:firstLineChars="0"/>
      </w:pPr>
      <w:r>
        <w:rPr>
          <w:rFonts w:hint="eastAsia"/>
        </w:rPr>
        <w:lastRenderedPageBreak/>
        <w:t>存储：至少</w:t>
      </w:r>
      <w:r>
        <w:rPr>
          <w:rFonts w:hint="eastAsia"/>
        </w:rPr>
        <w:t>100GB</w:t>
      </w:r>
      <w:r>
        <w:rPr>
          <w:rFonts w:hint="eastAsia"/>
        </w:rPr>
        <w:t>的可用硬盘空间，推荐使用</w:t>
      </w:r>
      <w:r>
        <w:rPr>
          <w:rFonts w:hint="eastAsia"/>
        </w:rPr>
        <w:t>SSD</w:t>
      </w:r>
      <w:r>
        <w:rPr>
          <w:rFonts w:hint="eastAsia"/>
        </w:rPr>
        <w:t>以提高读写速度。</w:t>
      </w:r>
    </w:p>
    <w:p w14:paraId="25DCB16B" w14:textId="77777777" w:rsidR="00EA02B3" w:rsidRDefault="00000000">
      <w:pPr>
        <w:pStyle w:val="afffff3"/>
        <w:numPr>
          <w:ilvl w:val="0"/>
          <w:numId w:val="14"/>
        </w:numPr>
        <w:ind w:firstLineChars="0"/>
      </w:pPr>
      <w:r>
        <w:rPr>
          <w:rFonts w:hint="eastAsia"/>
        </w:rPr>
        <w:t>网络：稳定的网络连接，带宽至少为</w:t>
      </w:r>
      <w:r>
        <w:rPr>
          <w:rFonts w:hint="eastAsia"/>
        </w:rPr>
        <w:t>10Mbps</w:t>
      </w:r>
      <w:r>
        <w:rPr>
          <w:rFonts w:hint="eastAsia"/>
        </w:rPr>
        <w:t>，以支持在线问诊和视频通话功能。</w:t>
      </w:r>
    </w:p>
    <w:p w14:paraId="1E8F108B" w14:textId="77777777" w:rsidR="00EA02B3" w:rsidRDefault="00000000">
      <w:pPr>
        <w:pStyle w:val="31"/>
      </w:pPr>
      <w:bookmarkStart w:id="54" w:name="_Toc199510589"/>
      <w:r>
        <w:rPr>
          <w:rFonts w:hint="eastAsia"/>
        </w:rPr>
        <w:t>软件要求</w:t>
      </w:r>
      <w:bookmarkEnd w:id="54"/>
    </w:p>
    <w:p w14:paraId="717A6096" w14:textId="77777777" w:rsidR="00EA02B3" w:rsidRDefault="00000000">
      <w:pPr>
        <w:pStyle w:val="afffff3"/>
        <w:numPr>
          <w:ilvl w:val="0"/>
          <w:numId w:val="14"/>
        </w:numPr>
        <w:ind w:firstLineChars="0"/>
      </w:pPr>
      <w:r>
        <w:rPr>
          <w:rFonts w:hint="eastAsia"/>
        </w:rPr>
        <w:t>操作系统：</w:t>
      </w:r>
    </w:p>
    <w:p w14:paraId="7ED84E41" w14:textId="77777777" w:rsidR="00EA02B3" w:rsidRDefault="00000000">
      <w:pPr>
        <w:ind w:firstLineChars="200" w:firstLine="480"/>
      </w:pPr>
      <w:r>
        <w:rPr>
          <w:rFonts w:hint="eastAsia"/>
        </w:rPr>
        <w:t xml:space="preserve">  - Windows 10</w:t>
      </w:r>
      <w:r>
        <w:rPr>
          <w:rFonts w:hint="eastAsia"/>
        </w:rPr>
        <w:t>及以上版本</w:t>
      </w:r>
    </w:p>
    <w:p w14:paraId="4B3F05E1" w14:textId="77777777" w:rsidR="00EA02B3" w:rsidRDefault="00000000">
      <w:pPr>
        <w:ind w:firstLineChars="200" w:firstLine="480"/>
      </w:pPr>
      <w:r>
        <w:rPr>
          <w:rFonts w:hint="eastAsia"/>
        </w:rPr>
        <w:t xml:space="preserve">  - Ubuntu 20.04</w:t>
      </w:r>
      <w:r>
        <w:rPr>
          <w:rFonts w:hint="eastAsia"/>
        </w:rPr>
        <w:t>及以上版本</w:t>
      </w:r>
    </w:p>
    <w:p w14:paraId="4BD162BA" w14:textId="77777777" w:rsidR="00EA02B3" w:rsidRDefault="00000000">
      <w:pPr>
        <w:ind w:firstLineChars="200" w:firstLine="480"/>
      </w:pPr>
      <w:r>
        <w:rPr>
          <w:rFonts w:hint="eastAsia"/>
        </w:rPr>
        <w:t xml:space="preserve">  - macOS 10.15</w:t>
      </w:r>
      <w:r>
        <w:rPr>
          <w:rFonts w:hint="eastAsia"/>
        </w:rPr>
        <w:t>及以上版本</w:t>
      </w:r>
    </w:p>
    <w:p w14:paraId="3AC5592E" w14:textId="77777777" w:rsidR="00EA02B3" w:rsidRDefault="00000000">
      <w:pPr>
        <w:pStyle w:val="afffff3"/>
        <w:numPr>
          <w:ilvl w:val="0"/>
          <w:numId w:val="14"/>
        </w:numPr>
        <w:ind w:firstLineChars="0"/>
      </w:pPr>
      <w:r>
        <w:rPr>
          <w:rFonts w:hint="eastAsia"/>
        </w:rPr>
        <w:t>开发环境：</w:t>
      </w:r>
    </w:p>
    <w:p w14:paraId="3FFB0ADC" w14:textId="77777777" w:rsidR="00EA02B3" w:rsidRDefault="00000000">
      <w:pPr>
        <w:ind w:firstLineChars="200" w:firstLine="480"/>
      </w:pPr>
      <w:r>
        <w:rPr>
          <w:rFonts w:hint="eastAsia"/>
        </w:rPr>
        <w:t xml:space="preserve">  - JDK 11</w:t>
      </w:r>
      <w:r>
        <w:rPr>
          <w:rFonts w:hint="eastAsia"/>
        </w:rPr>
        <w:t>或以上版本</w:t>
      </w:r>
    </w:p>
    <w:p w14:paraId="1CDC68E6" w14:textId="77777777" w:rsidR="00EA02B3" w:rsidRDefault="00000000">
      <w:pPr>
        <w:ind w:firstLineChars="200" w:firstLine="480"/>
      </w:pPr>
      <w:r>
        <w:rPr>
          <w:rFonts w:hint="eastAsia"/>
        </w:rPr>
        <w:t xml:space="preserve">  - Maven 3.6</w:t>
      </w:r>
      <w:r>
        <w:rPr>
          <w:rFonts w:hint="eastAsia"/>
        </w:rPr>
        <w:t>或以上版本</w:t>
      </w:r>
    </w:p>
    <w:p w14:paraId="4EB10443" w14:textId="77777777" w:rsidR="00EA02B3" w:rsidRDefault="00000000">
      <w:pPr>
        <w:ind w:firstLineChars="200" w:firstLine="480"/>
      </w:pPr>
      <w:r>
        <w:rPr>
          <w:rFonts w:hint="eastAsia"/>
        </w:rPr>
        <w:t xml:space="preserve">  - Node.js 14</w:t>
      </w:r>
      <w:r>
        <w:rPr>
          <w:rFonts w:hint="eastAsia"/>
        </w:rPr>
        <w:t>或以上版本（用于前端开发）</w:t>
      </w:r>
    </w:p>
    <w:p w14:paraId="77FD6DD4" w14:textId="77777777" w:rsidR="00EA02B3" w:rsidRDefault="00000000">
      <w:pPr>
        <w:pStyle w:val="afffff3"/>
        <w:numPr>
          <w:ilvl w:val="0"/>
          <w:numId w:val="14"/>
        </w:numPr>
        <w:ind w:firstLineChars="0"/>
      </w:pPr>
      <w:r>
        <w:rPr>
          <w:rFonts w:hint="eastAsia"/>
        </w:rPr>
        <w:t>数据库：</w:t>
      </w:r>
    </w:p>
    <w:p w14:paraId="506B6902" w14:textId="77777777" w:rsidR="00EA02B3" w:rsidRDefault="00000000">
      <w:pPr>
        <w:ind w:firstLineChars="200" w:firstLine="480"/>
      </w:pPr>
      <w:r>
        <w:rPr>
          <w:rFonts w:hint="eastAsia"/>
        </w:rPr>
        <w:t xml:space="preserve">  - MySQL 5.7</w:t>
      </w:r>
      <w:r>
        <w:rPr>
          <w:rFonts w:hint="eastAsia"/>
        </w:rPr>
        <w:t>或以上版本</w:t>
      </w:r>
    </w:p>
    <w:p w14:paraId="43A84978" w14:textId="77777777" w:rsidR="00EA02B3" w:rsidRDefault="00000000">
      <w:pPr>
        <w:ind w:firstLineChars="200" w:firstLine="480"/>
      </w:pPr>
      <w:r>
        <w:rPr>
          <w:rFonts w:hint="eastAsia"/>
        </w:rPr>
        <w:t xml:space="preserve">  - MongoDB 4.0</w:t>
      </w:r>
      <w:r>
        <w:rPr>
          <w:rFonts w:hint="eastAsia"/>
        </w:rPr>
        <w:t>或以上版本（如使用</w:t>
      </w:r>
      <w:r>
        <w:rPr>
          <w:rFonts w:hint="eastAsia"/>
        </w:rPr>
        <w:t>NoSQL</w:t>
      </w:r>
      <w:r>
        <w:rPr>
          <w:rFonts w:hint="eastAsia"/>
        </w:rPr>
        <w:t>数据库）</w:t>
      </w:r>
    </w:p>
    <w:p w14:paraId="2A174EF8" w14:textId="77777777" w:rsidR="00EA02B3" w:rsidRDefault="00000000">
      <w:pPr>
        <w:pStyle w:val="21"/>
      </w:pPr>
      <w:bookmarkStart w:id="55" w:name="_Toc199510590"/>
      <w:r>
        <w:rPr>
          <w:rFonts w:hint="eastAsia"/>
        </w:rPr>
        <w:t>本章小结</w:t>
      </w:r>
      <w:bookmarkEnd w:id="55"/>
    </w:p>
    <w:p w14:paraId="5B3D59C8" w14:textId="77777777" w:rsidR="00EA02B3" w:rsidRDefault="00000000">
      <w:pPr>
        <w:ind w:firstLineChars="200" w:firstLine="480"/>
      </w:pPr>
      <w:r>
        <w:t>本章通过对智能医疗服务系统的需求分析，详细阐述了系统的功能需求、性能需求以及非功能性需求，为后续的系统设计与实现奠定了坚实的基础。通过深入分析传统体检服务中的痛点与不足，明确了系统设计的核心目标，涵盖了提高体检效率、增强医学影像解读能力、实现健康数据的连续管理、打破时空限制、提供个性化健康干预和促进医疗知识普及等关键功能需求。</w:t>
      </w:r>
    </w:p>
    <w:p w14:paraId="5BAA37C1" w14:textId="77777777" w:rsidR="00EA02B3" w:rsidRDefault="00000000">
      <w:pPr>
        <w:ind w:firstLineChars="200" w:firstLine="480"/>
      </w:pPr>
      <w:r>
        <w:t>本章还</w:t>
      </w:r>
      <w:r>
        <w:rPr>
          <w:rFonts w:hint="eastAsia"/>
        </w:rPr>
        <w:t>分析</w:t>
      </w:r>
      <w:r>
        <w:t>了系统在性能方面的要求，如实时性、可靠性与安全性等，确保在提供智能医疗服务时能够满足用户和医务人员的需求。通过对这些需求的分析，我们能够在后续的系统设计中充分考虑到实际使用中的各种挑战与细节问题，进而优化系统的整体架构与功能实现。</w:t>
      </w:r>
    </w:p>
    <w:p w14:paraId="2C29C8BF" w14:textId="77777777" w:rsidR="00EA02B3" w:rsidRDefault="00000000">
      <w:pPr>
        <w:ind w:firstLineChars="200" w:firstLine="480"/>
      </w:pPr>
      <w:r>
        <w:t>本章的需求分析为系统的开发提供了明确的方向和依据，为下一步的设计与实现工作打下了坚实的基础。</w:t>
      </w:r>
    </w:p>
    <w:p w14:paraId="5A0714DC" w14:textId="77777777" w:rsidR="00EA02B3" w:rsidRDefault="00000000">
      <w:pPr>
        <w:pStyle w:val="1"/>
      </w:pPr>
      <w:bookmarkStart w:id="56" w:name="_Toc199510591"/>
      <w:r>
        <w:rPr>
          <w:rFonts w:hint="eastAsia"/>
        </w:rPr>
        <w:lastRenderedPageBreak/>
        <w:t>系统设计</w:t>
      </w:r>
      <w:bookmarkEnd w:id="56"/>
    </w:p>
    <w:p w14:paraId="5CB83514" w14:textId="77777777" w:rsidR="00EA02B3" w:rsidRDefault="00000000">
      <w:pPr>
        <w:ind w:firstLineChars="200" w:firstLine="480"/>
        <w:rPr>
          <w:rFonts w:ascii="黑体" w:eastAsia="黑体" w:hAnsi="黑体" w:cs="宋体" w:hint="eastAsia"/>
          <w:bCs/>
          <w:sz w:val="28"/>
          <w:szCs w:val="28"/>
        </w:rPr>
      </w:pPr>
      <w:r>
        <w:rPr>
          <w:shd w:val="clear" w:color="auto" w:fill="FFFFFF"/>
        </w:rPr>
        <w:t>在系统设计初期，</w:t>
      </w:r>
      <w:r>
        <w:rPr>
          <w:rFonts w:hint="eastAsia"/>
          <w:shd w:val="clear" w:color="auto" w:fill="FFFFFF"/>
        </w:rPr>
        <w:t>开发者</w:t>
      </w:r>
      <w:r>
        <w:rPr>
          <w:shd w:val="clear" w:color="auto" w:fill="FFFFFF"/>
        </w:rPr>
        <w:t>必须全面把握项目的业务背景与用户需求，准确定位系统的核心目标与功能要求。通过科学的设计流程，可以预先识别潜在的技术难点和系统缺陷，有效规避开发后期频繁变更的情况，这不仅能够控制研发投入，还能显著降低项目风险。本章将从整体架构规划、功能组件划分以及非功能性需求设计三个维度展开详细阐述。</w:t>
      </w:r>
    </w:p>
    <w:p w14:paraId="21D93575" w14:textId="77777777" w:rsidR="00EA02B3" w:rsidRDefault="00000000">
      <w:pPr>
        <w:pStyle w:val="21"/>
      </w:pPr>
      <w:bookmarkStart w:id="57" w:name="_Toc199510592"/>
      <w:r>
        <w:rPr>
          <w:rFonts w:hint="eastAsia"/>
        </w:rPr>
        <w:t>系统架构设计</w:t>
      </w:r>
      <w:bookmarkEnd w:id="57"/>
    </w:p>
    <w:p w14:paraId="24E48047" w14:textId="77777777" w:rsidR="00EA02B3" w:rsidRDefault="00000000">
      <w:pPr>
        <w:pStyle w:val="31"/>
      </w:pPr>
      <w:bookmarkStart w:id="58" w:name="_Toc199510593"/>
      <w:r>
        <w:rPr>
          <w:rFonts w:hint="eastAsia"/>
        </w:rPr>
        <w:t>总体架构设计</w:t>
      </w:r>
      <w:bookmarkEnd w:id="58"/>
    </w:p>
    <w:p w14:paraId="6D19F52A" w14:textId="6E9BBA4A" w:rsidR="00EA02B3" w:rsidRDefault="00000000">
      <w:pPr>
        <w:ind w:firstLineChars="200" w:firstLine="480"/>
      </w:pPr>
      <w:r>
        <w:t>本系统基于多层架构设计，划分为表现层、应用层、领域层、数据访问层和基础设施层，保证系统模块分离与职责明确。表现层采用</w:t>
      </w:r>
      <w:r>
        <w:t>HTML</w:t>
      </w:r>
      <w:r>
        <w:t>、</w:t>
      </w:r>
      <w:r>
        <w:t>CSS</w:t>
      </w:r>
      <w:r>
        <w:t>、</w:t>
      </w:r>
      <w:r>
        <w:t>JavaScript</w:t>
      </w:r>
      <w:r>
        <w:t>等技术，实现不同角色的交互界面；应用层负责请求接收与业务协调；领域层承载核心业务逻辑和</w:t>
      </w:r>
      <w:r>
        <w:t>AI</w:t>
      </w:r>
      <w:r>
        <w:t>驱动的数据分析；数据访问层实现对数据库的持久化操作；基础设施层提供身份验证、缓存和安全控制等公共服务。该设计借鉴了传统三层架构与</w:t>
      </w:r>
      <w:r>
        <w:t>MVC</w:t>
      </w:r>
      <w:r>
        <w:t>模式，通过引入远程调用与安全认证机制，实现客户端与服务器的解耦，提升系统的扩展性与安全性</w:t>
      </w:r>
      <w:r w:rsidR="00C15DEB" w:rsidRPr="00C15DEB">
        <w:rPr>
          <w:vertAlign w:val="superscript"/>
        </w:rPr>
        <w:fldChar w:fldCharType="begin"/>
      </w:r>
      <w:r w:rsidR="00C15DEB" w:rsidRPr="00C15DEB">
        <w:rPr>
          <w:vertAlign w:val="superscript"/>
        </w:rPr>
        <w:instrText xml:space="preserve"> REF _Ref199456392 \r \h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[4]</w:t>
      </w:r>
      <w:r w:rsidR="00C15DEB" w:rsidRPr="00C15DEB">
        <w:rPr>
          <w:vertAlign w:val="superscript"/>
        </w:rPr>
        <w:fldChar w:fldCharType="end"/>
      </w:r>
      <w:r>
        <w:t>。系统总体架构由五大层级组成</w:t>
      </w:r>
      <w:r>
        <w:rPr>
          <w:rFonts w:hint="eastAsia"/>
        </w:rPr>
        <w:t>，如图</w:t>
      </w:r>
      <w:r>
        <w:rPr>
          <w:rFonts w:hint="eastAsia"/>
        </w:rPr>
        <w:t>4.1</w:t>
      </w:r>
      <w:r>
        <w:rPr>
          <w:rFonts w:hint="eastAsia"/>
        </w:rPr>
        <w:t>所示。</w:t>
      </w:r>
    </w:p>
    <w:p w14:paraId="17DF3024" w14:textId="77777777" w:rsidR="00EA02B3" w:rsidRDefault="00EA02B3">
      <w:pPr>
        <w:ind w:firstLineChars="200" w:firstLine="480"/>
      </w:pPr>
    </w:p>
    <w:p w14:paraId="68468D7F" w14:textId="77777777" w:rsidR="00EA02B3" w:rsidRDefault="00000000">
      <w:pPr>
        <w:keepNext/>
        <w:jc w:val="center"/>
      </w:pPr>
      <w:r>
        <w:rPr>
          <w:noProof/>
        </w:rPr>
        <w:drawing>
          <wp:inline distT="0" distB="0" distL="0" distR="0" wp14:anchorId="279EB596" wp14:editId="0EA8FEC8">
            <wp:extent cx="3507105" cy="3394710"/>
            <wp:effectExtent l="38100" t="38100" r="93345" b="91440"/>
            <wp:docPr id="3" name="图片 1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2" descr="图示&#10;&#10;AI 生成的内容可能不正确。"/>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3527917" cy="341491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5AF38B8"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 xml:space="preserve"> </w:t>
      </w:r>
      <w:r>
        <w:rPr>
          <w:rFonts w:hint="eastAsia"/>
        </w:rPr>
        <w:t>架构设计</w:t>
      </w:r>
    </w:p>
    <w:p w14:paraId="5E1FE726" w14:textId="77777777" w:rsidR="00EA02B3" w:rsidRDefault="00EA02B3">
      <w:pPr>
        <w:ind w:firstLineChars="200" w:firstLine="480"/>
      </w:pPr>
    </w:p>
    <w:p w14:paraId="08F383D6" w14:textId="77777777" w:rsidR="00EA02B3" w:rsidRDefault="00000000">
      <w:pPr>
        <w:pStyle w:val="31"/>
      </w:pPr>
      <w:bookmarkStart w:id="59" w:name="_Toc199510594"/>
      <w:r>
        <w:rPr>
          <w:rFonts w:hint="eastAsia"/>
        </w:rPr>
        <w:lastRenderedPageBreak/>
        <w:t>前后端分离设计</w:t>
      </w:r>
      <w:bookmarkEnd w:id="59"/>
    </w:p>
    <w:p w14:paraId="011552DB" w14:textId="77777777" w:rsidR="00EA02B3" w:rsidRDefault="00000000">
      <w:pPr>
        <w:ind w:firstLineChars="200" w:firstLine="480"/>
      </w:pPr>
      <w:r>
        <w:t>本</w:t>
      </w:r>
      <w:r>
        <w:rPr>
          <w:rFonts w:hint="eastAsia"/>
        </w:rPr>
        <w:t>系统的</w:t>
      </w:r>
      <w:r>
        <w:t>后端</w:t>
      </w:r>
      <w:r>
        <w:rPr>
          <w:rFonts w:hint="eastAsia"/>
        </w:rPr>
        <w:t>拟</w:t>
      </w:r>
      <w:r>
        <w:t>基于</w:t>
      </w:r>
      <w:r>
        <w:t>Spring Boot</w:t>
      </w:r>
      <w:r>
        <w:t>框架，前端</w:t>
      </w:r>
      <w:r>
        <w:rPr>
          <w:rFonts w:hint="eastAsia"/>
        </w:rPr>
        <w:t>拟</w:t>
      </w:r>
      <w:r>
        <w:t>采用</w:t>
      </w:r>
      <w:r>
        <w:t>HTML</w:t>
      </w:r>
      <w:r>
        <w:t>、</w:t>
      </w:r>
      <w:r>
        <w:t>CSS</w:t>
      </w:r>
      <w:r>
        <w:t>、</w:t>
      </w:r>
      <w:r>
        <w:t>JavaScript</w:t>
      </w:r>
      <w:r>
        <w:t>等技术，通过</w:t>
      </w:r>
      <w:r>
        <w:t>REST API</w:t>
      </w:r>
      <w:r>
        <w:t>进行通信，实现了高效的前后端分离架构。</w:t>
      </w:r>
    </w:p>
    <w:p w14:paraId="2A18522F" w14:textId="77777777" w:rsidR="00EA02B3" w:rsidRDefault="00000000">
      <w:pPr>
        <w:pStyle w:val="afffff3"/>
        <w:numPr>
          <w:ilvl w:val="0"/>
          <w:numId w:val="15"/>
        </w:numPr>
        <w:ind w:firstLineChars="0"/>
      </w:pPr>
      <w:r>
        <w:rPr>
          <w:b/>
          <w:bCs/>
        </w:rPr>
        <w:t>技术栈独立：</w:t>
      </w:r>
      <w:r>
        <w:t>前端和后端可以采用各自最适合的技术栈，互不干扰，有利于专业分工。</w:t>
      </w:r>
    </w:p>
    <w:p w14:paraId="02159884" w14:textId="77777777" w:rsidR="00EA02B3" w:rsidRDefault="00000000">
      <w:pPr>
        <w:pStyle w:val="afffff3"/>
        <w:numPr>
          <w:ilvl w:val="0"/>
          <w:numId w:val="15"/>
        </w:numPr>
        <w:ind w:firstLineChars="0"/>
      </w:pPr>
      <w:r>
        <w:rPr>
          <w:b/>
          <w:bCs/>
        </w:rPr>
        <w:t>并行开发：</w:t>
      </w:r>
      <w:r>
        <w:t>前后端团队可以并行开发，提高项目效率，缩短开发周期。</w:t>
      </w:r>
    </w:p>
    <w:p w14:paraId="1188AADA" w14:textId="77777777" w:rsidR="00EA02B3" w:rsidRDefault="00000000">
      <w:pPr>
        <w:pStyle w:val="afffff3"/>
        <w:numPr>
          <w:ilvl w:val="0"/>
          <w:numId w:val="15"/>
        </w:numPr>
        <w:ind w:firstLineChars="0"/>
      </w:pPr>
      <w:r>
        <w:rPr>
          <w:b/>
          <w:bCs/>
        </w:rPr>
        <w:t>松耦合架构：</w:t>
      </w:r>
      <w:r>
        <w:t>前后端通过</w:t>
      </w:r>
      <w:r>
        <w:t>API</w:t>
      </w:r>
      <w:r>
        <w:t>接口交互，降低系统耦合度，提高维护性和可扩展性。</w:t>
      </w:r>
    </w:p>
    <w:p w14:paraId="430F3371" w14:textId="77777777" w:rsidR="00EA02B3" w:rsidRDefault="00000000">
      <w:pPr>
        <w:pStyle w:val="afffff3"/>
        <w:numPr>
          <w:ilvl w:val="0"/>
          <w:numId w:val="15"/>
        </w:numPr>
        <w:ind w:firstLineChars="0"/>
      </w:pPr>
      <w:r>
        <w:rPr>
          <w:b/>
          <w:bCs/>
        </w:rPr>
        <w:t>用户体验优化：</w:t>
      </w:r>
      <w:r>
        <w:t>前端独立开发便于实现更丰富的交互体验和更快的响应速度。前后端分离设计的特点或优点：</w:t>
      </w:r>
    </w:p>
    <w:p w14:paraId="39355EC4" w14:textId="77777777" w:rsidR="00EA02B3" w:rsidRDefault="00000000">
      <w:pPr>
        <w:pStyle w:val="afffff3"/>
        <w:numPr>
          <w:ilvl w:val="0"/>
          <w:numId w:val="15"/>
        </w:numPr>
        <w:ind w:firstLineChars="0"/>
      </w:pPr>
      <w:r>
        <w:rPr>
          <w:b/>
          <w:bCs/>
        </w:rPr>
        <w:t>接口规范化：</w:t>
      </w:r>
      <w:r>
        <w:t>通过</w:t>
      </w:r>
      <w:r>
        <w:t>RESTful API</w:t>
      </w:r>
      <w:r>
        <w:t>进行数据交互，接口定义清晰，便于维护和扩展。</w:t>
      </w:r>
    </w:p>
    <w:p w14:paraId="4F8145CA" w14:textId="77777777" w:rsidR="00EA02B3" w:rsidRDefault="00000000">
      <w:pPr>
        <w:pStyle w:val="afffff3"/>
        <w:numPr>
          <w:ilvl w:val="0"/>
          <w:numId w:val="15"/>
        </w:numPr>
        <w:ind w:firstLineChars="0"/>
      </w:pPr>
      <w:r>
        <w:rPr>
          <w:b/>
          <w:bCs/>
        </w:rPr>
        <w:t>状态管理：</w:t>
      </w:r>
      <w:r>
        <w:t>前端负责状态管理，减轻服务器负担，提高系统响应性能。</w:t>
      </w:r>
    </w:p>
    <w:p w14:paraId="2D5F4641" w14:textId="77777777" w:rsidR="00EA02B3" w:rsidRDefault="00000000">
      <w:pPr>
        <w:pStyle w:val="afffff3"/>
        <w:numPr>
          <w:ilvl w:val="0"/>
          <w:numId w:val="15"/>
        </w:numPr>
        <w:ind w:firstLineChars="0"/>
      </w:pPr>
      <w:r>
        <w:rPr>
          <w:b/>
          <w:bCs/>
        </w:rPr>
        <w:t>跨平台兼容：</w:t>
      </w:r>
      <w:r>
        <w:t>同一套后端</w:t>
      </w:r>
      <w:r>
        <w:t>API</w:t>
      </w:r>
      <w:r>
        <w:t>可以支持多种前端（</w:t>
      </w:r>
      <w:r>
        <w:t>Web</w:t>
      </w:r>
      <w:r>
        <w:t>、移动端等），提高代码复用率。</w:t>
      </w:r>
    </w:p>
    <w:p w14:paraId="3B16E65C" w14:textId="77777777" w:rsidR="00EA02B3" w:rsidRDefault="00000000">
      <w:pPr>
        <w:pStyle w:val="afffff3"/>
        <w:numPr>
          <w:ilvl w:val="0"/>
          <w:numId w:val="15"/>
        </w:numPr>
        <w:ind w:firstLineChars="0"/>
      </w:pPr>
      <w:r>
        <w:rPr>
          <w:b/>
          <w:bCs/>
        </w:rPr>
        <w:t>便于部署和扩展：</w:t>
      </w:r>
      <w:r>
        <w:t>前后端可以独立部署，便于实现负载均衡和水平扩展。</w:t>
      </w:r>
    </w:p>
    <w:p w14:paraId="78901A7B" w14:textId="77777777" w:rsidR="00EA02B3" w:rsidRDefault="00000000">
      <w:pPr>
        <w:pStyle w:val="afffff3"/>
        <w:numPr>
          <w:ilvl w:val="0"/>
          <w:numId w:val="15"/>
        </w:numPr>
        <w:ind w:firstLineChars="0"/>
      </w:pPr>
      <w:r>
        <w:rPr>
          <w:b/>
          <w:bCs/>
        </w:rPr>
        <w:t>数据安全性提升：</w:t>
      </w:r>
      <w:r>
        <w:t>后端专注于权限控制和数据处理逻辑，前端专注于展示，职责明确。</w:t>
      </w:r>
    </w:p>
    <w:p w14:paraId="4B54D054" w14:textId="77777777" w:rsidR="00EA02B3" w:rsidRDefault="00000000">
      <w:pPr>
        <w:pStyle w:val="31"/>
      </w:pPr>
      <w:bookmarkStart w:id="60" w:name="_Toc199510595"/>
      <w:r>
        <w:rPr>
          <w:rFonts w:hint="eastAsia"/>
        </w:rPr>
        <w:t>MVVM</w:t>
      </w:r>
      <w:r>
        <w:rPr>
          <w:rFonts w:hint="eastAsia"/>
        </w:rPr>
        <w:t>模式设计</w:t>
      </w:r>
      <w:bookmarkEnd w:id="60"/>
    </w:p>
    <w:p w14:paraId="0FC8F2DF" w14:textId="77777777" w:rsidR="00EA02B3" w:rsidRDefault="00000000">
      <w:pPr>
        <w:ind w:firstLineChars="200" w:firstLine="480"/>
      </w:pPr>
      <w:r>
        <w:t>MVVM</w:t>
      </w:r>
      <w:r>
        <w:t>模式是</w:t>
      </w:r>
      <w:r>
        <w:t>Model-View-ViewModel</w:t>
      </w:r>
      <w:r>
        <w:t>的缩写，是一种前端设计模式。</w:t>
      </w:r>
    </w:p>
    <w:p w14:paraId="2B1A0C03" w14:textId="77777777" w:rsidR="00EA02B3" w:rsidRDefault="00000000">
      <w:pPr>
        <w:ind w:firstLineChars="200" w:firstLine="480"/>
      </w:pPr>
      <w:r>
        <w:t>MVVM</w:t>
      </w:r>
      <w:r>
        <w:t>模式的特点</w:t>
      </w:r>
      <w:r>
        <w:rPr>
          <w:rFonts w:hint="eastAsia"/>
        </w:rPr>
        <w:t>包括：</w:t>
      </w:r>
    </w:p>
    <w:p w14:paraId="214B8F02" w14:textId="77777777" w:rsidR="00EA02B3" w:rsidRDefault="00000000">
      <w:pPr>
        <w:pStyle w:val="afffff3"/>
        <w:numPr>
          <w:ilvl w:val="0"/>
          <w:numId w:val="16"/>
        </w:numPr>
        <w:ind w:firstLineChars="0"/>
      </w:pPr>
      <w:r>
        <w:t>数据双向绑定：</w:t>
      </w:r>
      <w:r>
        <w:t>View</w:t>
      </w:r>
      <w:r>
        <w:t>和</w:t>
      </w:r>
      <w:r>
        <w:t>ViewModel</w:t>
      </w:r>
      <w:r>
        <w:t>之间实现了双向数据绑定，当</w:t>
      </w:r>
      <w:r>
        <w:t>Model</w:t>
      </w:r>
      <w:r>
        <w:t>发生变化时，</w:t>
      </w:r>
      <w:r>
        <w:t>ViewModel</w:t>
      </w:r>
      <w:r>
        <w:t>会自动更新，并通知</w:t>
      </w:r>
      <w:r>
        <w:t>View</w:t>
      </w:r>
      <w:r>
        <w:t>更新视图；用户操作</w:t>
      </w:r>
      <w:r>
        <w:t>View</w:t>
      </w:r>
      <w:r>
        <w:t>时，可以直接更新</w:t>
      </w:r>
      <w:r>
        <w:t>ViewModel</w:t>
      </w:r>
      <w:r>
        <w:t>中的数据。</w:t>
      </w:r>
    </w:p>
    <w:p w14:paraId="6AB9F0E1" w14:textId="77777777" w:rsidR="00EA02B3" w:rsidRDefault="00000000">
      <w:pPr>
        <w:pStyle w:val="afffff3"/>
        <w:numPr>
          <w:ilvl w:val="0"/>
          <w:numId w:val="16"/>
        </w:numPr>
        <w:ind w:firstLineChars="0"/>
      </w:pPr>
      <w:r>
        <w:t>职责分离：</w:t>
      </w:r>
    </w:p>
    <w:p w14:paraId="7A5AC791" w14:textId="77777777" w:rsidR="00EA02B3" w:rsidRDefault="00000000">
      <w:pPr>
        <w:pStyle w:val="afffff3"/>
        <w:numPr>
          <w:ilvl w:val="2"/>
          <w:numId w:val="17"/>
        </w:numPr>
        <w:ind w:firstLineChars="0"/>
      </w:pPr>
      <w:r>
        <w:t>Model</w:t>
      </w:r>
      <w:r>
        <w:t>：数据模型，代表业务逻辑和数据</w:t>
      </w:r>
    </w:p>
    <w:p w14:paraId="07A71218" w14:textId="77777777" w:rsidR="00EA02B3" w:rsidRDefault="00000000">
      <w:pPr>
        <w:pStyle w:val="afffff3"/>
        <w:numPr>
          <w:ilvl w:val="2"/>
          <w:numId w:val="17"/>
        </w:numPr>
        <w:ind w:firstLineChars="0"/>
      </w:pPr>
      <w:r>
        <w:t>View</w:t>
      </w:r>
      <w:r>
        <w:t>：用户界面，负责展示数据</w:t>
      </w:r>
    </w:p>
    <w:p w14:paraId="2F6DE57B" w14:textId="77777777" w:rsidR="00EA02B3" w:rsidRDefault="00000000">
      <w:pPr>
        <w:pStyle w:val="afffff3"/>
        <w:numPr>
          <w:ilvl w:val="2"/>
          <w:numId w:val="17"/>
        </w:numPr>
        <w:ind w:firstLineChars="0"/>
      </w:pPr>
      <w:r>
        <w:t>ViewModel</w:t>
      </w:r>
      <w:r>
        <w:t>：连接</w:t>
      </w:r>
      <w:r>
        <w:t>View</w:t>
      </w:r>
      <w:r>
        <w:t>和</w:t>
      </w:r>
      <w:r>
        <w:t>Model</w:t>
      </w:r>
      <w:r>
        <w:t>的桥梁，处理</w:t>
      </w:r>
      <w:r>
        <w:t>View</w:t>
      </w:r>
      <w:r>
        <w:t>的显示逻辑</w:t>
      </w:r>
    </w:p>
    <w:p w14:paraId="26097375" w14:textId="77777777" w:rsidR="00EA02B3" w:rsidRDefault="00000000">
      <w:pPr>
        <w:pStyle w:val="afffff3"/>
        <w:numPr>
          <w:ilvl w:val="0"/>
          <w:numId w:val="16"/>
        </w:numPr>
        <w:ind w:firstLineChars="0"/>
      </w:pPr>
      <w:r>
        <w:t>减少</w:t>
      </w:r>
      <w:r>
        <w:t>DOM</w:t>
      </w:r>
      <w:r>
        <w:t>操作：通过数据绑定机制，减少直接操作</w:t>
      </w:r>
      <w:r>
        <w:t>DOM</w:t>
      </w:r>
      <w:r>
        <w:t>的代码，提高开发效率和代码可维护性。</w:t>
      </w:r>
    </w:p>
    <w:p w14:paraId="539F05D3" w14:textId="77777777" w:rsidR="00EA02B3" w:rsidRDefault="00000000">
      <w:pPr>
        <w:pStyle w:val="afffff3"/>
        <w:numPr>
          <w:ilvl w:val="0"/>
          <w:numId w:val="16"/>
        </w:numPr>
        <w:ind w:firstLineChars="0"/>
      </w:pPr>
      <w:r>
        <w:t>可测试性强：</w:t>
      </w:r>
      <w:r>
        <w:t>ViewModel</w:t>
      </w:r>
      <w:r>
        <w:t>可以独立于</w:t>
      </w:r>
      <w:r>
        <w:t>View</w:t>
      </w:r>
      <w:r>
        <w:t>进行测试，提高代码质量。</w:t>
      </w:r>
    </w:p>
    <w:p w14:paraId="16AF63F2" w14:textId="77777777" w:rsidR="00EA02B3" w:rsidRDefault="00000000">
      <w:pPr>
        <w:pStyle w:val="afffff3"/>
        <w:numPr>
          <w:ilvl w:val="0"/>
          <w:numId w:val="16"/>
        </w:numPr>
        <w:ind w:firstLineChars="0"/>
      </w:pPr>
      <w:r>
        <w:t>关注点分离：</w:t>
      </w:r>
      <w:r>
        <w:t>UI</w:t>
      </w:r>
      <w:r>
        <w:t>逻辑与业务逻辑分离，使代码更加清晰、易于维护。</w:t>
      </w:r>
    </w:p>
    <w:p w14:paraId="6199EACB" w14:textId="77777777" w:rsidR="00EA02B3" w:rsidRDefault="00000000">
      <w:pPr>
        <w:ind w:firstLineChars="200" w:firstLine="480"/>
      </w:pPr>
      <w:r>
        <w:t>在本项目中，前端部分的交互功能（如医院列表视图切换、</w:t>
      </w:r>
      <w:r>
        <w:t>3D</w:t>
      </w:r>
      <w:r>
        <w:t>模型加载、聊天管理</w:t>
      </w:r>
      <w:r>
        <w:lastRenderedPageBreak/>
        <w:t>等）采用了</w:t>
      </w:r>
      <w:r>
        <w:t>MVVM</w:t>
      </w:r>
      <w:r>
        <w:t>设计模式思想，实现了界面与数据的分离。通过</w:t>
      </w:r>
      <w:r>
        <w:t>JavaScript</w:t>
      </w:r>
      <w:r>
        <w:t>对象（如</w:t>
      </w:r>
      <w:r>
        <w:t>WebSocketManager</w:t>
      </w:r>
      <w:r>
        <w:t>、</w:t>
      </w:r>
      <w:r>
        <w:t>ChatManager</w:t>
      </w:r>
      <w:r>
        <w:t>等）作为</w:t>
      </w:r>
      <w:r>
        <w:t>ViewModel</w:t>
      </w:r>
      <w:r>
        <w:t>，负责处理数据逻辑和更新视图，提高了前端代码的可维护性和用户体验。该设计模式在项目中的应用使得前端代码结构更加清晰，业务逻辑与用户界面分离，便于后期维护和功能扩展。</w:t>
      </w:r>
    </w:p>
    <w:p w14:paraId="68D14A35" w14:textId="77777777" w:rsidR="00EA02B3" w:rsidRDefault="00000000">
      <w:pPr>
        <w:ind w:firstLineChars="200" w:firstLine="480"/>
      </w:pPr>
      <w:r>
        <w:rPr>
          <w:rFonts w:hint="eastAsia"/>
        </w:rPr>
        <w:t>MVVM</w:t>
      </w:r>
      <w:r>
        <w:rPr>
          <w:rFonts w:hint="eastAsia"/>
        </w:rPr>
        <w:t>架构组件关系如图</w:t>
      </w:r>
      <w:r>
        <w:rPr>
          <w:rFonts w:hint="eastAsia"/>
        </w:rPr>
        <w:t>4.2</w:t>
      </w:r>
      <w:r>
        <w:rPr>
          <w:rFonts w:hint="eastAsia"/>
        </w:rPr>
        <w:t>所示。</w:t>
      </w:r>
    </w:p>
    <w:p w14:paraId="4018B2A3" w14:textId="77777777" w:rsidR="00EA02B3" w:rsidRDefault="00EA02B3">
      <w:pPr>
        <w:ind w:firstLineChars="200" w:firstLine="480"/>
      </w:pPr>
    </w:p>
    <w:p w14:paraId="0E89F9D3" w14:textId="77777777" w:rsidR="00EA02B3" w:rsidRDefault="00000000">
      <w:pPr>
        <w:keepNext/>
      </w:pPr>
      <w:r>
        <w:rPr>
          <w:rFonts w:ascii="宋体" w:hAnsi="宋体" w:cs="宋体" w:hint="eastAsia"/>
          <w:noProof/>
          <w:kern w:val="0"/>
        </w:rPr>
        <w:drawing>
          <wp:inline distT="0" distB="0" distL="114300" distR="114300" wp14:anchorId="0442F67B" wp14:editId="17F68C86">
            <wp:extent cx="5751830" cy="2850515"/>
            <wp:effectExtent l="38100" t="38100" r="96520" b="102235"/>
            <wp:docPr id="18" name="图片 18" descr="a8276d656ebbd95dc7f5e39966345b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8276d656ebbd95dc7f5e39966345ba2"/>
                    <pic:cNvPicPr>
                      <a:picLocks noChangeAspect="1"/>
                    </pic:cNvPicPr>
                  </pic:nvPicPr>
                  <pic:blipFill>
                    <a:blip r:embed="rId30"/>
                    <a:stretch>
                      <a:fillRect/>
                    </a:stretch>
                  </pic:blipFill>
                  <pic:spPr>
                    <a:xfrm>
                      <a:off x="0" y="0"/>
                      <a:ext cx="5751830" cy="285051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E41C8A0"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MVVM</w:t>
      </w:r>
      <w:r>
        <w:rPr>
          <w:rFonts w:hint="eastAsia"/>
        </w:rPr>
        <w:t>架构组件关系图</w:t>
      </w:r>
    </w:p>
    <w:p w14:paraId="1CBA8C13" w14:textId="77777777" w:rsidR="00EA02B3" w:rsidRDefault="00EA02B3"/>
    <w:p w14:paraId="3B9C8899" w14:textId="77777777" w:rsidR="00EA02B3" w:rsidRDefault="00000000">
      <w:pPr>
        <w:pStyle w:val="21"/>
      </w:pPr>
      <w:bookmarkStart w:id="61" w:name="_Toc199510596"/>
      <w:r>
        <w:rPr>
          <w:rFonts w:hint="eastAsia"/>
        </w:rPr>
        <w:t>功能模块设计</w:t>
      </w:r>
      <w:bookmarkEnd w:id="61"/>
    </w:p>
    <w:p w14:paraId="7F312B4C" w14:textId="77777777" w:rsidR="00EA02B3" w:rsidRDefault="00000000">
      <w:pPr>
        <w:ind w:firstLineChars="200" w:firstLine="480"/>
      </w:pPr>
      <w:r>
        <w:rPr>
          <w:rFonts w:hint="eastAsia"/>
        </w:rPr>
        <w:t>本节详细介绍了基于前文提及的系统功能需求分析结果，系统的功能模块设计内容。</w:t>
      </w:r>
    </w:p>
    <w:p w14:paraId="1C56FB06" w14:textId="77777777" w:rsidR="00EA02B3" w:rsidRDefault="00000000">
      <w:pPr>
        <w:pStyle w:val="31"/>
      </w:pPr>
      <w:bookmarkStart w:id="62" w:name="_Toc199510597"/>
      <w:r>
        <w:rPr>
          <w:rFonts w:hint="eastAsia"/>
        </w:rPr>
        <w:t>功能模块设计</w:t>
      </w:r>
      <w:bookmarkEnd w:id="62"/>
    </w:p>
    <w:p w14:paraId="4FE8C4C2" w14:textId="77777777" w:rsidR="00EA02B3" w:rsidRDefault="00000000">
      <w:pPr>
        <w:ind w:firstLineChars="200" w:firstLine="480"/>
      </w:pPr>
      <w:r>
        <w:rPr>
          <w:rFonts w:hint="eastAsia"/>
        </w:rPr>
        <w:t>智能医疗服务平台</w:t>
      </w:r>
      <w:r>
        <w:t>采用模块化设计理念，将系统功能划分为多个相互独立但又紧密协作的功能模块。这种设计方式不仅提高了代码的可维护性和可扩展性，还便于团队协作开发和后期功能迭代。功能模块主要分为七大核心模块：</w:t>
      </w:r>
    </w:p>
    <w:p w14:paraId="2FD12D6E" w14:textId="77777777" w:rsidR="00EA02B3" w:rsidRDefault="00000000">
      <w:pPr>
        <w:ind w:firstLineChars="200" w:firstLine="480"/>
      </w:pPr>
      <w:r>
        <w:rPr>
          <w:rFonts w:hAnsi="Symbol"/>
        </w:rPr>
        <w:t></w:t>
      </w:r>
      <w:r>
        <w:t xml:space="preserve">  </w:t>
      </w:r>
      <w:r>
        <w:rPr>
          <w:b/>
          <w:bCs/>
        </w:rPr>
        <w:t>用户管理模块</w:t>
      </w:r>
      <w:r>
        <w:t>：负责用户注册、登录、认证、个人信息管理等功能，是系统的基础模块，为其他模块提供用户身份和权限控制。</w:t>
      </w:r>
    </w:p>
    <w:p w14:paraId="06C89E78" w14:textId="77777777" w:rsidR="00EA02B3" w:rsidRDefault="00000000">
      <w:pPr>
        <w:ind w:firstLineChars="200" w:firstLine="480"/>
      </w:pPr>
      <w:r>
        <w:rPr>
          <w:rFonts w:hAnsi="Symbol"/>
        </w:rPr>
        <w:t></w:t>
      </w:r>
      <w:r>
        <w:t xml:space="preserve">  </w:t>
      </w:r>
      <w:r>
        <w:rPr>
          <w:b/>
          <w:bCs/>
        </w:rPr>
        <w:t>医学影像处理模块</w:t>
      </w:r>
      <w:r>
        <w:t>：系统的核心功能模块，包含医学影像上传、预览、分析和处理等功能，为用户提供医学影像的</w:t>
      </w:r>
      <w:r>
        <w:rPr>
          <w:rFonts w:hint="eastAsia"/>
        </w:rPr>
        <w:t>全方位管理</w:t>
      </w:r>
      <w:r>
        <w:t>能力。</w:t>
      </w:r>
    </w:p>
    <w:p w14:paraId="59741C56" w14:textId="77777777" w:rsidR="00EA02B3" w:rsidRDefault="00000000">
      <w:pPr>
        <w:ind w:firstLineChars="200" w:firstLine="480"/>
      </w:pPr>
      <w:r>
        <w:rPr>
          <w:rFonts w:hAnsi="Symbol"/>
        </w:rPr>
        <w:t></w:t>
      </w:r>
      <w:r>
        <w:t xml:space="preserve">  </w:t>
      </w:r>
      <w:r>
        <w:rPr>
          <w:b/>
          <w:bCs/>
        </w:rPr>
        <w:t>器官分割模块</w:t>
      </w:r>
      <w:r>
        <w:t>：基于深度学习算法，实现医学影像中器官的自动分割和标注，包括模型配置、分割执行和结果预览等功能。</w:t>
      </w:r>
    </w:p>
    <w:p w14:paraId="566FF8AA" w14:textId="77777777" w:rsidR="00EA02B3" w:rsidRDefault="00000000">
      <w:pPr>
        <w:ind w:firstLineChars="200" w:firstLine="480"/>
      </w:pPr>
      <w:r>
        <w:rPr>
          <w:rFonts w:hAnsi="Symbol"/>
        </w:rPr>
        <w:t></w:t>
      </w:r>
      <w:r>
        <w:t xml:space="preserve">  </w:t>
      </w:r>
      <w:r>
        <w:rPr>
          <w:b/>
          <w:bCs/>
        </w:rPr>
        <w:t>3D</w:t>
      </w:r>
      <w:r>
        <w:rPr>
          <w:b/>
          <w:bCs/>
        </w:rPr>
        <w:t>可视化模块</w:t>
      </w:r>
      <w:r>
        <w:t>：将分割结果转换为三维模型并进行可视化展示，支持模型旋转、</w:t>
      </w:r>
      <w:r>
        <w:lastRenderedPageBreak/>
        <w:t>缩放、截面查看等交互操作，提供直观的医学影像理解体验。</w:t>
      </w:r>
    </w:p>
    <w:p w14:paraId="20A38167" w14:textId="77777777" w:rsidR="00EA02B3" w:rsidRDefault="00000000">
      <w:pPr>
        <w:ind w:firstLineChars="200" w:firstLine="480"/>
      </w:pPr>
      <w:r>
        <w:rPr>
          <w:rFonts w:hAnsi="Symbol"/>
        </w:rPr>
        <w:t></w:t>
      </w:r>
      <w:r>
        <w:t xml:space="preserve">  </w:t>
      </w:r>
      <w:r>
        <w:rPr>
          <w:b/>
          <w:bCs/>
        </w:rPr>
        <w:t>数据分析与报告模块</w:t>
      </w:r>
      <w:r>
        <w:t>：对医学数据进行分析计算，生成健康评估报告，包括数据测量、对比分析和诊断建议等功能。</w:t>
      </w:r>
    </w:p>
    <w:p w14:paraId="3BA8189F" w14:textId="77777777" w:rsidR="00EA02B3" w:rsidRDefault="00000000">
      <w:pPr>
        <w:ind w:firstLineChars="200" w:firstLine="480"/>
      </w:pPr>
      <w:r>
        <w:rPr>
          <w:rFonts w:hAnsi="Symbol"/>
        </w:rPr>
        <w:t></w:t>
      </w:r>
      <w:r>
        <w:t xml:space="preserve">  </w:t>
      </w:r>
      <w:r>
        <w:rPr>
          <w:b/>
          <w:bCs/>
        </w:rPr>
        <w:t>智能问诊模块</w:t>
      </w:r>
      <w:r>
        <w:t>：基于</w:t>
      </w:r>
      <w:r>
        <w:t>AIGC</w:t>
      </w:r>
      <w:r>
        <w:t>技术，实现智能医疗咨询和健康建议，提供个性化的健康管理服务。</w:t>
      </w:r>
    </w:p>
    <w:p w14:paraId="3AC55B30" w14:textId="77777777" w:rsidR="00EA02B3" w:rsidRDefault="00000000">
      <w:pPr>
        <w:ind w:firstLineChars="200" w:firstLine="480"/>
      </w:pPr>
      <w:r>
        <w:rPr>
          <w:rFonts w:hAnsi="Symbol"/>
        </w:rPr>
        <w:t></w:t>
      </w:r>
      <w:r>
        <w:t xml:space="preserve">  </w:t>
      </w:r>
      <w:r>
        <w:rPr>
          <w:b/>
          <w:bCs/>
        </w:rPr>
        <w:t>医生预约与沟通模块</w:t>
      </w:r>
      <w:r>
        <w:t>：实现用户与医生的在线预约和远程沟通，包括医生列表查询、预约管理和视频通话等功能。</w:t>
      </w:r>
    </w:p>
    <w:p w14:paraId="40480898" w14:textId="77777777" w:rsidR="00EA02B3" w:rsidRDefault="00000000">
      <w:pPr>
        <w:ind w:firstLineChars="200" w:firstLine="480"/>
      </w:pPr>
      <w:r>
        <w:rPr>
          <w:rFonts w:hint="eastAsia"/>
        </w:rPr>
        <w:t>详细功能模块设计如图</w:t>
      </w:r>
      <w:r>
        <w:rPr>
          <w:rFonts w:hint="eastAsia"/>
        </w:rPr>
        <w:t>4.3</w:t>
      </w:r>
      <w:r>
        <w:rPr>
          <w:rFonts w:hint="eastAsia"/>
        </w:rPr>
        <w:t>所示。</w:t>
      </w:r>
    </w:p>
    <w:p w14:paraId="267E85FD" w14:textId="77777777" w:rsidR="00EA02B3" w:rsidRDefault="00EA02B3">
      <w:pPr>
        <w:ind w:firstLineChars="200" w:firstLine="480"/>
      </w:pPr>
    </w:p>
    <w:p w14:paraId="5EE6FB6C" w14:textId="77777777" w:rsidR="00EA02B3" w:rsidRDefault="00000000">
      <w:r>
        <w:rPr>
          <w:noProof/>
        </w:rPr>
        <w:drawing>
          <wp:inline distT="0" distB="0" distL="0" distR="0" wp14:anchorId="6879C13A" wp14:editId="5945D3A5">
            <wp:extent cx="5759450" cy="3473450"/>
            <wp:effectExtent l="38100" t="38100" r="88900" b="88900"/>
            <wp:docPr id="1424983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83374" name="图片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59450" cy="3473494"/>
                    </a:xfrm>
                    <a:prstGeom prst="rect">
                      <a:avLst/>
                    </a:prstGeom>
                    <a:ln w="6350">
                      <a:solidFill>
                        <a:schemeClr val="tx1"/>
                      </a:solidFill>
                    </a:ln>
                    <a:effectLst>
                      <a:outerShdw blurRad="50800" dist="38100" dir="2700000" algn="tl" rotWithShape="0">
                        <a:prstClr val="black">
                          <a:alpha val="40000"/>
                        </a:prstClr>
                      </a:outerShdw>
                    </a:effectLst>
                  </pic:spPr>
                </pic:pic>
              </a:graphicData>
            </a:graphic>
          </wp:inline>
        </w:drawing>
      </w:r>
    </w:p>
    <w:p w14:paraId="5E484722"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功能模块设计图</w:t>
      </w:r>
    </w:p>
    <w:p w14:paraId="15DDC895" w14:textId="77777777" w:rsidR="00EA02B3" w:rsidRDefault="00EA02B3">
      <w:pPr>
        <w:pStyle w:val="ad"/>
      </w:pPr>
    </w:p>
    <w:p w14:paraId="7864BED0" w14:textId="77777777" w:rsidR="00EA02B3" w:rsidRDefault="00000000">
      <w:pPr>
        <w:pStyle w:val="31"/>
      </w:pPr>
      <w:bookmarkStart w:id="63" w:name="_Toc199510598"/>
      <w:r>
        <w:rPr>
          <w:rFonts w:hint="eastAsia"/>
        </w:rPr>
        <w:t>功能模块流程设计</w:t>
      </w:r>
      <w:bookmarkEnd w:id="63"/>
    </w:p>
    <w:p w14:paraId="4BF924BA" w14:textId="77777777" w:rsidR="00EA02B3" w:rsidRDefault="00000000">
      <w:pPr>
        <w:pStyle w:val="41"/>
      </w:pPr>
      <w:r>
        <w:rPr>
          <w:rFonts w:hint="eastAsia"/>
        </w:rPr>
        <w:t>用户管理模块</w:t>
      </w:r>
    </w:p>
    <w:p w14:paraId="3002D474" w14:textId="77777777" w:rsidR="00EA02B3" w:rsidRDefault="00000000">
      <w:pPr>
        <w:ind w:firstLineChars="200" w:firstLine="480"/>
      </w:pPr>
      <w:r>
        <w:t>用户认证模块是系统的基础功能，负责身份验证、注册和密码管理。采用</w:t>
      </w:r>
      <w:r>
        <w:t>JWT</w:t>
      </w:r>
      <w:r>
        <w:t>实现无状态认证，保障系统安全。模块包括登录、注册、找回密码和修改密码四个页面。登录功能校验账号密码并生成令牌；注册支持新用户创建并进行双重验证；找回密码通过密保验证身份，允许重置密码；修改密码供已登录用户更新信息。认证流程遵循</w:t>
      </w:r>
      <w:r>
        <w:t>OAuth 2.0</w:t>
      </w:r>
      <w:r>
        <w:t>规范，为系统其他模块提供统一的身份验证和权限支持。</w:t>
      </w:r>
    </w:p>
    <w:p w14:paraId="779D3AA8" w14:textId="77777777" w:rsidR="00EA02B3" w:rsidRDefault="00EA02B3">
      <w:pPr>
        <w:ind w:firstLineChars="200" w:firstLine="480"/>
      </w:pPr>
    </w:p>
    <w:p w14:paraId="65E03B09" w14:textId="77777777" w:rsidR="00EA02B3" w:rsidRDefault="00000000">
      <w:pPr>
        <w:ind w:firstLineChars="200" w:firstLine="480"/>
      </w:pPr>
      <w:r>
        <w:rPr>
          <w:rFonts w:hint="eastAsia"/>
        </w:rPr>
        <w:lastRenderedPageBreak/>
        <w:t>用户管理流程如图</w:t>
      </w:r>
      <w:r>
        <w:rPr>
          <w:rFonts w:hint="eastAsia"/>
        </w:rPr>
        <w:t>4.4</w:t>
      </w:r>
      <w:r>
        <w:rPr>
          <w:rFonts w:hint="eastAsia"/>
        </w:rPr>
        <w:t>所示。</w:t>
      </w:r>
    </w:p>
    <w:p w14:paraId="6645B9C9" w14:textId="77777777" w:rsidR="00EA02B3" w:rsidRDefault="00EA02B3">
      <w:pPr>
        <w:ind w:firstLineChars="200" w:firstLine="480"/>
      </w:pPr>
    </w:p>
    <w:p w14:paraId="1BF534FB" w14:textId="77777777" w:rsidR="00EA02B3" w:rsidRDefault="00000000">
      <w:pPr>
        <w:keepNext/>
        <w:jc w:val="center"/>
      </w:pPr>
      <w:r>
        <w:rPr>
          <w:noProof/>
        </w:rPr>
        <w:drawing>
          <wp:inline distT="0" distB="0" distL="0" distR="0" wp14:anchorId="101875DC" wp14:editId="35AD6D46">
            <wp:extent cx="4788535" cy="5520690"/>
            <wp:effectExtent l="38100" t="38100" r="88265" b="99060"/>
            <wp:docPr id="15689223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22316" name="图片 1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799622" cy="553284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8FE364F"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用户管理流程图</w:t>
      </w:r>
    </w:p>
    <w:p w14:paraId="3B764639" w14:textId="77777777" w:rsidR="00EA02B3" w:rsidRDefault="00EA02B3"/>
    <w:p w14:paraId="4370C429" w14:textId="77777777" w:rsidR="00EA02B3" w:rsidRDefault="00000000">
      <w:pPr>
        <w:pStyle w:val="41"/>
      </w:pPr>
      <w:r>
        <w:rPr>
          <w:rFonts w:hint="eastAsia"/>
        </w:rPr>
        <w:t>医学影像处理模块</w:t>
      </w:r>
    </w:p>
    <w:p w14:paraId="58222F5C" w14:textId="77777777" w:rsidR="00EA02B3" w:rsidRDefault="00000000">
      <w:pPr>
        <w:ind w:firstLineChars="200" w:firstLine="480"/>
      </w:pPr>
      <w:r>
        <w:rPr>
          <w:rFonts w:hint="eastAsia"/>
        </w:rPr>
        <w:t>医学影像处理模块负责影像文件的上传、存储、管理和预览，支持</w:t>
      </w:r>
      <w:r>
        <w:rPr>
          <w:rFonts w:hint="eastAsia"/>
        </w:rPr>
        <w:t>DICOM</w:t>
      </w:r>
      <w:r>
        <w:rPr>
          <w:rFonts w:hint="eastAsia"/>
        </w:rPr>
        <w:t>、</w:t>
      </w:r>
      <w:r>
        <w:rPr>
          <w:rFonts w:hint="eastAsia"/>
        </w:rPr>
        <w:t>NIfTI</w:t>
      </w:r>
      <w:r>
        <w:rPr>
          <w:rFonts w:hint="eastAsia"/>
        </w:rPr>
        <w:t>等格式，为后续的器官分割和三维重建提供数据基础。模块包括影像上传、影像列表和影像预览三大功能。采用分块上传提升大文件传输效率，影像列表支持统一管理与分析操作，预览功能实现多角度可视化展示。后端通过分级目录和用户隔离机制保障数据安全，并结合元数据管理追踪影像来源与处理记录，构建完整的数据链。</w:t>
      </w:r>
    </w:p>
    <w:p w14:paraId="327FCDCA" w14:textId="77777777" w:rsidR="00EA02B3" w:rsidRDefault="00EA02B3">
      <w:pPr>
        <w:ind w:firstLineChars="200" w:firstLine="480"/>
      </w:pPr>
    </w:p>
    <w:p w14:paraId="6C069167" w14:textId="77777777" w:rsidR="00EA02B3" w:rsidRDefault="00000000">
      <w:pPr>
        <w:ind w:firstLineChars="200" w:firstLine="480"/>
      </w:pPr>
      <w:r>
        <w:rPr>
          <w:rFonts w:hint="eastAsia"/>
        </w:rPr>
        <w:lastRenderedPageBreak/>
        <w:t>医学影像处理流程如图</w:t>
      </w:r>
      <w:r>
        <w:rPr>
          <w:rFonts w:hint="eastAsia"/>
        </w:rPr>
        <w:t>4.5</w:t>
      </w:r>
      <w:r>
        <w:rPr>
          <w:rFonts w:hint="eastAsia"/>
        </w:rPr>
        <w:t>所示</w:t>
      </w:r>
    </w:p>
    <w:p w14:paraId="53050026" w14:textId="77777777" w:rsidR="00EA02B3" w:rsidRDefault="00EA02B3">
      <w:pPr>
        <w:ind w:firstLineChars="200" w:firstLine="480"/>
      </w:pPr>
    </w:p>
    <w:p w14:paraId="01E382A8" w14:textId="77777777" w:rsidR="00EA02B3" w:rsidRDefault="00000000">
      <w:pPr>
        <w:keepNext/>
        <w:jc w:val="center"/>
      </w:pPr>
      <w:r>
        <w:rPr>
          <w:noProof/>
        </w:rPr>
        <w:drawing>
          <wp:inline distT="0" distB="0" distL="0" distR="0" wp14:anchorId="4175D686" wp14:editId="60B3B5BC">
            <wp:extent cx="5554345" cy="4639310"/>
            <wp:effectExtent l="38100" t="38100" r="103505" b="104140"/>
            <wp:docPr id="4157891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89157" name="图片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566860" cy="464989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0181A2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医学影像处理流程图</w:t>
      </w:r>
    </w:p>
    <w:p w14:paraId="07AF5F8D" w14:textId="77777777" w:rsidR="00EA02B3" w:rsidRDefault="00EA02B3"/>
    <w:p w14:paraId="6DF15C7E" w14:textId="77777777" w:rsidR="00EA02B3" w:rsidRDefault="00000000">
      <w:pPr>
        <w:pStyle w:val="41"/>
      </w:pPr>
      <w:r>
        <w:rPr>
          <w:rFonts w:hint="eastAsia"/>
        </w:rPr>
        <w:t>器官分割模块</w:t>
      </w:r>
    </w:p>
    <w:p w14:paraId="5F76376C" w14:textId="15A8713C" w:rsidR="00EA02B3" w:rsidRDefault="00000000">
      <w:pPr>
        <w:ind w:firstLineChars="200" w:firstLine="480"/>
      </w:pPr>
      <w:r>
        <w:t>器官分割模块基于深度学习算法对医学影像进行智能化处理，实现器官和组织区域的自动识别与精准分割。模块采用</w:t>
      </w:r>
      <w:r>
        <w:t xml:space="preserve"> Java </w:t>
      </w:r>
      <w:r>
        <w:t>与</w:t>
      </w:r>
      <w:r>
        <w:t xml:space="preserve"> Python </w:t>
      </w:r>
      <w:r>
        <w:t>协同开发，前端</w:t>
      </w:r>
      <w:r>
        <w:t xml:space="preserve"> Java </w:t>
      </w:r>
      <w:r>
        <w:t>负责业务逻辑控制，</w:t>
      </w:r>
      <w:r>
        <w:t xml:space="preserve">Python </w:t>
      </w:r>
      <w:r>
        <w:t>实现</w:t>
      </w:r>
      <w:r>
        <w:t xml:space="preserve"> AI </w:t>
      </w:r>
      <w:r>
        <w:t>模型的推理与图像处理。系统支持模型上传、分割参数配置、标签管理和分割结果可视化，结果以医学标准格式存储，为三维重建和进一步诊断分析提供可靠数据支持。该模块核心算法引入了</w:t>
      </w:r>
      <w:r>
        <w:t xml:space="preserve"> U-Net </w:t>
      </w:r>
      <w:r>
        <w:t>网络结构，其编码</w:t>
      </w:r>
      <w:r>
        <w:t>-</w:t>
      </w:r>
      <w:r>
        <w:t>解码对称架构适用于少量训练样本的医学图像分割场景，结合重叠拼图策略与加权损失函数，有效提升了分割精度与边界识别能力，广泛应用于生物医学图像中的器官与细胞识别任务</w:t>
      </w:r>
      <w:r w:rsidR="00C15DEB" w:rsidRPr="00C15DEB">
        <w:rPr>
          <w:vertAlign w:val="superscript"/>
        </w:rPr>
        <w:fldChar w:fldCharType="begin"/>
      </w:r>
      <w:r w:rsidR="00C15DEB" w:rsidRPr="00C15DEB">
        <w:rPr>
          <w:vertAlign w:val="superscript"/>
        </w:rPr>
        <w:instrText xml:space="preserve"> REF _Ref199456409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[5]</w:t>
      </w:r>
      <w:r w:rsidR="00C15DEB" w:rsidRPr="00C15DEB">
        <w:rPr>
          <w:vertAlign w:val="superscript"/>
        </w:rPr>
        <w:fldChar w:fldCharType="end"/>
      </w:r>
      <w:r>
        <w:rPr>
          <w:rFonts w:hint="eastAsia"/>
        </w:rPr>
        <w:t>。</w:t>
      </w:r>
    </w:p>
    <w:p w14:paraId="55390891" w14:textId="77777777" w:rsidR="00EA02B3" w:rsidRDefault="00EA02B3">
      <w:pPr>
        <w:ind w:firstLineChars="200" w:firstLine="480"/>
      </w:pPr>
    </w:p>
    <w:p w14:paraId="080A96D2" w14:textId="77777777" w:rsidR="00EA02B3" w:rsidRDefault="00EA02B3">
      <w:pPr>
        <w:ind w:firstLineChars="200" w:firstLine="480"/>
      </w:pPr>
    </w:p>
    <w:p w14:paraId="1948983C" w14:textId="77777777" w:rsidR="00EA02B3" w:rsidRDefault="00EA02B3">
      <w:pPr>
        <w:ind w:firstLineChars="200" w:firstLine="480"/>
      </w:pPr>
    </w:p>
    <w:p w14:paraId="1104F424" w14:textId="77777777" w:rsidR="00EA02B3" w:rsidRDefault="00000000">
      <w:pPr>
        <w:ind w:firstLineChars="200" w:firstLine="480"/>
      </w:pPr>
      <w:r>
        <w:rPr>
          <w:rFonts w:hint="eastAsia"/>
        </w:rPr>
        <w:lastRenderedPageBreak/>
        <w:t>器官分割流程如</w:t>
      </w:r>
      <w:r>
        <w:rPr>
          <w:rFonts w:hint="eastAsia"/>
        </w:rPr>
        <w:t>4.6</w:t>
      </w:r>
      <w:r>
        <w:rPr>
          <w:rFonts w:hint="eastAsia"/>
        </w:rPr>
        <w:t>所示。</w:t>
      </w:r>
    </w:p>
    <w:p w14:paraId="0616C15A" w14:textId="77777777" w:rsidR="00EA02B3" w:rsidRDefault="00EA02B3">
      <w:pPr>
        <w:ind w:firstLineChars="200" w:firstLine="480"/>
      </w:pPr>
    </w:p>
    <w:p w14:paraId="32045CFB" w14:textId="77777777" w:rsidR="00EA02B3" w:rsidRDefault="00000000">
      <w:r>
        <w:rPr>
          <w:noProof/>
        </w:rPr>
        <w:drawing>
          <wp:inline distT="0" distB="0" distL="0" distR="0" wp14:anchorId="694FCC14" wp14:editId="355512DA">
            <wp:extent cx="5758815" cy="4747260"/>
            <wp:effectExtent l="38100" t="38100" r="89535" b="91440"/>
            <wp:docPr id="16286574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748" name="图片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776668" cy="4762374"/>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C6FE75E"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器官分割流程图</w:t>
      </w:r>
    </w:p>
    <w:p w14:paraId="1C0BE75A" w14:textId="77777777" w:rsidR="00EA02B3" w:rsidRDefault="00EA02B3"/>
    <w:p w14:paraId="0FB7383F" w14:textId="77777777" w:rsidR="00EA02B3" w:rsidRDefault="00000000">
      <w:pPr>
        <w:pStyle w:val="41"/>
      </w:pPr>
      <w:r>
        <w:rPr>
          <w:rFonts w:hint="eastAsia"/>
        </w:rPr>
        <w:t>3D</w:t>
      </w:r>
      <w:r>
        <w:rPr>
          <w:rFonts w:hint="eastAsia"/>
        </w:rPr>
        <w:t>可视化模块</w:t>
      </w:r>
    </w:p>
    <w:p w14:paraId="02F5867B" w14:textId="7A1B6683" w:rsidR="00EA02B3" w:rsidRDefault="00000000">
      <w:pPr>
        <w:ind w:firstLineChars="200" w:firstLine="480"/>
      </w:pPr>
      <w:r>
        <w:t>三维可视化模块将分割结果转化为三维模型，并通过</w:t>
      </w:r>
      <w:r>
        <w:t>Three.js</w:t>
      </w:r>
      <w:r>
        <w:t>框架实现浏览器端实时渲染，支持模型的旋转、缩放和切割操作。该模块提升了医学影像的交互性和直观性，方便医生进行器官结构的观察与分析。为进一步优化可视化效果，参考了</w:t>
      </w:r>
      <w:r>
        <w:t xml:space="preserve">Ovsjanikov </w:t>
      </w:r>
      <w:r>
        <w:t>等人提出的多尺度形状映射可视化方法，可用于识别模型中的局部失真区域，增强三维重建结果的准确性和可解释性</w:t>
      </w:r>
      <w:r w:rsidR="00C15DEB" w:rsidRPr="00C15DEB">
        <w:rPr>
          <w:vertAlign w:val="superscript"/>
        </w:rPr>
        <w:fldChar w:fldCharType="begin"/>
      </w:r>
      <w:r w:rsidR="00C15DEB" w:rsidRPr="00C15DEB">
        <w:rPr>
          <w:vertAlign w:val="superscript"/>
        </w:rPr>
        <w:instrText xml:space="preserve"> REF _Ref199456421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[6]</w:t>
      </w:r>
      <w:r w:rsidR="00C15DEB" w:rsidRPr="00C15DEB">
        <w:rPr>
          <w:vertAlign w:val="superscript"/>
        </w:rPr>
        <w:fldChar w:fldCharType="end"/>
      </w:r>
      <w:r>
        <w:rPr>
          <w:rFonts w:hint="eastAsia"/>
        </w:rPr>
        <w:t>。</w:t>
      </w:r>
    </w:p>
    <w:p w14:paraId="2034DC00" w14:textId="77777777" w:rsidR="00EA02B3" w:rsidRDefault="00EA02B3">
      <w:pPr>
        <w:ind w:firstLineChars="200" w:firstLine="480"/>
      </w:pPr>
    </w:p>
    <w:p w14:paraId="26E8B223" w14:textId="77777777" w:rsidR="00EA02B3" w:rsidRDefault="00EA02B3">
      <w:pPr>
        <w:ind w:firstLineChars="200" w:firstLine="480"/>
      </w:pPr>
    </w:p>
    <w:p w14:paraId="4806B3CB" w14:textId="77777777" w:rsidR="00EA02B3" w:rsidRDefault="00EA02B3">
      <w:pPr>
        <w:ind w:firstLineChars="200" w:firstLine="480"/>
      </w:pPr>
    </w:p>
    <w:p w14:paraId="442C4CBC" w14:textId="77777777" w:rsidR="00EA02B3" w:rsidRDefault="00EA02B3">
      <w:pPr>
        <w:ind w:firstLineChars="200" w:firstLine="480"/>
      </w:pPr>
    </w:p>
    <w:p w14:paraId="7288A7E7" w14:textId="77777777" w:rsidR="00EA02B3" w:rsidRDefault="00EA02B3">
      <w:pPr>
        <w:ind w:firstLineChars="200" w:firstLine="480"/>
      </w:pPr>
    </w:p>
    <w:p w14:paraId="7F9E406D" w14:textId="77777777" w:rsidR="00EA02B3" w:rsidRDefault="00000000">
      <w:pPr>
        <w:ind w:firstLineChars="200" w:firstLine="480"/>
      </w:pPr>
      <w:r>
        <w:rPr>
          <w:rFonts w:hint="eastAsia"/>
        </w:rPr>
        <w:lastRenderedPageBreak/>
        <w:t>3D</w:t>
      </w:r>
      <w:r>
        <w:rPr>
          <w:rFonts w:hint="eastAsia"/>
        </w:rPr>
        <w:t>可视化流程如图</w:t>
      </w:r>
      <w:r>
        <w:rPr>
          <w:rFonts w:hint="eastAsia"/>
        </w:rPr>
        <w:t>4.7</w:t>
      </w:r>
      <w:r>
        <w:rPr>
          <w:rFonts w:hint="eastAsia"/>
        </w:rPr>
        <w:t>所示。</w:t>
      </w:r>
    </w:p>
    <w:p w14:paraId="751A8B02" w14:textId="77777777" w:rsidR="00EA02B3" w:rsidRDefault="00EA02B3"/>
    <w:p w14:paraId="1653BDD8" w14:textId="77777777" w:rsidR="00EA02B3" w:rsidRDefault="00000000">
      <w:r>
        <w:rPr>
          <w:noProof/>
        </w:rPr>
        <w:drawing>
          <wp:inline distT="0" distB="0" distL="0" distR="0" wp14:anchorId="1BC10B24" wp14:editId="57D524AA">
            <wp:extent cx="5758815" cy="4782820"/>
            <wp:effectExtent l="38100" t="38100" r="89535" b="93980"/>
            <wp:docPr id="4053833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383311" name="图片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772694" cy="479471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5A6D38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 xml:space="preserve"> 3D</w:t>
      </w:r>
      <w:r>
        <w:rPr>
          <w:rFonts w:hint="eastAsia"/>
        </w:rPr>
        <w:t>可视化流程图</w:t>
      </w:r>
    </w:p>
    <w:p w14:paraId="0C0D7D2C" w14:textId="77777777" w:rsidR="00EA02B3" w:rsidRDefault="00EA02B3"/>
    <w:p w14:paraId="7C87AB04" w14:textId="77777777" w:rsidR="00EA02B3" w:rsidRDefault="00000000">
      <w:pPr>
        <w:pStyle w:val="41"/>
      </w:pPr>
      <w:r>
        <w:rPr>
          <w:rFonts w:hint="eastAsia"/>
        </w:rPr>
        <w:t>数据分析与报告模块</w:t>
      </w:r>
    </w:p>
    <w:p w14:paraId="7BB8B4D5" w14:textId="77777777" w:rsidR="00EA02B3" w:rsidRDefault="00000000">
      <w:pPr>
        <w:ind w:firstLineChars="200" w:firstLine="480"/>
      </w:pPr>
      <w:r>
        <w:rPr>
          <w:rFonts w:hint="eastAsia"/>
        </w:rPr>
        <w:t>数据分析与报告模块为医学数据提供定量分析与报告生成功能。模块包括数据分析、报告生成和报告查看三个页面，支持体积、面积、密度等指标计算，并可自动生成标准化医学报告。系统采用高精度算法保障结果准确性，结合模板化设计和</w:t>
      </w:r>
      <w:r>
        <w:rPr>
          <w:rFonts w:hint="eastAsia"/>
        </w:rPr>
        <w:t>PDF</w:t>
      </w:r>
      <w:r>
        <w:rPr>
          <w:rFonts w:hint="eastAsia"/>
        </w:rPr>
        <w:t>技术实现报告自动排版，支持多种格式和自定义模板。该模块帮助医生高效获取分析结果，提高诊断效率，也便于患者理解健康状况，体现系统的专业性与实用价值。</w:t>
      </w:r>
    </w:p>
    <w:p w14:paraId="77FE3D4C" w14:textId="77777777" w:rsidR="00EA02B3" w:rsidRDefault="00EA02B3">
      <w:pPr>
        <w:ind w:firstLineChars="200" w:firstLine="480"/>
      </w:pPr>
    </w:p>
    <w:p w14:paraId="6F82786E" w14:textId="77777777" w:rsidR="00EA02B3" w:rsidRDefault="00EA02B3">
      <w:pPr>
        <w:ind w:firstLineChars="200" w:firstLine="480"/>
      </w:pPr>
    </w:p>
    <w:p w14:paraId="7B52FC7C" w14:textId="77777777" w:rsidR="00EA02B3" w:rsidRDefault="00EA02B3">
      <w:pPr>
        <w:ind w:firstLineChars="200" w:firstLine="480"/>
      </w:pPr>
    </w:p>
    <w:p w14:paraId="39AD09DF" w14:textId="77777777" w:rsidR="00EA02B3" w:rsidRDefault="00EA02B3">
      <w:pPr>
        <w:ind w:firstLineChars="200" w:firstLine="480"/>
      </w:pPr>
    </w:p>
    <w:p w14:paraId="3E608E59" w14:textId="77777777" w:rsidR="00EA02B3" w:rsidRDefault="00000000">
      <w:pPr>
        <w:ind w:firstLineChars="200" w:firstLine="480"/>
      </w:pPr>
      <w:r>
        <w:rPr>
          <w:rFonts w:hint="eastAsia"/>
        </w:rPr>
        <w:lastRenderedPageBreak/>
        <w:t>数据分析与报告流程如图</w:t>
      </w:r>
      <w:r>
        <w:rPr>
          <w:rFonts w:hint="eastAsia"/>
        </w:rPr>
        <w:t>4.8</w:t>
      </w:r>
      <w:r>
        <w:rPr>
          <w:rFonts w:hint="eastAsia"/>
        </w:rPr>
        <w:t>所示。</w:t>
      </w:r>
    </w:p>
    <w:p w14:paraId="1941BA1C" w14:textId="77777777" w:rsidR="00EA02B3" w:rsidRDefault="00EA02B3">
      <w:pPr>
        <w:ind w:firstLineChars="200" w:firstLine="480"/>
      </w:pPr>
    </w:p>
    <w:p w14:paraId="098D8C7B" w14:textId="77777777" w:rsidR="00EA02B3" w:rsidRDefault="00000000">
      <w:pPr>
        <w:keepNext/>
        <w:jc w:val="center"/>
      </w:pPr>
      <w:r>
        <w:rPr>
          <w:noProof/>
        </w:rPr>
        <w:drawing>
          <wp:inline distT="0" distB="0" distL="0" distR="0" wp14:anchorId="26EC7DA1" wp14:editId="599C443B">
            <wp:extent cx="5759450" cy="5779135"/>
            <wp:effectExtent l="38100" t="38100" r="88900" b="88265"/>
            <wp:docPr id="52564937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49378" name="图片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759450" cy="577913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6530907"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数据分析与报告流程图</w:t>
      </w:r>
    </w:p>
    <w:p w14:paraId="0A8E09D1" w14:textId="77777777" w:rsidR="00EA02B3" w:rsidRDefault="00EA02B3"/>
    <w:p w14:paraId="061B5A37" w14:textId="77777777" w:rsidR="00EA02B3" w:rsidRDefault="00000000">
      <w:pPr>
        <w:pStyle w:val="41"/>
      </w:pPr>
      <w:r>
        <w:rPr>
          <w:rFonts w:hint="eastAsia"/>
        </w:rPr>
        <w:t>智能问诊模块</w:t>
      </w:r>
    </w:p>
    <w:p w14:paraId="6260A7CD" w14:textId="0B6B60CB" w:rsidR="00EA02B3" w:rsidRDefault="00000000">
      <w:pPr>
        <w:ind w:firstLineChars="200" w:firstLine="480"/>
      </w:pPr>
      <w:r>
        <w:t>智能问诊模块通过整合大语言模型（</w:t>
      </w:r>
      <w:r>
        <w:t>LLM</w:t>
      </w:r>
      <w:r>
        <w:t>）与医学知识库，实现用户与系统之间的自然语言交互式问诊功能。用户可在界面中输入病症描述，系统利用自然语言处理（</w:t>
      </w:r>
      <w:r>
        <w:t>NLP</w:t>
      </w:r>
      <w:r>
        <w:t>）技术识别核心症状，并结合既往体检数据，提供个性化健康建议和初步医学指导。该模块支持连续多轮对话，具备上下文理解能力，增强了问诊连贯性与专业性</w:t>
      </w:r>
      <w:r w:rsidR="00C15DEB" w:rsidRPr="00C15DEB">
        <w:rPr>
          <w:vertAlign w:val="superscript"/>
        </w:rPr>
        <w:fldChar w:fldCharType="begin"/>
      </w:r>
      <w:r w:rsidR="00C15DEB" w:rsidRPr="00C15DEB">
        <w:rPr>
          <w:vertAlign w:val="superscript"/>
        </w:rPr>
        <w:instrText xml:space="preserve"> REF _Ref199456433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[7]</w:t>
      </w:r>
      <w:r w:rsidR="00C15DEB" w:rsidRPr="00C15DEB">
        <w:rPr>
          <w:vertAlign w:val="superscript"/>
        </w:rPr>
        <w:fldChar w:fldCharType="end"/>
      </w:r>
      <w:r>
        <w:t>。</w:t>
      </w:r>
    </w:p>
    <w:p w14:paraId="311249AD" w14:textId="77777777" w:rsidR="00EA02B3" w:rsidRDefault="00EA02B3">
      <w:pPr>
        <w:ind w:firstLineChars="200" w:firstLine="480"/>
      </w:pPr>
    </w:p>
    <w:p w14:paraId="25A14266" w14:textId="77777777" w:rsidR="00EA02B3" w:rsidRDefault="00000000">
      <w:pPr>
        <w:ind w:firstLineChars="200" w:firstLine="480"/>
      </w:pPr>
      <w:r>
        <w:rPr>
          <w:rFonts w:hint="eastAsia"/>
        </w:rPr>
        <w:lastRenderedPageBreak/>
        <w:t>智能问诊流程如图</w:t>
      </w:r>
      <w:r>
        <w:rPr>
          <w:rFonts w:hint="eastAsia"/>
        </w:rPr>
        <w:t>4.9</w:t>
      </w:r>
      <w:r>
        <w:rPr>
          <w:rFonts w:hint="eastAsia"/>
        </w:rPr>
        <w:t>所示。</w:t>
      </w:r>
    </w:p>
    <w:p w14:paraId="367D00A6" w14:textId="77777777" w:rsidR="00EA02B3" w:rsidRDefault="00EA02B3">
      <w:pPr>
        <w:ind w:firstLineChars="200" w:firstLine="480"/>
      </w:pPr>
    </w:p>
    <w:p w14:paraId="748E9F9E" w14:textId="77777777" w:rsidR="00EA02B3" w:rsidRDefault="00000000">
      <w:pPr>
        <w:keepNext/>
        <w:jc w:val="center"/>
      </w:pPr>
      <w:r>
        <w:rPr>
          <w:noProof/>
        </w:rPr>
        <w:drawing>
          <wp:inline distT="0" distB="0" distL="0" distR="0" wp14:anchorId="5AF274DB" wp14:editId="2279E534">
            <wp:extent cx="5759450" cy="4836160"/>
            <wp:effectExtent l="38100" t="38100" r="88900" b="97790"/>
            <wp:docPr id="429730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01" name="图片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59450" cy="483616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E8E5CE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智能问诊流程图</w:t>
      </w:r>
    </w:p>
    <w:p w14:paraId="568E97A1" w14:textId="77777777" w:rsidR="00EA02B3" w:rsidRDefault="00EA02B3"/>
    <w:p w14:paraId="375BDE8B" w14:textId="77777777" w:rsidR="00EA02B3" w:rsidRDefault="00000000">
      <w:pPr>
        <w:pStyle w:val="41"/>
      </w:pPr>
      <w:r>
        <w:rPr>
          <w:rFonts w:hint="eastAsia"/>
        </w:rPr>
        <w:t>医生预约与沟通模块</w:t>
      </w:r>
    </w:p>
    <w:p w14:paraId="5A755947" w14:textId="77777777" w:rsidR="00EA02B3" w:rsidRDefault="00000000">
      <w:pPr>
        <w:ind w:firstLineChars="200" w:firstLine="480"/>
      </w:pPr>
      <w:r>
        <w:rPr>
          <w:rFonts w:hint="eastAsia"/>
        </w:rPr>
        <w:t>医生预约与沟通模块支持用户在线预约医生并进行远程问诊，提升了医疗服务的便捷性与效率。模块包含医院列表、医生列表、预约管理和视频通话功能，支持医院筛选、医生信息浏览、预约操作及实时音视频交流。系统采用时间管理算法与</w:t>
      </w:r>
      <w:r>
        <w:rPr>
          <w:rFonts w:hint="eastAsia"/>
        </w:rPr>
        <w:t>WebRTC</w:t>
      </w:r>
      <w:r>
        <w:rPr>
          <w:rFonts w:hint="eastAsia"/>
        </w:rPr>
        <w:t>技术，保障预约合理与通话质量。支持通话记录与病历共享，便于医生了解病情。该模块打破时空限制，优化医疗资源配置，提升用户体验与医生工作灵活性。</w:t>
      </w:r>
    </w:p>
    <w:p w14:paraId="62EEF060" w14:textId="77777777" w:rsidR="00EA02B3" w:rsidRDefault="00EA02B3">
      <w:pPr>
        <w:ind w:firstLineChars="200" w:firstLine="480"/>
      </w:pPr>
    </w:p>
    <w:p w14:paraId="03888F2F" w14:textId="77777777" w:rsidR="00EA02B3" w:rsidRDefault="00EA02B3">
      <w:pPr>
        <w:ind w:firstLineChars="200" w:firstLine="480"/>
      </w:pPr>
    </w:p>
    <w:p w14:paraId="28E9BEAA" w14:textId="77777777" w:rsidR="00EA02B3" w:rsidRDefault="00EA02B3">
      <w:pPr>
        <w:ind w:firstLineChars="200" w:firstLine="480"/>
      </w:pPr>
    </w:p>
    <w:p w14:paraId="2A444944" w14:textId="77777777" w:rsidR="00EA02B3" w:rsidRDefault="00EA02B3">
      <w:pPr>
        <w:ind w:firstLineChars="200" w:firstLine="480"/>
      </w:pPr>
    </w:p>
    <w:p w14:paraId="18BB7073" w14:textId="77777777" w:rsidR="00EA02B3" w:rsidRDefault="00000000">
      <w:pPr>
        <w:ind w:firstLineChars="200" w:firstLine="480"/>
      </w:pPr>
      <w:r>
        <w:rPr>
          <w:rFonts w:hint="eastAsia"/>
        </w:rPr>
        <w:lastRenderedPageBreak/>
        <w:t>医生预约与沟通流程如图</w:t>
      </w:r>
      <w:r>
        <w:rPr>
          <w:rFonts w:hint="eastAsia"/>
        </w:rPr>
        <w:t>4.10</w:t>
      </w:r>
      <w:r>
        <w:rPr>
          <w:rFonts w:hint="eastAsia"/>
        </w:rPr>
        <w:t>所示。</w:t>
      </w:r>
    </w:p>
    <w:p w14:paraId="69D5AED6" w14:textId="77777777" w:rsidR="00EA02B3" w:rsidRDefault="00EA02B3">
      <w:pPr>
        <w:ind w:firstLineChars="200" w:firstLine="480"/>
      </w:pPr>
    </w:p>
    <w:p w14:paraId="45A13763" w14:textId="77777777" w:rsidR="00EA02B3" w:rsidRDefault="00000000">
      <w:pPr>
        <w:keepNext/>
        <w:jc w:val="center"/>
      </w:pPr>
      <w:r>
        <w:rPr>
          <w:noProof/>
        </w:rPr>
        <w:drawing>
          <wp:inline distT="0" distB="0" distL="0" distR="0" wp14:anchorId="395AC818" wp14:editId="6ABB1024">
            <wp:extent cx="5759450" cy="5174615"/>
            <wp:effectExtent l="38100" t="38100" r="88900" b="102235"/>
            <wp:docPr id="169577701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77018" name="图片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764906" cy="5180071"/>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4D69D2A"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r>
        <w:rPr>
          <w:rFonts w:hint="eastAsia"/>
        </w:rPr>
        <w:t>医生预约与沟通流程图</w:t>
      </w:r>
    </w:p>
    <w:p w14:paraId="48584A0B" w14:textId="77777777" w:rsidR="00EA02B3" w:rsidRDefault="00EA02B3"/>
    <w:p w14:paraId="7E1D7683" w14:textId="77777777" w:rsidR="00EA02B3" w:rsidRDefault="00000000">
      <w:pPr>
        <w:pStyle w:val="41"/>
      </w:pPr>
      <w:r>
        <w:rPr>
          <w:rFonts w:hint="eastAsia"/>
        </w:rPr>
        <w:t>健康管理模块</w:t>
      </w:r>
    </w:p>
    <w:p w14:paraId="4B587CB8" w14:textId="77777777" w:rsidR="00EA02B3" w:rsidRDefault="00000000">
      <w:pPr>
        <w:ind w:firstLineChars="200" w:firstLine="480"/>
      </w:pPr>
      <w:r>
        <w:rPr>
          <w:rFonts w:hint="eastAsia"/>
        </w:rPr>
        <w:t>健康管理模块为用户提供饮食、运动和健康提醒等功能，支持全面的健康监测与管理。模块包含健康概览、饮食管理、运动记录和健康提醒四个页面，展示关键健康指标，提供饮食建议和运动跟踪，并实现服药、体检等提醒。系统结合数据可视化与医学知识库，生成个性化健康建议，通过</w:t>
      </w:r>
      <w:r>
        <w:rPr>
          <w:rFonts w:hint="eastAsia"/>
        </w:rPr>
        <w:t>WebSocket</w:t>
      </w:r>
      <w:r>
        <w:rPr>
          <w:rFonts w:hint="eastAsia"/>
        </w:rPr>
        <w:t>和推送技术确保提醒及时送达，构建了“监测</w:t>
      </w:r>
      <w:r>
        <w:rPr>
          <w:rFonts w:hint="eastAsia"/>
        </w:rPr>
        <w:t>-</w:t>
      </w:r>
      <w:r>
        <w:rPr>
          <w:rFonts w:hint="eastAsia"/>
        </w:rPr>
        <w:t>分析</w:t>
      </w:r>
      <w:r>
        <w:rPr>
          <w:rFonts w:hint="eastAsia"/>
        </w:rPr>
        <w:t>-</w:t>
      </w:r>
      <w:r>
        <w:rPr>
          <w:rFonts w:hint="eastAsia"/>
        </w:rPr>
        <w:t>建议</w:t>
      </w:r>
      <w:r>
        <w:rPr>
          <w:rFonts w:hint="eastAsia"/>
        </w:rPr>
        <w:t>-</w:t>
      </w:r>
      <w:r>
        <w:rPr>
          <w:rFonts w:hint="eastAsia"/>
        </w:rPr>
        <w:t>行动”的健康管理闭环，帮助用户主动提升健康水平。</w:t>
      </w:r>
    </w:p>
    <w:p w14:paraId="1CB585DF" w14:textId="77777777" w:rsidR="00EA02B3" w:rsidRDefault="00EA02B3">
      <w:pPr>
        <w:ind w:firstLineChars="200" w:firstLine="480"/>
      </w:pPr>
    </w:p>
    <w:p w14:paraId="7ADD8C7B" w14:textId="77777777" w:rsidR="00EA02B3" w:rsidRDefault="00EA02B3">
      <w:pPr>
        <w:ind w:firstLineChars="200" w:firstLine="480"/>
      </w:pPr>
    </w:p>
    <w:p w14:paraId="20634E09" w14:textId="77777777" w:rsidR="00EA02B3" w:rsidRDefault="00EA02B3">
      <w:pPr>
        <w:ind w:firstLineChars="200" w:firstLine="480"/>
      </w:pPr>
    </w:p>
    <w:p w14:paraId="1CB572C8" w14:textId="77777777" w:rsidR="00EA02B3" w:rsidRDefault="00000000">
      <w:pPr>
        <w:ind w:firstLineChars="200" w:firstLine="480"/>
      </w:pPr>
      <w:r>
        <w:rPr>
          <w:rFonts w:hint="eastAsia"/>
        </w:rPr>
        <w:lastRenderedPageBreak/>
        <w:t>健康管理流程如图</w:t>
      </w:r>
      <w:r>
        <w:rPr>
          <w:rFonts w:hint="eastAsia"/>
        </w:rPr>
        <w:t>4.11</w:t>
      </w:r>
      <w:r>
        <w:rPr>
          <w:rFonts w:hint="eastAsia"/>
        </w:rPr>
        <w:t>所示。</w:t>
      </w:r>
    </w:p>
    <w:p w14:paraId="78012F61" w14:textId="77777777" w:rsidR="00EA02B3" w:rsidRDefault="00EA02B3">
      <w:pPr>
        <w:ind w:firstLineChars="200" w:firstLine="480"/>
      </w:pPr>
    </w:p>
    <w:p w14:paraId="60839C70" w14:textId="77777777" w:rsidR="00EA02B3" w:rsidRDefault="00000000">
      <w:pPr>
        <w:keepNext/>
        <w:jc w:val="center"/>
      </w:pPr>
      <w:r>
        <w:rPr>
          <w:noProof/>
        </w:rPr>
        <w:drawing>
          <wp:inline distT="0" distB="0" distL="0" distR="0" wp14:anchorId="25672399" wp14:editId="00CD7B5A">
            <wp:extent cx="5759450" cy="4500245"/>
            <wp:effectExtent l="38100" t="38100" r="88900" b="90805"/>
            <wp:docPr id="64013179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31798" name="图片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764416" cy="450462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4156CCC"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4</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r>
        <w:rPr>
          <w:rFonts w:hint="eastAsia"/>
        </w:rPr>
        <w:t>健康管理流程图</w:t>
      </w:r>
    </w:p>
    <w:p w14:paraId="34FBAE78" w14:textId="77777777" w:rsidR="00EA02B3" w:rsidRDefault="00EA02B3"/>
    <w:p w14:paraId="3660FBB3" w14:textId="77777777" w:rsidR="00EA02B3" w:rsidRDefault="00000000">
      <w:pPr>
        <w:pStyle w:val="21"/>
      </w:pPr>
      <w:bookmarkStart w:id="64" w:name="_Toc199510599"/>
      <w:r>
        <w:rPr>
          <w:rFonts w:hint="eastAsia"/>
        </w:rPr>
        <w:t>非功能模块设计</w:t>
      </w:r>
      <w:bookmarkEnd w:id="64"/>
    </w:p>
    <w:p w14:paraId="41A4CE28" w14:textId="77777777" w:rsidR="00EA02B3" w:rsidRDefault="00000000">
      <w:pPr>
        <w:pStyle w:val="31"/>
      </w:pPr>
      <w:r>
        <w:rPr>
          <w:rFonts w:hint="eastAsia"/>
        </w:rPr>
        <w:t xml:space="preserve"> </w:t>
      </w:r>
      <w:bookmarkStart w:id="65" w:name="_Toc199510600"/>
      <w:r>
        <w:rPr>
          <w:rFonts w:hint="eastAsia"/>
        </w:rPr>
        <w:t>安全设计</w:t>
      </w:r>
      <w:bookmarkEnd w:id="65"/>
    </w:p>
    <w:p w14:paraId="6A859CFC" w14:textId="77777777" w:rsidR="00EA02B3" w:rsidRDefault="00000000">
      <w:pPr>
        <w:ind w:firstLineChars="200" w:firstLine="480"/>
      </w:pPr>
      <w:r>
        <w:t>为保障智能医疗系统中的用户数据安全与隐私，系统采用多重防护措施，包括</w:t>
      </w:r>
      <w:r>
        <w:t>BCrypt</w:t>
      </w:r>
      <w:r>
        <w:t>密码加密、基于</w:t>
      </w:r>
      <w:r>
        <w:t>JWT</w:t>
      </w:r>
      <w:r>
        <w:t>的无状态认证及严格的权限控制。对敏感字段进行对称加密，利用</w:t>
      </w:r>
      <w:r>
        <w:t>MyBatis-Plus</w:t>
      </w:r>
      <w:r>
        <w:t>预编译语句防止</w:t>
      </w:r>
      <w:r>
        <w:t>SQL</w:t>
      </w:r>
      <w:r>
        <w:t>注入，并通过内容安全策略（</w:t>
      </w:r>
      <w:r>
        <w:t>CSP</w:t>
      </w:r>
      <w:r>
        <w:t>）抵御</w:t>
      </w:r>
      <w:r>
        <w:t>XSS</w:t>
      </w:r>
      <w:r>
        <w:t>攻击，构建了多层次的安全防护体系。</w:t>
      </w:r>
    </w:p>
    <w:p w14:paraId="22E46230" w14:textId="01D5BF85" w:rsidR="00EA02B3" w:rsidRDefault="00000000">
      <w:pPr>
        <w:ind w:firstLineChars="200" w:firstLine="480"/>
      </w:pPr>
      <w:r>
        <w:t>在数据传输与存储环节，系统实现了全程加密和定期备份，确保即使在遭受攻击时，关键数据依然安全可靠。云计算和大数据环境下，用户数据在输入、计算和输出各阶段均面临隐私风险，需通过数据加密、访问控制和差分隐私等技术实现全流程保护</w:t>
      </w:r>
      <w:r w:rsidR="00C15DEB" w:rsidRPr="00C15DEB">
        <w:rPr>
          <w:vertAlign w:val="superscript"/>
        </w:rPr>
        <w:fldChar w:fldCharType="begin"/>
      </w:r>
      <w:r w:rsidR="00C15DEB" w:rsidRPr="00C15DEB">
        <w:rPr>
          <w:vertAlign w:val="superscript"/>
        </w:rPr>
        <w:instrText xml:space="preserve"> REF _Ref199456448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[8]</w:t>
      </w:r>
      <w:r w:rsidR="00C15DEB" w:rsidRPr="00C15DEB">
        <w:rPr>
          <w:vertAlign w:val="superscript"/>
        </w:rPr>
        <w:fldChar w:fldCharType="end"/>
      </w:r>
      <w:r>
        <w:t>。</w:t>
      </w:r>
    </w:p>
    <w:p w14:paraId="2E97A1D5" w14:textId="77777777" w:rsidR="00EA02B3" w:rsidRDefault="00000000">
      <w:pPr>
        <w:pStyle w:val="41"/>
      </w:pPr>
      <w:r>
        <w:rPr>
          <w:rFonts w:hint="eastAsia"/>
        </w:rPr>
        <w:t>用户隐私保护</w:t>
      </w:r>
    </w:p>
    <w:p w14:paraId="0A282C6B" w14:textId="77777777" w:rsidR="00EA02B3" w:rsidRDefault="00000000">
      <w:pPr>
        <w:pStyle w:val="afffff3"/>
        <w:numPr>
          <w:ilvl w:val="0"/>
          <w:numId w:val="18"/>
        </w:numPr>
        <w:ind w:firstLineChars="0"/>
        <w:rPr>
          <w:b/>
          <w:bCs/>
        </w:rPr>
      </w:pPr>
      <w:r>
        <w:rPr>
          <w:rFonts w:hint="eastAsia"/>
          <w:b/>
          <w:bCs/>
        </w:rPr>
        <w:t>密码加密存储：</w:t>
      </w:r>
    </w:p>
    <w:p w14:paraId="423CB5A6" w14:textId="77777777" w:rsidR="00EA02B3" w:rsidRDefault="00000000">
      <w:pPr>
        <w:ind w:leftChars="300" w:left="720"/>
      </w:pPr>
      <w:r>
        <w:rPr>
          <w:rFonts w:hint="eastAsia"/>
        </w:rPr>
        <w:lastRenderedPageBreak/>
        <w:t xml:space="preserve">- </w:t>
      </w:r>
      <w:r>
        <w:rPr>
          <w:rFonts w:hint="eastAsia"/>
        </w:rPr>
        <w:t>采用</w:t>
      </w:r>
      <w:r>
        <w:rPr>
          <w:rFonts w:hint="eastAsia"/>
        </w:rPr>
        <w:t>BCrypt</w:t>
      </w:r>
      <w:r>
        <w:rPr>
          <w:rFonts w:hint="eastAsia"/>
        </w:rPr>
        <w:t>加密算法对用户密码进行单向加密存储。</w:t>
      </w:r>
    </w:p>
    <w:p w14:paraId="2E1184A9" w14:textId="77777777" w:rsidR="00EA02B3" w:rsidRDefault="00000000">
      <w:pPr>
        <w:ind w:leftChars="300" w:left="720"/>
      </w:pPr>
      <w:r>
        <w:rPr>
          <w:rFonts w:hint="eastAsia"/>
        </w:rPr>
        <w:t xml:space="preserve">- </w:t>
      </w:r>
      <w:r>
        <w:rPr>
          <w:rFonts w:hint="eastAsia"/>
        </w:rPr>
        <w:t>加密过程包含随机盐值生成，防止彩虹表攻击。</w:t>
      </w:r>
    </w:p>
    <w:p w14:paraId="711B1BB0" w14:textId="77777777" w:rsidR="00EA02B3" w:rsidRDefault="00000000">
      <w:pPr>
        <w:ind w:leftChars="300" w:left="720"/>
      </w:pPr>
      <w:r>
        <w:rPr>
          <w:rFonts w:hint="eastAsia"/>
        </w:rPr>
        <w:t xml:space="preserve">- </w:t>
      </w:r>
      <w:r>
        <w:rPr>
          <w:rFonts w:hint="eastAsia"/>
        </w:rPr>
        <w:t>即使数据库被攻破，攻击者也无法获取原始密码。</w:t>
      </w:r>
    </w:p>
    <w:p w14:paraId="3802160A" w14:textId="77777777" w:rsidR="00EA02B3" w:rsidRDefault="00000000">
      <w:pPr>
        <w:pStyle w:val="afffff3"/>
        <w:numPr>
          <w:ilvl w:val="0"/>
          <w:numId w:val="18"/>
        </w:numPr>
        <w:ind w:firstLineChars="0"/>
        <w:rPr>
          <w:b/>
          <w:bCs/>
        </w:rPr>
      </w:pPr>
      <w:r>
        <w:rPr>
          <w:rFonts w:hint="eastAsia"/>
          <w:b/>
          <w:bCs/>
        </w:rPr>
        <w:t>身份认证机制：</w:t>
      </w:r>
    </w:p>
    <w:p w14:paraId="43145513" w14:textId="77777777" w:rsidR="00EA02B3" w:rsidRDefault="00000000">
      <w:pPr>
        <w:ind w:leftChars="300" w:left="720"/>
      </w:pPr>
      <w:r>
        <w:rPr>
          <w:rFonts w:hint="eastAsia"/>
        </w:rPr>
        <w:t xml:space="preserve">- </w:t>
      </w:r>
      <w:r>
        <w:rPr>
          <w:rFonts w:hint="eastAsia"/>
        </w:rPr>
        <w:t>基于</w:t>
      </w:r>
      <w:r>
        <w:rPr>
          <w:rFonts w:hint="eastAsia"/>
        </w:rPr>
        <w:t>JWT(JSON Web Token)</w:t>
      </w:r>
      <w:r>
        <w:rPr>
          <w:rFonts w:hint="eastAsia"/>
        </w:rPr>
        <w:t>的无状态身份认证。</w:t>
      </w:r>
    </w:p>
    <w:p w14:paraId="7E1092C4" w14:textId="77777777" w:rsidR="00EA02B3" w:rsidRDefault="00000000">
      <w:pPr>
        <w:ind w:leftChars="300" w:left="720"/>
      </w:pPr>
      <w:r>
        <w:rPr>
          <w:rFonts w:hint="eastAsia"/>
        </w:rPr>
        <w:t xml:space="preserve">- </w:t>
      </w:r>
      <w:r>
        <w:rPr>
          <w:rFonts w:hint="eastAsia"/>
        </w:rPr>
        <w:t>令牌设置合理过期时间，减少凭证被盗用风险。</w:t>
      </w:r>
    </w:p>
    <w:p w14:paraId="5CDB5360" w14:textId="77777777" w:rsidR="00EA02B3" w:rsidRDefault="00000000">
      <w:pPr>
        <w:ind w:leftChars="300" w:left="720"/>
      </w:pPr>
      <w:r>
        <w:rPr>
          <w:rFonts w:hint="eastAsia"/>
        </w:rPr>
        <w:t xml:space="preserve">- </w:t>
      </w:r>
      <w:r>
        <w:rPr>
          <w:rFonts w:hint="eastAsia"/>
        </w:rPr>
        <w:t>全局请求拦截器确保</w:t>
      </w:r>
      <w:r>
        <w:rPr>
          <w:rFonts w:hint="eastAsia"/>
        </w:rPr>
        <w:t>API</w:t>
      </w:r>
      <w:r>
        <w:rPr>
          <w:rFonts w:hint="eastAsia"/>
        </w:rPr>
        <w:t>访问安全</w:t>
      </w:r>
    </w:p>
    <w:p w14:paraId="651A728C" w14:textId="77777777" w:rsidR="00EA02B3" w:rsidRDefault="00000000">
      <w:pPr>
        <w:pStyle w:val="afffff3"/>
        <w:numPr>
          <w:ilvl w:val="0"/>
          <w:numId w:val="18"/>
        </w:numPr>
        <w:ind w:firstLineChars="0"/>
        <w:rPr>
          <w:b/>
          <w:bCs/>
        </w:rPr>
      </w:pPr>
      <w:r>
        <w:rPr>
          <w:rFonts w:hint="eastAsia"/>
          <w:b/>
          <w:bCs/>
        </w:rPr>
        <w:t>用户数据隔离：</w:t>
      </w:r>
    </w:p>
    <w:p w14:paraId="42A95B8C" w14:textId="77777777" w:rsidR="00EA02B3" w:rsidRDefault="00000000">
      <w:pPr>
        <w:ind w:leftChars="300" w:left="720"/>
      </w:pPr>
      <w:r>
        <w:rPr>
          <w:rFonts w:hint="eastAsia"/>
        </w:rPr>
        <w:t xml:space="preserve">- </w:t>
      </w:r>
      <w:r>
        <w:rPr>
          <w:rFonts w:hint="eastAsia"/>
        </w:rPr>
        <w:t>严格的数据访问权限控制，用户只能访问自身数据。</w:t>
      </w:r>
    </w:p>
    <w:p w14:paraId="7629D8E8" w14:textId="77777777" w:rsidR="00EA02B3" w:rsidRDefault="00000000">
      <w:pPr>
        <w:ind w:leftChars="300" w:left="720"/>
      </w:pPr>
      <w:r>
        <w:rPr>
          <w:rFonts w:hint="eastAsia"/>
        </w:rPr>
        <w:t xml:space="preserve">- </w:t>
      </w:r>
      <w:r>
        <w:rPr>
          <w:rFonts w:hint="eastAsia"/>
        </w:rPr>
        <w:t>敏感健康数据实施字段级加密保护。</w:t>
      </w:r>
    </w:p>
    <w:p w14:paraId="3E732E53" w14:textId="77777777" w:rsidR="00EA02B3" w:rsidRDefault="00000000">
      <w:pPr>
        <w:ind w:leftChars="300" w:left="720"/>
      </w:pPr>
      <w:r>
        <w:rPr>
          <w:rFonts w:hint="eastAsia"/>
        </w:rPr>
        <w:t xml:space="preserve">- </w:t>
      </w:r>
      <w:r>
        <w:rPr>
          <w:rFonts w:hint="eastAsia"/>
        </w:rPr>
        <w:t>医生只能访问经授权的患者数据，所有跨用户访问记录详细日志。</w:t>
      </w:r>
    </w:p>
    <w:p w14:paraId="63C4EB4F" w14:textId="77777777" w:rsidR="00EA02B3" w:rsidRDefault="00000000">
      <w:pPr>
        <w:pStyle w:val="41"/>
      </w:pPr>
      <w:r>
        <w:rPr>
          <w:rFonts w:hint="eastAsia"/>
        </w:rPr>
        <w:t>数据安全措施</w:t>
      </w:r>
    </w:p>
    <w:p w14:paraId="148428A4" w14:textId="77777777" w:rsidR="00EA02B3" w:rsidRDefault="00000000">
      <w:pPr>
        <w:pStyle w:val="afffff3"/>
        <w:numPr>
          <w:ilvl w:val="0"/>
          <w:numId w:val="18"/>
        </w:numPr>
        <w:ind w:firstLineChars="0"/>
        <w:rPr>
          <w:b/>
          <w:bCs/>
        </w:rPr>
      </w:pPr>
      <w:r>
        <w:rPr>
          <w:rFonts w:hint="eastAsia"/>
          <w:b/>
          <w:bCs/>
        </w:rPr>
        <w:t>防</w:t>
      </w:r>
      <w:r>
        <w:rPr>
          <w:rFonts w:hint="eastAsia"/>
          <w:b/>
          <w:bCs/>
        </w:rPr>
        <w:t>SQL</w:t>
      </w:r>
      <w:r>
        <w:rPr>
          <w:rFonts w:hint="eastAsia"/>
          <w:b/>
          <w:bCs/>
        </w:rPr>
        <w:t>注入：</w:t>
      </w:r>
    </w:p>
    <w:p w14:paraId="2D17E77B" w14:textId="77777777" w:rsidR="00EA02B3" w:rsidRDefault="00000000">
      <w:pPr>
        <w:ind w:leftChars="300" w:left="720"/>
      </w:pPr>
      <w:r>
        <w:rPr>
          <w:rFonts w:hint="eastAsia"/>
        </w:rPr>
        <w:t xml:space="preserve">- </w:t>
      </w:r>
      <w:r>
        <w:rPr>
          <w:rFonts w:hint="eastAsia"/>
        </w:rPr>
        <w:t>使用</w:t>
      </w:r>
      <w:r>
        <w:rPr>
          <w:rFonts w:hint="eastAsia"/>
        </w:rPr>
        <w:t>MyBatis-Plus</w:t>
      </w:r>
      <w:r>
        <w:rPr>
          <w:rFonts w:hint="eastAsia"/>
        </w:rPr>
        <w:t>框架，所有</w:t>
      </w:r>
      <w:r>
        <w:rPr>
          <w:rFonts w:hint="eastAsia"/>
        </w:rPr>
        <w:t>SQL</w:t>
      </w:r>
      <w:r>
        <w:rPr>
          <w:rFonts w:hint="eastAsia"/>
        </w:rPr>
        <w:t>参数经过预处理。</w:t>
      </w:r>
    </w:p>
    <w:p w14:paraId="0918339A" w14:textId="77777777" w:rsidR="00EA02B3" w:rsidRDefault="00000000">
      <w:pPr>
        <w:ind w:leftChars="300" w:left="720"/>
      </w:pPr>
      <w:r>
        <w:rPr>
          <w:rFonts w:hint="eastAsia"/>
        </w:rPr>
        <w:t xml:space="preserve">- </w:t>
      </w:r>
      <w:r>
        <w:rPr>
          <w:rFonts w:hint="eastAsia"/>
        </w:rPr>
        <w:t>实施输入验证和参数类型校验，过滤特殊字符。</w:t>
      </w:r>
    </w:p>
    <w:p w14:paraId="00804D3A" w14:textId="77777777" w:rsidR="00EA02B3" w:rsidRDefault="00000000">
      <w:pPr>
        <w:ind w:leftChars="300" w:left="720"/>
      </w:pPr>
      <w:r>
        <w:rPr>
          <w:rFonts w:hint="eastAsia"/>
        </w:rPr>
        <w:t xml:space="preserve">- </w:t>
      </w:r>
      <w:r>
        <w:rPr>
          <w:rFonts w:hint="eastAsia"/>
        </w:rPr>
        <w:t>合理使用</w:t>
      </w:r>
      <w:r>
        <w:rPr>
          <w:rFonts w:hint="eastAsia"/>
        </w:rPr>
        <w:t>ORM</w:t>
      </w:r>
      <w:r>
        <w:rPr>
          <w:rFonts w:hint="eastAsia"/>
        </w:rPr>
        <w:t>映射，避免原生</w:t>
      </w:r>
      <w:r>
        <w:rPr>
          <w:rFonts w:hint="eastAsia"/>
        </w:rPr>
        <w:t>SQL</w:t>
      </w:r>
      <w:r>
        <w:rPr>
          <w:rFonts w:hint="eastAsia"/>
        </w:rPr>
        <w:t>拼接风险。</w:t>
      </w:r>
    </w:p>
    <w:p w14:paraId="551F58F9" w14:textId="77777777" w:rsidR="00EA02B3" w:rsidRDefault="00000000">
      <w:pPr>
        <w:pStyle w:val="afffff3"/>
        <w:numPr>
          <w:ilvl w:val="0"/>
          <w:numId w:val="18"/>
        </w:numPr>
        <w:ind w:firstLineChars="0"/>
        <w:rPr>
          <w:b/>
          <w:bCs/>
        </w:rPr>
      </w:pPr>
      <w:r>
        <w:rPr>
          <w:rFonts w:hint="eastAsia"/>
          <w:b/>
          <w:bCs/>
        </w:rPr>
        <w:t>防</w:t>
      </w:r>
      <w:r>
        <w:rPr>
          <w:rFonts w:hint="eastAsia"/>
          <w:b/>
          <w:bCs/>
        </w:rPr>
        <w:t>XSS</w:t>
      </w:r>
      <w:r>
        <w:rPr>
          <w:rFonts w:hint="eastAsia"/>
          <w:b/>
          <w:bCs/>
        </w:rPr>
        <w:t>攻击：</w:t>
      </w:r>
    </w:p>
    <w:p w14:paraId="2EA53D6C" w14:textId="77777777" w:rsidR="00EA02B3" w:rsidRDefault="00000000">
      <w:pPr>
        <w:ind w:leftChars="300" w:left="720"/>
      </w:pPr>
      <w:r>
        <w:rPr>
          <w:rFonts w:hint="eastAsia"/>
        </w:rPr>
        <w:t xml:space="preserve">- </w:t>
      </w:r>
      <w:r>
        <w:rPr>
          <w:rFonts w:hint="eastAsia"/>
        </w:rPr>
        <w:t>用户输入内容经过</w:t>
      </w:r>
      <w:r>
        <w:rPr>
          <w:rFonts w:hint="eastAsia"/>
        </w:rPr>
        <w:t>HTML</w:t>
      </w:r>
      <w:r>
        <w:rPr>
          <w:rFonts w:hint="eastAsia"/>
        </w:rPr>
        <w:t>转义处理。</w:t>
      </w:r>
    </w:p>
    <w:p w14:paraId="14322BEF" w14:textId="77777777" w:rsidR="00EA02B3" w:rsidRDefault="00000000">
      <w:pPr>
        <w:ind w:leftChars="300" w:left="720"/>
      </w:pPr>
      <w:r>
        <w:rPr>
          <w:rFonts w:hint="eastAsia"/>
        </w:rPr>
        <w:t xml:space="preserve">- </w:t>
      </w:r>
      <w:r>
        <w:rPr>
          <w:rFonts w:hint="eastAsia"/>
        </w:rPr>
        <w:t>实施内容安全策略</w:t>
      </w:r>
      <w:r>
        <w:rPr>
          <w:rFonts w:hint="eastAsia"/>
        </w:rPr>
        <w:t>(CSP)</w:t>
      </w:r>
      <w:r>
        <w:rPr>
          <w:rFonts w:hint="eastAsia"/>
        </w:rPr>
        <w:t>，限制不安全脚本执行。</w:t>
      </w:r>
    </w:p>
    <w:p w14:paraId="63CC1F2D" w14:textId="77777777" w:rsidR="00EA02B3" w:rsidRDefault="00000000">
      <w:pPr>
        <w:pStyle w:val="afffff3"/>
        <w:numPr>
          <w:ilvl w:val="0"/>
          <w:numId w:val="18"/>
        </w:numPr>
        <w:ind w:firstLineChars="0"/>
        <w:rPr>
          <w:b/>
          <w:bCs/>
        </w:rPr>
      </w:pPr>
      <w:r>
        <w:rPr>
          <w:rFonts w:hint="eastAsia"/>
          <w:b/>
          <w:bCs/>
        </w:rPr>
        <w:t>数据备份机制：</w:t>
      </w:r>
    </w:p>
    <w:p w14:paraId="28D4F9C2" w14:textId="77777777" w:rsidR="00EA02B3" w:rsidRDefault="00000000">
      <w:pPr>
        <w:ind w:leftChars="300" w:left="720"/>
      </w:pPr>
      <w:r>
        <w:rPr>
          <w:rFonts w:hint="eastAsia"/>
        </w:rPr>
        <w:t xml:space="preserve">- </w:t>
      </w:r>
      <w:r>
        <w:rPr>
          <w:rFonts w:hint="eastAsia"/>
        </w:rPr>
        <w:t>自动化数据备份策略，定期执行增量和完整备份。</w:t>
      </w:r>
    </w:p>
    <w:p w14:paraId="0D7E5D59" w14:textId="77777777" w:rsidR="00EA02B3" w:rsidRDefault="00000000">
      <w:pPr>
        <w:ind w:leftChars="300" w:left="720"/>
      </w:pPr>
      <w:r>
        <w:rPr>
          <w:rFonts w:hint="eastAsia"/>
        </w:rPr>
        <w:t xml:space="preserve">- </w:t>
      </w:r>
      <w:r>
        <w:rPr>
          <w:rFonts w:hint="eastAsia"/>
        </w:rPr>
        <w:t>多级灾备方案，确保数据可靠性和业务连续性。</w:t>
      </w:r>
    </w:p>
    <w:p w14:paraId="43CFD8F4" w14:textId="77777777" w:rsidR="00EA02B3" w:rsidRDefault="00000000">
      <w:pPr>
        <w:pStyle w:val="afffff3"/>
        <w:numPr>
          <w:ilvl w:val="0"/>
          <w:numId w:val="18"/>
        </w:numPr>
        <w:ind w:firstLineChars="0"/>
        <w:rPr>
          <w:b/>
          <w:bCs/>
        </w:rPr>
      </w:pPr>
      <w:r>
        <w:rPr>
          <w:rFonts w:hint="eastAsia"/>
          <w:b/>
          <w:bCs/>
        </w:rPr>
        <w:t>安全传输：</w:t>
      </w:r>
    </w:p>
    <w:p w14:paraId="17C2D645" w14:textId="77777777" w:rsidR="00EA02B3" w:rsidRDefault="00000000">
      <w:pPr>
        <w:ind w:leftChars="300" w:left="720"/>
      </w:pPr>
      <w:r>
        <w:rPr>
          <w:rFonts w:hint="eastAsia"/>
        </w:rPr>
        <w:t xml:space="preserve">- </w:t>
      </w:r>
      <w:r>
        <w:rPr>
          <w:rFonts w:hint="eastAsia"/>
        </w:rPr>
        <w:t>全站</w:t>
      </w:r>
      <w:r>
        <w:rPr>
          <w:rFonts w:hint="eastAsia"/>
        </w:rPr>
        <w:t>HTTPS</w:t>
      </w:r>
      <w:r>
        <w:rPr>
          <w:rFonts w:hint="eastAsia"/>
        </w:rPr>
        <w:t>加密传输，防止数据窃听和中间人攻击。</w:t>
      </w:r>
    </w:p>
    <w:p w14:paraId="28A2CF70" w14:textId="77777777" w:rsidR="00EA02B3" w:rsidRDefault="00000000">
      <w:pPr>
        <w:ind w:leftChars="300" w:left="720"/>
      </w:pPr>
      <w:r>
        <w:rPr>
          <w:rFonts w:hint="eastAsia"/>
        </w:rPr>
        <w:t xml:space="preserve">- </w:t>
      </w:r>
      <w:r>
        <w:rPr>
          <w:rFonts w:hint="eastAsia"/>
        </w:rPr>
        <w:t>大型医学影像文件采用安全传输通道。</w:t>
      </w:r>
    </w:p>
    <w:p w14:paraId="08FCC246" w14:textId="77777777" w:rsidR="00EA02B3" w:rsidRDefault="00000000">
      <w:pPr>
        <w:pStyle w:val="31"/>
      </w:pPr>
      <w:bookmarkStart w:id="66" w:name="_Toc199510601"/>
      <w:r>
        <w:rPr>
          <w:rFonts w:hint="eastAsia"/>
        </w:rPr>
        <w:t>性能保障设计</w:t>
      </w:r>
      <w:bookmarkEnd w:id="66"/>
    </w:p>
    <w:p w14:paraId="63B5AEF3" w14:textId="77777777" w:rsidR="00EA02B3" w:rsidRDefault="00000000">
      <w:pPr>
        <w:pStyle w:val="41"/>
      </w:pPr>
      <w:r>
        <w:rPr>
          <w:rFonts w:hint="eastAsia"/>
        </w:rPr>
        <w:t>响应时间优化</w:t>
      </w:r>
    </w:p>
    <w:p w14:paraId="4C0590F8" w14:textId="77777777" w:rsidR="00EA02B3" w:rsidRDefault="00000000">
      <w:pPr>
        <w:pStyle w:val="afffff3"/>
        <w:numPr>
          <w:ilvl w:val="0"/>
          <w:numId w:val="18"/>
        </w:numPr>
        <w:ind w:firstLineChars="0"/>
        <w:rPr>
          <w:b/>
          <w:bCs/>
        </w:rPr>
      </w:pPr>
      <w:r>
        <w:rPr>
          <w:rFonts w:hint="eastAsia"/>
          <w:b/>
          <w:bCs/>
        </w:rPr>
        <w:t>数据访问优化：</w:t>
      </w:r>
    </w:p>
    <w:p w14:paraId="0C975B21" w14:textId="77777777" w:rsidR="00EA02B3" w:rsidRDefault="00000000">
      <w:pPr>
        <w:ind w:leftChars="300" w:left="720"/>
      </w:pPr>
      <w:r>
        <w:rPr>
          <w:rFonts w:hint="eastAsia"/>
        </w:rPr>
        <w:t>- Redis</w:t>
      </w:r>
      <w:r>
        <w:rPr>
          <w:rFonts w:hint="eastAsia"/>
        </w:rPr>
        <w:t>分布式缓存减轻数据库压力，缓存热点数据。</w:t>
      </w:r>
    </w:p>
    <w:p w14:paraId="258FBD15" w14:textId="77777777" w:rsidR="00EA02B3" w:rsidRDefault="00000000">
      <w:pPr>
        <w:ind w:leftChars="300" w:left="720"/>
      </w:pPr>
      <w:r>
        <w:rPr>
          <w:rFonts w:hint="eastAsia"/>
        </w:rPr>
        <w:t xml:space="preserve">- </w:t>
      </w:r>
      <w:r>
        <w:rPr>
          <w:rFonts w:hint="eastAsia"/>
        </w:rPr>
        <w:t>多级缓存策略：前端</w:t>
      </w:r>
      <w:r>
        <w:rPr>
          <w:rFonts w:hint="eastAsia"/>
        </w:rPr>
        <w:t>localStorage</w:t>
      </w:r>
      <w:r>
        <w:rPr>
          <w:rFonts w:hint="eastAsia"/>
        </w:rPr>
        <w:t>与后端</w:t>
      </w:r>
      <w:r>
        <w:rPr>
          <w:rFonts w:hint="eastAsia"/>
        </w:rPr>
        <w:t>Redis</w:t>
      </w:r>
      <w:r>
        <w:rPr>
          <w:rFonts w:hint="eastAsia"/>
        </w:rPr>
        <w:t>配合。</w:t>
      </w:r>
    </w:p>
    <w:p w14:paraId="16559C08" w14:textId="77777777" w:rsidR="00EA02B3" w:rsidRDefault="00000000">
      <w:pPr>
        <w:ind w:leftChars="300" w:left="720"/>
      </w:pPr>
      <w:r>
        <w:rPr>
          <w:rFonts w:hint="eastAsia"/>
        </w:rPr>
        <w:t xml:space="preserve">- </w:t>
      </w:r>
      <w:r>
        <w:rPr>
          <w:rFonts w:hint="eastAsia"/>
        </w:rPr>
        <w:t>数据库索引优化和查询语句调优，提高检索速度。</w:t>
      </w:r>
    </w:p>
    <w:p w14:paraId="6D4FAABB" w14:textId="77777777" w:rsidR="00EA02B3" w:rsidRDefault="00000000">
      <w:pPr>
        <w:pStyle w:val="afffff3"/>
        <w:numPr>
          <w:ilvl w:val="0"/>
          <w:numId w:val="18"/>
        </w:numPr>
        <w:ind w:firstLineChars="0"/>
        <w:rPr>
          <w:b/>
          <w:bCs/>
        </w:rPr>
      </w:pPr>
      <w:r>
        <w:rPr>
          <w:rFonts w:hint="eastAsia"/>
          <w:b/>
          <w:bCs/>
        </w:rPr>
        <w:t>资源加载优化：</w:t>
      </w:r>
    </w:p>
    <w:p w14:paraId="2455C13F" w14:textId="77777777" w:rsidR="00EA02B3" w:rsidRDefault="00000000">
      <w:pPr>
        <w:ind w:leftChars="300" w:left="720"/>
      </w:pPr>
      <w:r>
        <w:rPr>
          <w:rFonts w:hint="eastAsia"/>
        </w:rPr>
        <w:t xml:space="preserve">- </w:t>
      </w:r>
      <w:r>
        <w:rPr>
          <w:rFonts w:hint="eastAsia"/>
        </w:rPr>
        <w:t>前端资源按需加载，减少初始加载时间。</w:t>
      </w:r>
    </w:p>
    <w:p w14:paraId="08E3445D" w14:textId="77777777" w:rsidR="00EA02B3" w:rsidRDefault="00000000">
      <w:pPr>
        <w:ind w:leftChars="300" w:left="720"/>
      </w:pPr>
      <w:r>
        <w:rPr>
          <w:rFonts w:hint="eastAsia"/>
        </w:rPr>
        <w:lastRenderedPageBreak/>
        <w:t xml:space="preserve">- </w:t>
      </w:r>
      <w:r>
        <w:rPr>
          <w:rFonts w:hint="eastAsia"/>
        </w:rPr>
        <w:t>图片懒加载和代码分割，优化页面渲染性能。</w:t>
      </w:r>
    </w:p>
    <w:p w14:paraId="11C25949" w14:textId="77777777" w:rsidR="00EA02B3" w:rsidRDefault="00000000">
      <w:pPr>
        <w:ind w:leftChars="300" w:left="720"/>
      </w:pPr>
      <w:r>
        <w:rPr>
          <w:rFonts w:hint="eastAsia"/>
        </w:rPr>
        <w:t xml:space="preserve">- </w:t>
      </w:r>
      <w:r>
        <w:rPr>
          <w:rFonts w:hint="eastAsia"/>
        </w:rPr>
        <w:t>静态资源</w:t>
      </w:r>
      <w:r>
        <w:rPr>
          <w:rFonts w:hint="eastAsia"/>
        </w:rPr>
        <w:t>CDN</w:t>
      </w:r>
      <w:r>
        <w:rPr>
          <w:rFonts w:hint="eastAsia"/>
        </w:rPr>
        <w:t>加速和浏览器缓存策略。</w:t>
      </w:r>
    </w:p>
    <w:p w14:paraId="67E81385" w14:textId="77777777" w:rsidR="00EA02B3" w:rsidRDefault="00000000">
      <w:pPr>
        <w:pStyle w:val="afffff3"/>
        <w:numPr>
          <w:ilvl w:val="0"/>
          <w:numId w:val="18"/>
        </w:numPr>
        <w:ind w:firstLineChars="0"/>
        <w:rPr>
          <w:b/>
          <w:bCs/>
        </w:rPr>
      </w:pPr>
      <w:r>
        <w:rPr>
          <w:rFonts w:hint="eastAsia"/>
          <w:b/>
          <w:bCs/>
        </w:rPr>
        <w:t>计算效率提升：</w:t>
      </w:r>
    </w:p>
    <w:p w14:paraId="4D41B287" w14:textId="77777777" w:rsidR="00EA02B3" w:rsidRDefault="00000000">
      <w:pPr>
        <w:ind w:leftChars="300" w:left="720"/>
      </w:pPr>
      <w:r>
        <w:rPr>
          <w:rFonts w:hint="eastAsia"/>
        </w:rPr>
        <w:t xml:space="preserve">- </w:t>
      </w:r>
      <w:r>
        <w:rPr>
          <w:rFonts w:hint="eastAsia"/>
        </w:rPr>
        <w:t>医学影像处理等复杂计算采用异步处理模式。</w:t>
      </w:r>
    </w:p>
    <w:p w14:paraId="6C6ABD62" w14:textId="77777777" w:rsidR="00EA02B3" w:rsidRDefault="00000000">
      <w:pPr>
        <w:ind w:leftChars="300" w:left="720"/>
      </w:pPr>
      <w:r>
        <w:rPr>
          <w:rFonts w:hint="eastAsia"/>
        </w:rPr>
        <w:t>- 3D</w:t>
      </w:r>
      <w:r>
        <w:rPr>
          <w:rFonts w:hint="eastAsia"/>
        </w:rPr>
        <w:t>渲染利用</w:t>
      </w:r>
      <w:r>
        <w:rPr>
          <w:rFonts w:hint="eastAsia"/>
        </w:rPr>
        <w:t>WebGL</w:t>
      </w:r>
      <w:r>
        <w:rPr>
          <w:rFonts w:hint="eastAsia"/>
        </w:rPr>
        <w:t>技术，</w:t>
      </w:r>
      <w:r>
        <w:rPr>
          <w:rFonts w:hint="eastAsia"/>
        </w:rPr>
        <w:t>GPU</w:t>
      </w:r>
      <w:r>
        <w:rPr>
          <w:rFonts w:hint="eastAsia"/>
        </w:rPr>
        <w:t>加速运算。</w:t>
      </w:r>
    </w:p>
    <w:p w14:paraId="55F0385C" w14:textId="77777777" w:rsidR="00EA02B3" w:rsidRDefault="00000000">
      <w:pPr>
        <w:ind w:leftChars="300" w:left="720"/>
      </w:pPr>
      <w:r>
        <w:rPr>
          <w:rFonts w:hint="eastAsia"/>
        </w:rPr>
        <w:t>- AI</w:t>
      </w:r>
      <w:r>
        <w:rPr>
          <w:rFonts w:hint="eastAsia"/>
        </w:rPr>
        <w:t>模型处理结果缓存复用，避免重复计算。</w:t>
      </w:r>
    </w:p>
    <w:p w14:paraId="7BAF00A7" w14:textId="77777777" w:rsidR="00EA02B3" w:rsidRDefault="00000000">
      <w:pPr>
        <w:pStyle w:val="41"/>
      </w:pPr>
      <w:r>
        <w:rPr>
          <w:rFonts w:hint="eastAsia"/>
        </w:rPr>
        <w:t>并发性能保障</w:t>
      </w:r>
    </w:p>
    <w:p w14:paraId="03B901B4" w14:textId="77777777" w:rsidR="00EA02B3" w:rsidRDefault="00000000">
      <w:pPr>
        <w:pStyle w:val="afffff3"/>
        <w:numPr>
          <w:ilvl w:val="0"/>
          <w:numId w:val="18"/>
        </w:numPr>
        <w:ind w:firstLineChars="0"/>
        <w:rPr>
          <w:b/>
          <w:bCs/>
        </w:rPr>
      </w:pPr>
      <w:r>
        <w:rPr>
          <w:rFonts w:hint="eastAsia"/>
          <w:b/>
          <w:bCs/>
        </w:rPr>
        <w:t>线程管理：</w:t>
      </w:r>
    </w:p>
    <w:p w14:paraId="6B8313C1" w14:textId="77777777" w:rsidR="00EA02B3" w:rsidRDefault="00000000">
      <w:pPr>
        <w:ind w:leftChars="300" w:left="720"/>
      </w:pPr>
      <w:r>
        <w:rPr>
          <w:rFonts w:hint="eastAsia"/>
        </w:rPr>
        <w:t xml:space="preserve">- </w:t>
      </w:r>
      <w:r>
        <w:rPr>
          <w:rFonts w:hint="eastAsia"/>
        </w:rPr>
        <w:t>自适应线程池，根据系统负载动态调整资源。</w:t>
      </w:r>
    </w:p>
    <w:p w14:paraId="1E99CA40" w14:textId="77777777" w:rsidR="00EA02B3" w:rsidRDefault="00000000">
      <w:pPr>
        <w:ind w:leftChars="300" w:left="720"/>
      </w:pPr>
      <w:r>
        <w:rPr>
          <w:rFonts w:hint="eastAsia"/>
        </w:rPr>
        <w:t xml:space="preserve">- </w:t>
      </w:r>
      <w:r>
        <w:rPr>
          <w:rFonts w:hint="eastAsia"/>
        </w:rPr>
        <w:t>关键业务采用独立线程池，避免资源争用。</w:t>
      </w:r>
    </w:p>
    <w:p w14:paraId="0CF0CBE6" w14:textId="77777777" w:rsidR="00EA02B3" w:rsidRDefault="00000000">
      <w:pPr>
        <w:pStyle w:val="afffff3"/>
        <w:numPr>
          <w:ilvl w:val="0"/>
          <w:numId w:val="18"/>
        </w:numPr>
        <w:ind w:firstLineChars="0"/>
        <w:rPr>
          <w:b/>
          <w:bCs/>
        </w:rPr>
      </w:pPr>
      <w:r>
        <w:rPr>
          <w:rFonts w:hint="eastAsia"/>
          <w:b/>
          <w:bCs/>
        </w:rPr>
        <w:t>异步处理：</w:t>
      </w:r>
    </w:p>
    <w:p w14:paraId="0CCAF772" w14:textId="77777777" w:rsidR="00EA02B3" w:rsidRDefault="00000000">
      <w:pPr>
        <w:ind w:leftChars="300" w:left="720"/>
      </w:pPr>
      <w:r>
        <w:rPr>
          <w:rFonts w:hint="eastAsia"/>
        </w:rPr>
        <w:t xml:space="preserve">- </w:t>
      </w:r>
      <w:r>
        <w:rPr>
          <w:rFonts w:hint="eastAsia"/>
        </w:rPr>
        <w:t>耗时操作（如影像分割）采用异步执行。</w:t>
      </w:r>
    </w:p>
    <w:p w14:paraId="61838F6D" w14:textId="77777777" w:rsidR="00EA02B3" w:rsidRDefault="00000000">
      <w:pPr>
        <w:ind w:leftChars="300" w:left="720"/>
      </w:pPr>
      <w:r>
        <w:rPr>
          <w:rFonts w:hint="eastAsia"/>
        </w:rPr>
        <w:t xml:space="preserve">- </w:t>
      </w:r>
      <w:r>
        <w:rPr>
          <w:rFonts w:hint="eastAsia"/>
        </w:rPr>
        <w:t>事件驱动架构，优化任务执行流程。</w:t>
      </w:r>
    </w:p>
    <w:p w14:paraId="0F223F96" w14:textId="77777777" w:rsidR="00EA02B3" w:rsidRDefault="00000000">
      <w:pPr>
        <w:ind w:leftChars="300" w:left="720"/>
      </w:pPr>
      <w:r>
        <w:rPr>
          <w:rFonts w:hint="eastAsia"/>
        </w:rPr>
        <w:t>- WebSocket</w:t>
      </w:r>
      <w:r>
        <w:rPr>
          <w:rFonts w:hint="eastAsia"/>
        </w:rPr>
        <w:t>实现实时通信，降低轮询开销。</w:t>
      </w:r>
    </w:p>
    <w:p w14:paraId="2FEE220E" w14:textId="77777777" w:rsidR="00EA02B3" w:rsidRDefault="00000000">
      <w:pPr>
        <w:pStyle w:val="31"/>
      </w:pPr>
      <w:bookmarkStart w:id="67" w:name="_Toc199510602"/>
      <w:r>
        <w:rPr>
          <w:rFonts w:hint="eastAsia"/>
        </w:rPr>
        <w:t>界面设计</w:t>
      </w:r>
      <w:bookmarkEnd w:id="67"/>
    </w:p>
    <w:p w14:paraId="5D9D2E47" w14:textId="39447881" w:rsidR="00EA02B3" w:rsidRDefault="00000000">
      <w:pPr>
        <w:ind w:firstLineChars="200" w:firstLine="480"/>
        <w:rPr>
          <w:rFonts w:ascii="宋体" w:hAnsi="宋体" w:hint="eastAsia"/>
        </w:rPr>
      </w:pPr>
      <w:r>
        <w:rPr>
          <w:rFonts w:ascii="宋体" w:hAnsi="宋体"/>
        </w:rPr>
        <w:t>智能医疗服务平台界面设计遵循“以用户为中心”原则，兼顾医疗专业性与操作便捷性。界面应清晰简洁、易于理解，符合用户习惯，减少认知负担；合理布局功能模块，提升效率和满意度。通过控制界面复杂度和应用评估方法（如GOMS模型）优化操作体验。界面还需支持多终端响应式，满足不同使用场景。科学的界面设计有助于提升平台专业性和用户体验，促进广泛应用</w:t>
      </w:r>
      <w:r w:rsidR="00C15DEB" w:rsidRPr="00C15DEB">
        <w:rPr>
          <w:rFonts w:ascii="宋体" w:hAnsi="宋体" w:hint="eastAsia"/>
          <w:vertAlign w:val="superscript"/>
        </w:rPr>
        <w:fldChar w:fldCharType="begin"/>
      </w:r>
      <w:r w:rsidR="00C15DEB" w:rsidRPr="00C15DEB">
        <w:rPr>
          <w:rFonts w:ascii="宋体" w:hAnsi="宋体" w:hint="eastAsia"/>
          <w:vertAlign w:val="superscript"/>
        </w:rPr>
        <w:instrText xml:space="preserve"> </w:instrText>
      </w:r>
      <w:r w:rsidR="00C15DEB" w:rsidRPr="00C15DEB">
        <w:rPr>
          <w:rFonts w:ascii="宋体" w:hAnsi="宋体"/>
          <w:vertAlign w:val="superscript"/>
        </w:rPr>
        <w:instrText>REF _Ref199456458 \r \h</w:instrText>
      </w:r>
      <w:r w:rsidR="00C15DEB" w:rsidRPr="00C15DEB">
        <w:rPr>
          <w:rFonts w:ascii="宋体" w:hAnsi="宋体" w:hint="eastAsia"/>
          <w:vertAlign w:val="superscript"/>
        </w:rPr>
        <w:instrText xml:space="preserve"> </w:instrText>
      </w:r>
      <w:r w:rsidR="00C15DEB">
        <w:rPr>
          <w:rFonts w:ascii="宋体" w:hAnsi="宋体" w:hint="eastAsia"/>
          <w:vertAlign w:val="superscript"/>
        </w:rPr>
        <w:instrText xml:space="preserve"> \* MERGEFORMAT </w:instrText>
      </w:r>
      <w:r w:rsidR="00C15DEB" w:rsidRPr="00C15DEB">
        <w:rPr>
          <w:rFonts w:ascii="宋体" w:hAnsi="宋体" w:hint="eastAsia"/>
          <w:vertAlign w:val="superscript"/>
        </w:rPr>
      </w:r>
      <w:r w:rsidR="00C15DEB" w:rsidRPr="00C15DEB">
        <w:rPr>
          <w:rFonts w:ascii="宋体" w:hAnsi="宋体" w:hint="eastAsia"/>
          <w:vertAlign w:val="superscript"/>
        </w:rPr>
        <w:fldChar w:fldCharType="separate"/>
      </w:r>
      <w:r w:rsidR="00C15DEB" w:rsidRPr="00C15DEB">
        <w:rPr>
          <w:rFonts w:ascii="宋体" w:hAnsi="宋体" w:hint="eastAsia"/>
          <w:vertAlign w:val="superscript"/>
        </w:rPr>
        <w:t>[9]</w:t>
      </w:r>
      <w:r w:rsidR="00C15DEB" w:rsidRPr="00C15DEB">
        <w:rPr>
          <w:rFonts w:ascii="宋体" w:hAnsi="宋体" w:hint="eastAsia"/>
          <w:vertAlign w:val="superscript"/>
        </w:rPr>
        <w:fldChar w:fldCharType="end"/>
      </w:r>
      <w:r>
        <w:rPr>
          <w:rFonts w:ascii="宋体" w:hAnsi="宋体" w:hint="eastAsia"/>
        </w:rPr>
        <w:t>。</w:t>
      </w:r>
    </w:p>
    <w:p w14:paraId="720546A9" w14:textId="77777777" w:rsidR="00EA02B3" w:rsidRDefault="00000000">
      <w:pPr>
        <w:pStyle w:val="41"/>
      </w:pPr>
      <w:r>
        <w:rPr>
          <w:rFonts w:hint="eastAsia"/>
        </w:rPr>
        <w:t>色彩设计</w:t>
      </w:r>
    </w:p>
    <w:p w14:paraId="4F74BEAD" w14:textId="77777777" w:rsidR="00EA02B3" w:rsidRDefault="00000000">
      <w:pPr>
        <w:pStyle w:val="afffff3"/>
        <w:numPr>
          <w:ilvl w:val="0"/>
          <w:numId w:val="18"/>
        </w:numPr>
        <w:ind w:firstLineChars="0"/>
        <w:rPr>
          <w:b/>
          <w:bCs/>
        </w:rPr>
      </w:pPr>
      <w:r>
        <w:rPr>
          <w:rFonts w:hint="eastAsia"/>
          <w:b/>
          <w:bCs/>
        </w:rPr>
        <w:t>主色调应用：</w:t>
      </w:r>
    </w:p>
    <w:p w14:paraId="4CC3C14C" w14:textId="77777777" w:rsidR="00EA02B3" w:rsidRDefault="00000000">
      <w:pPr>
        <w:ind w:leftChars="300" w:left="720"/>
      </w:pPr>
      <w:r>
        <w:rPr>
          <w:rFonts w:hint="eastAsia"/>
        </w:rPr>
        <w:t xml:space="preserve">- </w:t>
      </w:r>
      <w:r>
        <w:rPr>
          <w:rFonts w:hint="eastAsia"/>
        </w:rPr>
        <w:t>蓝色主色调传达专业、可信赖的医疗形象。</w:t>
      </w:r>
    </w:p>
    <w:p w14:paraId="0CDB6145" w14:textId="77777777" w:rsidR="00EA02B3" w:rsidRDefault="00000000">
      <w:pPr>
        <w:ind w:leftChars="300" w:left="720"/>
      </w:pPr>
      <w:r>
        <w:rPr>
          <w:rFonts w:hint="eastAsia"/>
        </w:rPr>
        <w:t xml:space="preserve">- </w:t>
      </w:r>
      <w:r>
        <w:rPr>
          <w:rFonts w:hint="eastAsia"/>
        </w:rPr>
        <w:t>浅绿色辅助色代表健康、生命和希望。</w:t>
      </w:r>
    </w:p>
    <w:p w14:paraId="572F53AE" w14:textId="77777777" w:rsidR="00EA02B3" w:rsidRDefault="00000000">
      <w:pPr>
        <w:ind w:leftChars="300" w:left="720"/>
      </w:pPr>
      <w:r>
        <w:rPr>
          <w:rFonts w:hint="eastAsia"/>
        </w:rPr>
        <w:t xml:space="preserve">- </w:t>
      </w:r>
      <w:r>
        <w:rPr>
          <w:rFonts w:hint="eastAsia"/>
        </w:rPr>
        <w:t>整体色调清新明快，营造舒适、安心的视觉体验。</w:t>
      </w:r>
    </w:p>
    <w:p w14:paraId="4DAA1C37" w14:textId="77777777" w:rsidR="00EA02B3" w:rsidRDefault="00000000">
      <w:pPr>
        <w:pStyle w:val="afffff3"/>
        <w:numPr>
          <w:ilvl w:val="0"/>
          <w:numId w:val="18"/>
        </w:numPr>
        <w:ind w:firstLineChars="0"/>
        <w:rPr>
          <w:b/>
          <w:bCs/>
        </w:rPr>
      </w:pPr>
      <w:r>
        <w:rPr>
          <w:rFonts w:hint="eastAsia"/>
          <w:b/>
          <w:bCs/>
        </w:rPr>
        <w:t>色彩功能性：</w:t>
      </w:r>
    </w:p>
    <w:p w14:paraId="12095A4D" w14:textId="77777777" w:rsidR="00EA02B3" w:rsidRDefault="00000000">
      <w:pPr>
        <w:ind w:leftChars="300" w:left="720"/>
      </w:pPr>
      <w:r>
        <w:rPr>
          <w:rFonts w:hint="eastAsia"/>
        </w:rPr>
        <w:t xml:space="preserve">- </w:t>
      </w:r>
      <w:r>
        <w:rPr>
          <w:rFonts w:hint="eastAsia"/>
        </w:rPr>
        <w:t>功能区域采用不同饱和度色彩，建立视觉层次。</w:t>
      </w:r>
    </w:p>
    <w:p w14:paraId="0BD9FA2B" w14:textId="77777777" w:rsidR="00EA02B3" w:rsidRDefault="00000000">
      <w:pPr>
        <w:ind w:leftChars="300" w:left="720"/>
      </w:pPr>
      <w:r>
        <w:rPr>
          <w:rFonts w:hint="eastAsia"/>
        </w:rPr>
        <w:t xml:space="preserve">- </w:t>
      </w:r>
      <w:r>
        <w:rPr>
          <w:rFonts w:hint="eastAsia"/>
        </w:rPr>
        <w:t>警示和提示信息使用适当对比色，提高注意度。</w:t>
      </w:r>
    </w:p>
    <w:p w14:paraId="445EEDF5" w14:textId="77777777" w:rsidR="00EA02B3" w:rsidRDefault="00000000">
      <w:pPr>
        <w:ind w:leftChars="300" w:left="720"/>
      </w:pPr>
      <w:r>
        <w:rPr>
          <w:rFonts w:hint="eastAsia"/>
        </w:rPr>
        <w:t xml:space="preserve">- </w:t>
      </w:r>
      <w:r>
        <w:rPr>
          <w:rFonts w:hint="eastAsia"/>
        </w:rPr>
        <w:t>数据可视化图表采用色彩编码，便于快速理解。</w:t>
      </w:r>
    </w:p>
    <w:p w14:paraId="08DB9B89" w14:textId="77777777" w:rsidR="00EA02B3" w:rsidRDefault="00000000">
      <w:pPr>
        <w:pStyle w:val="afffff3"/>
        <w:numPr>
          <w:ilvl w:val="0"/>
          <w:numId w:val="18"/>
        </w:numPr>
        <w:ind w:firstLineChars="0"/>
        <w:rPr>
          <w:b/>
          <w:bCs/>
        </w:rPr>
      </w:pPr>
      <w:r>
        <w:rPr>
          <w:rFonts w:hint="eastAsia"/>
          <w:b/>
          <w:bCs/>
        </w:rPr>
        <w:t>色彩可访问性：</w:t>
      </w:r>
    </w:p>
    <w:p w14:paraId="6BEA8DD7" w14:textId="77777777" w:rsidR="00EA02B3" w:rsidRDefault="00000000">
      <w:pPr>
        <w:ind w:leftChars="300" w:left="720"/>
      </w:pPr>
      <w:r>
        <w:rPr>
          <w:rFonts w:hint="eastAsia"/>
        </w:rPr>
        <w:t xml:space="preserve">- </w:t>
      </w:r>
      <w:r>
        <w:rPr>
          <w:rFonts w:hint="eastAsia"/>
        </w:rPr>
        <w:t>符合</w:t>
      </w:r>
      <w:r>
        <w:rPr>
          <w:rFonts w:hint="eastAsia"/>
        </w:rPr>
        <w:t>WCAG 2.1</w:t>
      </w:r>
      <w:r>
        <w:rPr>
          <w:rFonts w:hint="eastAsia"/>
        </w:rPr>
        <w:t>色彩对比度标准，照顾弱视用户。</w:t>
      </w:r>
    </w:p>
    <w:p w14:paraId="20505E5A" w14:textId="77777777" w:rsidR="00EA02B3" w:rsidRDefault="00000000">
      <w:pPr>
        <w:ind w:leftChars="300" w:left="720"/>
      </w:pPr>
      <w:r>
        <w:rPr>
          <w:rFonts w:hint="eastAsia"/>
        </w:rPr>
        <w:t xml:space="preserve">- </w:t>
      </w:r>
      <w:r>
        <w:rPr>
          <w:rFonts w:hint="eastAsia"/>
        </w:rPr>
        <w:t>提供高对比度模式，适应不同视觉需求。</w:t>
      </w:r>
    </w:p>
    <w:p w14:paraId="4640763E" w14:textId="77777777" w:rsidR="00EA02B3" w:rsidRDefault="00000000">
      <w:pPr>
        <w:pStyle w:val="41"/>
      </w:pPr>
      <w:r>
        <w:rPr>
          <w:rFonts w:hint="eastAsia"/>
        </w:rPr>
        <w:lastRenderedPageBreak/>
        <w:t>布局结构</w:t>
      </w:r>
    </w:p>
    <w:p w14:paraId="3204F04E" w14:textId="77777777" w:rsidR="00EA02B3" w:rsidRDefault="00000000">
      <w:pPr>
        <w:pStyle w:val="afffff3"/>
        <w:numPr>
          <w:ilvl w:val="0"/>
          <w:numId w:val="18"/>
        </w:numPr>
        <w:ind w:firstLineChars="0"/>
        <w:rPr>
          <w:b/>
          <w:bCs/>
        </w:rPr>
      </w:pPr>
      <w:r>
        <w:rPr>
          <w:rFonts w:hint="eastAsia"/>
          <w:b/>
          <w:bCs/>
        </w:rPr>
        <w:t>响应式设计：</w:t>
      </w:r>
    </w:p>
    <w:p w14:paraId="0283BAA1" w14:textId="77777777" w:rsidR="00EA02B3" w:rsidRDefault="00000000">
      <w:pPr>
        <w:ind w:leftChars="300" w:left="720"/>
      </w:pPr>
      <w:r>
        <w:rPr>
          <w:rFonts w:hint="eastAsia"/>
        </w:rPr>
        <w:t xml:space="preserve">- </w:t>
      </w:r>
      <w:r>
        <w:rPr>
          <w:rFonts w:hint="eastAsia"/>
        </w:rPr>
        <w:t>流式布局实现不同设备上的自适应显示。</w:t>
      </w:r>
    </w:p>
    <w:p w14:paraId="129B613F" w14:textId="77777777" w:rsidR="00EA02B3" w:rsidRDefault="00000000">
      <w:pPr>
        <w:ind w:leftChars="300" w:left="720"/>
      </w:pPr>
      <w:r>
        <w:rPr>
          <w:rFonts w:hint="eastAsia"/>
        </w:rPr>
        <w:t xml:space="preserve">- </w:t>
      </w:r>
      <w:r>
        <w:rPr>
          <w:rFonts w:hint="eastAsia"/>
        </w:rPr>
        <w:t>关键操作按钮保持合理可触达性。</w:t>
      </w:r>
    </w:p>
    <w:p w14:paraId="6DEE6E8D" w14:textId="77777777" w:rsidR="00EA02B3" w:rsidRDefault="00000000">
      <w:pPr>
        <w:ind w:leftChars="300" w:left="720"/>
      </w:pPr>
      <w:r>
        <w:rPr>
          <w:rFonts w:hint="eastAsia"/>
        </w:rPr>
        <w:t xml:space="preserve">- </w:t>
      </w:r>
      <w:r>
        <w:rPr>
          <w:rFonts w:hint="eastAsia"/>
        </w:rPr>
        <w:t>内容布局根据屏幕尺寸智能调整。</w:t>
      </w:r>
    </w:p>
    <w:p w14:paraId="6F13FEB2" w14:textId="77777777" w:rsidR="00EA02B3" w:rsidRDefault="00000000">
      <w:pPr>
        <w:pStyle w:val="afffff3"/>
        <w:numPr>
          <w:ilvl w:val="0"/>
          <w:numId w:val="18"/>
        </w:numPr>
        <w:ind w:firstLineChars="0"/>
        <w:rPr>
          <w:b/>
          <w:bCs/>
        </w:rPr>
      </w:pPr>
      <w:r>
        <w:rPr>
          <w:rFonts w:hint="eastAsia"/>
          <w:b/>
          <w:bCs/>
        </w:rPr>
        <w:t>信息组织：</w:t>
      </w:r>
    </w:p>
    <w:p w14:paraId="6D1EED05" w14:textId="77777777" w:rsidR="00EA02B3" w:rsidRDefault="00000000">
      <w:pPr>
        <w:ind w:leftChars="300" w:left="720"/>
      </w:pPr>
      <w:r>
        <w:rPr>
          <w:rFonts w:hint="eastAsia"/>
        </w:rPr>
        <w:t xml:space="preserve">- </w:t>
      </w:r>
      <w:r>
        <w:rPr>
          <w:rFonts w:hint="eastAsia"/>
        </w:rPr>
        <w:t>卡片式设计组织内容，增强信息分组清晰度。</w:t>
      </w:r>
    </w:p>
    <w:p w14:paraId="5677CA7B" w14:textId="77777777" w:rsidR="00EA02B3" w:rsidRDefault="00000000">
      <w:pPr>
        <w:ind w:leftChars="300" w:left="720"/>
      </w:pPr>
      <w:r>
        <w:rPr>
          <w:rFonts w:hint="eastAsia"/>
        </w:rPr>
        <w:t xml:space="preserve">- </w:t>
      </w:r>
      <w:r>
        <w:rPr>
          <w:rFonts w:hint="eastAsia"/>
        </w:rPr>
        <w:t>重要信息置于视觉焦点位置，遵循</w:t>
      </w:r>
      <w:r>
        <w:rPr>
          <w:rFonts w:hint="eastAsia"/>
        </w:rPr>
        <w:t>F</w:t>
      </w:r>
      <w:r>
        <w:rPr>
          <w:rFonts w:hint="eastAsia"/>
        </w:rPr>
        <w:t>型阅读模式。</w:t>
      </w:r>
    </w:p>
    <w:p w14:paraId="4C9FBFA7" w14:textId="77777777" w:rsidR="00EA02B3" w:rsidRDefault="00000000">
      <w:pPr>
        <w:ind w:leftChars="300" w:left="720"/>
      </w:pPr>
      <w:r>
        <w:rPr>
          <w:rFonts w:hint="eastAsia"/>
        </w:rPr>
        <w:t xml:space="preserve">- </w:t>
      </w:r>
      <w:r>
        <w:rPr>
          <w:rFonts w:hint="eastAsia"/>
        </w:rPr>
        <w:t>合理留白，减少视觉噪音，提高内容可读性。</w:t>
      </w:r>
    </w:p>
    <w:p w14:paraId="278843E2" w14:textId="77777777" w:rsidR="00EA02B3" w:rsidRDefault="00000000">
      <w:pPr>
        <w:pStyle w:val="afffff3"/>
        <w:numPr>
          <w:ilvl w:val="0"/>
          <w:numId w:val="18"/>
        </w:numPr>
        <w:ind w:firstLineChars="0"/>
        <w:rPr>
          <w:b/>
          <w:bCs/>
        </w:rPr>
      </w:pPr>
      <w:r>
        <w:rPr>
          <w:rFonts w:hint="eastAsia"/>
          <w:b/>
          <w:bCs/>
        </w:rPr>
        <w:t>医学专业布局：</w:t>
      </w:r>
    </w:p>
    <w:p w14:paraId="31A10341" w14:textId="77777777" w:rsidR="00EA02B3" w:rsidRDefault="00000000">
      <w:pPr>
        <w:ind w:leftChars="300" w:left="720"/>
      </w:pPr>
      <w:r>
        <w:rPr>
          <w:rFonts w:hint="eastAsia"/>
        </w:rPr>
        <w:t xml:space="preserve">- </w:t>
      </w:r>
      <w:r>
        <w:rPr>
          <w:rFonts w:hint="eastAsia"/>
        </w:rPr>
        <w:t>医学影像查看页面参考专业医疗工作站设计。</w:t>
      </w:r>
    </w:p>
    <w:p w14:paraId="09069967" w14:textId="77777777" w:rsidR="00EA02B3" w:rsidRDefault="00000000">
      <w:pPr>
        <w:ind w:leftChars="300" w:left="720"/>
      </w:pPr>
      <w:r>
        <w:rPr>
          <w:rFonts w:hint="eastAsia"/>
        </w:rPr>
        <w:t>- 3D</w:t>
      </w:r>
      <w:r>
        <w:rPr>
          <w:rFonts w:hint="eastAsia"/>
        </w:rPr>
        <w:t>可视化界面提供多视角控制，满足专业需求。</w:t>
      </w:r>
    </w:p>
    <w:p w14:paraId="5D37AE27" w14:textId="77777777" w:rsidR="00EA02B3" w:rsidRDefault="00000000">
      <w:pPr>
        <w:ind w:leftChars="300" w:left="720"/>
      </w:pPr>
      <w:r>
        <w:rPr>
          <w:rFonts w:hint="eastAsia"/>
        </w:rPr>
        <w:t xml:space="preserve">- </w:t>
      </w:r>
      <w:r>
        <w:rPr>
          <w:rFonts w:hint="eastAsia"/>
        </w:rPr>
        <w:t>报告页面采用标准医学文档格式。</w:t>
      </w:r>
    </w:p>
    <w:p w14:paraId="3C20EEAD" w14:textId="77777777" w:rsidR="00EA02B3" w:rsidRDefault="00000000">
      <w:pPr>
        <w:pStyle w:val="21"/>
      </w:pPr>
      <w:bookmarkStart w:id="68" w:name="_Toc199510603"/>
      <w:r>
        <w:rPr>
          <w:rFonts w:hint="eastAsia"/>
        </w:rPr>
        <w:t>本章小结</w:t>
      </w:r>
      <w:bookmarkEnd w:id="68"/>
    </w:p>
    <w:p w14:paraId="56713AE3" w14:textId="77777777" w:rsidR="00EA02B3" w:rsidRDefault="00000000">
      <w:pPr>
        <w:ind w:firstLineChars="200" w:firstLine="480"/>
      </w:pPr>
      <w:r>
        <w:t>本章对智能医疗服务系统的设计进行了详细阐述，从系统架构设计、功能模块设计到</w:t>
      </w:r>
      <w:r>
        <w:rPr>
          <w:rFonts w:hint="eastAsia"/>
        </w:rPr>
        <w:t>非功能模块</w:t>
      </w:r>
      <w:r>
        <w:t>设计等方面进行了全面的分析与规划。通过对需求分析的深入理解，结合智能医疗服务系统的实际需求，本章提出了合理的系统设计方案，确保系统能够高效、稳定地满足各项功能需求。</w:t>
      </w:r>
    </w:p>
    <w:p w14:paraId="50ED00B6" w14:textId="77777777" w:rsidR="00EA02B3" w:rsidRDefault="00000000">
      <w:pPr>
        <w:ind w:firstLineChars="200" w:firstLine="480"/>
      </w:pPr>
      <w:r>
        <w:t>在系统架构设计中，我们采用了分层架构模式，确保了系统的可扩展性、灵活性和维护性。在功能模块设计上，结合智能体检、医学影像分析、健康数据管理、远程问诊等核心功能模块，明确了各个模块之间的关系与交互，确保系统功能的完整性与协调性。数据库设计部分则通过合理的数据模型与数据存储方案，保证了数据的安全性、完整性与高效性。</w:t>
      </w:r>
    </w:p>
    <w:p w14:paraId="2F4135B0" w14:textId="77777777" w:rsidR="00EA02B3" w:rsidRDefault="00000000">
      <w:pPr>
        <w:pStyle w:val="1"/>
      </w:pPr>
      <w:bookmarkStart w:id="69" w:name="_Toc199510604"/>
      <w:r>
        <w:rPr>
          <w:rFonts w:hint="eastAsia"/>
        </w:rPr>
        <w:lastRenderedPageBreak/>
        <w:t>数据库设计</w:t>
      </w:r>
      <w:bookmarkEnd w:id="69"/>
    </w:p>
    <w:p w14:paraId="73B5662B" w14:textId="5074D5EF" w:rsidR="00EA02B3" w:rsidRDefault="00000000">
      <w:pPr>
        <w:ind w:firstLineChars="200" w:firstLine="480"/>
      </w:pPr>
      <w:r>
        <w:t>本系统基于</w:t>
      </w:r>
      <w:r>
        <w:t>MySQL</w:t>
      </w:r>
      <w:r>
        <w:t>构建核心业务数据库，采用</w:t>
      </w:r>
      <w:r>
        <w:t>Redis</w:t>
      </w:r>
      <w:r>
        <w:t>缓存提升数据访问效率，以保证系统在高并发场景下的稳定性与响应速度。数据库设计遵循规范化原则，合理划分数据表结构和索引，涵盖患者信息、医疗记录、预约管理等关键模块，确保数据的完整性与一致性。设计过程中借鉴</w:t>
      </w:r>
      <w:r>
        <w:t>MIMIC-</w:t>
      </w:r>
      <w:r>
        <w:rPr>
          <w:rFonts w:hint="eastAsia"/>
        </w:rPr>
        <w:t>Ⅲ</w:t>
      </w:r>
      <w:r>
        <w:t>等大型医疗数据库的管理经验，重点加强数据访问权限控制和敏感信息加密，提升系统的安全性与合规性，为智能医疗服务平台提供坚实的数据支撑</w:t>
      </w:r>
      <w:r w:rsidR="00C15DEB" w:rsidRPr="00C15DEB">
        <w:rPr>
          <w:vertAlign w:val="superscript"/>
        </w:rPr>
        <w:fldChar w:fldCharType="begin"/>
      </w:r>
      <w:r w:rsidR="00C15DEB" w:rsidRPr="00C15DEB">
        <w:rPr>
          <w:vertAlign w:val="superscript"/>
        </w:rPr>
        <w:instrText xml:space="preserve"> REF _Ref199456470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[10]</w:t>
      </w:r>
      <w:r w:rsidR="00C15DEB" w:rsidRPr="00C15DEB">
        <w:rPr>
          <w:vertAlign w:val="superscript"/>
        </w:rPr>
        <w:fldChar w:fldCharType="end"/>
      </w:r>
      <w:r>
        <w:rPr>
          <w:rFonts w:hint="eastAsia"/>
        </w:rPr>
        <w:t>。</w:t>
      </w:r>
    </w:p>
    <w:p w14:paraId="111D7988" w14:textId="77777777" w:rsidR="00EA02B3" w:rsidRDefault="00000000">
      <w:pPr>
        <w:pStyle w:val="21"/>
      </w:pPr>
      <w:bookmarkStart w:id="70" w:name="_Toc199510605"/>
      <w:r>
        <w:rPr>
          <w:rFonts w:hint="eastAsia"/>
        </w:rPr>
        <w:t>概念模型设计</w:t>
      </w:r>
      <w:bookmarkEnd w:id="70"/>
    </w:p>
    <w:p w14:paraId="32CC1E43" w14:textId="77777777" w:rsidR="00EA02B3" w:rsidRDefault="00000000">
      <w:r>
        <w:rPr>
          <w:rFonts w:hint="eastAsia"/>
        </w:rPr>
        <w:t>数据库设计模块如图</w:t>
      </w:r>
      <w:r>
        <w:rPr>
          <w:rFonts w:hint="eastAsia"/>
        </w:rPr>
        <w:t>5.1</w:t>
      </w:r>
      <w:r>
        <w:rPr>
          <w:rFonts w:hint="eastAsia"/>
        </w:rPr>
        <w:t>所示。</w:t>
      </w:r>
    </w:p>
    <w:p w14:paraId="5BB1D198" w14:textId="77777777" w:rsidR="00EA02B3" w:rsidRDefault="00EA02B3"/>
    <w:p w14:paraId="4FC2AB94" w14:textId="77777777" w:rsidR="00EA02B3" w:rsidRDefault="00000000">
      <w:pPr>
        <w:keepNext/>
        <w:jc w:val="center"/>
      </w:pPr>
      <w:r>
        <w:rPr>
          <w:noProof/>
        </w:rPr>
        <w:drawing>
          <wp:inline distT="0" distB="0" distL="0" distR="0" wp14:anchorId="6601EC35" wp14:editId="2CC8FD62">
            <wp:extent cx="4794250" cy="5271770"/>
            <wp:effectExtent l="19050" t="19050" r="25400" b="2413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4804920" cy="5283659"/>
                    </a:xfrm>
                    <a:prstGeom prst="rect">
                      <a:avLst/>
                    </a:prstGeom>
                    <a:noFill/>
                    <a:ln w="3175">
                      <a:solidFill>
                        <a:schemeClr val="tx1"/>
                      </a:solidFill>
                    </a:ln>
                  </pic:spPr>
                </pic:pic>
              </a:graphicData>
            </a:graphic>
          </wp:inline>
        </w:drawing>
      </w:r>
    </w:p>
    <w:p w14:paraId="7A3D342A"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数据库</w:t>
      </w:r>
      <w:r>
        <w:rPr>
          <w:rFonts w:hint="eastAsia"/>
        </w:rPr>
        <w:t>ER</w:t>
      </w:r>
      <w:r>
        <w:rPr>
          <w:rFonts w:hint="eastAsia"/>
        </w:rPr>
        <w:t>图</w:t>
      </w:r>
    </w:p>
    <w:p w14:paraId="19072293" w14:textId="77777777" w:rsidR="00EA02B3" w:rsidRDefault="00000000">
      <w:pPr>
        <w:ind w:firstLineChars="200" w:firstLine="480"/>
      </w:pPr>
      <w:r>
        <w:lastRenderedPageBreak/>
        <w:t>数据库按照业务领域划分为多个功能模块，每个模块包含相关联的数据表：</w:t>
      </w:r>
    </w:p>
    <w:p w14:paraId="41C629DC" w14:textId="77777777" w:rsidR="00EA02B3" w:rsidRDefault="00000000">
      <w:pPr>
        <w:pStyle w:val="41"/>
      </w:pPr>
      <w:r>
        <w:rPr>
          <w:rFonts w:hint="eastAsia"/>
        </w:rPr>
        <w:t xml:space="preserve"> </w:t>
      </w:r>
      <w:r>
        <w:t>用户与认证模块</w:t>
      </w:r>
    </w:p>
    <w:p w14:paraId="6A40A932" w14:textId="77777777" w:rsidR="00EA02B3" w:rsidRDefault="00000000">
      <w:pPr>
        <w:ind w:firstLineChars="200" w:firstLine="480"/>
      </w:pPr>
      <w:r>
        <w:t xml:space="preserve">  trt_user: </w:t>
      </w:r>
      <w:r>
        <w:t>存储用户基本信息，包括账号、密码、联系方式等</w:t>
      </w:r>
    </w:p>
    <w:p w14:paraId="4DA7DFEB" w14:textId="77777777" w:rsidR="00EA02B3" w:rsidRDefault="00000000">
      <w:pPr>
        <w:ind w:firstLineChars="200" w:firstLine="480"/>
      </w:pPr>
      <w:r>
        <w:t>该模块实现用户身份管理和认证，是系统的基础模块</w:t>
      </w:r>
      <w:r>
        <w:rPr>
          <w:rFonts w:hint="eastAsia"/>
        </w:rPr>
        <w:t>。</w:t>
      </w:r>
    </w:p>
    <w:p w14:paraId="3C4624C5" w14:textId="77777777" w:rsidR="00EA02B3" w:rsidRDefault="00000000">
      <w:pPr>
        <w:pStyle w:val="41"/>
      </w:pPr>
      <w:r>
        <w:t>医疗机构模块</w:t>
      </w:r>
    </w:p>
    <w:p w14:paraId="69FD70B5" w14:textId="77777777" w:rsidR="00EA02B3" w:rsidRDefault="00000000">
      <w:pPr>
        <w:ind w:firstLineChars="200" w:firstLine="480"/>
      </w:pPr>
      <w:r>
        <w:t>  trt_hospital: </w:t>
      </w:r>
      <w:r>
        <w:t>医院基本信息，包括名称、等级、地址等</w:t>
      </w:r>
    </w:p>
    <w:p w14:paraId="3AD9B31C" w14:textId="77777777" w:rsidR="00EA02B3" w:rsidRDefault="00000000">
      <w:pPr>
        <w:ind w:firstLineChars="200" w:firstLine="480"/>
      </w:pPr>
      <w:r>
        <w:t xml:space="preserve">  trt_department: </w:t>
      </w:r>
      <w:r>
        <w:t>医院科室信息，与医院形成层级关系</w:t>
      </w:r>
    </w:p>
    <w:p w14:paraId="4CB90D77" w14:textId="77777777" w:rsidR="00EA02B3" w:rsidRDefault="00000000">
      <w:pPr>
        <w:ind w:firstLineChars="200" w:firstLine="480"/>
      </w:pPr>
      <w:r>
        <w:t xml:space="preserve">  trt_doctor: </w:t>
      </w:r>
      <w:r>
        <w:t>医生信息，包括所属医院和科室、专长、简介等</w:t>
      </w:r>
    </w:p>
    <w:p w14:paraId="72467554" w14:textId="77777777" w:rsidR="00EA02B3" w:rsidRDefault="00000000">
      <w:pPr>
        <w:ind w:firstLineChars="200" w:firstLine="480"/>
      </w:pPr>
      <w:r>
        <w:rPr>
          <w:rFonts w:hint="eastAsia"/>
        </w:rPr>
        <w:t>该模块</w:t>
      </w:r>
      <w:r>
        <w:t>构建了完整的医疗机构三级结构，支持医生预约和远程问诊功能</w:t>
      </w:r>
      <w:r>
        <w:rPr>
          <w:rFonts w:hint="eastAsia"/>
        </w:rPr>
        <w:t>。</w:t>
      </w:r>
    </w:p>
    <w:p w14:paraId="14101553" w14:textId="77777777" w:rsidR="00EA02B3" w:rsidRDefault="00000000">
      <w:pPr>
        <w:pStyle w:val="41"/>
      </w:pPr>
      <w:r>
        <w:t>预约与沟通模块</w:t>
      </w:r>
    </w:p>
    <w:p w14:paraId="480EC3BB" w14:textId="77777777" w:rsidR="00EA02B3" w:rsidRDefault="00000000">
      <w:pPr>
        <w:ind w:firstLineChars="200" w:firstLine="480"/>
      </w:pPr>
      <w:r>
        <w:t xml:space="preserve">  trt_appointment: </w:t>
      </w:r>
      <w:r>
        <w:t>预约记录，连接患者和医生</w:t>
      </w:r>
    </w:p>
    <w:p w14:paraId="7977A7B5" w14:textId="77777777" w:rsidR="00EA02B3" w:rsidRDefault="00000000">
      <w:pPr>
        <w:ind w:firstLineChars="200" w:firstLine="480"/>
      </w:pPr>
      <w:r>
        <w:t xml:space="preserve">  trt_doctor_schedule: </w:t>
      </w:r>
      <w:r>
        <w:t>医生排班表，记录医生可预约时间</w:t>
      </w:r>
    </w:p>
    <w:p w14:paraId="7E69D598" w14:textId="77777777" w:rsidR="00EA02B3" w:rsidRDefault="00000000">
      <w:pPr>
        <w:ind w:firstLineChars="200" w:firstLine="480"/>
      </w:pPr>
      <w:r>
        <w:t>  trt_chat_message: </w:t>
      </w:r>
      <w:r>
        <w:t>聊天消息记录，支持医患即时沟通</w:t>
      </w:r>
    </w:p>
    <w:p w14:paraId="3D341863" w14:textId="77777777" w:rsidR="00EA02B3" w:rsidRDefault="00000000">
      <w:pPr>
        <w:ind w:firstLineChars="200" w:firstLine="480"/>
      </w:pPr>
      <w:r>
        <w:t xml:space="preserve">  trt_video_call: </w:t>
      </w:r>
      <w:r>
        <w:t>视频通话记录，实现远程问诊功能</w:t>
      </w:r>
    </w:p>
    <w:p w14:paraId="129864A9" w14:textId="77777777" w:rsidR="00EA02B3" w:rsidRDefault="00000000">
      <w:pPr>
        <w:ind w:firstLineChars="200" w:firstLine="480"/>
      </w:pPr>
      <w:r>
        <w:t>该模块打破传统就医限制，提供灵活便捷的医疗服务预约和远程沟通渠道</w:t>
      </w:r>
      <w:r>
        <w:rPr>
          <w:rFonts w:hint="eastAsia"/>
        </w:rPr>
        <w:t>。</w:t>
      </w:r>
    </w:p>
    <w:p w14:paraId="7B5A60F0" w14:textId="77777777" w:rsidR="00EA02B3" w:rsidRDefault="00000000">
      <w:pPr>
        <w:pStyle w:val="41"/>
      </w:pPr>
      <w:r>
        <w:t>医学影像处理模块</w:t>
      </w:r>
    </w:p>
    <w:p w14:paraId="5545C435" w14:textId="77777777" w:rsidR="00EA02B3" w:rsidRDefault="00000000">
      <w:pPr>
        <w:ind w:firstLineChars="200" w:firstLine="480"/>
      </w:pPr>
      <w:r>
        <w:t xml:space="preserve">  trt_infiles: </w:t>
      </w:r>
      <w:r>
        <w:t>原始医学影像文件记录</w:t>
      </w:r>
    </w:p>
    <w:p w14:paraId="70850A2E" w14:textId="77777777" w:rsidR="00EA02B3" w:rsidRDefault="00000000">
      <w:pPr>
        <w:ind w:firstLineChars="200" w:firstLine="480"/>
      </w:pPr>
      <w:r>
        <w:t xml:space="preserve">  trt_outfiles: </w:t>
      </w:r>
      <w:r>
        <w:t>处理后的影像文件记录</w:t>
      </w:r>
    </w:p>
    <w:p w14:paraId="3AE47A40" w14:textId="77777777" w:rsidR="00EA02B3" w:rsidRDefault="00000000">
      <w:pPr>
        <w:ind w:firstLineChars="200" w:firstLine="480"/>
      </w:pPr>
      <w:r>
        <w:t>  trt_organs: </w:t>
      </w:r>
      <w:r>
        <w:t>器官分割结果记录</w:t>
      </w:r>
    </w:p>
    <w:p w14:paraId="6A32C6AF" w14:textId="77777777" w:rsidR="00EA02B3" w:rsidRDefault="00000000">
      <w:pPr>
        <w:ind w:firstLineChars="200" w:firstLine="480"/>
      </w:pPr>
      <w:r>
        <w:t xml:space="preserve">  trt_orginfo: </w:t>
      </w:r>
      <w:r>
        <w:t>器官测量数据，包括直径、表面积、体积等</w:t>
      </w:r>
    </w:p>
    <w:p w14:paraId="38FD14D2" w14:textId="77777777" w:rsidR="00EA02B3" w:rsidRDefault="00000000">
      <w:pPr>
        <w:ind w:firstLineChars="200" w:firstLine="480"/>
      </w:pPr>
      <w:r>
        <w:t>该模块是系统的核心特色，支持医学影像的上传、存储和处理</w:t>
      </w:r>
      <w:r>
        <w:rPr>
          <w:rFonts w:hint="eastAsia"/>
        </w:rPr>
        <w:t>。</w:t>
      </w:r>
    </w:p>
    <w:p w14:paraId="60148FAF" w14:textId="77777777" w:rsidR="00EA02B3" w:rsidRDefault="00000000">
      <w:pPr>
        <w:pStyle w:val="41"/>
      </w:pPr>
      <w:r>
        <w:t>模型与标签模块</w:t>
      </w:r>
    </w:p>
    <w:p w14:paraId="0FD90CC9" w14:textId="77777777" w:rsidR="00EA02B3" w:rsidRDefault="00000000">
      <w:pPr>
        <w:ind w:firstLineChars="200" w:firstLine="480"/>
      </w:pPr>
      <w:r>
        <w:t>  trt_models: </w:t>
      </w:r>
      <w:r>
        <w:t>分割模型记录，包括模型名称、描述、路径等</w:t>
      </w:r>
    </w:p>
    <w:p w14:paraId="14CC3731" w14:textId="77777777" w:rsidR="00EA02B3" w:rsidRDefault="00000000">
      <w:pPr>
        <w:ind w:firstLineChars="200" w:firstLine="480"/>
      </w:pPr>
      <w:r>
        <w:t xml:space="preserve">  trt_labels_config: </w:t>
      </w:r>
      <w:r>
        <w:t>标签配置信息</w:t>
      </w:r>
    </w:p>
    <w:p w14:paraId="796E00CE" w14:textId="77777777" w:rsidR="00EA02B3" w:rsidRDefault="00000000">
      <w:pPr>
        <w:ind w:firstLineChars="200" w:firstLine="480"/>
      </w:pPr>
      <w:r>
        <w:t xml:space="preserve">  trt_labels: </w:t>
      </w:r>
      <w:r>
        <w:t>具体标签定义，与配置形成关联</w:t>
      </w:r>
    </w:p>
    <w:p w14:paraId="0C21CCE9" w14:textId="77777777" w:rsidR="00EA02B3" w:rsidRDefault="00000000">
      <w:pPr>
        <w:ind w:firstLineChars="200" w:firstLine="480"/>
      </w:pPr>
      <w:r>
        <w:t xml:space="preserve">  trt_script: </w:t>
      </w:r>
      <w:r>
        <w:t>脚本记录，支持自定义处理脚本</w:t>
      </w:r>
    </w:p>
    <w:p w14:paraId="07BEB3AE" w14:textId="77777777" w:rsidR="00EA02B3" w:rsidRDefault="00000000">
      <w:pPr>
        <w:ind w:firstLineChars="200" w:firstLine="480"/>
      </w:pPr>
      <w:r>
        <w:rPr>
          <w:rFonts w:hint="eastAsia"/>
        </w:rPr>
        <w:t>该模块</w:t>
      </w:r>
      <w:r>
        <w:t>支持</w:t>
      </w:r>
      <w:r>
        <w:t>AI</w:t>
      </w:r>
      <w:r>
        <w:t>模型的配置和管理，实现灵活的器官分割功能</w:t>
      </w:r>
      <w:r>
        <w:rPr>
          <w:rFonts w:hint="eastAsia"/>
        </w:rPr>
        <w:t>。</w:t>
      </w:r>
    </w:p>
    <w:p w14:paraId="39FFD40E" w14:textId="77777777" w:rsidR="00EA02B3" w:rsidRDefault="00000000">
      <w:pPr>
        <w:pStyle w:val="41"/>
      </w:pPr>
      <w:r>
        <w:t>健康管理模块</w:t>
      </w:r>
    </w:p>
    <w:p w14:paraId="2676FF9E" w14:textId="77777777" w:rsidR="00EA02B3" w:rsidRDefault="00000000">
      <w:pPr>
        <w:ind w:firstLineChars="200" w:firstLine="480"/>
      </w:pPr>
      <w:r>
        <w:t xml:space="preserve">  trt_health_metrics: </w:t>
      </w:r>
      <w:r>
        <w:t>健康指标记录，如血压、血糖、心率等</w:t>
      </w:r>
    </w:p>
    <w:p w14:paraId="3E3924C5" w14:textId="77777777" w:rsidR="00EA02B3" w:rsidRDefault="00000000">
      <w:pPr>
        <w:ind w:firstLineChars="200" w:firstLine="480"/>
      </w:pPr>
      <w:r>
        <w:t xml:space="preserve">  trt_health_risk: </w:t>
      </w:r>
      <w:r>
        <w:t>健康风险评估记录</w:t>
      </w:r>
    </w:p>
    <w:p w14:paraId="31446146" w14:textId="77777777" w:rsidR="00EA02B3" w:rsidRDefault="00000000">
      <w:pPr>
        <w:ind w:firstLineChars="200" w:firstLine="480"/>
      </w:pPr>
      <w:r>
        <w:t xml:space="preserve">  trt_health_article: </w:t>
      </w:r>
      <w:r>
        <w:t>健康教育文章</w:t>
      </w:r>
    </w:p>
    <w:p w14:paraId="27548DC0" w14:textId="77777777" w:rsidR="00EA02B3" w:rsidRDefault="00000000">
      <w:pPr>
        <w:ind w:firstLineChars="200" w:firstLine="480"/>
      </w:pPr>
      <w:r>
        <w:t xml:space="preserve">  trt_article_comment: </w:t>
      </w:r>
      <w:r>
        <w:t>文章评论</w:t>
      </w:r>
    </w:p>
    <w:p w14:paraId="71CED7FD" w14:textId="77777777" w:rsidR="00EA02B3" w:rsidRDefault="00000000">
      <w:pPr>
        <w:ind w:firstLineChars="200" w:firstLine="480"/>
      </w:pPr>
      <w:r>
        <w:t xml:space="preserve">  trt_article_favorite: </w:t>
      </w:r>
      <w:r>
        <w:t>文章收藏记录</w:t>
      </w:r>
    </w:p>
    <w:p w14:paraId="2740EB90" w14:textId="77777777" w:rsidR="00EA02B3" w:rsidRDefault="00000000">
      <w:pPr>
        <w:ind w:firstLineChars="200" w:firstLine="480"/>
      </w:pPr>
      <w:r>
        <w:t>该模块支持用户健康数据的记录与分析，以及健康知识的传播</w:t>
      </w:r>
      <w:r>
        <w:rPr>
          <w:rFonts w:hint="eastAsia"/>
        </w:rPr>
        <w:t>。</w:t>
      </w:r>
    </w:p>
    <w:p w14:paraId="0099C776" w14:textId="77777777" w:rsidR="00EA02B3" w:rsidRDefault="00000000">
      <w:pPr>
        <w:pStyle w:val="41"/>
      </w:pPr>
      <w:r>
        <w:lastRenderedPageBreak/>
        <w:t>医疗服务模块</w:t>
      </w:r>
    </w:p>
    <w:p w14:paraId="2685ACAC" w14:textId="77777777" w:rsidR="00EA02B3" w:rsidRDefault="00000000">
      <w:pPr>
        <w:ind w:firstLineChars="200" w:firstLine="480"/>
      </w:pPr>
      <w:r>
        <w:t>  trt_drug: </w:t>
      </w:r>
      <w:r>
        <w:t>药物信息库</w:t>
      </w:r>
    </w:p>
    <w:p w14:paraId="713DFBCE" w14:textId="77777777" w:rsidR="00EA02B3" w:rsidRDefault="00000000">
      <w:pPr>
        <w:ind w:firstLineChars="200" w:firstLine="480"/>
      </w:pPr>
      <w:r>
        <w:t xml:space="preserve">  trt_drug_interaction: </w:t>
      </w:r>
      <w:r>
        <w:t>药物相互作用记录</w:t>
      </w:r>
    </w:p>
    <w:p w14:paraId="71F1F173" w14:textId="77777777" w:rsidR="00EA02B3" w:rsidRDefault="00000000">
      <w:pPr>
        <w:ind w:firstLineChars="200" w:firstLine="480"/>
      </w:pPr>
      <w:r>
        <w:t xml:space="preserve">  trt_prescription: </w:t>
      </w:r>
      <w:r>
        <w:t>处方记录</w:t>
      </w:r>
    </w:p>
    <w:p w14:paraId="69C8C8AD" w14:textId="77777777" w:rsidR="00EA02B3" w:rsidRDefault="00000000">
      <w:pPr>
        <w:ind w:firstLineChars="200" w:firstLine="480"/>
      </w:pPr>
      <w:r>
        <w:t xml:space="preserve">  trt_prescription_detail: </w:t>
      </w:r>
      <w:r>
        <w:t>处方明细</w:t>
      </w:r>
    </w:p>
    <w:p w14:paraId="56C79772" w14:textId="77777777" w:rsidR="00EA02B3" w:rsidRDefault="00000000">
      <w:pPr>
        <w:ind w:firstLineChars="200" w:firstLine="480"/>
      </w:pPr>
      <w:r>
        <w:t xml:space="preserve">  trt_disease: </w:t>
      </w:r>
      <w:r>
        <w:t>疾病信息库</w:t>
      </w:r>
    </w:p>
    <w:p w14:paraId="4209E142" w14:textId="77777777" w:rsidR="00EA02B3" w:rsidRDefault="00000000">
      <w:pPr>
        <w:ind w:firstLineChars="200" w:firstLine="480"/>
      </w:pPr>
      <w:r>
        <w:t xml:space="preserve">  trt_disease_category: </w:t>
      </w:r>
      <w:r>
        <w:t>疾病分类信息</w:t>
      </w:r>
    </w:p>
    <w:p w14:paraId="10136996" w14:textId="77777777" w:rsidR="00EA02B3" w:rsidRDefault="00000000">
      <w:pPr>
        <w:ind w:firstLineChars="200" w:firstLine="480"/>
      </w:pPr>
      <w:r>
        <w:rPr>
          <w:rFonts w:hint="eastAsia"/>
        </w:rPr>
        <w:t>该模块</w:t>
      </w:r>
      <w:r>
        <w:t>支持在线问诊、处方开具和健康指导等医疗服务功能</w:t>
      </w:r>
      <w:r>
        <w:rPr>
          <w:rFonts w:hint="eastAsia"/>
        </w:rPr>
        <w:t>。</w:t>
      </w:r>
    </w:p>
    <w:p w14:paraId="53C65357" w14:textId="77777777" w:rsidR="00EA02B3" w:rsidRDefault="00000000">
      <w:pPr>
        <w:pStyle w:val="21"/>
      </w:pPr>
      <w:bookmarkStart w:id="71" w:name="_Toc199510606"/>
      <w:r>
        <w:rPr>
          <w:rFonts w:hint="eastAsia"/>
        </w:rPr>
        <w:t>物理模型设计</w:t>
      </w:r>
      <w:bookmarkEnd w:id="71"/>
    </w:p>
    <w:p w14:paraId="7A78251E" w14:textId="77777777" w:rsidR="00EA02B3" w:rsidRDefault="00000000">
      <w:pPr>
        <w:ind w:firstLineChars="200" w:firstLine="480"/>
      </w:pPr>
      <w:r>
        <w:t>本节逐一介绍了本系统的主要数据库表，包括用户信息表、医院信息表、医生信息表、预约记录表、医学影像文件表、器官信息表、健康指标表等。</w:t>
      </w:r>
    </w:p>
    <w:p w14:paraId="6E34DB0B" w14:textId="77777777" w:rsidR="00EA02B3" w:rsidRDefault="00000000">
      <w:pPr>
        <w:pStyle w:val="41"/>
      </w:pPr>
      <w:r>
        <w:rPr>
          <w:rFonts w:hint="eastAsia"/>
        </w:rPr>
        <w:t>用户表（</w:t>
      </w:r>
      <w:r>
        <w:rPr>
          <w:rFonts w:hint="eastAsia"/>
        </w:rPr>
        <w:t>trt_user</w:t>
      </w:r>
      <w:r>
        <w:rPr>
          <w:rFonts w:hint="eastAsia"/>
        </w:rPr>
        <w:t>）</w:t>
      </w:r>
    </w:p>
    <w:p w14:paraId="7CC42B9B" w14:textId="77777777" w:rsidR="00EA02B3" w:rsidRDefault="00000000">
      <w:pPr>
        <w:ind w:firstLineChars="200" w:firstLine="480"/>
      </w:pPr>
      <w:r>
        <w:t>用户表是整个系统的基础表，用于存储所有用户的基本信息。</w:t>
      </w:r>
    </w:p>
    <w:p w14:paraId="0CC9C7D5" w14:textId="77777777" w:rsidR="00EA02B3" w:rsidRDefault="00000000">
      <w:pPr>
        <w:ind w:firstLineChars="200" w:firstLine="480"/>
      </w:pPr>
      <w:r>
        <w:t>该表主要用于用户认证、个人资料管理和用户关系维护。表中包含用户的唯一标识、基本信息、联系方式和安全信息等关键字段，为系统的用户权限控制和个性化服务提供数据支持。</w:t>
      </w:r>
    </w:p>
    <w:p w14:paraId="3403E6DC" w14:textId="77777777" w:rsidR="00EA02B3" w:rsidRDefault="00000000">
      <w:pPr>
        <w:ind w:firstLineChars="200" w:firstLine="480"/>
      </w:pPr>
      <w:r>
        <w:t>用户信息表及字段说明</w:t>
      </w:r>
      <w:r>
        <w:rPr>
          <w:rFonts w:hint="eastAsia"/>
        </w:rPr>
        <w:t>如表</w:t>
      </w:r>
      <w:r>
        <w:rPr>
          <w:rFonts w:hint="eastAsia"/>
        </w:rPr>
        <w:t>5.1</w:t>
      </w:r>
      <w:r>
        <w:rPr>
          <w:rFonts w:hint="eastAsia"/>
        </w:rPr>
        <w:t>所示。</w:t>
      </w:r>
    </w:p>
    <w:p w14:paraId="14BC4D68" w14:textId="77777777" w:rsidR="00EA02B3" w:rsidRDefault="00EA02B3">
      <w:pPr>
        <w:pStyle w:val="affffd"/>
        <w:jc w:val="both"/>
        <w:rPr>
          <w:rFonts w:hint="eastAsia"/>
        </w:rPr>
      </w:pPr>
    </w:p>
    <w:p w14:paraId="16F24D33" w14:textId="77777777" w:rsidR="00EA02B3" w:rsidRDefault="00000000">
      <w:pPr>
        <w:pStyle w:val="ad"/>
        <w:keepNext/>
      </w:pPr>
      <w:r>
        <w:rPr>
          <w:rFonts w:hint="eastAsia"/>
        </w:rPr>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1</w:t>
      </w:r>
      <w:r>
        <w:fldChar w:fldCharType="end"/>
      </w:r>
      <w:r>
        <w:rPr>
          <w:rFonts w:hint="eastAsia"/>
        </w:rPr>
        <w:t>用户信息表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2239"/>
        <w:gridCol w:w="1635"/>
        <w:gridCol w:w="1156"/>
        <w:gridCol w:w="1442"/>
        <w:gridCol w:w="1156"/>
        <w:gridCol w:w="1442"/>
      </w:tblGrid>
      <w:tr w:rsidR="00EA02B3" w14:paraId="00329999"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1234" w:type="pct"/>
            <w:tcBorders>
              <w:top w:val="single" w:sz="12" w:space="0" w:color="auto"/>
              <w:bottom w:val="single" w:sz="8" w:space="0" w:color="auto"/>
            </w:tcBorders>
            <w:vAlign w:val="center"/>
          </w:tcPr>
          <w:p w14:paraId="68885CC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901" w:type="pct"/>
            <w:tcBorders>
              <w:top w:val="single" w:sz="12" w:space="0" w:color="auto"/>
              <w:bottom w:val="single" w:sz="8" w:space="0" w:color="auto"/>
            </w:tcBorders>
            <w:vAlign w:val="center"/>
          </w:tcPr>
          <w:p w14:paraId="525BB0B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637" w:type="pct"/>
            <w:tcBorders>
              <w:top w:val="single" w:sz="12" w:space="0" w:color="auto"/>
              <w:bottom w:val="single" w:sz="8" w:space="0" w:color="auto"/>
            </w:tcBorders>
            <w:vAlign w:val="center"/>
          </w:tcPr>
          <w:p w14:paraId="2297D47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795" w:type="pct"/>
            <w:tcBorders>
              <w:top w:val="single" w:sz="12" w:space="0" w:color="auto"/>
              <w:bottom w:val="single" w:sz="8" w:space="0" w:color="auto"/>
            </w:tcBorders>
            <w:vAlign w:val="center"/>
          </w:tcPr>
          <w:p w14:paraId="35BFC87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637" w:type="pct"/>
            <w:tcBorders>
              <w:top w:val="single" w:sz="12" w:space="0" w:color="auto"/>
              <w:bottom w:val="single" w:sz="8" w:space="0" w:color="auto"/>
            </w:tcBorders>
            <w:vAlign w:val="center"/>
          </w:tcPr>
          <w:p w14:paraId="1979EC7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795" w:type="pct"/>
            <w:tcBorders>
              <w:top w:val="single" w:sz="12" w:space="0" w:color="auto"/>
              <w:bottom w:val="single" w:sz="8" w:space="0" w:color="auto"/>
            </w:tcBorders>
            <w:vAlign w:val="center"/>
          </w:tcPr>
          <w:p w14:paraId="7570B73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6BD8F71C" w14:textId="77777777" w:rsidTr="00EA02B3">
        <w:trPr>
          <w:trHeight w:val="454"/>
        </w:trPr>
        <w:tc>
          <w:tcPr>
            <w:tcW w:w="1234" w:type="pct"/>
            <w:tcBorders>
              <w:top w:val="single" w:sz="8" w:space="0" w:color="auto"/>
            </w:tcBorders>
            <w:vAlign w:val="center"/>
          </w:tcPr>
          <w:p w14:paraId="303B2E9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user_id</w:t>
            </w:r>
          </w:p>
        </w:tc>
        <w:tc>
          <w:tcPr>
            <w:tcW w:w="901" w:type="pct"/>
            <w:tcBorders>
              <w:top w:val="single" w:sz="8" w:space="0" w:color="auto"/>
            </w:tcBorders>
            <w:vAlign w:val="center"/>
          </w:tcPr>
          <w:p w14:paraId="69763C0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7" w:type="pct"/>
            <w:tcBorders>
              <w:top w:val="single" w:sz="8" w:space="0" w:color="auto"/>
            </w:tcBorders>
            <w:vAlign w:val="center"/>
          </w:tcPr>
          <w:p w14:paraId="77EAC2F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tcBorders>
              <w:top w:val="single" w:sz="8" w:space="0" w:color="auto"/>
            </w:tcBorders>
            <w:vAlign w:val="center"/>
          </w:tcPr>
          <w:p w14:paraId="044694C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37" w:type="pct"/>
            <w:tcBorders>
              <w:top w:val="single" w:sz="8" w:space="0" w:color="auto"/>
            </w:tcBorders>
            <w:vAlign w:val="center"/>
          </w:tcPr>
          <w:p w14:paraId="22C6C40E"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tcBorders>
              <w:top w:val="single" w:sz="8" w:space="0" w:color="auto"/>
            </w:tcBorders>
            <w:vAlign w:val="center"/>
          </w:tcPr>
          <w:p w14:paraId="3E5C092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w:t>
            </w:r>
            <w:r>
              <w:rPr>
                <w:rFonts w:ascii="Times New Roman" w:eastAsia="宋体" w:hAnsi="Times New Roman"/>
                <w:sz w:val="21"/>
                <w:szCs w:val="21"/>
              </w:rPr>
              <w:t>ID</w:t>
            </w:r>
          </w:p>
        </w:tc>
      </w:tr>
      <w:tr w:rsidR="00EA02B3" w14:paraId="60CCB11B" w14:textId="77777777" w:rsidTr="00EA02B3">
        <w:trPr>
          <w:trHeight w:val="454"/>
        </w:trPr>
        <w:tc>
          <w:tcPr>
            <w:tcW w:w="1234" w:type="pct"/>
            <w:vAlign w:val="center"/>
          </w:tcPr>
          <w:p w14:paraId="7D8CDF5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user_name</w:t>
            </w:r>
          </w:p>
        </w:tc>
        <w:tc>
          <w:tcPr>
            <w:tcW w:w="901" w:type="pct"/>
            <w:vAlign w:val="center"/>
          </w:tcPr>
          <w:p w14:paraId="2061C5B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7" w:type="pct"/>
            <w:vAlign w:val="center"/>
          </w:tcPr>
          <w:p w14:paraId="61EB73C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vAlign w:val="center"/>
          </w:tcPr>
          <w:p w14:paraId="20C5286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46ACD1F6"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vAlign w:val="center"/>
          </w:tcPr>
          <w:p w14:paraId="6EFFA79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用户名称</w:t>
            </w:r>
          </w:p>
        </w:tc>
      </w:tr>
      <w:tr w:rsidR="00EA02B3" w14:paraId="3433E6F7" w14:textId="77777777" w:rsidTr="00EA02B3">
        <w:trPr>
          <w:trHeight w:val="454"/>
        </w:trPr>
        <w:tc>
          <w:tcPr>
            <w:tcW w:w="1234" w:type="pct"/>
            <w:vAlign w:val="center"/>
          </w:tcPr>
          <w:p w14:paraId="27B338A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user_account</w:t>
            </w:r>
          </w:p>
        </w:tc>
        <w:tc>
          <w:tcPr>
            <w:tcW w:w="901" w:type="pct"/>
            <w:vAlign w:val="center"/>
          </w:tcPr>
          <w:p w14:paraId="2190D1A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varchar(15)</w:t>
            </w:r>
          </w:p>
        </w:tc>
        <w:tc>
          <w:tcPr>
            <w:tcW w:w="637" w:type="pct"/>
            <w:vAlign w:val="center"/>
          </w:tcPr>
          <w:p w14:paraId="4BC6F67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vAlign w:val="center"/>
          </w:tcPr>
          <w:p w14:paraId="2AE9F91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6D04BFBD"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vAlign w:val="center"/>
          </w:tcPr>
          <w:p w14:paraId="6A3CA93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用户账号</w:t>
            </w:r>
          </w:p>
        </w:tc>
      </w:tr>
      <w:tr w:rsidR="00EA02B3" w14:paraId="754C426C" w14:textId="77777777" w:rsidTr="00EA02B3">
        <w:trPr>
          <w:trHeight w:val="454"/>
        </w:trPr>
        <w:tc>
          <w:tcPr>
            <w:tcW w:w="1234" w:type="pct"/>
            <w:vAlign w:val="center"/>
          </w:tcPr>
          <w:p w14:paraId="4630589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user_pwd</w:t>
            </w:r>
          </w:p>
        </w:tc>
        <w:tc>
          <w:tcPr>
            <w:tcW w:w="901" w:type="pct"/>
            <w:vAlign w:val="center"/>
          </w:tcPr>
          <w:p w14:paraId="47C4526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varchar(30)</w:t>
            </w:r>
          </w:p>
        </w:tc>
        <w:tc>
          <w:tcPr>
            <w:tcW w:w="637" w:type="pct"/>
            <w:vAlign w:val="center"/>
          </w:tcPr>
          <w:p w14:paraId="519B262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vAlign w:val="center"/>
          </w:tcPr>
          <w:p w14:paraId="4814222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476F0689"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vAlign w:val="center"/>
          </w:tcPr>
          <w:p w14:paraId="095AA3D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用户密码</w:t>
            </w:r>
          </w:p>
        </w:tc>
      </w:tr>
      <w:tr w:rsidR="00EA02B3" w14:paraId="0B5FF643" w14:textId="77777777" w:rsidTr="00EA02B3">
        <w:trPr>
          <w:trHeight w:val="454"/>
        </w:trPr>
        <w:tc>
          <w:tcPr>
            <w:tcW w:w="1234" w:type="pct"/>
            <w:vAlign w:val="center"/>
          </w:tcPr>
          <w:p w14:paraId="099D28D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user_phone</w:t>
            </w:r>
          </w:p>
        </w:tc>
        <w:tc>
          <w:tcPr>
            <w:tcW w:w="901" w:type="pct"/>
            <w:vAlign w:val="center"/>
          </w:tcPr>
          <w:p w14:paraId="6D34807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varchar(15)</w:t>
            </w:r>
          </w:p>
        </w:tc>
        <w:tc>
          <w:tcPr>
            <w:tcW w:w="637" w:type="pct"/>
            <w:vAlign w:val="center"/>
          </w:tcPr>
          <w:p w14:paraId="1231568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vAlign w:val="center"/>
          </w:tcPr>
          <w:p w14:paraId="09D2733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699A8820"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vAlign w:val="center"/>
          </w:tcPr>
          <w:p w14:paraId="6865259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用户电话</w:t>
            </w:r>
          </w:p>
        </w:tc>
      </w:tr>
      <w:tr w:rsidR="00EA02B3" w14:paraId="7EFB31D5" w14:textId="77777777" w:rsidTr="00EA02B3">
        <w:trPr>
          <w:trHeight w:val="454"/>
        </w:trPr>
        <w:tc>
          <w:tcPr>
            <w:tcW w:w="1234" w:type="pct"/>
            <w:vAlign w:val="center"/>
          </w:tcPr>
          <w:p w14:paraId="7B772B1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user_email</w:t>
            </w:r>
          </w:p>
        </w:tc>
        <w:tc>
          <w:tcPr>
            <w:tcW w:w="901" w:type="pct"/>
            <w:vAlign w:val="center"/>
          </w:tcPr>
          <w:p w14:paraId="25BD583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7" w:type="pct"/>
            <w:vAlign w:val="center"/>
          </w:tcPr>
          <w:p w14:paraId="6BEE12D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5" w:type="pct"/>
            <w:vAlign w:val="center"/>
          </w:tcPr>
          <w:p w14:paraId="2754B7C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781B8E88" w14:textId="77777777" w:rsidR="00EA02B3" w:rsidRDefault="00EA02B3">
            <w:pPr>
              <w:pStyle w:val="Compact"/>
              <w:widowControl w:val="0"/>
              <w:spacing w:before="0" w:after="0"/>
              <w:jc w:val="center"/>
              <w:rPr>
                <w:rFonts w:ascii="Times New Roman" w:eastAsia="宋体" w:hAnsi="Times New Roman"/>
                <w:sz w:val="21"/>
                <w:szCs w:val="21"/>
              </w:rPr>
            </w:pPr>
          </w:p>
        </w:tc>
        <w:tc>
          <w:tcPr>
            <w:tcW w:w="795" w:type="pct"/>
            <w:vAlign w:val="center"/>
          </w:tcPr>
          <w:p w14:paraId="5437E28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用户邮箱</w:t>
            </w:r>
          </w:p>
        </w:tc>
      </w:tr>
      <w:tr w:rsidR="00EA02B3" w14:paraId="0058C002" w14:textId="77777777" w:rsidTr="00EA02B3">
        <w:trPr>
          <w:trHeight w:val="454"/>
        </w:trPr>
        <w:tc>
          <w:tcPr>
            <w:tcW w:w="1234" w:type="pct"/>
            <w:vAlign w:val="center"/>
          </w:tcPr>
          <w:p w14:paraId="05B3A6D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user_secproblem</w:t>
            </w:r>
          </w:p>
        </w:tc>
        <w:tc>
          <w:tcPr>
            <w:tcW w:w="901" w:type="pct"/>
            <w:vAlign w:val="center"/>
          </w:tcPr>
          <w:p w14:paraId="5813BC9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637" w:type="pct"/>
            <w:vAlign w:val="center"/>
          </w:tcPr>
          <w:p w14:paraId="0837328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5" w:type="pct"/>
            <w:vAlign w:val="center"/>
          </w:tcPr>
          <w:p w14:paraId="4899D23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37" w:type="pct"/>
            <w:vAlign w:val="center"/>
          </w:tcPr>
          <w:p w14:paraId="5023314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5" w:type="pct"/>
            <w:vAlign w:val="center"/>
          </w:tcPr>
          <w:p w14:paraId="712700D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密保问题</w:t>
            </w:r>
          </w:p>
        </w:tc>
      </w:tr>
    </w:tbl>
    <w:p w14:paraId="67CAB64F" w14:textId="77777777" w:rsidR="00EA02B3" w:rsidRDefault="00EA02B3"/>
    <w:p w14:paraId="66C0EDA2" w14:textId="77777777" w:rsidR="00EA02B3" w:rsidRDefault="00000000">
      <w:pPr>
        <w:pStyle w:val="41"/>
      </w:pPr>
      <w:r>
        <w:rPr>
          <w:rFonts w:hint="eastAsia"/>
        </w:rPr>
        <w:t>医生信息表（</w:t>
      </w:r>
      <w:r>
        <w:rPr>
          <w:rFonts w:hint="eastAsia"/>
        </w:rPr>
        <w:t>trt_doctor</w:t>
      </w:r>
      <w:r>
        <w:rPr>
          <w:rFonts w:hint="eastAsia"/>
        </w:rPr>
        <w:t>）</w:t>
      </w:r>
    </w:p>
    <w:p w14:paraId="12694E86" w14:textId="77777777" w:rsidR="00EA02B3" w:rsidRDefault="00000000">
      <w:pPr>
        <w:ind w:firstLineChars="200" w:firstLine="480"/>
      </w:pPr>
      <w:r>
        <w:t>医生信息表存储系统中所有医生的详细信息，是远程医疗服务的核心数据表之一。</w:t>
      </w:r>
    </w:p>
    <w:p w14:paraId="6CF62905" w14:textId="77777777" w:rsidR="00EA02B3" w:rsidRDefault="00000000">
      <w:pPr>
        <w:ind w:firstLineChars="200" w:firstLine="480"/>
      </w:pPr>
      <w:r>
        <w:t>该表主要用于医生资质展示、预约管理和医患匹配。表中包含医生的基本信息、职称、专长、简介以及预约相关的配置信息，为患者选择合适医生和医院管理医生资源提</w:t>
      </w:r>
      <w:r>
        <w:lastRenderedPageBreak/>
        <w:t>供数据支持。</w:t>
      </w:r>
    </w:p>
    <w:p w14:paraId="3A908374" w14:textId="77777777" w:rsidR="00EA02B3" w:rsidRDefault="00000000">
      <w:pPr>
        <w:ind w:firstLineChars="200" w:firstLine="480"/>
      </w:pPr>
      <w:r>
        <w:rPr>
          <w:rFonts w:hint="eastAsia"/>
        </w:rPr>
        <w:t>医生</w:t>
      </w:r>
      <w:r>
        <w:t>信息表及字段说明</w:t>
      </w:r>
      <w:r>
        <w:rPr>
          <w:rFonts w:hint="eastAsia"/>
        </w:rPr>
        <w:t>如表</w:t>
      </w:r>
      <w:r>
        <w:rPr>
          <w:rFonts w:hint="eastAsia"/>
        </w:rPr>
        <w:t>5.2</w:t>
      </w:r>
      <w:r>
        <w:rPr>
          <w:rFonts w:hint="eastAsia"/>
        </w:rPr>
        <w:t>所示。</w:t>
      </w:r>
    </w:p>
    <w:p w14:paraId="550FBC80" w14:textId="77777777" w:rsidR="00EA02B3" w:rsidRDefault="00EA02B3">
      <w:pPr>
        <w:ind w:firstLineChars="200" w:firstLine="480"/>
      </w:pPr>
    </w:p>
    <w:p w14:paraId="57BF5FA7" w14:textId="77777777" w:rsidR="00EA02B3" w:rsidRDefault="00000000">
      <w:pPr>
        <w:pStyle w:val="ad"/>
        <w:keepNext/>
      </w:pPr>
      <w:r>
        <w:rPr>
          <w:rFonts w:hint="eastAsia"/>
        </w:rPr>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2</w:t>
      </w:r>
      <w:r>
        <w:fldChar w:fldCharType="end"/>
      </w:r>
      <w:r>
        <w:rPr>
          <w:rFonts w:hint="eastAsia"/>
        </w:rPr>
        <w:t>医生信息表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637"/>
        <w:gridCol w:w="1419"/>
        <w:gridCol w:w="863"/>
        <w:gridCol w:w="1078"/>
        <w:gridCol w:w="2567"/>
        <w:gridCol w:w="1506"/>
      </w:tblGrid>
      <w:tr w:rsidR="00EA02B3" w14:paraId="7867F0EE"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902" w:type="pct"/>
            <w:tcBorders>
              <w:top w:val="single" w:sz="12" w:space="0" w:color="auto"/>
              <w:bottom w:val="single" w:sz="8" w:space="0" w:color="auto"/>
            </w:tcBorders>
            <w:vAlign w:val="center"/>
          </w:tcPr>
          <w:p w14:paraId="63C56BB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782" w:type="pct"/>
            <w:tcBorders>
              <w:top w:val="single" w:sz="12" w:space="0" w:color="auto"/>
              <w:bottom w:val="single" w:sz="8" w:space="0" w:color="auto"/>
            </w:tcBorders>
            <w:vAlign w:val="center"/>
          </w:tcPr>
          <w:p w14:paraId="27C375A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476" w:type="pct"/>
            <w:tcBorders>
              <w:top w:val="single" w:sz="12" w:space="0" w:color="auto"/>
              <w:bottom w:val="single" w:sz="8" w:space="0" w:color="auto"/>
            </w:tcBorders>
            <w:vAlign w:val="center"/>
          </w:tcPr>
          <w:p w14:paraId="108627E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594" w:type="pct"/>
            <w:tcBorders>
              <w:top w:val="single" w:sz="12" w:space="0" w:color="auto"/>
              <w:bottom w:val="single" w:sz="8" w:space="0" w:color="auto"/>
            </w:tcBorders>
            <w:vAlign w:val="center"/>
          </w:tcPr>
          <w:p w14:paraId="05B6337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1415" w:type="pct"/>
            <w:tcBorders>
              <w:top w:val="single" w:sz="12" w:space="0" w:color="auto"/>
              <w:bottom w:val="single" w:sz="8" w:space="0" w:color="auto"/>
            </w:tcBorders>
            <w:vAlign w:val="center"/>
          </w:tcPr>
          <w:p w14:paraId="39E0646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830" w:type="pct"/>
            <w:tcBorders>
              <w:top w:val="single" w:sz="12" w:space="0" w:color="auto"/>
              <w:bottom w:val="single" w:sz="8" w:space="0" w:color="auto"/>
            </w:tcBorders>
            <w:vAlign w:val="center"/>
          </w:tcPr>
          <w:p w14:paraId="70794C1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629C9453" w14:textId="77777777" w:rsidTr="00EA02B3">
        <w:trPr>
          <w:trHeight w:val="454"/>
        </w:trPr>
        <w:tc>
          <w:tcPr>
            <w:tcW w:w="902" w:type="pct"/>
            <w:tcBorders>
              <w:top w:val="single" w:sz="8" w:space="0" w:color="auto"/>
            </w:tcBorders>
            <w:vAlign w:val="center"/>
          </w:tcPr>
          <w:p w14:paraId="4692C2B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782" w:type="pct"/>
            <w:tcBorders>
              <w:top w:val="single" w:sz="8" w:space="0" w:color="auto"/>
            </w:tcBorders>
            <w:vAlign w:val="center"/>
          </w:tcPr>
          <w:p w14:paraId="0743A6E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76" w:type="pct"/>
            <w:tcBorders>
              <w:top w:val="single" w:sz="8" w:space="0" w:color="auto"/>
            </w:tcBorders>
            <w:vAlign w:val="center"/>
          </w:tcPr>
          <w:p w14:paraId="4966413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94" w:type="pct"/>
            <w:tcBorders>
              <w:top w:val="single" w:sz="8" w:space="0" w:color="auto"/>
            </w:tcBorders>
            <w:vAlign w:val="center"/>
          </w:tcPr>
          <w:p w14:paraId="72E079E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1415" w:type="pct"/>
            <w:tcBorders>
              <w:top w:val="single" w:sz="8" w:space="0" w:color="auto"/>
            </w:tcBorders>
            <w:vAlign w:val="center"/>
          </w:tcPr>
          <w:p w14:paraId="28B2539D" w14:textId="77777777" w:rsidR="00EA02B3" w:rsidRDefault="00EA02B3">
            <w:pPr>
              <w:pStyle w:val="Compact"/>
              <w:widowControl w:val="0"/>
              <w:spacing w:before="0" w:after="0"/>
              <w:jc w:val="center"/>
              <w:rPr>
                <w:rFonts w:ascii="Times New Roman" w:eastAsia="宋体" w:hAnsi="Times New Roman"/>
                <w:sz w:val="21"/>
                <w:szCs w:val="21"/>
              </w:rPr>
            </w:pPr>
          </w:p>
        </w:tc>
        <w:tc>
          <w:tcPr>
            <w:tcW w:w="830" w:type="pct"/>
            <w:tcBorders>
              <w:top w:val="single" w:sz="8" w:space="0" w:color="auto"/>
            </w:tcBorders>
            <w:vAlign w:val="center"/>
          </w:tcPr>
          <w:p w14:paraId="5C3E71B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主键</w:t>
            </w:r>
          </w:p>
        </w:tc>
      </w:tr>
      <w:tr w:rsidR="00EA02B3" w14:paraId="65798424" w14:textId="77777777" w:rsidTr="00EA02B3">
        <w:trPr>
          <w:trHeight w:val="454"/>
        </w:trPr>
        <w:tc>
          <w:tcPr>
            <w:tcW w:w="902" w:type="pct"/>
            <w:vAlign w:val="center"/>
          </w:tcPr>
          <w:p w14:paraId="2BF32C1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hospital_id</w:t>
            </w:r>
          </w:p>
        </w:tc>
        <w:tc>
          <w:tcPr>
            <w:tcW w:w="782" w:type="pct"/>
            <w:vAlign w:val="center"/>
          </w:tcPr>
          <w:p w14:paraId="2AF026F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76" w:type="pct"/>
            <w:vAlign w:val="center"/>
          </w:tcPr>
          <w:p w14:paraId="5A13575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94" w:type="pct"/>
            <w:vAlign w:val="center"/>
          </w:tcPr>
          <w:p w14:paraId="330AE31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43B61F67" w14:textId="77777777" w:rsidR="00EA02B3" w:rsidRDefault="00EA02B3">
            <w:pPr>
              <w:pStyle w:val="Compact"/>
              <w:widowControl w:val="0"/>
              <w:spacing w:before="0" w:after="0"/>
              <w:jc w:val="center"/>
              <w:rPr>
                <w:rFonts w:ascii="Times New Roman" w:eastAsia="宋体" w:hAnsi="Times New Roman"/>
                <w:sz w:val="21"/>
                <w:szCs w:val="21"/>
              </w:rPr>
            </w:pPr>
          </w:p>
        </w:tc>
        <w:tc>
          <w:tcPr>
            <w:tcW w:w="830" w:type="pct"/>
            <w:vAlign w:val="center"/>
          </w:tcPr>
          <w:p w14:paraId="3CDF818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所属医院</w:t>
            </w:r>
            <w:r>
              <w:rPr>
                <w:rFonts w:ascii="Times New Roman" w:eastAsia="宋体" w:hAnsi="Times New Roman"/>
                <w:sz w:val="21"/>
                <w:szCs w:val="21"/>
              </w:rPr>
              <w:t>ID</w:t>
            </w:r>
          </w:p>
        </w:tc>
      </w:tr>
      <w:tr w:rsidR="00EA02B3" w14:paraId="74C7895B" w14:textId="77777777" w:rsidTr="00EA02B3">
        <w:trPr>
          <w:trHeight w:val="454"/>
        </w:trPr>
        <w:tc>
          <w:tcPr>
            <w:tcW w:w="902" w:type="pct"/>
            <w:vAlign w:val="center"/>
          </w:tcPr>
          <w:p w14:paraId="01CF405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department_id</w:t>
            </w:r>
          </w:p>
        </w:tc>
        <w:tc>
          <w:tcPr>
            <w:tcW w:w="782" w:type="pct"/>
            <w:vAlign w:val="center"/>
          </w:tcPr>
          <w:p w14:paraId="06E3BBE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76" w:type="pct"/>
            <w:vAlign w:val="center"/>
          </w:tcPr>
          <w:p w14:paraId="69AC10D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94" w:type="pct"/>
            <w:vAlign w:val="center"/>
          </w:tcPr>
          <w:p w14:paraId="090DFD7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78C220E3" w14:textId="77777777" w:rsidR="00EA02B3" w:rsidRDefault="00EA02B3">
            <w:pPr>
              <w:pStyle w:val="Compact"/>
              <w:widowControl w:val="0"/>
              <w:spacing w:before="0" w:after="0"/>
              <w:jc w:val="center"/>
              <w:rPr>
                <w:rFonts w:ascii="Times New Roman" w:eastAsia="宋体" w:hAnsi="Times New Roman"/>
                <w:sz w:val="21"/>
                <w:szCs w:val="21"/>
              </w:rPr>
            </w:pPr>
          </w:p>
        </w:tc>
        <w:tc>
          <w:tcPr>
            <w:tcW w:w="830" w:type="pct"/>
            <w:vAlign w:val="center"/>
          </w:tcPr>
          <w:p w14:paraId="4A74901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所属科室</w:t>
            </w:r>
            <w:r>
              <w:rPr>
                <w:rFonts w:ascii="Times New Roman" w:eastAsia="宋体" w:hAnsi="Times New Roman"/>
                <w:sz w:val="21"/>
                <w:szCs w:val="21"/>
              </w:rPr>
              <w:t>ID</w:t>
            </w:r>
          </w:p>
        </w:tc>
      </w:tr>
      <w:tr w:rsidR="00EA02B3" w14:paraId="05CB4762" w14:textId="77777777" w:rsidTr="00EA02B3">
        <w:trPr>
          <w:trHeight w:val="454"/>
        </w:trPr>
        <w:tc>
          <w:tcPr>
            <w:tcW w:w="902" w:type="pct"/>
            <w:vAlign w:val="center"/>
          </w:tcPr>
          <w:p w14:paraId="25ED563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name</w:t>
            </w:r>
          </w:p>
        </w:tc>
        <w:tc>
          <w:tcPr>
            <w:tcW w:w="782" w:type="pct"/>
            <w:vAlign w:val="center"/>
          </w:tcPr>
          <w:p w14:paraId="1D10E35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476" w:type="pct"/>
            <w:vAlign w:val="center"/>
          </w:tcPr>
          <w:p w14:paraId="2BEDF09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94" w:type="pct"/>
            <w:vAlign w:val="center"/>
          </w:tcPr>
          <w:p w14:paraId="6232EFD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572742E0" w14:textId="77777777" w:rsidR="00EA02B3" w:rsidRDefault="00EA02B3">
            <w:pPr>
              <w:pStyle w:val="Compact"/>
              <w:widowControl w:val="0"/>
              <w:spacing w:before="0" w:after="0"/>
              <w:jc w:val="center"/>
              <w:rPr>
                <w:rFonts w:ascii="Times New Roman" w:eastAsia="宋体" w:hAnsi="Times New Roman"/>
                <w:sz w:val="21"/>
                <w:szCs w:val="21"/>
              </w:rPr>
            </w:pPr>
          </w:p>
        </w:tc>
        <w:tc>
          <w:tcPr>
            <w:tcW w:w="830" w:type="pct"/>
            <w:vAlign w:val="center"/>
          </w:tcPr>
          <w:p w14:paraId="183D615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医生姓名</w:t>
            </w:r>
          </w:p>
        </w:tc>
      </w:tr>
      <w:tr w:rsidR="00EA02B3" w14:paraId="60510665" w14:textId="77777777" w:rsidTr="00EA02B3">
        <w:trPr>
          <w:trHeight w:val="454"/>
        </w:trPr>
        <w:tc>
          <w:tcPr>
            <w:tcW w:w="902" w:type="pct"/>
            <w:vAlign w:val="center"/>
          </w:tcPr>
          <w:p w14:paraId="627E1DB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title</w:t>
            </w:r>
          </w:p>
        </w:tc>
        <w:tc>
          <w:tcPr>
            <w:tcW w:w="782" w:type="pct"/>
            <w:vAlign w:val="center"/>
          </w:tcPr>
          <w:p w14:paraId="1B47E32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476" w:type="pct"/>
            <w:vAlign w:val="center"/>
          </w:tcPr>
          <w:p w14:paraId="2FE1526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722375C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556A929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830" w:type="pct"/>
            <w:vAlign w:val="center"/>
          </w:tcPr>
          <w:p w14:paraId="748653F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职称</w:t>
            </w:r>
          </w:p>
        </w:tc>
      </w:tr>
      <w:tr w:rsidR="00EA02B3" w14:paraId="0A9CEFC9" w14:textId="77777777" w:rsidTr="00EA02B3">
        <w:trPr>
          <w:trHeight w:val="454"/>
        </w:trPr>
        <w:tc>
          <w:tcPr>
            <w:tcW w:w="902" w:type="pct"/>
            <w:vAlign w:val="center"/>
          </w:tcPr>
          <w:p w14:paraId="1F6F49B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specialty</w:t>
            </w:r>
          </w:p>
        </w:tc>
        <w:tc>
          <w:tcPr>
            <w:tcW w:w="782" w:type="pct"/>
            <w:vAlign w:val="center"/>
          </w:tcPr>
          <w:p w14:paraId="0B6B3F4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476" w:type="pct"/>
            <w:vAlign w:val="center"/>
          </w:tcPr>
          <w:p w14:paraId="2C676C2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16ADA49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1E90B93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830" w:type="pct"/>
            <w:vAlign w:val="center"/>
          </w:tcPr>
          <w:p w14:paraId="311EEDF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专长</w:t>
            </w:r>
          </w:p>
        </w:tc>
      </w:tr>
      <w:tr w:rsidR="00EA02B3" w14:paraId="3A7B1BA1" w14:textId="77777777" w:rsidTr="00EA02B3">
        <w:trPr>
          <w:trHeight w:val="454"/>
        </w:trPr>
        <w:tc>
          <w:tcPr>
            <w:tcW w:w="902" w:type="pct"/>
            <w:vAlign w:val="center"/>
          </w:tcPr>
          <w:p w14:paraId="41A7A29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introduction</w:t>
            </w:r>
          </w:p>
        </w:tc>
        <w:tc>
          <w:tcPr>
            <w:tcW w:w="782" w:type="pct"/>
            <w:vAlign w:val="center"/>
          </w:tcPr>
          <w:p w14:paraId="5714AFD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476" w:type="pct"/>
            <w:vAlign w:val="center"/>
          </w:tcPr>
          <w:p w14:paraId="4FAB1ED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72CB772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02A7B4F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830" w:type="pct"/>
            <w:vAlign w:val="center"/>
          </w:tcPr>
          <w:p w14:paraId="76D73E3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个人简介</w:t>
            </w:r>
          </w:p>
        </w:tc>
      </w:tr>
      <w:tr w:rsidR="00EA02B3" w14:paraId="6AA40635" w14:textId="77777777" w:rsidTr="00EA02B3">
        <w:trPr>
          <w:trHeight w:val="454"/>
        </w:trPr>
        <w:tc>
          <w:tcPr>
            <w:tcW w:w="902" w:type="pct"/>
            <w:vAlign w:val="center"/>
          </w:tcPr>
          <w:p w14:paraId="1FDFB0E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available_slots</w:t>
            </w:r>
          </w:p>
        </w:tc>
        <w:tc>
          <w:tcPr>
            <w:tcW w:w="782" w:type="pct"/>
            <w:vAlign w:val="center"/>
          </w:tcPr>
          <w:p w14:paraId="6392575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int</w:t>
            </w:r>
          </w:p>
        </w:tc>
        <w:tc>
          <w:tcPr>
            <w:tcW w:w="476" w:type="pct"/>
            <w:vAlign w:val="center"/>
          </w:tcPr>
          <w:p w14:paraId="002DCB7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77E3A82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73B635F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10</w:t>
            </w:r>
          </w:p>
        </w:tc>
        <w:tc>
          <w:tcPr>
            <w:tcW w:w="830" w:type="pct"/>
            <w:vAlign w:val="center"/>
          </w:tcPr>
          <w:p w14:paraId="3041E2B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可预约号源数</w:t>
            </w:r>
          </w:p>
        </w:tc>
      </w:tr>
      <w:tr w:rsidR="00EA02B3" w14:paraId="78A1E5F4" w14:textId="77777777" w:rsidTr="00EA02B3">
        <w:trPr>
          <w:trHeight w:val="454"/>
        </w:trPr>
        <w:tc>
          <w:tcPr>
            <w:tcW w:w="902" w:type="pct"/>
            <w:vAlign w:val="center"/>
          </w:tcPr>
          <w:p w14:paraId="318F1D2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total_slots</w:t>
            </w:r>
          </w:p>
        </w:tc>
        <w:tc>
          <w:tcPr>
            <w:tcW w:w="782" w:type="pct"/>
            <w:vAlign w:val="center"/>
          </w:tcPr>
          <w:p w14:paraId="5A5D812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int</w:t>
            </w:r>
          </w:p>
        </w:tc>
        <w:tc>
          <w:tcPr>
            <w:tcW w:w="476" w:type="pct"/>
            <w:vAlign w:val="center"/>
          </w:tcPr>
          <w:p w14:paraId="5031CE2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21BD8A9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7F7AFBC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10</w:t>
            </w:r>
          </w:p>
        </w:tc>
        <w:tc>
          <w:tcPr>
            <w:tcW w:w="830" w:type="pct"/>
            <w:vAlign w:val="center"/>
          </w:tcPr>
          <w:p w14:paraId="2C19E63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总号源数</w:t>
            </w:r>
          </w:p>
        </w:tc>
      </w:tr>
      <w:tr w:rsidR="00EA02B3" w14:paraId="438838EF" w14:textId="77777777" w:rsidTr="00EA02B3">
        <w:trPr>
          <w:trHeight w:val="454"/>
        </w:trPr>
        <w:tc>
          <w:tcPr>
            <w:tcW w:w="902" w:type="pct"/>
            <w:vAlign w:val="center"/>
          </w:tcPr>
          <w:p w14:paraId="75FFCC4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consultation_fee</w:t>
            </w:r>
          </w:p>
        </w:tc>
        <w:tc>
          <w:tcPr>
            <w:tcW w:w="782" w:type="pct"/>
            <w:vAlign w:val="center"/>
          </w:tcPr>
          <w:p w14:paraId="714BDB5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decimal(10,2)</w:t>
            </w:r>
          </w:p>
        </w:tc>
        <w:tc>
          <w:tcPr>
            <w:tcW w:w="476" w:type="pct"/>
            <w:vAlign w:val="center"/>
          </w:tcPr>
          <w:p w14:paraId="0629761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7FA404B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5256528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0.00</w:t>
            </w:r>
          </w:p>
        </w:tc>
        <w:tc>
          <w:tcPr>
            <w:tcW w:w="830" w:type="pct"/>
            <w:vAlign w:val="center"/>
          </w:tcPr>
          <w:p w14:paraId="54A7C6F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问诊费用</w:t>
            </w:r>
          </w:p>
        </w:tc>
      </w:tr>
      <w:tr w:rsidR="00EA02B3" w14:paraId="53B2D7A6" w14:textId="77777777" w:rsidTr="00EA02B3">
        <w:trPr>
          <w:trHeight w:val="454"/>
        </w:trPr>
        <w:tc>
          <w:tcPr>
            <w:tcW w:w="902" w:type="pct"/>
            <w:vAlign w:val="center"/>
          </w:tcPr>
          <w:p w14:paraId="5BFD0EC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status</w:t>
            </w:r>
          </w:p>
        </w:tc>
        <w:tc>
          <w:tcPr>
            <w:tcW w:w="782" w:type="pct"/>
            <w:vAlign w:val="center"/>
          </w:tcPr>
          <w:p w14:paraId="162DB07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476" w:type="pct"/>
            <w:vAlign w:val="center"/>
          </w:tcPr>
          <w:p w14:paraId="71D828A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0C9BD9C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51FE2B6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AVAILABLE</w:t>
            </w:r>
          </w:p>
        </w:tc>
        <w:tc>
          <w:tcPr>
            <w:tcW w:w="830" w:type="pct"/>
            <w:vAlign w:val="center"/>
          </w:tcPr>
          <w:p w14:paraId="1ED45AF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状态</w:t>
            </w:r>
          </w:p>
        </w:tc>
      </w:tr>
      <w:tr w:rsidR="00EA02B3" w14:paraId="0DCBD269" w14:textId="77777777" w:rsidTr="00EA02B3">
        <w:trPr>
          <w:trHeight w:val="454"/>
        </w:trPr>
        <w:tc>
          <w:tcPr>
            <w:tcW w:w="902" w:type="pct"/>
            <w:vAlign w:val="center"/>
          </w:tcPr>
          <w:p w14:paraId="0F07E94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create_time</w:t>
            </w:r>
          </w:p>
        </w:tc>
        <w:tc>
          <w:tcPr>
            <w:tcW w:w="782" w:type="pct"/>
            <w:vAlign w:val="center"/>
          </w:tcPr>
          <w:p w14:paraId="3D8DFB5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476" w:type="pct"/>
            <w:vAlign w:val="center"/>
          </w:tcPr>
          <w:p w14:paraId="0AEF7C8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208893D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329D832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CURRENT_TIMESTAMP</w:t>
            </w:r>
          </w:p>
        </w:tc>
        <w:tc>
          <w:tcPr>
            <w:tcW w:w="830" w:type="pct"/>
            <w:vAlign w:val="center"/>
          </w:tcPr>
          <w:p w14:paraId="5FBDC21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创建时间</w:t>
            </w:r>
          </w:p>
        </w:tc>
      </w:tr>
      <w:tr w:rsidR="00EA02B3" w14:paraId="43CBF7F9" w14:textId="77777777" w:rsidTr="00EA02B3">
        <w:trPr>
          <w:trHeight w:val="454"/>
        </w:trPr>
        <w:tc>
          <w:tcPr>
            <w:tcW w:w="902" w:type="pct"/>
            <w:vAlign w:val="center"/>
          </w:tcPr>
          <w:p w14:paraId="5F53C8C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update_time</w:t>
            </w:r>
          </w:p>
        </w:tc>
        <w:tc>
          <w:tcPr>
            <w:tcW w:w="782" w:type="pct"/>
            <w:vAlign w:val="center"/>
          </w:tcPr>
          <w:p w14:paraId="2C49805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476" w:type="pct"/>
            <w:vAlign w:val="center"/>
          </w:tcPr>
          <w:p w14:paraId="1ACC3BA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94" w:type="pct"/>
            <w:vAlign w:val="center"/>
          </w:tcPr>
          <w:p w14:paraId="28185CA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415" w:type="pct"/>
            <w:vAlign w:val="center"/>
          </w:tcPr>
          <w:p w14:paraId="49A7C30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CURRENT_TIMESTAMP</w:t>
            </w:r>
          </w:p>
        </w:tc>
        <w:tc>
          <w:tcPr>
            <w:tcW w:w="830" w:type="pct"/>
            <w:vAlign w:val="center"/>
          </w:tcPr>
          <w:p w14:paraId="43F25C4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更新时间</w:t>
            </w:r>
          </w:p>
        </w:tc>
      </w:tr>
    </w:tbl>
    <w:p w14:paraId="02F4EAEB" w14:textId="77777777" w:rsidR="00EA02B3" w:rsidRDefault="00EA02B3"/>
    <w:p w14:paraId="08E4FC96" w14:textId="77777777" w:rsidR="00EA02B3" w:rsidRDefault="00000000">
      <w:pPr>
        <w:pStyle w:val="41"/>
      </w:pPr>
      <w:r>
        <w:rPr>
          <w:rFonts w:hint="eastAsia"/>
        </w:rPr>
        <w:t>健康指标记录表（</w:t>
      </w:r>
      <w:r>
        <w:rPr>
          <w:rFonts w:hint="eastAsia"/>
        </w:rPr>
        <w:t>trt_health_metrics</w:t>
      </w:r>
      <w:r>
        <w:rPr>
          <w:rFonts w:hint="eastAsia"/>
        </w:rPr>
        <w:t>）</w:t>
      </w:r>
    </w:p>
    <w:p w14:paraId="53BAB759" w14:textId="77777777" w:rsidR="00EA02B3" w:rsidRDefault="00000000">
      <w:pPr>
        <w:ind w:firstLineChars="200" w:firstLine="480"/>
      </w:pPr>
      <w:r>
        <w:t>健康指标记录表存储用户的各类健康监测数据。该表主要用于个人健康管理、健康状况监测和慢性病风险评估。表中包含用户的各类生理指标测量结果、测量时间、正常参考范围以及异常标记等信息，为用户健康状况的长期跟踪和医生了解患者健康状况提供数据支持，同时也是健康风险评估的重要数据来源。</w:t>
      </w:r>
    </w:p>
    <w:p w14:paraId="3D18AC49" w14:textId="77777777" w:rsidR="00EA02B3" w:rsidRDefault="00000000">
      <w:pPr>
        <w:ind w:firstLineChars="200" w:firstLine="480"/>
      </w:pPr>
      <w:r>
        <w:rPr>
          <w:rFonts w:hint="eastAsia"/>
        </w:rPr>
        <w:t>健康指标记录</w:t>
      </w:r>
      <w:r>
        <w:t>表及字段说明</w:t>
      </w:r>
      <w:r>
        <w:rPr>
          <w:rFonts w:hint="eastAsia"/>
        </w:rPr>
        <w:t>如表</w:t>
      </w:r>
      <w:r>
        <w:rPr>
          <w:rFonts w:hint="eastAsia"/>
        </w:rPr>
        <w:t>5.3</w:t>
      </w:r>
      <w:r>
        <w:rPr>
          <w:rFonts w:hint="eastAsia"/>
        </w:rPr>
        <w:t>所示。</w:t>
      </w:r>
    </w:p>
    <w:p w14:paraId="76964AB4" w14:textId="77777777" w:rsidR="00EA02B3" w:rsidRDefault="00000000">
      <w:pPr>
        <w:pStyle w:val="ad"/>
        <w:keepNext/>
      </w:pPr>
      <w:r>
        <w:rPr>
          <w:rFonts w:hint="eastAsia"/>
        </w:rPr>
        <w:lastRenderedPageBreak/>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3</w:t>
      </w:r>
      <w:r>
        <w:fldChar w:fldCharType="end"/>
      </w:r>
      <w:r>
        <w:rPr>
          <w:rFonts w:hint="eastAsia"/>
        </w:rPr>
        <w:t>健康指标记录表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934"/>
        <w:gridCol w:w="1834"/>
        <w:gridCol w:w="1117"/>
        <w:gridCol w:w="1395"/>
        <w:gridCol w:w="1117"/>
        <w:gridCol w:w="1673"/>
      </w:tblGrid>
      <w:tr w:rsidR="00EA02B3" w14:paraId="6628675B"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1066" w:type="pct"/>
            <w:tcBorders>
              <w:top w:val="single" w:sz="12" w:space="0" w:color="auto"/>
              <w:bottom w:val="single" w:sz="8" w:space="0" w:color="auto"/>
            </w:tcBorders>
            <w:vAlign w:val="center"/>
          </w:tcPr>
          <w:p w14:paraId="7EBCC19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1011" w:type="pct"/>
            <w:tcBorders>
              <w:top w:val="single" w:sz="12" w:space="0" w:color="auto"/>
              <w:bottom w:val="single" w:sz="8" w:space="0" w:color="auto"/>
            </w:tcBorders>
            <w:vAlign w:val="center"/>
          </w:tcPr>
          <w:p w14:paraId="2A5BB4C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616" w:type="pct"/>
            <w:tcBorders>
              <w:top w:val="single" w:sz="12" w:space="0" w:color="auto"/>
              <w:bottom w:val="single" w:sz="8" w:space="0" w:color="auto"/>
            </w:tcBorders>
            <w:vAlign w:val="center"/>
          </w:tcPr>
          <w:p w14:paraId="1B32A73C"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769" w:type="pct"/>
            <w:tcBorders>
              <w:top w:val="single" w:sz="12" w:space="0" w:color="auto"/>
              <w:bottom w:val="single" w:sz="8" w:space="0" w:color="auto"/>
            </w:tcBorders>
            <w:vAlign w:val="center"/>
          </w:tcPr>
          <w:p w14:paraId="01466F1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616" w:type="pct"/>
            <w:tcBorders>
              <w:top w:val="single" w:sz="12" w:space="0" w:color="auto"/>
              <w:bottom w:val="single" w:sz="8" w:space="0" w:color="auto"/>
            </w:tcBorders>
            <w:vAlign w:val="center"/>
          </w:tcPr>
          <w:p w14:paraId="06203AA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922" w:type="pct"/>
            <w:tcBorders>
              <w:top w:val="single" w:sz="12" w:space="0" w:color="auto"/>
              <w:bottom w:val="single" w:sz="8" w:space="0" w:color="auto"/>
            </w:tcBorders>
            <w:vAlign w:val="center"/>
          </w:tcPr>
          <w:p w14:paraId="1D76806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58EEE95D" w14:textId="77777777" w:rsidTr="00EA02B3">
        <w:trPr>
          <w:trHeight w:val="454"/>
        </w:trPr>
        <w:tc>
          <w:tcPr>
            <w:tcW w:w="1066" w:type="pct"/>
            <w:tcBorders>
              <w:top w:val="single" w:sz="8" w:space="0" w:color="auto"/>
            </w:tcBorders>
            <w:vAlign w:val="center"/>
          </w:tcPr>
          <w:p w14:paraId="3712059C"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1011" w:type="pct"/>
            <w:tcBorders>
              <w:top w:val="single" w:sz="8" w:space="0" w:color="auto"/>
            </w:tcBorders>
            <w:vAlign w:val="center"/>
          </w:tcPr>
          <w:p w14:paraId="496DF0E9"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616" w:type="pct"/>
            <w:tcBorders>
              <w:top w:val="single" w:sz="8" w:space="0" w:color="auto"/>
            </w:tcBorders>
            <w:vAlign w:val="center"/>
          </w:tcPr>
          <w:p w14:paraId="19C0002D"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tcBorders>
              <w:top w:val="single" w:sz="8" w:space="0" w:color="auto"/>
            </w:tcBorders>
            <w:vAlign w:val="center"/>
          </w:tcPr>
          <w:p w14:paraId="75D3768A"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16" w:type="pct"/>
            <w:tcBorders>
              <w:top w:val="single" w:sz="8" w:space="0" w:color="auto"/>
            </w:tcBorders>
            <w:vAlign w:val="center"/>
          </w:tcPr>
          <w:p w14:paraId="4C77952D"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tcBorders>
              <w:top w:val="single" w:sz="8" w:space="0" w:color="auto"/>
            </w:tcBorders>
            <w:vAlign w:val="center"/>
          </w:tcPr>
          <w:p w14:paraId="22A2C1BB"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主键</w:t>
            </w:r>
            <w:r>
              <w:rPr>
                <w:rFonts w:ascii="Times New Roman" w:eastAsia="宋体" w:hAnsi="Times New Roman"/>
                <w:sz w:val="21"/>
                <w:szCs w:val="21"/>
              </w:rPr>
              <w:t>ID</w:t>
            </w:r>
          </w:p>
        </w:tc>
      </w:tr>
      <w:tr w:rsidR="00EA02B3" w14:paraId="10FC60C5" w14:textId="77777777" w:rsidTr="00EA02B3">
        <w:trPr>
          <w:trHeight w:val="454"/>
        </w:trPr>
        <w:tc>
          <w:tcPr>
            <w:tcW w:w="1066" w:type="pct"/>
            <w:vAlign w:val="center"/>
          </w:tcPr>
          <w:p w14:paraId="607B8B18"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user_id</w:t>
            </w:r>
          </w:p>
        </w:tc>
        <w:tc>
          <w:tcPr>
            <w:tcW w:w="1011" w:type="pct"/>
            <w:vAlign w:val="center"/>
          </w:tcPr>
          <w:p w14:paraId="7E9410A6"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616" w:type="pct"/>
            <w:vAlign w:val="center"/>
          </w:tcPr>
          <w:p w14:paraId="114FB6F4"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vAlign w:val="center"/>
          </w:tcPr>
          <w:p w14:paraId="3A2A71DA"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095E8F6A"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vAlign w:val="center"/>
          </w:tcPr>
          <w:p w14:paraId="0BB09979"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用户</w:t>
            </w:r>
            <w:r>
              <w:rPr>
                <w:rFonts w:ascii="Times New Roman" w:eastAsia="宋体" w:hAnsi="Times New Roman"/>
                <w:sz w:val="21"/>
                <w:szCs w:val="21"/>
              </w:rPr>
              <w:t>ID</w:t>
            </w:r>
          </w:p>
        </w:tc>
      </w:tr>
      <w:tr w:rsidR="00EA02B3" w14:paraId="4F17066F" w14:textId="77777777" w:rsidTr="00EA02B3">
        <w:trPr>
          <w:trHeight w:val="454"/>
        </w:trPr>
        <w:tc>
          <w:tcPr>
            <w:tcW w:w="1066" w:type="pct"/>
            <w:vAlign w:val="center"/>
          </w:tcPr>
          <w:p w14:paraId="3D1926AE"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metric_type</w:t>
            </w:r>
          </w:p>
        </w:tc>
        <w:tc>
          <w:tcPr>
            <w:tcW w:w="1011" w:type="pct"/>
            <w:vAlign w:val="center"/>
          </w:tcPr>
          <w:p w14:paraId="08EDB522"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616" w:type="pct"/>
            <w:vAlign w:val="center"/>
          </w:tcPr>
          <w:p w14:paraId="224A9D9D"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vAlign w:val="center"/>
          </w:tcPr>
          <w:p w14:paraId="238D55B8"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001E4AD7"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vAlign w:val="center"/>
          </w:tcPr>
          <w:p w14:paraId="2529C92A"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指标类型</w:t>
            </w:r>
          </w:p>
        </w:tc>
      </w:tr>
      <w:tr w:rsidR="00EA02B3" w14:paraId="3705589B" w14:textId="77777777" w:rsidTr="00EA02B3">
        <w:trPr>
          <w:trHeight w:val="454"/>
        </w:trPr>
        <w:tc>
          <w:tcPr>
            <w:tcW w:w="1066" w:type="pct"/>
            <w:vAlign w:val="center"/>
          </w:tcPr>
          <w:p w14:paraId="415E9EB3"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metric_value</w:t>
            </w:r>
          </w:p>
        </w:tc>
        <w:tc>
          <w:tcPr>
            <w:tcW w:w="1011" w:type="pct"/>
            <w:vAlign w:val="center"/>
          </w:tcPr>
          <w:p w14:paraId="65FB12B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decimal(10,2)</w:t>
            </w:r>
          </w:p>
        </w:tc>
        <w:tc>
          <w:tcPr>
            <w:tcW w:w="616" w:type="pct"/>
            <w:vAlign w:val="center"/>
          </w:tcPr>
          <w:p w14:paraId="6C09E094"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vAlign w:val="center"/>
          </w:tcPr>
          <w:p w14:paraId="51F96F6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6933699A"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vAlign w:val="center"/>
          </w:tcPr>
          <w:p w14:paraId="74673912"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指标值</w:t>
            </w:r>
          </w:p>
        </w:tc>
      </w:tr>
      <w:tr w:rsidR="00EA02B3" w14:paraId="161B9FAF" w14:textId="77777777" w:rsidTr="00EA02B3">
        <w:trPr>
          <w:trHeight w:val="454"/>
        </w:trPr>
        <w:tc>
          <w:tcPr>
            <w:tcW w:w="1066" w:type="pct"/>
            <w:vAlign w:val="center"/>
          </w:tcPr>
          <w:p w14:paraId="63250FE4"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metric_unit</w:t>
            </w:r>
          </w:p>
        </w:tc>
        <w:tc>
          <w:tcPr>
            <w:tcW w:w="1011" w:type="pct"/>
            <w:vAlign w:val="center"/>
          </w:tcPr>
          <w:p w14:paraId="1FDF9903"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16" w:type="pct"/>
            <w:vAlign w:val="center"/>
          </w:tcPr>
          <w:p w14:paraId="5FFDD33E"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vAlign w:val="center"/>
          </w:tcPr>
          <w:p w14:paraId="279DD27C"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6CA0942B"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vAlign w:val="center"/>
          </w:tcPr>
          <w:p w14:paraId="67612D81"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单位</w:t>
            </w:r>
          </w:p>
        </w:tc>
      </w:tr>
      <w:tr w:rsidR="00EA02B3" w14:paraId="2AAB02A4" w14:textId="77777777" w:rsidTr="00EA02B3">
        <w:trPr>
          <w:trHeight w:val="454"/>
        </w:trPr>
        <w:tc>
          <w:tcPr>
            <w:tcW w:w="1066" w:type="pct"/>
            <w:vAlign w:val="center"/>
          </w:tcPr>
          <w:p w14:paraId="3CC9ACAE"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measure_time</w:t>
            </w:r>
          </w:p>
        </w:tc>
        <w:tc>
          <w:tcPr>
            <w:tcW w:w="1011" w:type="pct"/>
            <w:vAlign w:val="center"/>
          </w:tcPr>
          <w:p w14:paraId="1FF25A3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616" w:type="pct"/>
            <w:vAlign w:val="center"/>
          </w:tcPr>
          <w:p w14:paraId="2F7BC301"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69" w:type="pct"/>
            <w:vAlign w:val="center"/>
          </w:tcPr>
          <w:p w14:paraId="39F4BABB"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7CAC68B4" w14:textId="77777777" w:rsidR="00EA02B3" w:rsidRDefault="00EA02B3">
            <w:pPr>
              <w:pStyle w:val="Compact"/>
              <w:keepNext/>
              <w:keepLines/>
              <w:widowControl w:val="0"/>
              <w:suppressLineNumbers/>
              <w:spacing w:before="0" w:after="0"/>
              <w:jc w:val="center"/>
              <w:rPr>
                <w:rFonts w:ascii="Times New Roman" w:eastAsia="宋体" w:hAnsi="Times New Roman"/>
                <w:sz w:val="21"/>
                <w:szCs w:val="21"/>
              </w:rPr>
            </w:pPr>
          </w:p>
        </w:tc>
        <w:tc>
          <w:tcPr>
            <w:tcW w:w="922" w:type="pct"/>
            <w:vAlign w:val="center"/>
          </w:tcPr>
          <w:p w14:paraId="7D39BA3F"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测量时间</w:t>
            </w:r>
          </w:p>
        </w:tc>
      </w:tr>
      <w:tr w:rsidR="00EA02B3" w14:paraId="132239E9" w14:textId="77777777" w:rsidTr="00EA02B3">
        <w:trPr>
          <w:trHeight w:val="454"/>
        </w:trPr>
        <w:tc>
          <w:tcPr>
            <w:tcW w:w="1066" w:type="pct"/>
            <w:vAlign w:val="center"/>
          </w:tcPr>
          <w:p w14:paraId="7D911BE0"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is_abnormal</w:t>
            </w:r>
          </w:p>
        </w:tc>
        <w:tc>
          <w:tcPr>
            <w:tcW w:w="1011" w:type="pct"/>
            <w:vAlign w:val="center"/>
          </w:tcPr>
          <w:p w14:paraId="42E75976"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tinyint(1)</w:t>
            </w:r>
          </w:p>
        </w:tc>
        <w:tc>
          <w:tcPr>
            <w:tcW w:w="616" w:type="pct"/>
            <w:vAlign w:val="center"/>
          </w:tcPr>
          <w:p w14:paraId="405FCBB9"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69" w:type="pct"/>
            <w:vAlign w:val="center"/>
          </w:tcPr>
          <w:p w14:paraId="3617597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38CFFB3B"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0</w:t>
            </w:r>
          </w:p>
        </w:tc>
        <w:tc>
          <w:tcPr>
            <w:tcW w:w="922" w:type="pct"/>
            <w:vAlign w:val="center"/>
          </w:tcPr>
          <w:p w14:paraId="1DE5C779"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是否异常</w:t>
            </w:r>
          </w:p>
        </w:tc>
      </w:tr>
      <w:tr w:rsidR="00EA02B3" w14:paraId="2316811C" w14:textId="77777777" w:rsidTr="00EA02B3">
        <w:trPr>
          <w:trHeight w:val="454"/>
        </w:trPr>
        <w:tc>
          <w:tcPr>
            <w:tcW w:w="1066" w:type="pct"/>
            <w:vAlign w:val="center"/>
          </w:tcPr>
          <w:p w14:paraId="2314680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reference_min</w:t>
            </w:r>
          </w:p>
        </w:tc>
        <w:tc>
          <w:tcPr>
            <w:tcW w:w="1011" w:type="pct"/>
            <w:vAlign w:val="center"/>
          </w:tcPr>
          <w:p w14:paraId="60E799DA"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decimal(10,2)</w:t>
            </w:r>
          </w:p>
        </w:tc>
        <w:tc>
          <w:tcPr>
            <w:tcW w:w="616" w:type="pct"/>
            <w:vAlign w:val="center"/>
          </w:tcPr>
          <w:p w14:paraId="30061AB6"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69" w:type="pct"/>
            <w:vAlign w:val="center"/>
          </w:tcPr>
          <w:p w14:paraId="753B7BC6"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06085BF6"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22" w:type="pct"/>
            <w:vAlign w:val="center"/>
          </w:tcPr>
          <w:p w14:paraId="09BC97C1"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参考最小值</w:t>
            </w:r>
          </w:p>
        </w:tc>
      </w:tr>
      <w:tr w:rsidR="00EA02B3" w14:paraId="2770991B" w14:textId="77777777" w:rsidTr="00EA02B3">
        <w:trPr>
          <w:trHeight w:val="454"/>
        </w:trPr>
        <w:tc>
          <w:tcPr>
            <w:tcW w:w="1066" w:type="pct"/>
            <w:vAlign w:val="center"/>
          </w:tcPr>
          <w:p w14:paraId="3163D94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reference_max</w:t>
            </w:r>
          </w:p>
        </w:tc>
        <w:tc>
          <w:tcPr>
            <w:tcW w:w="1011" w:type="pct"/>
            <w:vAlign w:val="center"/>
          </w:tcPr>
          <w:p w14:paraId="5E9344EB"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decimal(10,2)</w:t>
            </w:r>
          </w:p>
        </w:tc>
        <w:tc>
          <w:tcPr>
            <w:tcW w:w="616" w:type="pct"/>
            <w:vAlign w:val="center"/>
          </w:tcPr>
          <w:p w14:paraId="52C7DA30"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69" w:type="pct"/>
            <w:vAlign w:val="center"/>
          </w:tcPr>
          <w:p w14:paraId="580A5614"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1F9513A9"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22" w:type="pct"/>
            <w:vAlign w:val="center"/>
          </w:tcPr>
          <w:p w14:paraId="351FFE6E"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参考最大值</w:t>
            </w:r>
          </w:p>
        </w:tc>
      </w:tr>
      <w:tr w:rsidR="00EA02B3" w14:paraId="038CE6FF" w14:textId="77777777" w:rsidTr="00EA02B3">
        <w:trPr>
          <w:trHeight w:val="454"/>
        </w:trPr>
        <w:tc>
          <w:tcPr>
            <w:tcW w:w="1066" w:type="pct"/>
            <w:vAlign w:val="center"/>
          </w:tcPr>
          <w:p w14:paraId="25AE5DCD"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remark</w:t>
            </w:r>
          </w:p>
        </w:tc>
        <w:tc>
          <w:tcPr>
            <w:tcW w:w="1011" w:type="pct"/>
            <w:vAlign w:val="center"/>
          </w:tcPr>
          <w:p w14:paraId="2D5155C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varchar(255)</w:t>
            </w:r>
          </w:p>
        </w:tc>
        <w:tc>
          <w:tcPr>
            <w:tcW w:w="616" w:type="pct"/>
            <w:vAlign w:val="center"/>
          </w:tcPr>
          <w:p w14:paraId="2454274E"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69" w:type="pct"/>
            <w:vAlign w:val="center"/>
          </w:tcPr>
          <w:p w14:paraId="4B74B2C7"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16" w:type="pct"/>
            <w:vAlign w:val="center"/>
          </w:tcPr>
          <w:p w14:paraId="56FB5528"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22" w:type="pct"/>
            <w:vAlign w:val="center"/>
          </w:tcPr>
          <w:p w14:paraId="02FEC9B5" w14:textId="77777777" w:rsidR="00EA02B3" w:rsidRDefault="00000000">
            <w:pPr>
              <w:pStyle w:val="Compact"/>
              <w:keepNext/>
              <w:keepLines/>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备注</w:t>
            </w:r>
          </w:p>
        </w:tc>
      </w:tr>
    </w:tbl>
    <w:p w14:paraId="4F8667A1" w14:textId="77777777" w:rsidR="00EA02B3" w:rsidRDefault="00EA02B3"/>
    <w:p w14:paraId="724275A6" w14:textId="77777777" w:rsidR="00EA02B3" w:rsidRDefault="00000000">
      <w:pPr>
        <w:pStyle w:val="41"/>
      </w:pPr>
      <w:r>
        <w:rPr>
          <w:rFonts w:hint="eastAsia"/>
        </w:rPr>
        <w:t>视频通话记录表（</w:t>
      </w:r>
      <w:r>
        <w:rPr>
          <w:rFonts w:hint="eastAsia"/>
        </w:rPr>
        <w:t>trt_video_call</w:t>
      </w:r>
      <w:r>
        <w:rPr>
          <w:rFonts w:hint="eastAsia"/>
        </w:rPr>
        <w:t>）</w:t>
      </w:r>
    </w:p>
    <w:p w14:paraId="7AA860FB" w14:textId="77777777" w:rsidR="00EA02B3" w:rsidRDefault="00000000">
      <w:pPr>
        <w:ind w:firstLineChars="200" w:firstLine="480"/>
      </w:pPr>
      <w:r>
        <w:t>视频通话记录表用于存储远程问诊中的通话信息，包含通话状态、时间、参与者及关联预约等关键数据，便于远程问诊管理、通话质量监控及医患互动分析，为评估远程医疗服务质量提供支持。</w:t>
      </w:r>
    </w:p>
    <w:p w14:paraId="289D6ACE" w14:textId="77777777" w:rsidR="00EA02B3" w:rsidRDefault="00000000">
      <w:pPr>
        <w:ind w:firstLineChars="200" w:firstLine="480"/>
      </w:pPr>
      <w:r>
        <w:rPr>
          <w:rFonts w:hint="eastAsia"/>
        </w:rPr>
        <w:t>健康指标记录</w:t>
      </w:r>
      <w:r>
        <w:t>表及字段说明</w:t>
      </w:r>
      <w:r>
        <w:rPr>
          <w:rFonts w:hint="eastAsia"/>
        </w:rPr>
        <w:t>如表</w:t>
      </w:r>
      <w:r>
        <w:rPr>
          <w:rFonts w:hint="eastAsia"/>
        </w:rPr>
        <w:t>5.4</w:t>
      </w:r>
      <w:r>
        <w:rPr>
          <w:rFonts w:hint="eastAsia"/>
        </w:rPr>
        <w:t>所示。</w:t>
      </w:r>
    </w:p>
    <w:p w14:paraId="3A1730C9" w14:textId="77777777" w:rsidR="00EA02B3" w:rsidRDefault="00EA02B3">
      <w:pPr>
        <w:ind w:firstLineChars="200" w:firstLine="480"/>
      </w:pPr>
    </w:p>
    <w:p w14:paraId="26B76198" w14:textId="77777777" w:rsidR="00EA02B3" w:rsidRDefault="00000000">
      <w:pPr>
        <w:pStyle w:val="ad"/>
        <w:keepNext/>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w:t>
      </w:r>
      <w:r>
        <w:rPr>
          <w:rFonts w:hint="eastAsia"/>
        </w:rPr>
        <w:t>视频通话记录表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702"/>
        <w:gridCol w:w="1602"/>
        <w:gridCol w:w="885"/>
        <w:gridCol w:w="1163"/>
        <w:gridCol w:w="2278"/>
        <w:gridCol w:w="1440"/>
      </w:tblGrid>
      <w:tr w:rsidR="00EA02B3" w14:paraId="596725E9"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938" w:type="pct"/>
            <w:tcBorders>
              <w:top w:val="single" w:sz="12" w:space="0" w:color="auto"/>
              <w:bottom w:val="single" w:sz="8" w:space="0" w:color="auto"/>
            </w:tcBorders>
            <w:vAlign w:val="center"/>
          </w:tcPr>
          <w:p w14:paraId="6427BE23"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883" w:type="pct"/>
            <w:tcBorders>
              <w:top w:val="single" w:sz="12" w:space="0" w:color="auto"/>
              <w:bottom w:val="single" w:sz="8" w:space="0" w:color="auto"/>
            </w:tcBorders>
            <w:vAlign w:val="center"/>
          </w:tcPr>
          <w:p w14:paraId="63B62E36"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488" w:type="pct"/>
            <w:tcBorders>
              <w:top w:val="single" w:sz="12" w:space="0" w:color="auto"/>
              <w:bottom w:val="single" w:sz="8" w:space="0" w:color="auto"/>
            </w:tcBorders>
            <w:vAlign w:val="center"/>
          </w:tcPr>
          <w:p w14:paraId="5F17C43A"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641" w:type="pct"/>
            <w:tcBorders>
              <w:top w:val="single" w:sz="12" w:space="0" w:color="auto"/>
              <w:bottom w:val="single" w:sz="8" w:space="0" w:color="auto"/>
            </w:tcBorders>
            <w:vAlign w:val="center"/>
          </w:tcPr>
          <w:p w14:paraId="2DCFD384"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1256" w:type="pct"/>
            <w:tcBorders>
              <w:top w:val="single" w:sz="12" w:space="0" w:color="auto"/>
              <w:bottom w:val="single" w:sz="8" w:space="0" w:color="auto"/>
            </w:tcBorders>
            <w:vAlign w:val="center"/>
          </w:tcPr>
          <w:p w14:paraId="18F23EC1"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794" w:type="pct"/>
            <w:tcBorders>
              <w:top w:val="single" w:sz="12" w:space="0" w:color="auto"/>
              <w:bottom w:val="single" w:sz="8" w:space="0" w:color="auto"/>
            </w:tcBorders>
            <w:vAlign w:val="center"/>
          </w:tcPr>
          <w:p w14:paraId="205E36C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6202D863" w14:textId="77777777" w:rsidTr="00EA02B3">
        <w:trPr>
          <w:trHeight w:val="454"/>
        </w:trPr>
        <w:tc>
          <w:tcPr>
            <w:tcW w:w="938" w:type="pct"/>
            <w:tcBorders>
              <w:top w:val="single" w:sz="8" w:space="0" w:color="auto"/>
            </w:tcBorders>
          </w:tcPr>
          <w:p w14:paraId="65264464"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id</w:t>
            </w:r>
          </w:p>
        </w:tc>
        <w:tc>
          <w:tcPr>
            <w:tcW w:w="883" w:type="pct"/>
            <w:tcBorders>
              <w:top w:val="single" w:sz="8" w:space="0" w:color="auto"/>
            </w:tcBorders>
          </w:tcPr>
          <w:p w14:paraId="081AADF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bigint</w:t>
            </w:r>
          </w:p>
        </w:tc>
        <w:tc>
          <w:tcPr>
            <w:tcW w:w="488" w:type="pct"/>
            <w:tcBorders>
              <w:top w:val="single" w:sz="8" w:space="0" w:color="auto"/>
            </w:tcBorders>
          </w:tcPr>
          <w:p w14:paraId="0291677B"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641" w:type="pct"/>
            <w:tcBorders>
              <w:top w:val="single" w:sz="8" w:space="0" w:color="auto"/>
            </w:tcBorders>
          </w:tcPr>
          <w:p w14:paraId="1F3B7F6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是</w:t>
            </w:r>
          </w:p>
        </w:tc>
        <w:tc>
          <w:tcPr>
            <w:tcW w:w="1256" w:type="pct"/>
            <w:tcBorders>
              <w:top w:val="single" w:sz="8" w:space="0" w:color="auto"/>
            </w:tcBorders>
          </w:tcPr>
          <w:p w14:paraId="4892475D" w14:textId="77777777" w:rsidR="00EA02B3" w:rsidRDefault="00EA02B3">
            <w:pPr>
              <w:pStyle w:val="Compact"/>
              <w:widowControl w:val="0"/>
              <w:suppressLineNumbers/>
              <w:spacing w:before="0" w:after="0"/>
              <w:jc w:val="center"/>
              <w:rPr>
                <w:rFonts w:ascii="Times New Roman" w:eastAsia="宋体" w:hAnsi="Times New Roman"/>
                <w:sz w:val="21"/>
                <w:szCs w:val="21"/>
              </w:rPr>
            </w:pPr>
          </w:p>
        </w:tc>
        <w:tc>
          <w:tcPr>
            <w:tcW w:w="794" w:type="pct"/>
            <w:tcBorders>
              <w:top w:val="single" w:sz="8" w:space="0" w:color="auto"/>
            </w:tcBorders>
          </w:tcPr>
          <w:p w14:paraId="2EC8A23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主键</w:t>
            </w:r>
          </w:p>
        </w:tc>
      </w:tr>
      <w:tr w:rsidR="00EA02B3" w14:paraId="5CE5B688" w14:textId="77777777" w:rsidTr="00EA02B3">
        <w:trPr>
          <w:trHeight w:val="454"/>
        </w:trPr>
        <w:tc>
          <w:tcPr>
            <w:tcW w:w="938" w:type="pct"/>
          </w:tcPr>
          <w:p w14:paraId="22343CB6"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appointment_id</w:t>
            </w:r>
          </w:p>
        </w:tc>
        <w:tc>
          <w:tcPr>
            <w:tcW w:w="883" w:type="pct"/>
          </w:tcPr>
          <w:p w14:paraId="4909D76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bigint</w:t>
            </w:r>
          </w:p>
        </w:tc>
        <w:tc>
          <w:tcPr>
            <w:tcW w:w="488" w:type="pct"/>
          </w:tcPr>
          <w:p w14:paraId="199A4B1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641" w:type="pct"/>
          </w:tcPr>
          <w:p w14:paraId="4F405B32"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72F767D3" w14:textId="77777777" w:rsidR="00EA02B3" w:rsidRDefault="00EA02B3">
            <w:pPr>
              <w:pStyle w:val="Compact"/>
              <w:widowControl w:val="0"/>
              <w:suppressLineNumbers/>
              <w:spacing w:before="0" w:after="0"/>
              <w:jc w:val="center"/>
              <w:rPr>
                <w:rFonts w:ascii="Times New Roman" w:eastAsia="宋体" w:hAnsi="Times New Roman"/>
                <w:sz w:val="21"/>
                <w:szCs w:val="21"/>
              </w:rPr>
            </w:pPr>
          </w:p>
        </w:tc>
        <w:tc>
          <w:tcPr>
            <w:tcW w:w="794" w:type="pct"/>
          </w:tcPr>
          <w:p w14:paraId="1857019E"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关联的预约ID</w:t>
            </w:r>
          </w:p>
        </w:tc>
      </w:tr>
      <w:tr w:rsidR="00EA02B3" w14:paraId="790185AF" w14:textId="77777777" w:rsidTr="00EA02B3">
        <w:trPr>
          <w:trHeight w:val="454"/>
        </w:trPr>
        <w:tc>
          <w:tcPr>
            <w:tcW w:w="938" w:type="pct"/>
          </w:tcPr>
          <w:p w14:paraId="739858B8"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doctor_id</w:t>
            </w:r>
          </w:p>
        </w:tc>
        <w:tc>
          <w:tcPr>
            <w:tcW w:w="883" w:type="pct"/>
          </w:tcPr>
          <w:p w14:paraId="36907877"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bigint</w:t>
            </w:r>
          </w:p>
        </w:tc>
        <w:tc>
          <w:tcPr>
            <w:tcW w:w="488" w:type="pct"/>
          </w:tcPr>
          <w:p w14:paraId="5F6A3D2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641" w:type="pct"/>
          </w:tcPr>
          <w:p w14:paraId="09B9E049"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3ADE0A71" w14:textId="77777777" w:rsidR="00EA02B3" w:rsidRDefault="00EA02B3">
            <w:pPr>
              <w:pStyle w:val="Compact"/>
              <w:widowControl w:val="0"/>
              <w:suppressLineNumbers/>
              <w:spacing w:before="0" w:after="0"/>
              <w:jc w:val="center"/>
              <w:rPr>
                <w:rFonts w:ascii="Times New Roman" w:eastAsia="宋体" w:hAnsi="Times New Roman"/>
                <w:sz w:val="21"/>
                <w:szCs w:val="21"/>
              </w:rPr>
            </w:pPr>
          </w:p>
        </w:tc>
        <w:tc>
          <w:tcPr>
            <w:tcW w:w="794" w:type="pct"/>
          </w:tcPr>
          <w:p w14:paraId="7343542F"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医生ID</w:t>
            </w:r>
          </w:p>
        </w:tc>
      </w:tr>
      <w:tr w:rsidR="00EA02B3" w14:paraId="006C6423" w14:textId="77777777" w:rsidTr="00EA02B3">
        <w:trPr>
          <w:trHeight w:val="454"/>
        </w:trPr>
        <w:tc>
          <w:tcPr>
            <w:tcW w:w="938" w:type="pct"/>
          </w:tcPr>
          <w:p w14:paraId="4A727918"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user_id</w:t>
            </w:r>
          </w:p>
        </w:tc>
        <w:tc>
          <w:tcPr>
            <w:tcW w:w="883" w:type="pct"/>
          </w:tcPr>
          <w:p w14:paraId="249C649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varchar(20)</w:t>
            </w:r>
          </w:p>
        </w:tc>
        <w:tc>
          <w:tcPr>
            <w:tcW w:w="488" w:type="pct"/>
          </w:tcPr>
          <w:p w14:paraId="1ECAAFCC"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641" w:type="pct"/>
          </w:tcPr>
          <w:p w14:paraId="60C6E386"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49137148" w14:textId="77777777" w:rsidR="00EA02B3" w:rsidRDefault="00EA02B3">
            <w:pPr>
              <w:pStyle w:val="Compact"/>
              <w:widowControl w:val="0"/>
              <w:suppressLineNumbers/>
              <w:spacing w:before="0" w:after="0"/>
              <w:jc w:val="center"/>
              <w:rPr>
                <w:rFonts w:ascii="Times New Roman" w:eastAsia="宋体" w:hAnsi="Times New Roman"/>
                <w:sz w:val="21"/>
                <w:szCs w:val="21"/>
              </w:rPr>
            </w:pPr>
          </w:p>
        </w:tc>
        <w:tc>
          <w:tcPr>
            <w:tcW w:w="794" w:type="pct"/>
          </w:tcPr>
          <w:p w14:paraId="09EDBCB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患者ID</w:t>
            </w:r>
          </w:p>
        </w:tc>
      </w:tr>
      <w:tr w:rsidR="00EA02B3" w14:paraId="6088669A" w14:textId="77777777" w:rsidTr="00EA02B3">
        <w:trPr>
          <w:trHeight w:val="454"/>
        </w:trPr>
        <w:tc>
          <w:tcPr>
            <w:tcW w:w="938" w:type="pct"/>
          </w:tcPr>
          <w:p w14:paraId="594A4F08"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call_status</w:t>
            </w:r>
          </w:p>
        </w:tc>
        <w:tc>
          <w:tcPr>
            <w:tcW w:w="883" w:type="pct"/>
          </w:tcPr>
          <w:p w14:paraId="12C6C837"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enum</w:t>
            </w:r>
          </w:p>
        </w:tc>
        <w:tc>
          <w:tcPr>
            <w:tcW w:w="488" w:type="pct"/>
          </w:tcPr>
          <w:p w14:paraId="6EFBB0E8"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是</w:t>
            </w:r>
          </w:p>
        </w:tc>
        <w:tc>
          <w:tcPr>
            <w:tcW w:w="641" w:type="pct"/>
          </w:tcPr>
          <w:p w14:paraId="48BEA6B2"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550DE297"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WAITING</w:t>
            </w:r>
          </w:p>
        </w:tc>
        <w:tc>
          <w:tcPr>
            <w:tcW w:w="794" w:type="pct"/>
          </w:tcPr>
          <w:p w14:paraId="10BA923A"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通话状态</w:t>
            </w:r>
          </w:p>
        </w:tc>
      </w:tr>
      <w:tr w:rsidR="00EA02B3" w14:paraId="0361B06A" w14:textId="77777777" w:rsidTr="00EA02B3">
        <w:trPr>
          <w:trHeight w:val="454"/>
        </w:trPr>
        <w:tc>
          <w:tcPr>
            <w:tcW w:w="938" w:type="pct"/>
          </w:tcPr>
          <w:p w14:paraId="6BD5103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start_time</w:t>
            </w:r>
          </w:p>
        </w:tc>
        <w:tc>
          <w:tcPr>
            <w:tcW w:w="883" w:type="pct"/>
          </w:tcPr>
          <w:p w14:paraId="67DCDC62"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datetime</w:t>
            </w:r>
          </w:p>
        </w:tc>
        <w:tc>
          <w:tcPr>
            <w:tcW w:w="488" w:type="pct"/>
          </w:tcPr>
          <w:p w14:paraId="1EFF8EEB"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是</w:t>
            </w:r>
          </w:p>
        </w:tc>
        <w:tc>
          <w:tcPr>
            <w:tcW w:w="641" w:type="pct"/>
          </w:tcPr>
          <w:p w14:paraId="4D1A95C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0FEFD26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NULL</w:t>
            </w:r>
          </w:p>
        </w:tc>
        <w:tc>
          <w:tcPr>
            <w:tcW w:w="794" w:type="pct"/>
          </w:tcPr>
          <w:p w14:paraId="7E6853BF"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通话开始时间</w:t>
            </w:r>
          </w:p>
        </w:tc>
      </w:tr>
      <w:tr w:rsidR="00EA02B3" w14:paraId="78B2DFDB" w14:textId="77777777" w:rsidTr="00EA02B3">
        <w:trPr>
          <w:trHeight w:val="454"/>
        </w:trPr>
        <w:tc>
          <w:tcPr>
            <w:tcW w:w="938" w:type="pct"/>
          </w:tcPr>
          <w:p w14:paraId="55B986E2"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end_time</w:t>
            </w:r>
          </w:p>
        </w:tc>
        <w:tc>
          <w:tcPr>
            <w:tcW w:w="883" w:type="pct"/>
          </w:tcPr>
          <w:p w14:paraId="497864AB"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datetime</w:t>
            </w:r>
          </w:p>
        </w:tc>
        <w:tc>
          <w:tcPr>
            <w:tcW w:w="488" w:type="pct"/>
          </w:tcPr>
          <w:p w14:paraId="2ABAC26C"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是</w:t>
            </w:r>
          </w:p>
        </w:tc>
        <w:tc>
          <w:tcPr>
            <w:tcW w:w="641" w:type="pct"/>
          </w:tcPr>
          <w:p w14:paraId="59C17BF4"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6EBD2DDC"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NULL</w:t>
            </w:r>
          </w:p>
        </w:tc>
        <w:tc>
          <w:tcPr>
            <w:tcW w:w="794" w:type="pct"/>
          </w:tcPr>
          <w:p w14:paraId="6A95322D"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通话结束时间</w:t>
            </w:r>
          </w:p>
        </w:tc>
      </w:tr>
      <w:tr w:rsidR="00EA02B3" w14:paraId="5B7B2DEE" w14:textId="77777777" w:rsidTr="00EA02B3">
        <w:trPr>
          <w:trHeight w:val="454"/>
        </w:trPr>
        <w:tc>
          <w:tcPr>
            <w:tcW w:w="938" w:type="pct"/>
          </w:tcPr>
          <w:p w14:paraId="0142C9E7"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room_id</w:t>
            </w:r>
          </w:p>
        </w:tc>
        <w:tc>
          <w:tcPr>
            <w:tcW w:w="883" w:type="pct"/>
          </w:tcPr>
          <w:p w14:paraId="7A484169"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varchar(64)</w:t>
            </w:r>
          </w:p>
        </w:tc>
        <w:tc>
          <w:tcPr>
            <w:tcW w:w="488" w:type="pct"/>
          </w:tcPr>
          <w:p w14:paraId="41025693"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641" w:type="pct"/>
          </w:tcPr>
          <w:p w14:paraId="11C02D55"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否</w:t>
            </w:r>
          </w:p>
        </w:tc>
        <w:tc>
          <w:tcPr>
            <w:tcW w:w="1256" w:type="pct"/>
          </w:tcPr>
          <w:p w14:paraId="1497C6E3" w14:textId="77777777" w:rsidR="00EA02B3" w:rsidRDefault="00EA02B3">
            <w:pPr>
              <w:pStyle w:val="Compact"/>
              <w:widowControl w:val="0"/>
              <w:suppressLineNumbers/>
              <w:spacing w:before="0" w:after="0"/>
              <w:jc w:val="center"/>
              <w:rPr>
                <w:rFonts w:ascii="Times New Roman" w:eastAsia="宋体" w:hAnsi="Times New Roman"/>
                <w:sz w:val="21"/>
                <w:szCs w:val="21"/>
              </w:rPr>
            </w:pPr>
          </w:p>
        </w:tc>
        <w:tc>
          <w:tcPr>
            <w:tcW w:w="794" w:type="pct"/>
          </w:tcPr>
          <w:p w14:paraId="1DB59E00" w14:textId="77777777" w:rsidR="00EA02B3" w:rsidRDefault="00000000">
            <w:pPr>
              <w:pStyle w:val="Compact"/>
              <w:widowControl w:val="0"/>
              <w:suppressLineNumbers/>
              <w:spacing w:before="0" w:after="0"/>
              <w:jc w:val="center"/>
              <w:rPr>
                <w:rFonts w:ascii="Times New Roman" w:eastAsia="宋体" w:hAnsi="Times New Roman"/>
                <w:sz w:val="21"/>
                <w:szCs w:val="21"/>
              </w:rPr>
            </w:pPr>
            <w:r>
              <w:rPr>
                <w:sz w:val="21"/>
                <w:szCs w:val="21"/>
              </w:rPr>
              <w:t>视频房间ID</w:t>
            </w:r>
          </w:p>
        </w:tc>
      </w:tr>
    </w:tbl>
    <w:p w14:paraId="1F9DEBB0" w14:textId="77777777" w:rsidR="00EA02B3" w:rsidRDefault="00000000">
      <w:pPr>
        <w:pStyle w:val="41"/>
      </w:pPr>
      <w:r>
        <w:rPr>
          <w:rFonts w:hint="eastAsia"/>
        </w:rPr>
        <w:lastRenderedPageBreak/>
        <w:t>预约记录表（</w:t>
      </w:r>
      <w:r>
        <w:rPr>
          <w:rFonts w:hint="eastAsia"/>
        </w:rPr>
        <w:t>trt_appointment</w:t>
      </w:r>
      <w:r>
        <w:rPr>
          <w:rFonts w:hint="eastAsia"/>
        </w:rPr>
        <w:t>）</w:t>
      </w:r>
    </w:p>
    <w:p w14:paraId="08678BD1" w14:textId="77777777" w:rsidR="00EA02B3" w:rsidRDefault="00000000">
      <w:pPr>
        <w:ind w:firstLineChars="200" w:firstLine="480"/>
      </w:pPr>
      <w:r>
        <w:t>预约记录表记录患者与医生之间的所有预约信息，是连接患者和医生的重要数据表。该表主要用于预约管理、问诊流程控制和医疗服务质量评估。表中包含预约的基本信息、患者信息、预约状态以及视频问诊相关的数据，全面记录从预约创建到问诊结束的整个医疗服务过程</w:t>
      </w:r>
    </w:p>
    <w:p w14:paraId="076B9258" w14:textId="77777777" w:rsidR="00EA02B3" w:rsidRDefault="00000000">
      <w:pPr>
        <w:ind w:firstLineChars="200" w:firstLine="480"/>
      </w:pPr>
      <w:r>
        <w:rPr>
          <w:rFonts w:hint="eastAsia"/>
        </w:rPr>
        <w:t>预约记录</w:t>
      </w:r>
      <w:r>
        <w:t>表及字段说明</w:t>
      </w:r>
      <w:r>
        <w:rPr>
          <w:rFonts w:hint="eastAsia"/>
        </w:rPr>
        <w:t>如表</w:t>
      </w:r>
      <w:r>
        <w:rPr>
          <w:rFonts w:hint="eastAsia"/>
        </w:rPr>
        <w:t>5.5</w:t>
      </w:r>
      <w:r>
        <w:rPr>
          <w:rFonts w:hint="eastAsia"/>
        </w:rPr>
        <w:t>所示。</w:t>
      </w:r>
    </w:p>
    <w:p w14:paraId="44D9DD09" w14:textId="77777777" w:rsidR="00EA02B3" w:rsidRDefault="00EA02B3">
      <w:pPr>
        <w:pStyle w:val="affffd"/>
        <w:rPr>
          <w:rFonts w:hint="eastAsia"/>
        </w:rPr>
      </w:pPr>
    </w:p>
    <w:p w14:paraId="75017C68" w14:textId="77777777" w:rsidR="00EA02B3" w:rsidRDefault="00000000">
      <w:pPr>
        <w:pStyle w:val="ad"/>
        <w:keepNext/>
      </w:pPr>
      <w:r>
        <w:rPr>
          <w:rFonts w:hint="eastAsia"/>
        </w:rPr>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5</w:t>
      </w:r>
      <w:r>
        <w:fldChar w:fldCharType="end"/>
      </w:r>
      <w:r>
        <w:rPr>
          <w:rFonts w:hint="eastAsia"/>
        </w:rPr>
        <w:t>预约记录表</w:t>
      </w:r>
    </w:p>
    <w:tbl>
      <w:tblPr>
        <w:tblStyle w:val="Table"/>
        <w:tblW w:w="5055" w:type="pct"/>
        <w:tblInd w:w="0" w:type="dxa"/>
        <w:tblBorders>
          <w:top w:val="single" w:sz="12" w:space="0" w:color="auto"/>
          <w:bottom w:val="single" w:sz="12" w:space="0" w:color="auto"/>
        </w:tblBorders>
        <w:tblLook w:val="04A0" w:firstRow="1" w:lastRow="0" w:firstColumn="1" w:lastColumn="0" w:noHBand="0" w:noVBand="1"/>
      </w:tblPr>
      <w:tblGrid>
        <w:gridCol w:w="2131"/>
        <w:gridCol w:w="1196"/>
        <w:gridCol w:w="849"/>
        <w:gridCol w:w="1077"/>
        <w:gridCol w:w="2516"/>
        <w:gridCol w:w="1401"/>
      </w:tblGrid>
      <w:tr w:rsidR="00EA02B3" w14:paraId="1DADA31A"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1162" w:type="pct"/>
            <w:tcBorders>
              <w:top w:val="single" w:sz="12" w:space="0" w:color="auto"/>
              <w:bottom w:val="single" w:sz="8" w:space="0" w:color="auto"/>
            </w:tcBorders>
            <w:vAlign w:val="center"/>
          </w:tcPr>
          <w:p w14:paraId="550E8F5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652" w:type="pct"/>
            <w:tcBorders>
              <w:top w:val="single" w:sz="12" w:space="0" w:color="auto"/>
              <w:bottom w:val="single" w:sz="8" w:space="0" w:color="auto"/>
            </w:tcBorders>
            <w:vAlign w:val="center"/>
          </w:tcPr>
          <w:p w14:paraId="2A9D529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463" w:type="pct"/>
            <w:tcBorders>
              <w:top w:val="single" w:sz="12" w:space="0" w:color="auto"/>
              <w:bottom w:val="single" w:sz="8" w:space="0" w:color="auto"/>
            </w:tcBorders>
            <w:vAlign w:val="center"/>
          </w:tcPr>
          <w:p w14:paraId="707588B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587" w:type="pct"/>
            <w:tcBorders>
              <w:top w:val="single" w:sz="12" w:space="0" w:color="auto"/>
              <w:bottom w:val="single" w:sz="8" w:space="0" w:color="auto"/>
            </w:tcBorders>
            <w:vAlign w:val="center"/>
          </w:tcPr>
          <w:p w14:paraId="680A16D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1372" w:type="pct"/>
            <w:tcBorders>
              <w:top w:val="single" w:sz="12" w:space="0" w:color="auto"/>
              <w:bottom w:val="single" w:sz="8" w:space="0" w:color="auto"/>
            </w:tcBorders>
            <w:vAlign w:val="center"/>
          </w:tcPr>
          <w:p w14:paraId="661A170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764" w:type="pct"/>
            <w:tcBorders>
              <w:top w:val="single" w:sz="12" w:space="0" w:color="auto"/>
              <w:bottom w:val="single" w:sz="8" w:space="0" w:color="auto"/>
            </w:tcBorders>
            <w:vAlign w:val="center"/>
          </w:tcPr>
          <w:p w14:paraId="11F2763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4F776A87" w14:textId="77777777" w:rsidTr="00EA02B3">
        <w:trPr>
          <w:trHeight w:val="454"/>
        </w:trPr>
        <w:tc>
          <w:tcPr>
            <w:tcW w:w="1162" w:type="pct"/>
            <w:tcBorders>
              <w:top w:val="single" w:sz="8" w:space="0" w:color="auto"/>
            </w:tcBorders>
            <w:vAlign w:val="center"/>
          </w:tcPr>
          <w:p w14:paraId="2956D9B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652" w:type="pct"/>
            <w:tcBorders>
              <w:top w:val="single" w:sz="8" w:space="0" w:color="auto"/>
            </w:tcBorders>
            <w:vAlign w:val="center"/>
          </w:tcPr>
          <w:p w14:paraId="03EBF17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63" w:type="pct"/>
            <w:tcBorders>
              <w:top w:val="single" w:sz="8" w:space="0" w:color="auto"/>
            </w:tcBorders>
            <w:vAlign w:val="center"/>
          </w:tcPr>
          <w:p w14:paraId="0D9B38D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tcBorders>
              <w:top w:val="single" w:sz="8" w:space="0" w:color="auto"/>
            </w:tcBorders>
            <w:vAlign w:val="center"/>
          </w:tcPr>
          <w:p w14:paraId="16E0B5C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1372" w:type="pct"/>
            <w:tcBorders>
              <w:top w:val="single" w:sz="8" w:space="0" w:color="auto"/>
            </w:tcBorders>
            <w:vAlign w:val="center"/>
          </w:tcPr>
          <w:p w14:paraId="45AA37B5"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tcBorders>
              <w:top w:val="single" w:sz="8" w:space="0" w:color="auto"/>
            </w:tcBorders>
            <w:vAlign w:val="center"/>
          </w:tcPr>
          <w:p w14:paraId="2E27FF3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主键</w:t>
            </w:r>
          </w:p>
        </w:tc>
      </w:tr>
      <w:tr w:rsidR="00EA02B3" w14:paraId="3F281D55" w14:textId="77777777" w:rsidTr="00EA02B3">
        <w:trPr>
          <w:trHeight w:val="454"/>
        </w:trPr>
        <w:tc>
          <w:tcPr>
            <w:tcW w:w="1162" w:type="pct"/>
            <w:vAlign w:val="center"/>
          </w:tcPr>
          <w:p w14:paraId="333E8CB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user_id</w:t>
            </w:r>
          </w:p>
        </w:tc>
        <w:tc>
          <w:tcPr>
            <w:tcW w:w="652" w:type="pct"/>
            <w:vAlign w:val="center"/>
          </w:tcPr>
          <w:p w14:paraId="01A83F5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63" w:type="pct"/>
            <w:vAlign w:val="center"/>
          </w:tcPr>
          <w:p w14:paraId="2E939D3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7002227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1CF00C87"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401D4D3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用户</w:t>
            </w:r>
            <w:r>
              <w:rPr>
                <w:rFonts w:ascii="Times New Roman" w:eastAsia="宋体" w:hAnsi="Times New Roman"/>
                <w:sz w:val="21"/>
                <w:szCs w:val="21"/>
              </w:rPr>
              <w:t>ID</w:t>
            </w:r>
          </w:p>
        </w:tc>
      </w:tr>
      <w:tr w:rsidR="00EA02B3" w14:paraId="6AC30CF8" w14:textId="77777777" w:rsidTr="00EA02B3">
        <w:trPr>
          <w:trHeight w:val="454"/>
        </w:trPr>
        <w:tc>
          <w:tcPr>
            <w:tcW w:w="1162" w:type="pct"/>
            <w:vAlign w:val="center"/>
          </w:tcPr>
          <w:p w14:paraId="00FA245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doctor_id</w:t>
            </w:r>
          </w:p>
        </w:tc>
        <w:tc>
          <w:tcPr>
            <w:tcW w:w="652" w:type="pct"/>
            <w:vAlign w:val="center"/>
          </w:tcPr>
          <w:p w14:paraId="1751DF8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63" w:type="pct"/>
            <w:vAlign w:val="center"/>
          </w:tcPr>
          <w:p w14:paraId="3AF7F19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54FB124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3EF8A0E8"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6341B4D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医生</w:t>
            </w:r>
            <w:r>
              <w:rPr>
                <w:rFonts w:ascii="Times New Roman" w:eastAsia="宋体" w:hAnsi="Times New Roman"/>
                <w:sz w:val="21"/>
                <w:szCs w:val="21"/>
              </w:rPr>
              <w:t>ID</w:t>
            </w:r>
          </w:p>
        </w:tc>
      </w:tr>
      <w:tr w:rsidR="00EA02B3" w14:paraId="5F952EFD" w14:textId="77777777" w:rsidTr="00EA02B3">
        <w:trPr>
          <w:trHeight w:val="454"/>
        </w:trPr>
        <w:tc>
          <w:tcPr>
            <w:tcW w:w="1162" w:type="pct"/>
            <w:vAlign w:val="center"/>
          </w:tcPr>
          <w:p w14:paraId="57D56BC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hospital_id</w:t>
            </w:r>
          </w:p>
        </w:tc>
        <w:tc>
          <w:tcPr>
            <w:tcW w:w="652" w:type="pct"/>
            <w:vAlign w:val="center"/>
          </w:tcPr>
          <w:p w14:paraId="3194511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63" w:type="pct"/>
            <w:vAlign w:val="center"/>
          </w:tcPr>
          <w:p w14:paraId="21F6AD4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0F61534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23C5B61F"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72E8947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医院</w:t>
            </w:r>
            <w:r>
              <w:rPr>
                <w:rFonts w:ascii="Times New Roman" w:eastAsia="宋体" w:hAnsi="Times New Roman"/>
                <w:sz w:val="21"/>
                <w:szCs w:val="21"/>
              </w:rPr>
              <w:t>ID</w:t>
            </w:r>
          </w:p>
        </w:tc>
      </w:tr>
      <w:tr w:rsidR="00EA02B3" w14:paraId="518B95CA" w14:textId="77777777" w:rsidTr="00EA02B3">
        <w:trPr>
          <w:trHeight w:val="454"/>
        </w:trPr>
        <w:tc>
          <w:tcPr>
            <w:tcW w:w="1162" w:type="pct"/>
            <w:vAlign w:val="center"/>
          </w:tcPr>
          <w:p w14:paraId="793886E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department_id</w:t>
            </w:r>
          </w:p>
        </w:tc>
        <w:tc>
          <w:tcPr>
            <w:tcW w:w="652" w:type="pct"/>
            <w:vAlign w:val="center"/>
          </w:tcPr>
          <w:p w14:paraId="089D75A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463" w:type="pct"/>
            <w:vAlign w:val="center"/>
          </w:tcPr>
          <w:p w14:paraId="1BB7B18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71227FC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538CD92C"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5D744BC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科室</w:t>
            </w:r>
            <w:r>
              <w:rPr>
                <w:rFonts w:ascii="Times New Roman" w:eastAsia="宋体" w:hAnsi="Times New Roman"/>
                <w:sz w:val="21"/>
                <w:szCs w:val="21"/>
              </w:rPr>
              <w:t>ID</w:t>
            </w:r>
          </w:p>
        </w:tc>
      </w:tr>
      <w:tr w:rsidR="00EA02B3" w14:paraId="2E0A184D" w14:textId="77777777" w:rsidTr="00EA02B3">
        <w:trPr>
          <w:trHeight w:val="454"/>
        </w:trPr>
        <w:tc>
          <w:tcPr>
            <w:tcW w:w="1162" w:type="pct"/>
            <w:vAlign w:val="center"/>
          </w:tcPr>
          <w:p w14:paraId="72FE3C5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patient_name</w:t>
            </w:r>
          </w:p>
        </w:tc>
        <w:tc>
          <w:tcPr>
            <w:tcW w:w="652" w:type="pct"/>
            <w:vAlign w:val="center"/>
          </w:tcPr>
          <w:p w14:paraId="1E5D231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463" w:type="pct"/>
            <w:vAlign w:val="center"/>
          </w:tcPr>
          <w:p w14:paraId="76188C7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26D179E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4D3EC0FA"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7B7E0EC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患者姓名</w:t>
            </w:r>
          </w:p>
        </w:tc>
      </w:tr>
      <w:tr w:rsidR="00EA02B3" w14:paraId="522805DD" w14:textId="77777777" w:rsidTr="00EA02B3">
        <w:trPr>
          <w:trHeight w:val="454"/>
        </w:trPr>
        <w:tc>
          <w:tcPr>
            <w:tcW w:w="1162" w:type="pct"/>
            <w:vAlign w:val="center"/>
          </w:tcPr>
          <w:p w14:paraId="54530F5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patient_phone</w:t>
            </w:r>
          </w:p>
        </w:tc>
        <w:tc>
          <w:tcPr>
            <w:tcW w:w="652" w:type="pct"/>
            <w:vAlign w:val="center"/>
          </w:tcPr>
          <w:p w14:paraId="1181A1B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463" w:type="pct"/>
            <w:vAlign w:val="center"/>
          </w:tcPr>
          <w:p w14:paraId="3525495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727B450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7E130C41"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3BCA122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患者电话</w:t>
            </w:r>
          </w:p>
        </w:tc>
      </w:tr>
      <w:tr w:rsidR="00EA02B3" w14:paraId="6CA2767C" w14:textId="77777777" w:rsidTr="00EA02B3">
        <w:trPr>
          <w:trHeight w:val="454"/>
        </w:trPr>
        <w:tc>
          <w:tcPr>
            <w:tcW w:w="1162" w:type="pct"/>
            <w:vAlign w:val="center"/>
          </w:tcPr>
          <w:p w14:paraId="6475CDF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patient_id_card</w:t>
            </w:r>
          </w:p>
        </w:tc>
        <w:tc>
          <w:tcPr>
            <w:tcW w:w="652" w:type="pct"/>
            <w:vAlign w:val="center"/>
          </w:tcPr>
          <w:p w14:paraId="166C79E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varchar(18)</w:t>
            </w:r>
          </w:p>
        </w:tc>
        <w:tc>
          <w:tcPr>
            <w:tcW w:w="463" w:type="pct"/>
            <w:vAlign w:val="center"/>
          </w:tcPr>
          <w:p w14:paraId="5A8CF9E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6D5B866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6B4010CE"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13D1A48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患者身份证号</w:t>
            </w:r>
          </w:p>
        </w:tc>
      </w:tr>
      <w:tr w:rsidR="00EA02B3" w14:paraId="6A22DC37" w14:textId="77777777" w:rsidTr="00EA02B3">
        <w:trPr>
          <w:trHeight w:val="454"/>
        </w:trPr>
        <w:tc>
          <w:tcPr>
            <w:tcW w:w="1162" w:type="pct"/>
            <w:vAlign w:val="center"/>
          </w:tcPr>
          <w:p w14:paraId="2FA854E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appointment_time</w:t>
            </w:r>
          </w:p>
        </w:tc>
        <w:tc>
          <w:tcPr>
            <w:tcW w:w="652" w:type="pct"/>
            <w:vAlign w:val="center"/>
          </w:tcPr>
          <w:p w14:paraId="67CE047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463" w:type="pct"/>
            <w:vAlign w:val="center"/>
          </w:tcPr>
          <w:p w14:paraId="658D842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587" w:type="pct"/>
            <w:vAlign w:val="center"/>
          </w:tcPr>
          <w:p w14:paraId="01136D8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615D0DE9"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64" w:type="pct"/>
            <w:vAlign w:val="center"/>
          </w:tcPr>
          <w:p w14:paraId="49EB7CE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预约时间</w:t>
            </w:r>
          </w:p>
        </w:tc>
      </w:tr>
      <w:tr w:rsidR="00EA02B3" w14:paraId="5A987A42" w14:textId="77777777" w:rsidTr="00EA02B3">
        <w:trPr>
          <w:trHeight w:val="454"/>
        </w:trPr>
        <w:tc>
          <w:tcPr>
            <w:tcW w:w="1162" w:type="pct"/>
            <w:vAlign w:val="center"/>
          </w:tcPr>
          <w:p w14:paraId="56671C5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status</w:t>
            </w:r>
          </w:p>
        </w:tc>
        <w:tc>
          <w:tcPr>
            <w:tcW w:w="652" w:type="pct"/>
            <w:vAlign w:val="center"/>
          </w:tcPr>
          <w:p w14:paraId="4CB656A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463" w:type="pct"/>
            <w:vAlign w:val="center"/>
          </w:tcPr>
          <w:p w14:paraId="0A27D90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35BCD10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27AB04C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PENDING</w:t>
            </w:r>
          </w:p>
        </w:tc>
        <w:tc>
          <w:tcPr>
            <w:tcW w:w="764" w:type="pct"/>
            <w:vAlign w:val="center"/>
          </w:tcPr>
          <w:p w14:paraId="66E42CD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状态</w:t>
            </w:r>
          </w:p>
        </w:tc>
      </w:tr>
      <w:tr w:rsidR="00EA02B3" w14:paraId="551BA0D2" w14:textId="77777777" w:rsidTr="00EA02B3">
        <w:trPr>
          <w:trHeight w:val="454"/>
        </w:trPr>
        <w:tc>
          <w:tcPr>
            <w:tcW w:w="1162" w:type="pct"/>
            <w:vAlign w:val="center"/>
          </w:tcPr>
          <w:p w14:paraId="26972D7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remark</w:t>
            </w:r>
          </w:p>
        </w:tc>
        <w:tc>
          <w:tcPr>
            <w:tcW w:w="652" w:type="pct"/>
            <w:vAlign w:val="center"/>
          </w:tcPr>
          <w:p w14:paraId="10B8E36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463" w:type="pct"/>
            <w:vAlign w:val="center"/>
          </w:tcPr>
          <w:p w14:paraId="1FF811A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0ACAE2F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2472757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64" w:type="pct"/>
            <w:vAlign w:val="center"/>
          </w:tcPr>
          <w:p w14:paraId="5610947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备注</w:t>
            </w:r>
          </w:p>
        </w:tc>
      </w:tr>
      <w:tr w:rsidR="00EA02B3" w14:paraId="49F6DCA8" w14:textId="77777777" w:rsidTr="00EA02B3">
        <w:trPr>
          <w:trHeight w:val="454"/>
        </w:trPr>
        <w:tc>
          <w:tcPr>
            <w:tcW w:w="1162" w:type="pct"/>
            <w:vAlign w:val="center"/>
          </w:tcPr>
          <w:p w14:paraId="1FF5761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create_time</w:t>
            </w:r>
          </w:p>
        </w:tc>
        <w:tc>
          <w:tcPr>
            <w:tcW w:w="652" w:type="pct"/>
            <w:vAlign w:val="center"/>
          </w:tcPr>
          <w:p w14:paraId="26C086C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463" w:type="pct"/>
            <w:vAlign w:val="center"/>
          </w:tcPr>
          <w:p w14:paraId="430071F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0321D8F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448E593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CURRENT_TIMESTAMP</w:t>
            </w:r>
          </w:p>
        </w:tc>
        <w:tc>
          <w:tcPr>
            <w:tcW w:w="764" w:type="pct"/>
            <w:vAlign w:val="center"/>
          </w:tcPr>
          <w:p w14:paraId="2400B39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创建时间</w:t>
            </w:r>
          </w:p>
        </w:tc>
      </w:tr>
      <w:tr w:rsidR="00EA02B3" w14:paraId="4C84C7A8" w14:textId="77777777" w:rsidTr="00EA02B3">
        <w:trPr>
          <w:trHeight w:val="454"/>
        </w:trPr>
        <w:tc>
          <w:tcPr>
            <w:tcW w:w="1162" w:type="pct"/>
            <w:vAlign w:val="center"/>
          </w:tcPr>
          <w:p w14:paraId="1E7BFE5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update_time</w:t>
            </w:r>
          </w:p>
        </w:tc>
        <w:tc>
          <w:tcPr>
            <w:tcW w:w="652" w:type="pct"/>
            <w:vAlign w:val="center"/>
          </w:tcPr>
          <w:p w14:paraId="15D8F2E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datetime</w:t>
            </w:r>
          </w:p>
        </w:tc>
        <w:tc>
          <w:tcPr>
            <w:tcW w:w="463" w:type="pct"/>
            <w:vAlign w:val="center"/>
          </w:tcPr>
          <w:p w14:paraId="3EEB2A3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5EC020F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0BBE073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CURRENT_TIMESTAMP</w:t>
            </w:r>
          </w:p>
        </w:tc>
        <w:tc>
          <w:tcPr>
            <w:tcW w:w="764" w:type="pct"/>
            <w:vAlign w:val="center"/>
          </w:tcPr>
          <w:p w14:paraId="14278E2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更新时间</w:t>
            </w:r>
          </w:p>
        </w:tc>
      </w:tr>
      <w:tr w:rsidR="00EA02B3" w14:paraId="51339A4B" w14:textId="77777777" w:rsidTr="00EA02B3">
        <w:trPr>
          <w:trHeight w:val="454"/>
        </w:trPr>
        <w:tc>
          <w:tcPr>
            <w:tcW w:w="1162" w:type="pct"/>
            <w:vAlign w:val="center"/>
          </w:tcPr>
          <w:p w14:paraId="1CEC43F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video_room_id</w:t>
            </w:r>
          </w:p>
        </w:tc>
        <w:tc>
          <w:tcPr>
            <w:tcW w:w="652" w:type="pct"/>
            <w:vAlign w:val="center"/>
          </w:tcPr>
          <w:p w14:paraId="2EF701B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463" w:type="pct"/>
            <w:vAlign w:val="center"/>
          </w:tcPr>
          <w:p w14:paraId="550A884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101BC73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14B7642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64" w:type="pct"/>
            <w:vAlign w:val="center"/>
          </w:tcPr>
          <w:p w14:paraId="5A88E7D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视频房间</w:t>
            </w:r>
            <w:r>
              <w:rPr>
                <w:rFonts w:ascii="Times New Roman" w:eastAsia="宋体" w:hAnsi="Times New Roman"/>
                <w:sz w:val="21"/>
                <w:szCs w:val="21"/>
              </w:rPr>
              <w:t>ID</w:t>
            </w:r>
          </w:p>
        </w:tc>
      </w:tr>
      <w:tr w:rsidR="00EA02B3" w14:paraId="36C41DC6" w14:textId="77777777" w:rsidTr="00EA02B3">
        <w:trPr>
          <w:trHeight w:val="454"/>
        </w:trPr>
        <w:tc>
          <w:tcPr>
            <w:tcW w:w="1162" w:type="pct"/>
            <w:vAlign w:val="center"/>
          </w:tcPr>
          <w:p w14:paraId="43B3120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video_status</w:t>
            </w:r>
          </w:p>
        </w:tc>
        <w:tc>
          <w:tcPr>
            <w:tcW w:w="652" w:type="pct"/>
            <w:vAlign w:val="center"/>
          </w:tcPr>
          <w:p w14:paraId="47C6734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enum</w:t>
            </w:r>
          </w:p>
        </w:tc>
        <w:tc>
          <w:tcPr>
            <w:tcW w:w="463" w:type="pct"/>
            <w:vAlign w:val="center"/>
          </w:tcPr>
          <w:p w14:paraId="2341262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1560E12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40AAB09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NOT_STARTED</w:t>
            </w:r>
          </w:p>
        </w:tc>
        <w:tc>
          <w:tcPr>
            <w:tcW w:w="764" w:type="pct"/>
            <w:vAlign w:val="center"/>
          </w:tcPr>
          <w:p w14:paraId="6F44A03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视频状态</w:t>
            </w:r>
          </w:p>
        </w:tc>
      </w:tr>
      <w:tr w:rsidR="00EA02B3" w14:paraId="7C199CA2" w14:textId="77777777" w:rsidTr="00EA02B3">
        <w:trPr>
          <w:trHeight w:val="454"/>
        </w:trPr>
        <w:tc>
          <w:tcPr>
            <w:tcW w:w="1162" w:type="pct"/>
            <w:vAlign w:val="center"/>
          </w:tcPr>
          <w:p w14:paraId="1CB7181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consultation_summary</w:t>
            </w:r>
          </w:p>
        </w:tc>
        <w:tc>
          <w:tcPr>
            <w:tcW w:w="652" w:type="pct"/>
            <w:vAlign w:val="center"/>
          </w:tcPr>
          <w:p w14:paraId="3722DD3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463" w:type="pct"/>
            <w:vAlign w:val="center"/>
          </w:tcPr>
          <w:p w14:paraId="4F8CE0F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587" w:type="pct"/>
            <w:vAlign w:val="center"/>
          </w:tcPr>
          <w:p w14:paraId="6AA0469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1372" w:type="pct"/>
            <w:vAlign w:val="center"/>
          </w:tcPr>
          <w:p w14:paraId="21C0F24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64" w:type="pct"/>
            <w:vAlign w:val="center"/>
          </w:tcPr>
          <w:p w14:paraId="021BB5C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问诊小结</w:t>
            </w:r>
          </w:p>
        </w:tc>
      </w:tr>
    </w:tbl>
    <w:p w14:paraId="7D9AF108" w14:textId="77777777" w:rsidR="00EA02B3" w:rsidRDefault="00EA02B3"/>
    <w:p w14:paraId="3C1DAC54" w14:textId="77777777" w:rsidR="00EA02B3" w:rsidRDefault="00000000">
      <w:pPr>
        <w:pStyle w:val="41"/>
      </w:pPr>
      <w:r>
        <w:rPr>
          <w:rFonts w:hint="eastAsia"/>
        </w:rPr>
        <w:t>医院信息表（</w:t>
      </w:r>
      <w:r>
        <w:rPr>
          <w:rFonts w:hint="eastAsia"/>
        </w:rPr>
        <w:t>trt_hospital</w:t>
      </w:r>
      <w:r>
        <w:rPr>
          <w:rFonts w:hint="eastAsia"/>
        </w:rPr>
        <w:t>）</w:t>
      </w:r>
    </w:p>
    <w:p w14:paraId="5968E60F" w14:textId="77777777" w:rsidR="00EA02B3" w:rsidRDefault="00000000">
      <w:pPr>
        <w:ind w:firstLineChars="200" w:firstLine="480"/>
      </w:pPr>
      <w:r>
        <w:t>医院信息表存储系统中所有合作医院的基本信息和详细资料。该表用于医院展示、地理位置服务和医疗资源分布分析。表中包含医院的名称、等级、类型、地址、联系方式以及地理坐标等信息，为患者选择就医地点和系统进行医疗资源管理提供数据基础。</w:t>
      </w:r>
    </w:p>
    <w:p w14:paraId="284EBB98" w14:textId="77777777" w:rsidR="00EA02B3" w:rsidRDefault="00000000">
      <w:pPr>
        <w:ind w:firstLineChars="200" w:firstLine="480"/>
      </w:pPr>
      <w:r>
        <w:rPr>
          <w:rFonts w:hint="eastAsia"/>
        </w:rPr>
        <w:t>医院</w:t>
      </w:r>
      <w:r>
        <w:t>信息表及字段说明</w:t>
      </w:r>
      <w:r>
        <w:rPr>
          <w:rFonts w:hint="eastAsia"/>
        </w:rPr>
        <w:t>如表</w:t>
      </w:r>
      <w:r>
        <w:rPr>
          <w:rFonts w:hint="eastAsia"/>
        </w:rPr>
        <w:t>5.6</w:t>
      </w:r>
      <w:r>
        <w:rPr>
          <w:rFonts w:hint="eastAsia"/>
        </w:rPr>
        <w:t>所示。</w:t>
      </w:r>
    </w:p>
    <w:p w14:paraId="6F7F9081" w14:textId="77777777" w:rsidR="00EA02B3" w:rsidRDefault="00EA02B3">
      <w:pPr>
        <w:pStyle w:val="affffd"/>
        <w:rPr>
          <w:rFonts w:hint="eastAsia"/>
        </w:rPr>
      </w:pPr>
    </w:p>
    <w:p w14:paraId="0BD7A059" w14:textId="77777777" w:rsidR="00EA02B3" w:rsidRDefault="00000000">
      <w:pPr>
        <w:pStyle w:val="ad"/>
        <w:keepNext/>
      </w:pPr>
      <w:r>
        <w:rPr>
          <w:rFonts w:hint="eastAsia"/>
        </w:rPr>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6</w:t>
      </w:r>
      <w:r>
        <w:fldChar w:fldCharType="end"/>
      </w:r>
      <w:r>
        <w:rPr>
          <w:rFonts w:hint="eastAsia"/>
        </w:rPr>
        <w:t>医院信息表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574"/>
        <w:gridCol w:w="1901"/>
        <w:gridCol w:w="1159"/>
        <w:gridCol w:w="1446"/>
        <w:gridCol w:w="1544"/>
        <w:gridCol w:w="1446"/>
      </w:tblGrid>
      <w:tr w:rsidR="00EA02B3" w14:paraId="273568A6"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868" w:type="pct"/>
            <w:tcBorders>
              <w:top w:val="single" w:sz="12" w:space="0" w:color="auto"/>
              <w:bottom w:val="single" w:sz="8" w:space="0" w:color="auto"/>
            </w:tcBorders>
            <w:vAlign w:val="center"/>
          </w:tcPr>
          <w:p w14:paraId="6A2F36F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1048" w:type="pct"/>
            <w:tcBorders>
              <w:top w:val="single" w:sz="12" w:space="0" w:color="auto"/>
              <w:bottom w:val="single" w:sz="8" w:space="0" w:color="auto"/>
            </w:tcBorders>
            <w:vAlign w:val="center"/>
          </w:tcPr>
          <w:p w14:paraId="305DA51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639" w:type="pct"/>
            <w:tcBorders>
              <w:top w:val="single" w:sz="12" w:space="0" w:color="auto"/>
              <w:bottom w:val="single" w:sz="8" w:space="0" w:color="auto"/>
            </w:tcBorders>
            <w:vAlign w:val="center"/>
          </w:tcPr>
          <w:p w14:paraId="1394002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797" w:type="pct"/>
            <w:tcBorders>
              <w:top w:val="single" w:sz="12" w:space="0" w:color="auto"/>
              <w:bottom w:val="single" w:sz="8" w:space="0" w:color="auto"/>
            </w:tcBorders>
            <w:vAlign w:val="center"/>
          </w:tcPr>
          <w:p w14:paraId="2FD6E85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851" w:type="pct"/>
            <w:tcBorders>
              <w:top w:val="single" w:sz="12" w:space="0" w:color="auto"/>
              <w:bottom w:val="single" w:sz="8" w:space="0" w:color="auto"/>
            </w:tcBorders>
            <w:vAlign w:val="center"/>
          </w:tcPr>
          <w:p w14:paraId="629BCAA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797" w:type="pct"/>
            <w:tcBorders>
              <w:top w:val="single" w:sz="12" w:space="0" w:color="auto"/>
              <w:bottom w:val="single" w:sz="8" w:space="0" w:color="auto"/>
            </w:tcBorders>
            <w:vAlign w:val="center"/>
          </w:tcPr>
          <w:p w14:paraId="0DB9AD2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588E8EDF" w14:textId="77777777" w:rsidTr="00EA02B3">
        <w:trPr>
          <w:trHeight w:val="454"/>
        </w:trPr>
        <w:tc>
          <w:tcPr>
            <w:tcW w:w="868" w:type="pct"/>
            <w:tcBorders>
              <w:top w:val="single" w:sz="8" w:space="0" w:color="auto"/>
            </w:tcBorders>
            <w:vAlign w:val="center"/>
          </w:tcPr>
          <w:p w14:paraId="46FC5ED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1048" w:type="pct"/>
            <w:tcBorders>
              <w:top w:val="single" w:sz="8" w:space="0" w:color="auto"/>
            </w:tcBorders>
            <w:vAlign w:val="center"/>
          </w:tcPr>
          <w:p w14:paraId="5ACFB40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639" w:type="pct"/>
            <w:tcBorders>
              <w:top w:val="single" w:sz="8" w:space="0" w:color="auto"/>
            </w:tcBorders>
            <w:vAlign w:val="center"/>
          </w:tcPr>
          <w:p w14:paraId="6D3A3A6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7" w:type="pct"/>
            <w:tcBorders>
              <w:top w:val="single" w:sz="8" w:space="0" w:color="auto"/>
            </w:tcBorders>
            <w:vAlign w:val="center"/>
          </w:tcPr>
          <w:p w14:paraId="6DE01ED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851" w:type="pct"/>
            <w:tcBorders>
              <w:top w:val="single" w:sz="8" w:space="0" w:color="auto"/>
            </w:tcBorders>
            <w:vAlign w:val="center"/>
          </w:tcPr>
          <w:p w14:paraId="4A0B332F"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97" w:type="pct"/>
            <w:tcBorders>
              <w:top w:val="single" w:sz="8" w:space="0" w:color="auto"/>
            </w:tcBorders>
            <w:vAlign w:val="center"/>
          </w:tcPr>
          <w:p w14:paraId="2AB7644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主键</w:t>
            </w:r>
          </w:p>
        </w:tc>
      </w:tr>
      <w:tr w:rsidR="00EA02B3" w14:paraId="410B31F3" w14:textId="77777777" w:rsidTr="00EA02B3">
        <w:trPr>
          <w:trHeight w:val="454"/>
        </w:trPr>
        <w:tc>
          <w:tcPr>
            <w:tcW w:w="868" w:type="pct"/>
            <w:vAlign w:val="center"/>
          </w:tcPr>
          <w:p w14:paraId="700BD8C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name</w:t>
            </w:r>
          </w:p>
        </w:tc>
        <w:tc>
          <w:tcPr>
            <w:tcW w:w="1048" w:type="pct"/>
            <w:vAlign w:val="center"/>
          </w:tcPr>
          <w:p w14:paraId="1187327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varchar(100)</w:t>
            </w:r>
          </w:p>
        </w:tc>
        <w:tc>
          <w:tcPr>
            <w:tcW w:w="639" w:type="pct"/>
            <w:vAlign w:val="center"/>
          </w:tcPr>
          <w:p w14:paraId="0AA8BF4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97" w:type="pct"/>
            <w:vAlign w:val="center"/>
          </w:tcPr>
          <w:p w14:paraId="06BDCBE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3A44F620"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797" w:type="pct"/>
            <w:vAlign w:val="center"/>
          </w:tcPr>
          <w:p w14:paraId="02A2F7D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医院名称</w:t>
            </w:r>
          </w:p>
        </w:tc>
      </w:tr>
      <w:tr w:rsidR="00EA02B3" w14:paraId="514153D3" w14:textId="77777777" w:rsidTr="00EA02B3">
        <w:trPr>
          <w:trHeight w:val="454"/>
        </w:trPr>
        <w:tc>
          <w:tcPr>
            <w:tcW w:w="868" w:type="pct"/>
            <w:vAlign w:val="center"/>
          </w:tcPr>
          <w:p w14:paraId="6588034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level</w:t>
            </w:r>
          </w:p>
        </w:tc>
        <w:tc>
          <w:tcPr>
            <w:tcW w:w="1048" w:type="pct"/>
            <w:vAlign w:val="center"/>
          </w:tcPr>
          <w:p w14:paraId="2DF1CC8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9" w:type="pct"/>
            <w:vAlign w:val="center"/>
          </w:tcPr>
          <w:p w14:paraId="303F15F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7F3A081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7055E52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2A45C27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医院等级</w:t>
            </w:r>
          </w:p>
        </w:tc>
      </w:tr>
      <w:tr w:rsidR="00EA02B3" w14:paraId="61C5AEBB" w14:textId="77777777" w:rsidTr="00EA02B3">
        <w:trPr>
          <w:trHeight w:val="454"/>
        </w:trPr>
        <w:tc>
          <w:tcPr>
            <w:tcW w:w="868" w:type="pct"/>
            <w:vAlign w:val="center"/>
          </w:tcPr>
          <w:p w14:paraId="5239994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type</w:t>
            </w:r>
          </w:p>
        </w:tc>
        <w:tc>
          <w:tcPr>
            <w:tcW w:w="1048" w:type="pct"/>
            <w:vAlign w:val="center"/>
          </w:tcPr>
          <w:p w14:paraId="06B9E12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639" w:type="pct"/>
            <w:vAlign w:val="center"/>
          </w:tcPr>
          <w:p w14:paraId="240077E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4103C83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492562F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3A51736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医院类型</w:t>
            </w:r>
          </w:p>
        </w:tc>
      </w:tr>
      <w:tr w:rsidR="00EA02B3" w14:paraId="612D58F7" w14:textId="77777777" w:rsidTr="00EA02B3">
        <w:trPr>
          <w:trHeight w:val="454"/>
        </w:trPr>
        <w:tc>
          <w:tcPr>
            <w:tcW w:w="868" w:type="pct"/>
            <w:vAlign w:val="center"/>
          </w:tcPr>
          <w:p w14:paraId="77CD141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address</w:t>
            </w:r>
          </w:p>
        </w:tc>
        <w:tc>
          <w:tcPr>
            <w:tcW w:w="1048" w:type="pct"/>
            <w:vAlign w:val="center"/>
          </w:tcPr>
          <w:p w14:paraId="1189E17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varchar(200)</w:t>
            </w:r>
          </w:p>
        </w:tc>
        <w:tc>
          <w:tcPr>
            <w:tcW w:w="639" w:type="pct"/>
            <w:vAlign w:val="center"/>
          </w:tcPr>
          <w:p w14:paraId="719AB9B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57D4740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0C733D6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3C06851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地址</w:t>
            </w:r>
          </w:p>
        </w:tc>
      </w:tr>
      <w:tr w:rsidR="00EA02B3" w14:paraId="798E41CD" w14:textId="77777777" w:rsidTr="00EA02B3">
        <w:trPr>
          <w:trHeight w:val="454"/>
        </w:trPr>
        <w:tc>
          <w:tcPr>
            <w:tcW w:w="868" w:type="pct"/>
            <w:vAlign w:val="center"/>
          </w:tcPr>
          <w:p w14:paraId="23BAD4B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phone</w:t>
            </w:r>
          </w:p>
        </w:tc>
        <w:tc>
          <w:tcPr>
            <w:tcW w:w="1048" w:type="pct"/>
            <w:vAlign w:val="center"/>
          </w:tcPr>
          <w:p w14:paraId="5180752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9" w:type="pct"/>
            <w:vAlign w:val="center"/>
          </w:tcPr>
          <w:p w14:paraId="481A79B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3ABC053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5A2127D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4502053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联系电话</w:t>
            </w:r>
          </w:p>
        </w:tc>
      </w:tr>
      <w:tr w:rsidR="00EA02B3" w14:paraId="306BB1F1" w14:textId="77777777" w:rsidTr="00EA02B3">
        <w:trPr>
          <w:trHeight w:val="454"/>
        </w:trPr>
        <w:tc>
          <w:tcPr>
            <w:tcW w:w="868" w:type="pct"/>
            <w:vAlign w:val="center"/>
          </w:tcPr>
          <w:p w14:paraId="617F523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description</w:t>
            </w:r>
          </w:p>
        </w:tc>
        <w:tc>
          <w:tcPr>
            <w:tcW w:w="1048" w:type="pct"/>
            <w:vAlign w:val="center"/>
          </w:tcPr>
          <w:p w14:paraId="6C82658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639" w:type="pct"/>
            <w:vAlign w:val="center"/>
          </w:tcPr>
          <w:p w14:paraId="617E639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48C0108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0B47792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500023D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医院简介</w:t>
            </w:r>
          </w:p>
        </w:tc>
      </w:tr>
      <w:tr w:rsidR="00EA02B3" w14:paraId="4F25DF09" w14:textId="77777777" w:rsidTr="00EA02B3">
        <w:trPr>
          <w:trHeight w:val="454"/>
        </w:trPr>
        <w:tc>
          <w:tcPr>
            <w:tcW w:w="868" w:type="pct"/>
            <w:vAlign w:val="center"/>
          </w:tcPr>
          <w:p w14:paraId="2E96454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status</w:t>
            </w:r>
          </w:p>
        </w:tc>
        <w:tc>
          <w:tcPr>
            <w:tcW w:w="1048" w:type="pct"/>
            <w:vAlign w:val="center"/>
          </w:tcPr>
          <w:p w14:paraId="55ED007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639" w:type="pct"/>
            <w:vAlign w:val="center"/>
          </w:tcPr>
          <w:p w14:paraId="00370A1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5A8A73F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0C9078C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NORMAL</w:t>
            </w:r>
          </w:p>
        </w:tc>
        <w:tc>
          <w:tcPr>
            <w:tcW w:w="797" w:type="pct"/>
            <w:vAlign w:val="center"/>
          </w:tcPr>
          <w:p w14:paraId="1D75E6D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状态</w:t>
            </w:r>
          </w:p>
        </w:tc>
      </w:tr>
      <w:tr w:rsidR="00EA02B3" w14:paraId="179192E2" w14:textId="77777777" w:rsidTr="00EA02B3">
        <w:trPr>
          <w:trHeight w:val="454"/>
        </w:trPr>
        <w:tc>
          <w:tcPr>
            <w:tcW w:w="868" w:type="pct"/>
            <w:vAlign w:val="center"/>
          </w:tcPr>
          <w:p w14:paraId="7AEA2BB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latitude</w:t>
            </w:r>
          </w:p>
        </w:tc>
        <w:tc>
          <w:tcPr>
            <w:tcW w:w="1048" w:type="pct"/>
            <w:vAlign w:val="center"/>
          </w:tcPr>
          <w:p w14:paraId="049B13D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decimal(10,7)</w:t>
            </w:r>
          </w:p>
        </w:tc>
        <w:tc>
          <w:tcPr>
            <w:tcW w:w="639" w:type="pct"/>
            <w:vAlign w:val="center"/>
          </w:tcPr>
          <w:p w14:paraId="4C54362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55AD7DD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7BC1392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3EBA992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纬度</w:t>
            </w:r>
          </w:p>
        </w:tc>
      </w:tr>
      <w:tr w:rsidR="00EA02B3" w14:paraId="60A5C36E" w14:textId="77777777" w:rsidTr="00EA02B3">
        <w:trPr>
          <w:trHeight w:val="454"/>
        </w:trPr>
        <w:tc>
          <w:tcPr>
            <w:tcW w:w="868" w:type="pct"/>
            <w:vAlign w:val="center"/>
          </w:tcPr>
          <w:p w14:paraId="46BCA04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longitude</w:t>
            </w:r>
          </w:p>
        </w:tc>
        <w:tc>
          <w:tcPr>
            <w:tcW w:w="1048" w:type="pct"/>
            <w:vAlign w:val="center"/>
          </w:tcPr>
          <w:p w14:paraId="4D5E664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decimal(10,7)</w:t>
            </w:r>
          </w:p>
        </w:tc>
        <w:tc>
          <w:tcPr>
            <w:tcW w:w="639" w:type="pct"/>
            <w:vAlign w:val="center"/>
          </w:tcPr>
          <w:p w14:paraId="3987073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97" w:type="pct"/>
            <w:vAlign w:val="center"/>
          </w:tcPr>
          <w:p w14:paraId="0C2BA24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51" w:type="pct"/>
            <w:vAlign w:val="center"/>
          </w:tcPr>
          <w:p w14:paraId="00FCDEC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97" w:type="pct"/>
            <w:vAlign w:val="center"/>
          </w:tcPr>
          <w:p w14:paraId="7FFB241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经度</w:t>
            </w:r>
          </w:p>
        </w:tc>
      </w:tr>
    </w:tbl>
    <w:p w14:paraId="5247363D" w14:textId="77777777" w:rsidR="00EA02B3" w:rsidRDefault="00EA02B3"/>
    <w:p w14:paraId="10F8B5DA" w14:textId="77777777" w:rsidR="00EA02B3" w:rsidRDefault="00000000">
      <w:pPr>
        <w:pStyle w:val="41"/>
      </w:pPr>
      <w:r>
        <w:rPr>
          <w:rFonts w:hint="eastAsia"/>
        </w:rPr>
        <w:t>药物信息表（</w:t>
      </w:r>
      <w:r>
        <w:rPr>
          <w:rFonts w:hint="eastAsia"/>
        </w:rPr>
        <w:t>trt_drug</w:t>
      </w:r>
      <w:r>
        <w:rPr>
          <w:rFonts w:hint="eastAsia"/>
        </w:rPr>
        <w:t>）</w:t>
      </w:r>
    </w:p>
    <w:p w14:paraId="3065310E" w14:textId="77777777" w:rsidR="00EA02B3" w:rsidRDefault="00000000">
      <w:pPr>
        <w:ind w:firstLineChars="200" w:firstLine="480"/>
      </w:pPr>
      <w:r>
        <w:t>药物信息表收集和管理系统中所有药物的详细信息。该表主要用于电子处方开具、药物查询和药物相互作用检查。表中包含药物的基本信息、规格、价格、使用方法、禁忌症和不良反应等关键信息，为医生开具处方和患者了解用药信息提供准确的数据支持。</w:t>
      </w:r>
    </w:p>
    <w:p w14:paraId="3517BD27" w14:textId="77777777" w:rsidR="00EA02B3" w:rsidRDefault="00000000">
      <w:pPr>
        <w:ind w:firstLineChars="200" w:firstLine="480"/>
      </w:pPr>
      <w:r>
        <w:rPr>
          <w:rFonts w:hint="eastAsia"/>
        </w:rPr>
        <w:t>药物</w:t>
      </w:r>
      <w:r>
        <w:t>信息表及字段说明</w:t>
      </w:r>
      <w:r>
        <w:rPr>
          <w:rFonts w:hint="eastAsia"/>
        </w:rPr>
        <w:t>如表</w:t>
      </w:r>
      <w:r>
        <w:rPr>
          <w:rFonts w:hint="eastAsia"/>
        </w:rPr>
        <w:t>5.7</w:t>
      </w:r>
      <w:r>
        <w:rPr>
          <w:rFonts w:hint="eastAsia"/>
        </w:rPr>
        <w:t>所示。</w:t>
      </w:r>
    </w:p>
    <w:p w14:paraId="6AC05D8D" w14:textId="77777777" w:rsidR="00EA02B3" w:rsidRDefault="00EA02B3">
      <w:pPr>
        <w:pStyle w:val="affffd"/>
        <w:jc w:val="both"/>
        <w:rPr>
          <w:rFonts w:hint="eastAsia"/>
        </w:rPr>
      </w:pPr>
    </w:p>
    <w:p w14:paraId="70D1E900" w14:textId="77777777" w:rsidR="00EA02B3" w:rsidRDefault="00000000">
      <w:pPr>
        <w:pStyle w:val="ad"/>
        <w:keepNext/>
      </w:pPr>
      <w:r>
        <w:rPr>
          <w:rFonts w:hint="eastAsia"/>
        </w:rPr>
        <w:t>表格</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7</w:t>
      </w:r>
      <w:r>
        <w:fldChar w:fldCharType="end"/>
      </w:r>
      <w:r>
        <w:rPr>
          <w:rFonts w:hint="eastAsia"/>
        </w:rPr>
        <w:t>药物信息表</w:t>
      </w:r>
    </w:p>
    <w:tbl>
      <w:tblPr>
        <w:tblStyle w:val="Table"/>
        <w:tblW w:w="5000" w:type="pct"/>
        <w:tblInd w:w="0" w:type="dxa"/>
        <w:tblLook w:val="04A0" w:firstRow="1" w:lastRow="0" w:firstColumn="1" w:lastColumn="0" w:noHBand="0" w:noVBand="1"/>
      </w:tblPr>
      <w:tblGrid>
        <w:gridCol w:w="2119"/>
        <w:gridCol w:w="1859"/>
        <w:gridCol w:w="1134"/>
        <w:gridCol w:w="1413"/>
        <w:gridCol w:w="1132"/>
        <w:gridCol w:w="1413"/>
      </w:tblGrid>
      <w:tr w:rsidR="00EA02B3" w14:paraId="443C78B7"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1168" w:type="pct"/>
            <w:tcBorders>
              <w:top w:val="single" w:sz="12" w:space="0" w:color="auto"/>
              <w:bottom w:val="single" w:sz="8" w:space="0" w:color="auto"/>
            </w:tcBorders>
            <w:vAlign w:val="center"/>
          </w:tcPr>
          <w:p w14:paraId="3FE48BB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1025" w:type="pct"/>
            <w:tcBorders>
              <w:top w:val="single" w:sz="12" w:space="0" w:color="auto"/>
              <w:bottom w:val="single" w:sz="8" w:space="0" w:color="auto"/>
            </w:tcBorders>
            <w:vAlign w:val="center"/>
          </w:tcPr>
          <w:p w14:paraId="3DD1399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625" w:type="pct"/>
            <w:tcBorders>
              <w:top w:val="single" w:sz="12" w:space="0" w:color="auto"/>
              <w:bottom w:val="single" w:sz="8" w:space="0" w:color="auto"/>
            </w:tcBorders>
            <w:vAlign w:val="center"/>
          </w:tcPr>
          <w:p w14:paraId="1E9BE3C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779" w:type="pct"/>
            <w:tcBorders>
              <w:top w:val="single" w:sz="12" w:space="0" w:color="auto"/>
              <w:bottom w:val="single" w:sz="8" w:space="0" w:color="auto"/>
            </w:tcBorders>
            <w:vAlign w:val="center"/>
          </w:tcPr>
          <w:p w14:paraId="5D7CFA9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624" w:type="pct"/>
            <w:tcBorders>
              <w:top w:val="single" w:sz="12" w:space="0" w:color="auto"/>
              <w:bottom w:val="single" w:sz="8" w:space="0" w:color="auto"/>
            </w:tcBorders>
            <w:vAlign w:val="center"/>
          </w:tcPr>
          <w:p w14:paraId="1EA560E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779" w:type="pct"/>
            <w:tcBorders>
              <w:top w:val="single" w:sz="12" w:space="0" w:color="auto"/>
              <w:bottom w:val="single" w:sz="8" w:space="0" w:color="auto"/>
            </w:tcBorders>
            <w:vAlign w:val="center"/>
          </w:tcPr>
          <w:p w14:paraId="4983115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0709BB59" w14:textId="77777777" w:rsidTr="00EA02B3">
        <w:trPr>
          <w:trHeight w:val="454"/>
        </w:trPr>
        <w:tc>
          <w:tcPr>
            <w:tcW w:w="1168" w:type="pct"/>
            <w:tcBorders>
              <w:top w:val="single" w:sz="8" w:space="0" w:color="auto"/>
            </w:tcBorders>
            <w:vAlign w:val="center"/>
          </w:tcPr>
          <w:p w14:paraId="5EEFDCF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1025" w:type="pct"/>
            <w:tcBorders>
              <w:top w:val="single" w:sz="8" w:space="0" w:color="auto"/>
            </w:tcBorders>
            <w:vAlign w:val="center"/>
          </w:tcPr>
          <w:p w14:paraId="32FD03C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625" w:type="pct"/>
            <w:tcBorders>
              <w:top w:val="single" w:sz="8" w:space="0" w:color="auto"/>
            </w:tcBorders>
            <w:vAlign w:val="center"/>
          </w:tcPr>
          <w:p w14:paraId="2F87333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79" w:type="pct"/>
            <w:tcBorders>
              <w:top w:val="single" w:sz="8" w:space="0" w:color="auto"/>
            </w:tcBorders>
            <w:vAlign w:val="center"/>
          </w:tcPr>
          <w:p w14:paraId="70C4FF8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24" w:type="pct"/>
            <w:tcBorders>
              <w:top w:val="single" w:sz="8" w:space="0" w:color="auto"/>
            </w:tcBorders>
            <w:vAlign w:val="center"/>
          </w:tcPr>
          <w:p w14:paraId="508CA900" w14:textId="77777777" w:rsidR="00EA02B3" w:rsidRDefault="00EA02B3">
            <w:pPr>
              <w:pStyle w:val="Compact"/>
              <w:widowControl w:val="0"/>
              <w:spacing w:before="0" w:after="0"/>
              <w:jc w:val="center"/>
              <w:rPr>
                <w:rFonts w:ascii="Times New Roman" w:eastAsia="宋体" w:hAnsi="Times New Roman"/>
                <w:sz w:val="21"/>
                <w:szCs w:val="21"/>
              </w:rPr>
            </w:pPr>
          </w:p>
        </w:tc>
        <w:tc>
          <w:tcPr>
            <w:tcW w:w="779" w:type="pct"/>
            <w:tcBorders>
              <w:top w:val="single" w:sz="8" w:space="0" w:color="auto"/>
            </w:tcBorders>
            <w:vAlign w:val="center"/>
          </w:tcPr>
          <w:p w14:paraId="3F3C4AA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药物</w:t>
            </w:r>
            <w:r>
              <w:rPr>
                <w:rFonts w:ascii="Times New Roman" w:eastAsia="宋体" w:hAnsi="Times New Roman"/>
                <w:sz w:val="21"/>
                <w:szCs w:val="21"/>
              </w:rPr>
              <w:t>ID</w:t>
            </w:r>
          </w:p>
        </w:tc>
      </w:tr>
      <w:tr w:rsidR="00EA02B3" w14:paraId="730885B1" w14:textId="77777777" w:rsidTr="00EA02B3">
        <w:trPr>
          <w:trHeight w:val="454"/>
        </w:trPr>
        <w:tc>
          <w:tcPr>
            <w:tcW w:w="1168" w:type="pct"/>
            <w:vAlign w:val="center"/>
          </w:tcPr>
          <w:p w14:paraId="1B64F96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drug_name</w:t>
            </w:r>
          </w:p>
        </w:tc>
        <w:tc>
          <w:tcPr>
            <w:tcW w:w="1025" w:type="pct"/>
            <w:vAlign w:val="center"/>
          </w:tcPr>
          <w:p w14:paraId="0BC0EDD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varchar(100)</w:t>
            </w:r>
          </w:p>
        </w:tc>
        <w:tc>
          <w:tcPr>
            <w:tcW w:w="625" w:type="pct"/>
            <w:vAlign w:val="center"/>
          </w:tcPr>
          <w:p w14:paraId="0371098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79" w:type="pct"/>
            <w:vAlign w:val="center"/>
          </w:tcPr>
          <w:p w14:paraId="228751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3C4573A5" w14:textId="77777777" w:rsidR="00EA02B3" w:rsidRDefault="00EA02B3">
            <w:pPr>
              <w:pStyle w:val="Compact"/>
              <w:widowControl w:val="0"/>
              <w:spacing w:before="0" w:after="0"/>
              <w:jc w:val="center"/>
              <w:rPr>
                <w:rFonts w:ascii="Times New Roman" w:eastAsia="宋体" w:hAnsi="Times New Roman"/>
                <w:sz w:val="21"/>
                <w:szCs w:val="21"/>
              </w:rPr>
            </w:pPr>
          </w:p>
        </w:tc>
        <w:tc>
          <w:tcPr>
            <w:tcW w:w="779" w:type="pct"/>
            <w:vAlign w:val="center"/>
          </w:tcPr>
          <w:p w14:paraId="4F7267E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药物名称</w:t>
            </w:r>
          </w:p>
        </w:tc>
      </w:tr>
      <w:tr w:rsidR="00EA02B3" w14:paraId="5097B2D3" w14:textId="77777777" w:rsidTr="00EA02B3">
        <w:trPr>
          <w:trHeight w:val="454"/>
        </w:trPr>
        <w:tc>
          <w:tcPr>
            <w:tcW w:w="1168" w:type="pct"/>
            <w:vAlign w:val="center"/>
          </w:tcPr>
          <w:p w14:paraId="28FDDEC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drug_code</w:t>
            </w:r>
          </w:p>
        </w:tc>
        <w:tc>
          <w:tcPr>
            <w:tcW w:w="1025" w:type="pct"/>
            <w:vAlign w:val="center"/>
          </w:tcPr>
          <w:p w14:paraId="2E5814F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625" w:type="pct"/>
            <w:vAlign w:val="center"/>
          </w:tcPr>
          <w:p w14:paraId="042A1D8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779" w:type="pct"/>
            <w:vAlign w:val="center"/>
          </w:tcPr>
          <w:p w14:paraId="5EBC9CC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04D7C0D0" w14:textId="77777777" w:rsidR="00EA02B3" w:rsidRDefault="00EA02B3">
            <w:pPr>
              <w:pStyle w:val="Compact"/>
              <w:widowControl w:val="0"/>
              <w:spacing w:before="0" w:after="0"/>
              <w:jc w:val="center"/>
              <w:rPr>
                <w:rFonts w:ascii="Times New Roman" w:eastAsia="宋体" w:hAnsi="Times New Roman"/>
                <w:sz w:val="21"/>
                <w:szCs w:val="21"/>
              </w:rPr>
            </w:pPr>
          </w:p>
        </w:tc>
        <w:tc>
          <w:tcPr>
            <w:tcW w:w="779" w:type="pct"/>
            <w:vAlign w:val="center"/>
          </w:tcPr>
          <w:p w14:paraId="640C8D5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药物编码</w:t>
            </w:r>
          </w:p>
        </w:tc>
      </w:tr>
      <w:tr w:rsidR="00EA02B3" w14:paraId="0B01616E" w14:textId="77777777" w:rsidTr="00EA02B3">
        <w:trPr>
          <w:trHeight w:val="454"/>
        </w:trPr>
        <w:tc>
          <w:tcPr>
            <w:tcW w:w="1168" w:type="pct"/>
            <w:vAlign w:val="center"/>
          </w:tcPr>
          <w:p w14:paraId="66B42F8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specification</w:t>
            </w:r>
          </w:p>
        </w:tc>
        <w:tc>
          <w:tcPr>
            <w:tcW w:w="1025" w:type="pct"/>
            <w:vAlign w:val="center"/>
          </w:tcPr>
          <w:p w14:paraId="299036F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varchar(100)</w:t>
            </w:r>
          </w:p>
        </w:tc>
        <w:tc>
          <w:tcPr>
            <w:tcW w:w="625" w:type="pct"/>
            <w:vAlign w:val="center"/>
          </w:tcPr>
          <w:p w14:paraId="1C98A0C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vAlign w:val="center"/>
          </w:tcPr>
          <w:p w14:paraId="265CDB5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53578BC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vAlign w:val="center"/>
          </w:tcPr>
          <w:p w14:paraId="6099E55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规格</w:t>
            </w:r>
          </w:p>
        </w:tc>
      </w:tr>
      <w:tr w:rsidR="00EA02B3" w14:paraId="465EDF07" w14:textId="77777777" w:rsidTr="00EA02B3">
        <w:trPr>
          <w:trHeight w:val="454"/>
        </w:trPr>
        <w:tc>
          <w:tcPr>
            <w:tcW w:w="1168" w:type="pct"/>
            <w:vAlign w:val="center"/>
          </w:tcPr>
          <w:p w14:paraId="4F036C5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manufacturer</w:t>
            </w:r>
          </w:p>
        </w:tc>
        <w:tc>
          <w:tcPr>
            <w:tcW w:w="1025" w:type="pct"/>
            <w:vAlign w:val="center"/>
          </w:tcPr>
          <w:p w14:paraId="5160F67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varchar(200)</w:t>
            </w:r>
          </w:p>
        </w:tc>
        <w:tc>
          <w:tcPr>
            <w:tcW w:w="625" w:type="pct"/>
            <w:vAlign w:val="center"/>
          </w:tcPr>
          <w:p w14:paraId="0FDCF6E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vAlign w:val="center"/>
          </w:tcPr>
          <w:p w14:paraId="2AF9899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42200EC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vAlign w:val="center"/>
          </w:tcPr>
          <w:p w14:paraId="62E355C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生产厂家</w:t>
            </w:r>
          </w:p>
        </w:tc>
      </w:tr>
      <w:tr w:rsidR="00EA02B3" w14:paraId="4A2C8C26" w14:textId="77777777" w:rsidTr="00EA02B3">
        <w:trPr>
          <w:trHeight w:val="454"/>
        </w:trPr>
        <w:tc>
          <w:tcPr>
            <w:tcW w:w="1168" w:type="pct"/>
            <w:vAlign w:val="center"/>
          </w:tcPr>
          <w:p w14:paraId="409EF5A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price</w:t>
            </w:r>
          </w:p>
        </w:tc>
        <w:tc>
          <w:tcPr>
            <w:tcW w:w="1025" w:type="pct"/>
            <w:vAlign w:val="center"/>
          </w:tcPr>
          <w:p w14:paraId="2D43911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decimal(10,2)</w:t>
            </w:r>
          </w:p>
        </w:tc>
        <w:tc>
          <w:tcPr>
            <w:tcW w:w="625" w:type="pct"/>
            <w:vAlign w:val="center"/>
          </w:tcPr>
          <w:p w14:paraId="1420FAE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vAlign w:val="center"/>
          </w:tcPr>
          <w:p w14:paraId="5045BBC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1E413E3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vAlign w:val="center"/>
          </w:tcPr>
          <w:p w14:paraId="47FCD96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价格</w:t>
            </w:r>
          </w:p>
        </w:tc>
      </w:tr>
      <w:tr w:rsidR="00EA02B3" w14:paraId="3BDC2088" w14:textId="77777777" w:rsidTr="00EA02B3">
        <w:trPr>
          <w:trHeight w:val="454"/>
        </w:trPr>
        <w:tc>
          <w:tcPr>
            <w:tcW w:w="1168" w:type="pct"/>
            <w:vAlign w:val="center"/>
          </w:tcPr>
          <w:p w14:paraId="2A0957D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description</w:t>
            </w:r>
          </w:p>
        </w:tc>
        <w:tc>
          <w:tcPr>
            <w:tcW w:w="1025" w:type="pct"/>
            <w:vAlign w:val="center"/>
          </w:tcPr>
          <w:p w14:paraId="437B71E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625" w:type="pct"/>
            <w:vAlign w:val="center"/>
          </w:tcPr>
          <w:p w14:paraId="71CD777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vAlign w:val="center"/>
          </w:tcPr>
          <w:p w14:paraId="726E0F0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0343CCA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vAlign w:val="center"/>
          </w:tcPr>
          <w:p w14:paraId="5B0DCF7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药物描述</w:t>
            </w:r>
          </w:p>
        </w:tc>
      </w:tr>
      <w:tr w:rsidR="00EA02B3" w14:paraId="1690B1AB" w14:textId="77777777" w:rsidTr="00EA02B3">
        <w:trPr>
          <w:trHeight w:val="454"/>
        </w:trPr>
        <w:tc>
          <w:tcPr>
            <w:tcW w:w="1168" w:type="pct"/>
            <w:vAlign w:val="center"/>
          </w:tcPr>
          <w:p w14:paraId="06D8E3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usage_method</w:t>
            </w:r>
          </w:p>
        </w:tc>
        <w:tc>
          <w:tcPr>
            <w:tcW w:w="1025" w:type="pct"/>
            <w:vAlign w:val="center"/>
          </w:tcPr>
          <w:p w14:paraId="499363B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625" w:type="pct"/>
            <w:vAlign w:val="center"/>
          </w:tcPr>
          <w:p w14:paraId="366576A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vAlign w:val="center"/>
          </w:tcPr>
          <w:p w14:paraId="6D85418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vAlign w:val="center"/>
          </w:tcPr>
          <w:p w14:paraId="2C2FAA9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vAlign w:val="center"/>
          </w:tcPr>
          <w:p w14:paraId="3BB1297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用法用量</w:t>
            </w:r>
          </w:p>
        </w:tc>
      </w:tr>
      <w:tr w:rsidR="00EA02B3" w14:paraId="0DADB183" w14:textId="77777777" w:rsidTr="00EA02B3">
        <w:trPr>
          <w:trHeight w:val="454"/>
        </w:trPr>
        <w:tc>
          <w:tcPr>
            <w:tcW w:w="1168" w:type="pct"/>
            <w:tcBorders>
              <w:bottom w:val="single" w:sz="4" w:space="0" w:color="auto"/>
            </w:tcBorders>
            <w:vAlign w:val="center"/>
          </w:tcPr>
          <w:p w14:paraId="47FCB52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contraindication</w:t>
            </w:r>
          </w:p>
        </w:tc>
        <w:tc>
          <w:tcPr>
            <w:tcW w:w="1025" w:type="pct"/>
            <w:tcBorders>
              <w:bottom w:val="single" w:sz="4" w:space="0" w:color="auto"/>
            </w:tcBorders>
            <w:vAlign w:val="center"/>
          </w:tcPr>
          <w:p w14:paraId="44BD7BD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625" w:type="pct"/>
            <w:tcBorders>
              <w:bottom w:val="single" w:sz="4" w:space="0" w:color="auto"/>
            </w:tcBorders>
            <w:vAlign w:val="center"/>
          </w:tcPr>
          <w:p w14:paraId="3443F00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779" w:type="pct"/>
            <w:tcBorders>
              <w:bottom w:val="single" w:sz="4" w:space="0" w:color="auto"/>
            </w:tcBorders>
            <w:vAlign w:val="center"/>
          </w:tcPr>
          <w:p w14:paraId="2D5CBE2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24" w:type="pct"/>
            <w:tcBorders>
              <w:bottom w:val="single" w:sz="4" w:space="0" w:color="auto"/>
            </w:tcBorders>
            <w:vAlign w:val="center"/>
          </w:tcPr>
          <w:p w14:paraId="59F77DB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779" w:type="pct"/>
            <w:tcBorders>
              <w:bottom w:val="single" w:sz="4" w:space="0" w:color="auto"/>
            </w:tcBorders>
            <w:vAlign w:val="center"/>
          </w:tcPr>
          <w:p w14:paraId="069E9B0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禁忌症</w:t>
            </w:r>
          </w:p>
        </w:tc>
      </w:tr>
    </w:tbl>
    <w:p w14:paraId="5B7FA5E3" w14:textId="77777777" w:rsidR="00EA02B3" w:rsidRDefault="00EA02B3"/>
    <w:p w14:paraId="4B0BD140" w14:textId="77777777" w:rsidR="00EA02B3" w:rsidRDefault="00000000">
      <w:pPr>
        <w:pStyle w:val="41"/>
      </w:pPr>
      <w:r>
        <w:rPr>
          <w:rFonts w:hint="eastAsia"/>
        </w:rPr>
        <w:t>健康文章表（</w:t>
      </w:r>
      <w:r>
        <w:rPr>
          <w:rFonts w:hint="eastAsia"/>
        </w:rPr>
        <w:t>trt_health_article</w:t>
      </w:r>
      <w:r>
        <w:rPr>
          <w:rFonts w:hint="eastAsia"/>
        </w:rPr>
        <w:t>）</w:t>
      </w:r>
    </w:p>
    <w:p w14:paraId="1F6771A6" w14:textId="77777777" w:rsidR="00EA02B3" w:rsidRDefault="00000000">
      <w:pPr>
        <w:ind w:firstLineChars="200" w:firstLine="480"/>
      </w:pPr>
      <w:r>
        <w:t>健康文章表存储系统中所有健康教育和医学资讯的文章内容。该表主要用于健康知识推广、用户健康教育和平台内容运营。表中包含文章的标题、分类、内容、作者等基本信息，以及浏览量、点赞数等统计数据，为用户提供优质的健康知识内容，同时也作为平台内容质量和用户偏好分析的数据基础。</w:t>
      </w:r>
    </w:p>
    <w:p w14:paraId="5E7FA846" w14:textId="77777777" w:rsidR="00EA02B3" w:rsidRDefault="00000000">
      <w:pPr>
        <w:ind w:firstLineChars="200" w:firstLine="480"/>
      </w:pPr>
      <w:r>
        <w:rPr>
          <w:rFonts w:hint="eastAsia"/>
        </w:rPr>
        <w:t>文章</w:t>
      </w:r>
      <w:r>
        <w:t>信息表及字段说明</w:t>
      </w:r>
      <w:r>
        <w:rPr>
          <w:rFonts w:hint="eastAsia"/>
        </w:rPr>
        <w:t>如表</w:t>
      </w:r>
      <w:r>
        <w:rPr>
          <w:rFonts w:hint="eastAsia"/>
        </w:rPr>
        <w:t>5.8</w:t>
      </w:r>
      <w:r>
        <w:rPr>
          <w:rFonts w:hint="eastAsia"/>
        </w:rPr>
        <w:t>所示。</w:t>
      </w:r>
    </w:p>
    <w:p w14:paraId="62675D65" w14:textId="77777777" w:rsidR="00EA02B3" w:rsidRDefault="00EA02B3">
      <w:pPr>
        <w:ind w:firstLineChars="200" w:firstLine="480"/>
      </w:pPr>
    </w:p>
    <w:p w14:paraId="3276CEF9" w14:textId="77777777" w:rsidR="00EA02B3" w:rsidRDefault="00EA02B3">
      <w:pPr>
        <w:pStyle w:val="affffd"/>
        <w:rPr>
          <w:rFonts w:hint="eastAsia"/>
        </w:rPr>
      </w:pPr>
    </w:p>
    <w:p w14:paraId="12EEF3C9" w14:textId="77777777" w:rsidR="00EA02B3" w:rsidRDefault="00000000">
      <w:pPr>
        <w:pStyle w:val="ad"/>
        <w:keepNext/>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t>8</w:t>
      </w:r>
      <w:r>
        <w:fldChar w:fldCharType="end"/>
      </w:r>
      <w:r>
        <w:rPr>
          <w:rFonts w:hint="eastAsia"/>
        </w:rPr>
        <w:t>健康文章信息表</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1930"/>
        <w:gridCol w:w="1522"/>
        <w:gridCol w:w="989"/>
        <w:gridCol w:w="1235"/>
        <w:gridCol w:w="1605"/>
        <w:gridCol w:w="1789"/>
      </w:tblGrid>
      <w:tr w:rsidR="00EA02B3" w14:paraId="13F6D86D"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1064" w:type="pct"/>
            <w:tcBorders>
              <w:top w:val="single" w:sz="12" w:space="0" w:color="auto"/>
              <w:bottom w:val="single" w:sz="8" w:space="0" w:color="auto"/>
            </w:tcBorders>
            <w:vAlign w:val="center"/>
          </w:tcPr>
          <w:p w14:paraId="740B2AE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列名</w:t>
            </w:r>
          </w:p>
        </w:tc>
        <w:tc>
          <w:tcPr>
            <w:tcW w:w="839" w:type="pct"/>
            <w:tcBorders>
              <w:top w:val="single" w:sz="12" w:space="0" w:color="auto"/>
              <w:bottom w:val="single" w:sz="8" w:space="0" w:color="auto"/>
            </w:tcBorders>
            <w:vAlign w:val="center"/>
          </w:tcPr>
          <w:p w14:paraId="6B78D0C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数据类型</w:t>
            </w:r>
          </w:p>
        </w:tc>
        <w:tc>
          <w:tcPr>
            <w:tcW w:w="545" w:type="pct"/>
            <w:tcBorders>
              <w:top w:val="single" w:sz="12" w:space="0" w:color="auto"/>
              <w:bottom w:val="single" w:sz="8" w:space="0" w:color="auto"/>
            </w:tcBorders>
            <w:vAlign w:val="center"/>
          </w:tcPr>
          <w:p w14:paraId="14EF4B6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允许空</w:t>
            </w:r>
          </w:p>
        </w:tc>
        <w:tc>
          <w:tcPr>
            <w:tcW w:w="681" w:type="pct"/>
            <w:tcBorders>
              <w:top w:val="single" w:sz="12" w:space="0" w:color="auto"/>
              <w:bottom w:val="single" w:sz="8" w:space="0" w:color="auto"/>
            </w:tcBorders>
            <w:vAlign w:val="center"/>
          </w:tcPr>
          <w:p w14:paraId="3B2B61F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是否主键</w:t>
            </w:r>
          </w:p>
        </w:tc>
        <w:tc>
          <w:tcPr>
            <w:tcW w:w="885" w:type="pct"/>
            <w:tcBorders>
              <w:top w:val="single" w:sz="12" w:space="0" w:color="auto"/>
              <w:bottom w:val="single" w:sz="8" w:space="0" w:color="auto"/>
            </w:tcBorders>
            <w:vAlign w:val="center"/>
          </w:tcPr>
          <w:p w14:paraId="0A5919A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默认值</w:t>
            </w:r>
          </w:p>
        </w:tc>
        <w:tc>
          <w:tcPr>
            <w:tcW w:w="986" w:type="pct"/>
            <w:tcBorders>
              <w:top w:val="single" w:sz="12" w:space="0" w:color="auto"/>
              <w:bottom w:val="single" w:sz="8" w:space="0" w:color="auto"/>
            </w:tcBorders>
            <w:vAlign w:val="center"/>
          </w:tcPr>
          <w:p w14:paraId="1739802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字段说明</w:t>
            </w:r>
          </w:p>
        </w:tc>
      </w:tr>
      <w:tr w:rsidR="00EA02B3" w14:paraId="6A61862C" w14:textId="77777777" w:rsidTr="00EA02B3">
        <w:trPr>
          <w:trHeight w:val="454"/>
        </w:trPr>
        <w:tc>
          <w:tcPr>
            <w:tcW w:w="1064" w:type="pct"/>
            <w:tcBorders>
              <w:top w:val="single" w:sz="8" w:space="0" w:color="auto"/>
            </w:tcBorders>
            <w:vAlign w:val="center"/>
          </w:tcPr>
          <w:p w14:paraId="7FD9892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id</w:t>
            </w:r>
          </w:p>
        </w:tc>
        <w:tc>
          <w:tcPr>
            <w:tcW w:w="839" w:type="pct"/>
            <w:tcBorders>
              <w:top w:val="single" w:sz="8" w:space="0" w:color="auto"/>
            </w:tcBorders>
            <w:vAlign w:val="center"/>
          </w:tcPr>
          <w:p w14:paraId="576FF99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bigint</w:t>
            </w:r>
          </w:p>
        </w:tc>
        <w:tc>
          <w:tcPr>
            <w:tcW w:w="545" w:type="pct"/>
            <w:tcBorders>
              <w:top w:val="single" w:sz="8" w:space="0" w:color="auto"/>
            </w:tcBorders>
            <w:vAlign w:val="center"/>
          </w:tcPr>
          <w:p w14:paraId="7DC7982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81" w:type="pct"/>
            <w:tcBorders>
              <w:top w:val="single" w:sz="8" w:space="0" w:color="auto"/>
            </w:tcBorders>
            <w:vAlign w:val="center"/>
          </w:tcPr>
          <w:p w14:paraId="6D242E9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885" w:type="pct"/>
            <w:tcBorders>
              <w:top w:val="single" w:sz="8" w:space="0" w:color="auto"/>
            </w:tcBorders>
            <w:vAlign w:val="center"/>
          </w:tcPr>
          <w:p w14:paraId="201D03FF"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986" w:type="pct"/>
            <w:tcBorders>
              <w:top w:val="single" w:sz="8" w:space="0" w:color="auto"/>
            </w:tcBorders>
            <w:vAlign w:val="center"/>
          </w:tcPr>
          <w:p w14:paraId="142F01B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主键</w:t>
            </w:r>
          </w:p>
        </w:tc>
      </w:tr>
      <w:tr w:rsidR="00EA02B3" w14:paraId="7189FDEA" w14:textId="77777777" w:rsidTr="00EA02B3">
        <w:trPr>
          <w:trHeight w:val="454"/>
        </w:trPr>
        <w:tc>
          <w:tcPr>
            <w:tcW w:w="1064" w:type="pct"/>
            <w:vAlign w:val="center"/>
          </w:tcPr>
          <w:p w14:paraId="3A6524C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title</w:t>
            </w:r>
          </w:p>
        </w:tc>
        <w:tc>
          <w:tcPr>
            <w:tcW w:w="839" w:type="pct"/>
            <w:vAlign w:val="center"/>
          </w:tcPr>
          <w:p w14:paraId="55406AC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varchar(200)</w:t>
            </w:r>
          </w:p>
        </w:tc>
        <w:tc>
          <w:tcPr>
            <w:tcW w:w="545" w:type="pct"/>
            <w:vAlign w:val="center"/>
          </w:tcPr>
          <w:p w14:paraId="234D9D5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81" w:type="pct"/>
            <w:vAlign w:val="center"/>
          </w:tcPr>
          <w:p w14:paraId="7399601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5E08B550"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986" w:type="pct"/>
            <w:vAlign w:val="center"/>
          </w:tcPr>
          <w:p w14:paraId="0F209F3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文章标题</w:t>
            </w:r>
          </w:p>
        </w:tc>
      </w:tr>
      <w:tr w:rsidR="00EA02B3" w14:paraId="55FA6FCB" w14:textId="77777777" w:rsidTr="00EA02B3">
        <w:trPr>
          <w:trHeight w:val="454"/>
        </w:trPr>
        <w:tc>
          <w:tcPr>
            <w:tcW w:w="1064" w:type="pct"/>
            <w:vAlign w:val="center"/>
          </w:tcPr>
          <w:p w14:paraId="55DEE587"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category</w:t>
            </w:r>
          </w:p>
        </w:tc>
        <w:tc>
          <w:tcPr>
            <w:tcW w:w="839" w:type="pct"/>
            <w:vAlign w:val="center"/>
          </w:tcPr>
          <w:p w14:paraId="63185F0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varchar(50)</w:t>
            </w:r>
          </w:p>
        </w:tc>
        <w:tc>
          <w:tcPr>
            <w:tcW w:w="545" w:type="pct"/>
            <w:vAlign w:val="center"/>
          </w:tcPr>
          <w:p w14:paraId="3903955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81" w:type="pct"/>
            <w:vAlign w:val="center"/>
          </w:tcPr>
          <w:p w14:paraId="5984409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41AE6D25"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986" w:type="pct"/>
            <w:vAlign w:val="center"/>
          </w:tcPr>
          <w:p w14:paraId="5B9DF63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文章分类</w:t>
            </w:r>
          </w:p>
        </w:tc>
      </w:tr>
      <w:tr w:rsidR="00EA02B3" w14:paraId="32CB7D8B" w14:textId="77777777" w:rsidTr="00EA02B3">
        <w:trPr>
          <w:trHeight w:val="454"/>
        </w:trPr>
        <w:tc>
          <w:tcPr>
            <w:tcW w:w="1064" w:type="pct"/>
            <w:vAlign w:val="center"/>
          </w:tcPr>
          <w:p w14:paraId="039FAF3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cover_image</w:t>
            </w:r>
          </w:p>
        </w:tc>
        <w:tc>
          <w:tcPr>
            <w:tcW w:w="839" w:type="pct"/>
            <w:vAlign w:val="center"/>
          </w:tcPr>
          <w:p w14:paraId="20119D1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varchar(255)</w:t>
            </w:r>
          </w:p>
        </w:tc>
        <w:tc>
          <w:tcPr>
            <w:tcW w:w="545" w:type="pct"/>
            <w:vAlign w:val="center"/>
          </w:tcPr>
          <w:p w14:paraId="5EC503A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472903C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0B824C9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86" w:type="pct"/>
            <w:vAlign w:val="center"/>
          </w:tcPr>
          <w:p w14:paraId="20C14D9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封面图片</w:t>
            </w:r>
            <w:r>
              <w:rPr>
                <w:rFonts w:ascii="Times New Roman" w:eastAsia="宋体" w:hAnsi="Times New Roman"/>
                <w:sz w:val="21"/>
                <w:szCs w:val="21"/>
              </w:rPr>
              <w:t>URL</w:t>
            </w:r>
          </w:p>
        </w:tc>
      </w:tr>
      <w:tr w:rsidR="00EA02B3" w14:paraId="2680342E" w14:textId="77777777" w:rsidTr="00EA02B3">
        <w:trPr>
          <w:trHeight w:val="454"/>
        </w:trPr>
        <w:tc>
          <w:tcPr>
            <w:tcW w:w="1064" w:type="pct"/>
            <w:vAlign w:val="center"/>
          </w:tcPr>
          <w:p w14:paraId="439BFA7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summary</w:t>
            </w:r>
          </w:p>
        </w:tc>
        <w:tc>
          <w:tcPr>
            <w:tcW w:w="839" w:type="pct"/>
            <w:vAlign w:val="center"/>
          </w:tcPr>
          <w:p w14:paraId="51E561B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545" w:type="pct"/>
            <w:vAlign w:val="center"/>
          </w:tcPr>
          <w:p w14:paraId="67E21D7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6892423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4E0310D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86" w:type="pct"/>
            <w:vAlign w:val="center"/>
          </w:tcPr>
          <w:p w14:paraId="66AA18A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文章摘要</w:t>
            </w:r>
          </w:p>
        </w:tc>
      </w:tr>
      <w:tr w:rsidR="00EA02B3" w14:paraId="298F5630" w14:textId="77777777" w:rsidTr="00EA02B3">
        <w:trPr>
          <w:trHeight w:val="454"/>
        </w:trPr>
        <w:tc>
          <w:tcPr>
            <w:tcW w:w="1064" w:type="pct"/>
            <w:vAlign w:val="center"/>
          </w:tcPr>
          <w:p w14:paraId="1F5E921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content</w:t>
            </w:r>
          </w:p>
        </w:tc>
        <w:tc>
          <w:tcPr>
            <w:tcW w:w="839" w:type="pct"/>
            <w:vAlign w:val="center"/>
          </w:tcPr>
          <w:p w14:paraId="0A16695A"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text</w:t>
            </w:r>
          </w:p>
        </w:tc>
        <w:tc>
          <w:tcPr>
            <w:tcW w:w="545" w:type="pct"/>
            <w:vAlign w:val="center"/>
          </w:tcPr>
          <w:p w14:paraId="18D446A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681" w:type="pct"/>
            <w:vAlign w:val="center"/>
          </w:tcPr>
          <w:p w14:paraId="22A6A3B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6DE4A9A1" w14:textId="77777777" w:rsidR="00EA02B3" w:rsidRDefault="00EA02B3">
            <w:pPr>
              <w:pStyle w:val="Compact"/>
              <w:keepNext/>
              <w:keepLines/>
              <w:widowControl w:val="0"/>
              <w:spacing w:before="0" w:after="0"/>
              <w:jc w:val="center"/>
              <w:rPr>
                <w:rFonts w:ascii="Times New Roman" w:eastAsia="宋体" w:hAnsi="Times New Roman"/>
                <w:sz w:val="21"/>
                <w:szCs w:val="21"/>
              </w:rPr>
            </w:pPr>
          </w:p>
        </w:tc>
        <w:tc>
          <w:tcPr>
            <w:tcW w:w="986" w:type="pct"/>
            <w:vAlign w:val="center"/>
          </w:tcPr>
          <w:p w14:paraId="784C7E1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文章内容</w:t>
            </w:r>
          </w:p>
        </w:tc>
      </w:tr>
      <w:tr w:rsidR="00EA02B3" w14:paraId="12504FE7" w14:textId="77777777" w:rsidTr="00EA02B3">
        <w:trPr>
          <w:trHeight w:val="454"/>
        </w:trPr>
        <w:tc>
          <w:tcPr>
            <w:tcW w:w="1064" w:type="pct"/>
            <w:vAlign w:val="center"/>
          </w:tcPr>
          <w:p w14:paraId="7AEA2AB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author</w:t>
            </w:r>
          </w:p>
        </w:tc>
        <w:tc>
          <w:tcPr>
            <w:tcW w:w="839" w:type="pct"/>
            <w:vAlign w:val="center"/>
          </w:tcPr>
          <w:p w14:paraId="04752F3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varchar(100)</w:t>
            </w:r>
          </w:p>
        </w:tc>
        <w:tc>
          <w:tcPr>
            <w:tcW w:w="545" w:type="pct"/>
            <w:vAlign w:val="center"/>
          </w:tcPr>
          <w:p w14:paraId="1EA1BD62"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3DEB0F0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7DAB47E4"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NULL</w:t>
            </w:r>
          </w:p>
        </w:tc>
        <w:tc>
          <w:tcPr>
            <w:tcW w:w="986" w:type="pct"/>
            <w:vAlign w:val="center"/>
          </w:tcPr>
          <w:p w14:paraId="2EF1EE5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作者</w:t>
            </w:r>
          </w:p>
        </w:tc>
      </w:tr>
      <w:tr w:rsidR="00EA02B3" w14:paraId="4F34CA47" w14:textId="77777777" w:rsidTr="00EA02B3">
        <w:trPr>
          <w:trHeight w:val="454"/>
        </w:trPr>
        <w:tc>
          <w:tcPr>
            <w:tcW w:w="1064" w:type="pct"/>
            <w:vAlign w:val="center"/>
          </w:tcPr>
          <w:p w14:paraId="2E16066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view_count</w:t>
            </w:r>
          </w:p>
        </w:tc>
        <w:tc>
          <w:tcPr>
            <w:tcW w:w="839" w:type="pct"/>
            <w:vAlign w:val="center"/>
          </w:tcPr>
          <w:p w14:paraId="1E0104E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int</w:t>
            </w:r>
          </w:p>
        </w:tc>
        <w:tc>
          <w:tcPr>
            <w:tcW w:w="545" w:type="pct"/>
            <w:vAlign w:val="center"/>
          </w:tcPr>
          <w:p w14:paraId="2824BC3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2455AF0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06293F1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0</w:t>
            </w:r>
          </w:p>
        </w:tc>
        <w:tc>
          <w:tcPr>
            <w:tcW w:w="986" w:type="pct"/>
            <w:vAlign w:val="center"/>
          </w:tcPr>
          <w:p w14:paraId="776740FB"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浏览次数</w:t>
            </w:r>
          </w:p>
        </w:tc>
      </w:tr>
      <w:tr w:rsidR="00EA02B3" w14:paraId="74ED1C6F" w14:textId="77777777" w:rsidTr="00EA02B3">
        <w:trPr>
          <w:trHeight w:val="454"/>
        </w:trPr>
        <w:tc>
          <w:tcPr>
            <w:tcW w:w="1064" w:type="pct"/>
            <w:vAlign w:val="center"/>
          </w:tcPr>
          <w:p w14:paraId="3740F19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like_count</w:t>
            </w:r>
          </w:p>
        </w:tc>
        <w:tc>
          <w:tcPr>
            <w:tcW w:w="839" w:type="pct"/>
            <w:vAlign w:val="center"/>
          </w:tcPr>
          <w:p w14:paraId="5181FC7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int</w:t>
            </w:r>
          </w:p>
        </w:tc>
        <w:tc>
          <w:tcPr>
            <w:tcW w:w="545" w:type="pct"/>
            <w:vAlign w:val="center"/>
          </w:tcPr>
          <w:p w14:paraId="02C002D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1B395A6E"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024EF88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0</w:t>
            </w:r>
          </w:p>
        </w:tc>
        <w:tc>
          <w:tcPr>
            <w:tcW w:w="986" w:type="pct"/>
            <w:vAlign w:val="center"/>
          </w:tcPr>
          <w:p w14:paraId="2AA0C688"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点赞次数</w:t>
            </w:r>
          </w:p>
        </w:tc>
      </w:tr>
      <w:tr w:rsidR="00EA02B3" w14:paraId="5ED57407" w14:textId="77777777" w:rsidTr="00EA02B3">
        <w:trPr>
          <w:trHeight w:val="454"/>
        </w:trPr>
        <w:tc>
          <w:tcPr>
            <w:tcW w:w="1064" w:type="pct"/>
            <w:vAlign w:val="center"/>
          </w:tcPr>
          <w:p w14:paraId="4768B4AD"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is_recommended</w:t>
            </w:r>
          </w:p>
        </w:tc>
        <w:tc>
          <w:tcPr>
            <w:tcW w:w="839" w:type="pct"/>
            <w:vAlign w:val="center"/>
          </w:tcPr>
          <w:p w14:paraId="16E82F7C"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tinyint(1)</w:t>
            </w:r>
          </w:p>
        </w:tc>
        <w:tc>
          <w:tcPr>
            <w:tcW w:w="545" w:type="pct"/>
            <w:vAlign w:val="center"/>
          </w:tcPr>
          <w:p w14:paraId="64726B55"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148C7A1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6C339E03"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0</w:t>
            </w:r>
          </w:p>
        </w:tc>
        <w:tc>
          <w:tcPr>
            <w:tcW w:w="986" w:type="pct"/>
            <w:vAlign w:val="center"/>
          </w:tcPr>
          <w:p w14:paraId="1341D00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是否推荐</w:t>
            </w:r>
          </w:p>
        </w:tc>
      </w:tr>
      <w:tr w:rsidR="00EA02B3" w14:paraId="26357C7A" w14:textId="77777777" w:rsidTr="00EA02B3">
        <w:trPr>
          <w:trHeight w:val="454"/>
        </w:trPr>
        <w:tc>
          <w:tcPr>
            <w:tcW w:w="1064" w:type="pct"/>
            <w:vAlign w:val="center"/>
          </w:tcPr>
          <w:p w14:paraId="3DD11D30"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status</w:t>
            </w:r>
          </w:p>
        </w:tc>
        <w:tc>
          <w:tcPr>
            <w:tcW w:w="839" w:type="pct"/>
            <w:vAlign w:val="center"/>
          </w:tcPr>
          <w:p w14:paraId="1A59A2D1"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varchar(20)</w:t>
            </w:r>
          </w:p>
        </w:tc>
        <w:tc>
          <w:tcPr>
            <w:tcW w:w="545" w:type="pct"/>
            <w:vAlign w:val="center"/>
          </w:tcPr>
          <w:p w14:paraId="7BC7E05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是</w:t>
            </w:r>
          </w:p>
        </w:tc>
        <w:tc>
          <w:tcPr>
            <w:tcW w:w="681" w:type="pct"/>
            <w:vAlign w:val="center"/>
          </w:tcPr>
          <w:p w14:paraId="3DF7A269"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否</w:t>
            </w:r>
          </w:p>
        </w:tc>
        <w:tc>
          <w:tcPr>
            <w:tcW w:w="885" w:type="pct"/>
            <w:vAlign w:val="center"/>
          </w:tcPr>
          <w:p w14:paraId="601E6066"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PUBLISHED</w:t>
            </w:r>
          </w:p>
        </w:tc>
        <w:tc>
          <w:tcPr>
            <w:tcW w:w="986" w:type="pct"/>
            <w:vAlign w:val="center"/>
          </w:tcPr>
          <w:p w14:paraId="0865031F" w14:textId="77777777" w:rsidR="00EA02B3" w:rsidRDefault="00000000">
            <w:pPr>
              <w:pStyle w:val="Compact"/>
              <w:keepNext/>
              <w:keepLines/>
              <w:widowControl w:val="0"/>
              <w:spacing w:before="0" w:after="0"/>
              <w:jc w:val="center"/>
              <w:rPr>
                <w:rFonts w:ascii="Times New Roman" w:eastAsia="宋体" w:hAnsi="Times New Roman"/>
                <w:sz w:val="21"/>
                <w:szCs w:val="21"/>
              </w:rPr>
            </w:pPr>
            <w:r>
              <w:rPr>
                <w:rFonts w:ascii="Times New Roman" w:eastAsia="宋体" w:hAnsi="Times New Roman"/>
                <w:sz w:val="21"/>
                <w:szCs w:val="21"/>
              </w:rPr>
              <w:t>状态</w:t>
            </w:r>
          </w:p>
        </w:tc>
      </w:tr>
    </w:tbl>
    <w:p w14:paraId="6CF52158" w14:textId="77777777" w:rsidR="00EA02B3" w:rsidRDefault="00EA02B3"/>
    <w:p w14:paraId="130D22AF" w14:textId="77777777" w:rsidR="00EA02B3" w:rsidRDefault="00000000">
      <w:pPr>
        <w:pStyle w:val="21"/>
      </w:pPr>
      <w:bookmarkStart w:id="72" w:name="_Toc199510607"/>
      <w:r>
        <w:rPr>
          <w:rFonts w:hint="eastAsia"/>
        </w:rPr>
        <w:t>数据备份与缓存</w:t>
      </w:r>
      <w:bookmarkEnd w:id="72"/>
    </w:p>
    <w:p w14:paraId="79F854D5" w14:textId="77777777" w:rsidR="00EA02B3" w:rsidRDefault="00000000">
      <w:pPr>
        <w:pStyle w:val="31"/>
      </w:pPr>
      <w:bookmarkStart w:id="73" w:name="_Toc199510608"/>
      <w:r>
        <w:t>数据备份机制</w:t>
      </w:r>
      <w:bookmarkEnd w:id="73"/>
    </w:p>
    <w:p w14:paraId="46DB7799" w14:textId="77777777" w:rsidR="00EA02B3" w:rsidRDefault="00000000">
      <w:pPr>
        <w:pStyle w:val="afffff3"/>
        <w:numPr>
          <w:ilvl w:val="0"/>
          <w:numId w:val="18"/>
        </w:numPr>
        <w:ind w:firstLineChars="0"/>
      </w:pPr>
      <w:r>
        <w:rPr>
          <w:b/>
          <w:bCs/>
        </w:rPr>
        <w:t>定期备份</w:t>
      </w:r>
      <w:r>
        <w:t>：每天执行</w:t>
      </w:r>
      <w:r>
        <w:t xml:space="preserve"> MySQL </w:t>
      </w:r>
      <w:r>
        <w:t>全量备份，并每</w:t>
      </w:r>
      <w:r>
        <w:t xml:space="preserve"> 4 </w:t>
      </w:r>
      <w:r>
        <w:t>小时进行增量备份。</w:t>
      </w:r>
    </w:p>
    <w:p w14:paraId="6C880B1C" w14:textId="77777777" w:rsidR="00EA02B3" w:rsidRDefault="00000000">
      <w:pPr>
        <w:pStyle w:val="afffff3"/>
        <w:numPr>
          <w:ilvl w:val="0"/>
          <w:numId w:val="18"/>
        </w:numPr>
        <w:ind w:firstLineChars="0"/>
      </w:pPr>
      <w:r>
        <w:rPr>
          <w:b/>
          <w:bCs/>
        </w:rPr>
        <w:t>多存储方案</w:t>
      </w:r>
      <w:r>
        <w:t>：备份数据存储于本地服务器与云端，以防止数据丢失。</w:t>
      </w:r>
    </w:p>
    <w:p w14:paraId="3A1F2BE8" w14:textId="77777777" w:rsidR="00EA02B3" w:rsidRDefault="00000000">
      <w:pPr>
        <w:pStyle w:val="afffff3"/>
        <w:numPr>
          <w:ilvl w:val="0"/>
          <w:numId w:val="18"/>
        </w:numPr>
        <w:ind w:firstLineChars="0"/>
      </w:pPr>
      <w:r>
        <w:rPr>
          <w:b/>
          <w:bCs/>
        </w:rPr>
        <w:t>日志记录</w:t>
      </w:r>
      <w:r>
        <w:t>：启用</w:t>
      </w:r>
      <w:r>
        <w:t xml:space="preserve"> MySQL Binlog </w:t>
      </w:r>
      <w:r>
        <w:t>进行数据变更记录，支持故障恢复。</w:t>
      </w:r>
    </w:p>
    <w:p w14:paraId="58E42B23" w14:textId="77777777" w:rsidR="00EA02B3" w:rsidRDefault="00000000">
      <w:pPr>
        <w:pStyle w:val="afffff3"/>
        <w:numPr>
          <w:ilvl w:val="0"/>
          <w:numId w:val="18"/>
        </w:numPr>
        <w:ind w:firstLineChars="0"/>
      </w:pPr>
      <w:r>
        <w:rPr>
          <w:b/>
          <w:bCs/>
        </w:rPr>
        <w:t>自动恢复测试</w:t>
      </w:r>
      <w:r>
        <w:t>：定期验证备份数据的完整性，确保快速恢复能力。</w:t>
      </w:r>
    </w:p>
    <w:p w14:paraId="4457BEF9" w14:textId="77777777" w:rsidR="00EA02B3" w:rsidRDefault="00000000">
      <w:pPr>
        <w:pStyle w:val="31"/>
      </w:pPr>
      <w:bookmarkStart w:id="74" w:name="_Toc199510609"/>
      <w:r>
        <w:lastRenderedPageBreak/>
        <w:t>缓存策略</w:t>
      </w:r>
      <w:bookmarkEnd w:id="74"/>
    </w:p>
    <w:p w14:paraId="75462774" w14:textId="77777777" w:rsidR="00EA02B3" w:rsidRDefault="00000000">
      <w:pPr>
        <w:pStyle w:val="41"/>
      </w:pPr>
      <w:r>
        <w:t>查询优化</w:t>
      </w:r>
    </w:p>
    <w:p w14:paraId="1F64748B" w14:textId="77777777" w:rsidR="00EA02B3" w:rsidRDefault="00000000">
      <w:pPr>
        <w:ind w:firstLineChars="200" w:firstLine="480"/>
      </w:pPr>
      <w:r>
        <w:t xml:space="preserve">MySQL </w:t>
      </w:r>
      <w:r>
        <w:t>配合索引优化，提高查询效率，减少</w:t>
      </w:r>
      <w:r>
        <w:t xml:space="preserve"> Redis </w:t>
      </w:r>
      <w:r>
        <w:t>依赖。</w:t>
      </w:r>
    </w:p>
    <w:p w14:paraId="6BD7C572" w14:textId="77777777" w:rsidR="00EA02B3" w:rsidRDefault="00000000">
      <w:pPr>
        <w:ind w:firstLineChars="200" w:firstLine="480"/>
      </w:pPr>
      <w:r>
        <w:rPr>
          <w:rFonts w:hint="eastAsia"/>
        </w:rPr>
        <w:t>索引设置如图</w:t>
      </w:r>
      <w:r>
        <w:rPr>
          <w:rFonts w:hint="eastAsia"/>
        </w:rPr>
        <w:t>5.2</w:t>
      </w:r>
      <w:r>
        <w:rPr>
          <w:rFonts w:hint="eastAsia"/>
        </w:rPr>
        <w:t>所示。</w:t>
      </w:r>
    </w:p>
    <w:p w14:paraId="4FBE9528" w14:textId="77777777" w:rsidR="00EA02B3" w:rsidRDefault="00EA02B3">
      <w:pPr>
        <w:ind w:firstLineChars="200" w:firstLine="480"/>
      </w:pPr>
    </w:p>
    <w:p w14:paraId="5D6D0B5A" w14:textId="77777777" w:rsidR="00EA02B3" w:rsidRDefault="00000000">
      <w:pPr>
        <w:keepNext/>
        <w:ind w:left="402"/>
        <w:jc w:val="center"/>
      </w:pPr>
      <w:r>
        <w:rPr>
          <w:noProof/>
        </w:rPr>
        <w:drawing>
          <wp:inline distT="0" distB="0" distL="0" distR="0" wp14:anchorId="20C046DD" wp14:editId="0B6B46F5">
            <wp:extent cx="5758180" cy="1089660"/>
            <wp:effectExtent l="38100" t="38100" r="90170" b="91440"/>
            <wp:docPr id="1267585927"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85927" name="图片 6" descr="文本&#10;&#10;AI 生成的内容可能不正确。"/>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5808873" cy="1099651"/>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B596425"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MySQL</w:t>
      </w:r>
      <w:r>
        <w:rPr>
          <w:rFonts w:hint="eastAsia"/>
        </w:rPr>
        <w:t>索引设置</w:t>
      </w:r>
    </w:p>
    <w:p w14:paraId="6F63C138" w14:textId="77777777" w:rsidR="00EA02B3" w:rsidRDefault="00EA02B3"/>
    <w:p w14:paraId="60F8831E" w14:textId="77777777" w:rsidR="00EA02B3" w:rsidRDefault="00000000">
      <w:pPr>
        <w:pStyle w:val="41"/>
      </w:pPr>
      <w:r>
        <w:t xml:space="preserve">Redis </w:t>
      </w:r>
      <w:r>
        <w:t>缓存</w:t>
      </w:r>
    </w:p>
    <w:p w14:paraId="38CB06D1" w14:textId="77777777" w:rsidR="00EA02B3" w:rsidRDefault="00000000">
      <w:pPr>
        <w:ind w:firstLineChars="200" w:firstLine="480"/>
      </w:pPr>
      <w:r>
        <w:t>为提升系统响应速度并减轻数据库的访问压力，系统采用缓存机制对高频查询数据进行存储与管理，如用户健康记录、体检报告等信息。通过将这些频繁访问的数据缓存在内存中（如使用</w:t>
      </w:r>
      <w:r>
        <w:t xml:space="preserve"> Redis </w:t>
      </w:r>
      <w:r>
        <w:t>等中间件），可以有效避免重复查询数据库，显著提升数据读取效率与系统并发处理能力。缓存的设计充分考虑数据的一致性与失效机制，确保在数据更新后能及时同步至缓存，避免信息不同步的问题。</w:t>
      </w:r>
    </w:p>
    <w:p w14:paraId="5FD14F7F" w14:textId="77777777" w:rsidR="00EA02B3" w:rsidRDefault="00000000">
      <w:pPr>
        <w:ind w:firstLineChars="200" w:firstLine="480"/>
      </w:pPr>
      <w:r>
        <w:rPr>
          <w:rFonts w:hint="eastAsia"/>
        </w:rPr>
        <w:t>对应的代码实现如图</w:t>
      </w:r>
      <w:r>
        <w:rPr>
          <w:rFonts w:hint="eastAsia"/>
        </w:rPr>
        <w:t>5.3</w:t>
      </w:r>
      <w:r>
        <w:rPr>
          <w:rFonts w:hint="eastAsia"/>
        </w:rPr>
        <w:t>所示。</w:t>
      </w:r>
    </w:p>
    <w:p w14:paraId="7BE3B797" w14:textId="77777777" w:rsidR="00EA02B3" w:rsidRDefault="00EA02B3">
      <w:pPr>
        <w:ind w:firstLineChars="200" w:firstLine="480"/>
      </w:pPr>
    </w:p>
    <w:p w14:paraId="6A0710BE" w14:textId="77777777" w:rsidR="00EA02B3" w:rsidRDefault="00000000">
      <w:pPr>
        <w:keepNext/>
        <w:jc w:val="center"/>
      </w:pPr>
      <w:r>
        <w:rPr>
          <w:rFonts w:hint="eastAsia"/>
          <w:noProof/>
        </w:rPr>
        <w:lastRenderedPageBreak/>
        <w:drawing>
          <wp:inline distT="0" distB="0" distL="114300" distR="114300" wp14:anchorId="2D8DE119" wp14:editId="3701497C">
            <wp:extent cx="5320030" cy="5312410"/>
            <wp:effectExtent l="38100" t="38100" r="93345" b="98425"/>
            <wp:docPr id="1" name="图片 1" descr="highlightcode.com-20250515-11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ighlightcode.com-20250515-115057"/>
                    <pic:cNvPicPr>
                      <a:picLocks noChangeAspect="1"/>
                    </pic:cNvPicPr>
                  </pic:nvPicPr>
                  <pic:blipFill>
                    <a:blip r:embed="rId42"/>
                    <a:stretch>
                      <a:fillRect/>
                    </a:stretch>
                  </pic:blipFill>
                  <pic:spPr>
                    <a:xfrm>
                      <a:off x="0" y="0"/>
                      <a:ext cx="5320145" cy="5312648"/>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C1A30A7"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 xml:space="preserve"> Redis</w:t>
      </w:r>
      <w:r>
        <w:rPr>
          <w:rFonts w:hint="eastAsia"/>
        </w:rPr>
        <w:t>缓存代码实现</w:t>
      </w:r>
    </w:p>
    <w:p w14:paraId="03C9322A" w14:textId="77777777" w:rsidR="00EA02B3" w:rsidRDefault="00EA02B3">
      <w:pPr>
        <w:jc w:val="center"/>
      </w:pPr>
    </w:p>
    <w:p w14:paraId="58963146" w14:textId="77777777" w:rsidR="00EA02B3" w:rsidRDefault="00000000">
      <w:pPr>
        <w:pStyle w:val="41"/>
      </w:pPr>
      <w:r>
        <w:t>缓存淘汰</w:t>
      </w:r>
    </w:p>
    <w:p w14:paraId="14ED373B" w14:textId="77777777" w:rsidR="00EA02B3" w:rsidRDefault="00000000">
      <w:pPr>
        <w:ind w:firstLineChars="200" w:firstLine="480"/>
      </w:pPr>
      <w:r>
        <w:t>使用</w:t>
      </w:r>
      <w:r>
        <w:t xml:space="preserve"> LRU </w:t>
      </w:r>
      <w:r>
        <w:t>机制，定期清理低频访问数据，维持缓存高效性。</w:t>
      </w:r>
    </w:p>
    <w:p w14:paraId="6B6C7C04" w14:textId="77777777" w:rsidR="00EA02B3" w:rsidRDefault="00000000">
      <w:pPr>
        <w:ind w:firstLineChars="200" w:firstLine="480"/>
      </w:pPr>
      <w:r>
        <w:t xml:space="preserve">Redis </w:t>
      </w:r>
      <w:r>
        <w:t>缓存淘汰策略（</w:t>
      </w:r>
      <w:r>
        <w:t xml:space="preserve">LRU </w:t>
      </w:r>
      <w:r>
        <w:t>配置）</w:t>
      </w:r>
      <w:r>
        <w:rPr>
          <w:rFonts w:hint="eastAsia"/>
        </w:rPr>
        <w:t>如图</w:t>
      </w:r>
      <w:r>
        <w:rPr>
          <w:rFonts w:hint="eastAsia"/>
        </w:rPr>
        <w:t>5.4</w:t>
      </w:r>
      <w:r>
        <w:rPr>
          <w:rFonts w:hint="eastAsia"/>
        </w:rPr>
        <w:t>所示。</w:t>
      </w:r>
    </w:p>
    <w:p w14:paraId="3BDE9E63" w14:textId="77777777" w:rsidR="00EA02B3" w:rsidRDefault="00EA02B3">
      <w:pPr>
        <w:ind w:firstLineChars="200" w:firstLine="480"/>
      </w:pPr>
    </w:p>
    <w:p w14:paraId="666F1C65" w14:textId="77777777" w:rsidR="00EA02B3" w:rsidRDefault="00000000">
      <w:pPr>
        <w:keepNext/>
        <w:ind w:left="402"/>
        <w:jc w:val="center"/>
      </w:pPr>
      <w:r>
        <w:rPr>
          <w:noProof/>
        </w:rPr>
        <w:drawing>
          <wp:inline distT="0" distB="0" distL="0" distR="0" wp14:anchorId="476CE5E0" wp14:editId="37BB9552">
            <wp:extent cx="3886835" cy="719455"/>
            <wp:effectExtent l="38100" t="38100" r="94615" b="99695"/>
            <wp:docPr id="1233557725" name="图片 5"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557725" name="图片 5" descr="图形用户界面, 应用程序&#10;&#10;AI 生成的内容可能不正确。"/>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3887143" cy="7200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FA14620"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 xml:space="preserve"> Redis</w:t>
      </w:r>
      <w:r>
        <w:rPr>
          <w:rFonts w:hint="eastAsia"/>
        </w:rPr>
        <w:t>缓存设置</w:t>
      </w:r>
    </w:p>
    <w:p w14:paraId="790C27FE" w14:textId="77777777" w:rsidR="00EA02B3" w:rsidRDefault="00EA02B3"/>
    <w:p w14:paraId="62672A77" w14:textId="77777777" w:rsidR="00EA02B3" w:rsidRDefault="00000000">
      <w:pPr>
        <w:pStyle w:val="41"/>
      </w:pPr>
      <w:r>
        <w:lastRenderedPageBreak/>
        <w:t>数据一致性</w:t>
      </w:r>
    </w:p>
    <w:p w14:paraId="2AD5065A" w14:textId="77777777" w:rsidR="00EA02B3" w:rsidRDefault="00000000">
      <w:pPr>
        <w:ind w:firstLineChars="200" w:firstLine="480"/>
      </w:pPr>
      <w:r>
        <w:t>结合</w:t>
      </w:r>
      <w:r>
        <w:t xml:space="preserve"> Redis </w:t>
      </w:r>
      <w:r>
        <w:t>过期机制与数据库更新同步策略，确保数据最新。</w:t>
      </w:r>
    </w:p>
    <w:p w14:paraId="49616C7B" w14:textId="77777777" w:rsidR="00EA02B3" w:rsidRDefault="00000000">
      <w:pPr>
        <w:ind w:firstLineChars="200" w:firstLine="480"/>
      </w:pPr>
      <w:r>
        <w:rPr>
          <w:rFonts w:hint="eastAsia"/>
        </w:rPr>
        <w:t>数据缓存优化结果如图</w:t>
      </w:r>
      <w:r>
        <w:rPr>
          <w:rFonts w:hint="eastAsia"/>
        </w:rPr>
        <w:t>5.5</w:t>
      </w:r>
      <w:r>
        <w:rPr>
          <w:rFonts w:hint="eastAsia"/>
        </w:rPr>
        <w:t>所示。</w:t>
      </w:r>
    </w:p>
    <w:p w14:paraId="398B96F5" w14:textId="77777777" w:rsidR="00EA02B3" w:rsidRDefault="00EA02B3">
      <w:pPr>
        <w:ind w:firstLineChars="200" w:firstLine="480"/>
      </w:pPr>
    </w:p>
    <w:p w14:paraId="3B2AFA8A" w14:textId="77777777" w:rsidR="00EA02B3" w:rsidRDefault="00000000">
      <w:pPr>
        <w:keepNext/>
      </w:pPr>
      <w:r>
        <w:rPr>
          <w:noProof/>
        </w:rPr>
        <w:drawing>
          <wp:inline distT="0" distB="0" distL="114300" distR="114300" wp14:anchorId="325C478D" wp14:editId="1931C11E">
            <wp:extent cx="6226175" cy="2593975"/>
            <wp:effectExtent l="38100" t="38100" r="98425" b="92075"/>
            <wp:docPr id="2" name="图片 2" descr="查询策略执行与比较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查询策略执行与比较对比图"/>
                    <pic:cNvPicPr>
                      <a:picLocks noChangeAspect="1"/>
                    </pic:cNvPicPr>
                  </pic:nvPicPr>
                  <pic:blipFill>
                    <a:blip r:embed="rId44"/>
                    <a:stretch>
                      <a:fillRect/>
                    </a:stretch>
                  </pic:blipFill>
                  <pic:spPr>
                    <a:xfrm>
                      <a:off x="0" y="0"/>
                      <a:ext cx="6232901" cy="2597099"/>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DA492F"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5</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 xml:space="preserve"> </w:t>
      </w:r>
      <w:r>
        <w:rPr>
          <w:rFonts w:hint="eastAsia"/>
        </w:rPr>
        <w:t>缓存优化结果</w:t>
      </w:r>
    </w:p>
    <w:p w14:paraId="2336941A" w14:textId="77777777" w:rsidR="00EA02B3" w:rsidRDefault="00EA02B3"/>
    <w:p w14:paraId="7FDC5F04" w14:textId="77777777" w:rsidR="00EA02B3" w:rsidRDefault="00000000">
      <w:pPr>
        <w:pStyle w:val="21"/>
      </w:pPr>
      <w:bookmarkStart w:id="75" w:name="_Toc199510610"/>
      <w:r>
        <w:rPr>
          <w:rFonts w:hint="eastAsia"/>
        </w:rPr>
        <w:t>本章小结</w:t>
      </w:r>
      <w:bookmarkEnd w:id="75"/>
    </w:p>
    <w:p w14:paraId="443617C9" w14:textId="77777777" w:rsidR="00EA02B3" w:rsidRDefault="00000000">
      <w:pPr>
        <w:ind w:firstLineChars="200" w:firstLine="480"/>
      </w:pPr>
      <w:r>
        <w:t>本章详细介绍了智能医疗服务系统的数据库设计方案，内容涵盖数据模型构建、表结构设计、数据优化策略等关键环节。系统采用</w:t>
      </w:r>
      <w:r>
        <w:t xml:space="preserve"> MySQL </w:t>
      </w:r>
      <w:r>
        <w:t>作为核心关系型数据库，用于存储包括用户信息、电子病历、预约记录、诊疗数据等关键业务数据，确保数据存储的规范性和一致性。同时，引入</w:t>
      </w:r>
      <w:r>
        <w:t xml:space="preserve"> Redis </w:t>
      </w:r>
      <w:r>
        <w:t>作为高性能缓存中间件，对用户健康档案、体检报告等高频访问数据进行缓存处理，显著提升了系统的数据读取效率和并发处理能力，降低了数据库压力。</w:t>
      </w:r>
    </w:p>
    <w:p w14:paraId="6A3B5342" w14:textId="77777777" w:rsidR="00EA02B3" w:rsidRDefault="00000000">
      <w:pPr>
        <w:ind w:firstLineChars="200" w:firstLine="480"/>
      </w:pPr>
      <w:r>
        <w:t>为进一步增强系统的安全性与稳定性，数据库设计还引入了多项数据保障机制：通过定期数据备份、操作日志记录和异常恢复策略，实现数据在异常情况下的可追溯与可恢复；在表结构设计中，充分考虑了数据的冗余控制与索引优化，以提高查询性能，支持大规模数据的快速处理和调用。</w:t>
      </w:r>
    </w:p>
    <w:p w14:paraId="00F5F1A2" w14:textId="77777777" w:rsidR="00EA02B3" w:rsidRDefault="00000000">
      <w:pPr>
        <w:ind w:firstLineChars="200" w:firstLine="480"/>
      </w:pPr>
      <w:r>
        <w:t>综合运用关系型数据库与缓存机制、结合数据安全保障措施，智能医疗服务系统的数据层设计不仅保障了数据的完整性、一致性与可用性，也为上层业务模块的稳定运行与持续扩展提供了坚实的数据支撑基础，有效支撑系统在高并发、海量数据处理场景下的稳定运行。</w:t>
      </w:r>
    </w:p>
    <w:p w14:paraId="7643817B" w14:textId="77777777" w:rsidR="00EA02B3" w:rsidRDefault="00000000">
      <w:pPr>
        <w:pStyle w:val="1"/>
      </w:pPr>
      <w:bookmarkStart w:id="76" w:name="_Toc199510611"/>
      <w:r>
        <w:rPr>
          <w:rFonts w:hint="eastAsia"/>
        </w:rPr>
        <w:lastRenderedPageBreak/>
        <w:t>系统实现</w:t>
      </w:r>
      <w:bookmarkEnd w:id="76"/>
    </w:p>
    <w:p w14:paraId="16CB3D47" w14:textId="77777777" w:rsidR="00EA02B3" w:rsidRDefault="00000000">
      <w:pPr>
        <w:ind w:firstLineChars="200" w:firstLine="480"/>
      </w:pPr>
      <w:r>
        <w:rPr>
          <w:rFonts w:hint="eastAsia"/>
        </w:rPr>
        <w:t>完成了系统的功能模块、数据库等主要设计工作之后，系统开始进入编码实现阶段。本章首先详细描述了系统架构实现过程，接着通过系统运行界面展示系统功能模块的实现过程和结果，然后分析说明了本系统中所涉及的相关算法的选择和应用，最后介绍了本系统的开发环境和运行环境。</w:t>
      </w:r>
    </w:p>
    <w:p w14:paraId="0DFA99E6" w14:textId="77777777" w:rsidR="00EA02B3" w:rsidRDefault="00000000">
      <w:pPr>
        <w:pStyle w:val="21"/>
      </w:pPr>
      <w:bookmarkStart w:id="77" w:name="_Toc199510612"/>
      <w:r>
        <w:rPr>
          <w:rFonts w:hint="eastAsia"/>
        </w:rPr>
        <w:t>系统技术架构</w:t>
      </w:r>
      <w:bookmarkEnd w:id="77"/>
    </w:p>
    <w:p w14:paraId="61EEBC82" w14:textId="77777777" w:rsidR="00EA02B3" w:rsidRDefault="00000000">
      <w:pPr>
        <w:pStyle w:val="31"/>
      </w:pPr>
      <w:bookmarkStart w:id="78" w:name="_Toc199510613"/>
      <w:r>
        <w:rPr>
          <w:rFonts w:hint="eastAsia"/>
        </w:rPr>
        <w:t>多层架构的框架整合实现</w:t>
      </w:r>
      <w:bookmarkEnd w:id="78"/>
    </w:p>
    <w:p w14:paraId="1EC2AAA9" w14:textId="77777777" w:rsidR="00EA02B3" w:rsidRDefault="00000000">
      <w:pPr>
        <w:ind w:firstLineChars="200" w:firstLine="480"/>
      </w:pPr>
      <w:r>
        <w:rPr>
          <w:rFonts w:hint="eastAsia"/>
        </w:rPr>
        <w:t>本系统</w:t>
      </w:r>
      <w:r>
        <w:t>采用前后端分离架构设计，后端基于</w:t>
      </w:r>
      <w:r>
        <w:t>Spring Boot</w:t>
      </w:r>
      <w:r>
        <w:t>框架，前端采用现代</w:t>
      </w:r>
      <w:r>
        <w:t>Web</w:t>
      </w:r>
      <w:r>
        <w:t>技术，结合</w:t>
      </w:r>
      <w:r>
        <w:t>MVVM</w:t>
      </w:r>
      <w:r>
        <w:t>设计模式实现响应式交互。</w:t>
      </w:r>
    </w:p>
    <w:p w14:paraId="2D19CA4C" w14:textId="77777777" w:rsidR="00EA02B3" w:rsidRDefault="00000000">
      <w:pPr>
        <w:ind w:firstLineChars="200" w:firstLine="480"/>
      </w:pPr>
      <w:r>
        <w:t>系统</w:t>
      </w:r>
      <w:r>
        <w:rPr>
          <w:rFonts w:hint="eastAsia"/>
        </w:rPr>
        <w:t>后端框架整合情况如图</w:t>
      </w:r>
      <w:r>
        <w:rPr>
          <w:rFonts w:hint="eastAsia"/>
        </w:rPr>
        <w:t>6.1</w:t>
      </w:r>
      <w:r>
        <w:rPr>
          <w:rFonts w:hint="eastAsia"/>
        </w:rPr>
        <w:t>所示。</w:t>
      </w:r>
    </w:p>
    <w:p w14:paraId="5172823A" w14:textId="77777777" w:rsidR="00EA02B3" w:rsidRDefault="00EA02B3"/>
    <w:p w14:paraId="30FAC2E3" w14:textId="77777777" w:rsidR="00EA02B3" w:rsidRDefault="00000000">
      <w:pPr>
        <w:keepNext/>
        <w:jc w:val="center"/>
      </w:pPr>
      <w:r>
        <w:rPr>
          <w:rFonts w:ascii="宋体" w:hAnsi="宋体" w:cs="宋体"/>
          <w:noProof/>
          <w:kern w:val="0"/>
        </w:rPr>
        <w:drawing>
          <wp:inline distT="0" distB="0" distL="0" distR="0" wp14:anchorId="24CA6E06" wp14:editId="04EB92A8">
            <wp:extent cx="4272280" cy="4692015"/>
            <wp:effectExtent l="38100" t="38100" r="90170" b="89535"/>
            <wp:docPr id="4" name="图片 11" descr="图形用户界面, 网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图形用户界面, 网站&#10;&#10;AI 生成的内容可能不正确。"/>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4299105" cy="472170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F1353CF"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多层架构实现</w:t>
      </w:r>
    </w:p>
    <w:p w14:paraId="438301C4" w14:textId="77777777" w:rsidR="00EA02B3" w:rsidRDefault="00000000">
      <w:pPr>
        <w:ind w:firstLineChars="200" w:firstLine="480"/>
      </w:pPr>
      <w:r>
        <w:lastRenderedPageBreak/>
        <w:t>主要技术栈包括：</w:t>
      </w:r>
    </w:p>
    <w:p w14:paraId="13E7A6AE" w14:textId="77777777" w:rsidR="00EA02B3" w:rsidRDefault="00000000">
      <w:pPr>
        <w:ind w:leftChars="200" w:left="480"/>
      </w:pPr>
      <w:r>
        <w:rPr>
          <w:rFonts w:hAnsi="Symbol"/>
        </w:rPr>
        <w:t></w:t>
      </w:r>
      <w:r>
        <w:t xml:space="preserve">  </w:t>
      </w:r>
      <w:r>
        <w:t>后端核心框架：</w:t>
      </w:r>
      <w:r>
        <w:t>Spring Boot + Spring MVC + Spring Security</w:t>
      </w:r>
    </w:p>
    <w:p w14:paraId="38F218F5" w14:textId="77777777" w:rsidR="00EA02B3" w:rsidRDefault="00000000">
      <w:pPr>
        <w:ind w:leftChars="200" w:left="480"/>
      </w:pPr>
      <w:r>
        <w:rPr>
          <w:rFonts w:hAnsi="Symbol"/>
        </w:rPr>
        <w:t></w:t>
      </w:r>
      <w:r>
        <w:t xml:space="preserve">  ORM</w:t>
      </w:r>
      <w:r>
        <w:t>框架：</w:t>
      </w:r>
      <w:r>
        <w:t>MyBatis-Plus 3.4.2</w:t>
      </w:r>
    </w:p>
    <w:p w14:paraId="3AB44E3D" w14:textId="77777777" w:rsidR="00EA02B3" w:rsidRDefault="00000000">
      <w:pPr>
        <w:ind w:leftChars="200" w:left="480"/>
      </w:pPr>
      <w:r>
        <w:rPr>
          <w:rFonts w:hAnsi="Symbol"/>
        </w:rPr>
        <w:t></w:t>
      </w:r>
      <w:r>
        <w:t xml:space="preserve">  </w:t>
      </w:r>
      <w:r>
        <w:t>数据库：</w:t>
      </w:r>
      <w:r>
        <w:t>MySQL</w:t>
      </w:r>
    </w:p>
    <w:p w14:paraId="322A4ED5" w14:textId="77777777" w:rsidR="00EA02B3" w:rsidRDefault="00000000">
      <w:pPr>
        <w:ind w:leftChars="200" w:left="480"/>
      </w:pPr>
      <w:r>
        <w:rPr>
          <w:rFonts w:hAnsi="Symbol"/>
        </w:rPr>
        <w:t></w:t>
      </w:r>
      <w:r>
        <w:t xml:space="preserve">  </w:t>
      </w:r>
      <w:r>
        <w:t>缓存：</w:t>
      </w:r>
      <w:r>
        <w:t>Redis</w:t>
      </w:r>
    </w:p>
    <w:p w14:paraId="1C1EFE99" w14:textId="77777777" w:rsidR="00EA02B3" w:rsidRDefault="00000000">
      <w:pPr>
        <w:ind w:leftChars="200" w:left="480"/>
      </w:pPr>
      <w:r>
        <w:rPr>
          <w:rFonts w:hAnsi="Symbol"/>
        </w:rPr>
        <w:t></w:t>
      </w:r>
      <w:r>
        <w:t xml:space="preserve">  </w:t>
      </w:r>
      <w:r>
        <w:t>前端：</w:t>
      </w:r>
      <w:r>
        <w:t xml:space="preserve">HTML5 + CSS + JavaScript + </w:t>
      </w:r>
      <w:r>
        <w:t>第三方</w:t>
      </w:r>
      <w:r>
        <w:t>JS</w:t>
      </w:r>
      <w:r>
        <w:t>库</w:t>
      </w:r>
    </w:p>
    <w:p w14:paraId="6C19F66A" w14:textId="77777777" w:rsidR="00EA02B3" w:rsidRDefault="00000000">
      <w:pPr>
        <w:ind w:leftChars="200" w:left="480"/>
      </w:pPr>
      <w:r>
        <w:rPr>
          <w:rFonts w:hAnsi="Symbol"/>
        </w:rPr>
        <w:t></w:t>
      </w:r>
      <w:r>
        <w:t xml:space="preserve">  </w:t>
      </w:r>
      <w:r>
        <w:t>实时通信：</w:t>
      </w:r>
      <w:r>
        <w:t>WebSocket + STOMP</w:t>
      </w:r>
    </w:p>
    <w:p w14:paraId="3B0F419C" w14:textId="77777777" w:rsidR="00EA02B3" w:rsidRDefault="00000000">
      <w:pPr>
        <w:ind w:leftChars="200" w:left="480"/>
      </w:pPr>
      <w:r>
        <w:rPr>
          <w:rFonts w:hAnsi="Symbol"/>
        </w:rPr>
        <w:t></w:t>
      </w:r>
      <w:r>
        <w:t xml:space="preserve">  </w:t>
      </w:r>
      <w:r>
        <w:t>安全认证：</w:t>
      </w:r>
      <w:r>
        <w:t>JWT</w:t>
      </w:r>
      <w:r>
        <w:t>令牌认证</w:t>
      </w:r>
    </w:p>
    <w:p w14:paraId="5354D650" w14:textId="77777777" w:rsidR="00EA02B3" w:rsidRDefault="00000000">
      <w:pPr>
        <w:ind w:leftChars="200" w:left="480"/>
      </w:pPr>
      <w:r>
        <w:rPr>
          <w:rFonts w:hAnsi="Symbol"/>
        </w:rPr>
        <w:t></w:t>
      </w:r>
      <w:r>
        <w:t xml:space="preserve">  </w:t>
      </w:r>
      <w:r>
        <w:t>其他工具：</w:t>
      </w:r>
      <w:r>
        <w:t>Lombok</w:t>
      </w:r>
      <w:r>
        <w:t>、</w:t>
      </w:r>
      <w:r>
        <w:t>Hutool</w:t>
      </w:r>
      <w:r>
        <w:t>、</w:t>
      </w:r>
      <w:r>
        <w:t>FastJSON</w:t>
      </w:r>
    </w:p>
    <w:p w14:paraId="78AE9054" w14:textId="77777777" w:rsidR="00EA02B3" w:rsidRDefault="00000000">
      <w:pPr>
        <w:ind w:firstLineChars="200" w:firstLine="480"/>
      </w:pPr>
      <w:r>
        <w:t>关键依赖整合：</w:t>
      </w:r>
    </w:p>
    <w:p w14:paraId="5BE3DB7A" w14:textId="77777777" w:rsidR="00EA02B3" w:rsidRDefault="00000000">
      <w:pPr>
        <w:ind w:leftChars="200" w:left="480"/>
      </w:pPr>
      <w:r>
        <w:rPr>
          <w:rFonts w:hAnsi="Symbol"/>
        </w:rPr>
        <w:t></w:t>
      </w:r>
      <w:r>
        <w:t xml:space="preserve">  </w:t>
      </w:r>
      <w:r>
        <w:t>集成</w:t>
      </w:r>
      <w:r>
        <w:t>WebSocket</w:t>
      </w:r>
      <w:r>
        <w:t>实现实时通信和视频会议功能</w:t>
      </w:r>
    </w:p>
    <w:p w14:paraId="4F67C5FD" w14:textId="77777777" w:rsidR="00EA02B3" w:rsidRDefault="00000000">
      <w:pPr>
        <w:ind w:leftChars="200" w:left="480"/>
      </w:pPr>
      <w:r>
        <w:rPr>
          <w:rFonts w:hAnsi="Symbol"/>
        </w:rPr>
        <w:t></w:t>
      </w:r>
      <w:r>
        <w:t xml:space="preserve">  </w:t>
      </w:r>
      <w:r>
        <w:t>引入</w:t>
      </w:r>
      <w:r>
        <w:t>Redis</w:t>
      </w:r>
      <w:r>
        <w:t>提供缓存和分布式会话支持</w:t>
      </w:r>
    </w:p>
    <w:p w14:paraId="5B235F9D" w14:textId="77777777" w:rsidR="00EA02B3" w:rsidRDefault="00000000">
      <w:pPr>
        <w:ind w:leftChars="200" w:left="480"/>
      </w:pPr>
      <w:r>
        <w:rPr>
          <w:rFonts w:hAnsi="Symbol"/>
        </w:rPr>
        <w:t></w:t>
      </w:r>
      <w:r>
        <w:t xml:space="preserve">  </w:t>
      </w:r>
      <w:r>
        <w:t>集成</w:t>
      </w:r>
      <w:r>
        <w:t>MyBatis-Plus</w:t>
      </w:r>
      <w:r>
        <w:t>简化数据库操作</w:t>
      </w:r>
    </w:p>
    <w:p w14:paraId="7717E8AB" w14:textId="77777777" w:rsidR="00EA02B3" w:rsidRDefault="00000000">
      <w:pPr>
        <w:ind w:leftChars="200" w:left="480"/>
      </w:pPr>
      <w:r>
        <w:rPr>
          <w:rFonts w:hAnsi="Symbol"/>
        </w:rPr>
        <w:t></w:t>
      </w:r>
      <w:r>
        <w:t xml:space="preserve">  </w:t>
      </w:r>
      <w:r>
        <w:t>整合</w:t>
      </w:r>
      <w:r>
        <w:t>JWT</w:t>
      </w:r>
      <w:r>
        <w:t>实现无状态认证授权机制</w:t>
      </w:r>
    </w:p>
    <w:p w14:paraId="6B45D1C5" w14:textId="77777777" w:rsidR="00EA02B3" w:rsidRDefault="00000000">
      <w:pPr>
        <w:pStyle w:val="31"/>
      </w:pPr>
      <w:bookmarkStart w:id="79" w:name="_Toc199510614"/>
      <w:r>
        <w:rPr>
          <w:rFonts w:hint="eastAsia"/>
        </w:rPr>
        <w:t>项目目录结构</w:t>
      </w:r>
      <w:bookmarkEnd w:id="79"/>
    </w:p>
    <w:p w14:paraId="708D50E6" w14:textId="77777777" w:rsidR="00EA02B3" w:rsidRDefault="00000000">
      <w:r>
        <w:rPr>
          <w:rFonts w:hint="eastAsia"/>
        </w:rPr>
        <w:t>本系统的项目目录结构如图</w:t>
      </w:r>
      <w:r>
        <w:rPr>
          <w:rFonts w:hint="eastAsia"/>
        </w:rPr>
        <w:t>6.2</w:t>
      </w:r>
      <w:r>
        <w:rPr>
          <w:rFonts w:hint="eastAsia"/>
        </w:rPr>
        <w:t>所示。</w:t>
      </w:r>
    </w:p>
    <w:p w14:paraId="78657BC4" w14:textId="77777777" w:rsidR="00EA02B3" w:rsidRDefault="00EA02B3"/>
    <w:p w14:paraId="684A03EA" w14:textId="77777777" w:rsidR="00EA02B3" w:rsidRDefault="00000000">
      <w:pPr>
        <w:keepNext/>
        <w:jc w:val="center"/>
      </w:pPr>
      <w:r>
        <w:rPr>
          <w:noProof/>
        </w:rPr>
        <w:drawing>
          <wp:inline distT="0" distB="0" distL="0" distR="0" wp14:anchorId="5C65EC87" wp14:editId="4D2FEB68">
            <wp:extent cx="1518285" cy="3804285"/>
            <wp:effectExtent l="0" t="0" r="5715" b="5715"/>
            <wp:docPr id="3277042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704253" name="图片 1"/>
                    <pic:cNvPicPr>
                      <a:picLocks noChangeAspect="1"/>
                    </pic:cNvPicPr>
                  </pic:nvPicPr>
                  <pic:blipFill>
                    <a:blip r:embed="rId46"/>
                    <a:stretch>
                      <a:fillRect/>
                    </a:stretch>
                  </pic:blipFill>
                  <pic:spPr>
                    <a:xfrm>
                      <a:off x="0" y="0"/>
                      <a:ext cx="1532568" cy="3839509"/>
                    </a:xfrm>
                    <a:prstGeom prst="rect">
                      <a:avLst/>
                    </a:prstGeom>
                  </pic:spPr>
                </pic:pic>
              </a:graphicData>
            </a:graphic>
          </wp:inline>
        </w:drawing>
      </w:r>
      <w:r>
        <w:rPr>
          <w:rFonts w:hint="eastAsia"/>
        </w:rPr>
        <w:t xml:space="preserve"> </w:t>
      </w:r>
      <w:r>
        <w:rPr>
          <w:noProof/>
        </w:rPr>
        <w:drawing>
          <wp:inline distT="0" distB="0" distL="0" distR="0" wp14:anchorId="4266D1FE" wp14:editId="7D92D59C">
            <wp:extent cx="1610995" cy="3797300"/>
            <wp:effectExtent l="0" t="0" r="8255" b="0"/>
            <wp:docPr id="1360845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45231" name="图片 1"/>
                    <pic:cNvPicPr>
                      <a:picLocks noChangeAspect="1"/>
                    </pic:cNvPicPr>
                  </pic:nvPicPr>
                  <pic:blipFill>
                    <a:blip r:embed="rId47"/>
                    <a:stretch>
                      <a:fillRect/>
                    </a:stretch>
                  </pic:blipFill>
                  <pic:spPr>
                    <a:xfrm>
                      <a:off x="0" y="0"/>
                      <a:ext cx="1625180" cy="3830754"/>
                    </a:xfrm>
                    <a:prstGeom prst="rect">
                      <a:avLst/>
                    </a:prstGeom>
                  </pic:spPr>
                </pic:pic>
              </a:graphicData>
            </a:graphic>
          </wp:inline>
        </w:drawing>
      </w:r>
    </w:p>
    <w:p w14:paraId="7A850FA1"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 xml:space="preserve"> </w:t>
      </w:r>
      <w:r>
        <w:rPr>
          <w:rFonts w:hint="eastAsia"/>
        </w:rPr>
        <w:t>项目目录结构</w:t>
      </w:r>
    </w:p>
    <w:p w14:paraId="5DB59BB5" w14:textId="77777777" w:rsidR="00EA02B3" w:rsidRDefault="00000000">
      <w:pPr>
        <w:ind w:firstLineChars="200" w:firstLine="480"/>
      </w:pPr>
      <w:r>
        <w:rPr>
          <w:rFonts w:hint="eastAsia"/>
        </w:rPr>
        <w:lastRenderedPageBreak/>
        <w:t>本项目是基于</w:t>
      </w:r>
      <w:r>
        <w:rPr>
          <w:rFonts w:hint="eastAsia"/>
        </w:rPr>
        <w:t>Spring Boot</w:t>
      </w:r>
      <w:r>
        <w:rPr>
          <w:rFonts w:hint="eastAsia"/>
        </w:rPr>
        <w:t>的医疗远程诊疗系统，主要分为</w:t>
      </w:r>
      <w:r>
        <w:rPr>
          <w:rFonts w:hint="eastAsia"/>
        </w:rPr>
        <w:t>Java</w:t>
      </w:r>
      <w:r>
        <w:rPr>
          <w:rFonts w:hint="eastAsia"/>
        </w:rPr>
        <w:t>后端和</w:t>
      </w:r>
      <w:r>
        <w:rPr>
          <w:rFonts w:hint="eastAsia"/>
        </w:rPr>
        <w:t>Web</w:t>
      </w:r>
      <w:r>
        <w:rPr>
          <w:rFonts w:hint="eastAsia"/>
        </w:rPr>
        <w:t>前端部分。</w:t>
      </w:r>
      <w:r>
        <w:rPr>
          <w:rFonts w:hint="eastAsia"/>
        </w:rPr>
        <w:t>Java</w:t>
      </w:r>
      <w:r>
        <w:rPr>
          <w:rFonts w:hint="eastAsia"/>
        </w:rPr>
        <w:t>后端位于</w:t>
      </w:r>
      <w:r>
        <w:rPr>
          <w:rFonts w:hint="eastAsia"/>
        </w:rPr>
        <w:t>src/main/java/com/treat</w:t>
      </w:r>
      <w:r>
        <w:rPr>
          <w:rFonts w:hint="eastAsia"/>
        </w:rPr>
        <w:t>目录下，</w:t>
      </w:r>
      <w:r>
        <w:rPr>
          <w:rFonts w:hint="eastAsia"/>
        </w:rPr>
        <w:t>controller</w:t>
      </w:r>
      <w:r>
        <w:rPr>
          <w:rFonts w:hint="eastAsia"/>
        </w:rPr>
        <w:t>是控制层实现所有接口，</w:t>
      </w:r>
      <w:r>
        <w:rPr>
          <w:rFonts w:hint="eastAsia"/>
        </w:rPr>
        <w:t>service</w:t>
      </w:r>
      <w:r>
        <w:rPr>
          <w:rFonts w:hint="eastAsia"/>
        </w:rPr>
        <w:t>是业务服务层处理核心逻辑，</w:t>
      </w:r>
      <w:r>
        <w:rPr>
          <w:rFonts w:hint="eastAsia"/>
        </w:rPr>
        <w:t>entity</w:t>
      </w:r>
      <w:r>
        <w:rPr>
          <w:rFonts w:hint="eastAsia"/>
        </w:rPr>
        <w:t>是数据库实体类，</w:t>
      </w:r>
      <w:r>
        <w:rPr>
          <w:rFonts w:hint="eastAsia"/>
        </w:rPr>
        <w:t>mapper</w:t>
      </w:r>
      <w:r>
        <w:rPr>
          <w:rFonts w:hint="eastAsia"/>
        </w:rPr>
        <w:t>和</w:t>
      </w:r>
      <w:r>
        <w:rPr>
          <w:rFonts w:hint="eastAsia"/>
        </w:rPr>
        <w:t>repository</w:t>
      </w:r>
      <w:r>
        <w:rPr>
          <w:rFonts w:hint="eastAsia"/>
        </w:rPr>
        <w:t>处理数据访问，</w:t>
      </w:r>
      <w:r>
        <w:rPr>
          <w:rFonts w:hint="eastAsia"/>
        </w:rPr>
        <w:t>security</w:t>
      </w:r>
      <w:r>
        <w:rPr>
          <w:rFonts w:hint="eastAsia"/>
        </w:rPr>
        <w:t>实现认证授权，</w:t>
      </w:r>
      <w:r>
        <w:rPr>
          <w:rFonts w:hint="eastAsia"/>
        </w:rPr>
        <w:t>websocket</w:t>
      </w:r>
      <w:r>
        <w:rPr>
          <w:rFonts w:hint="eastAsia"/>
        </w:rPr>
        <w:t>处理实时通信，</w:t>
      </w:r>
      <w:r>
        <w:rPr>
          <w:rFonts w:hint="eastAsia"/>
        </w:rPr>
        <w:t>dto</w:t>
      </w:r>
      <w:r>
        <w:rPr>
          <w:rFonts w:hint="eastAsia"/>
        </w:rPr>
        <w:t>定义数据传输对象。其他辅助包括</w:t>
      </w:r>
      <w:r>
        <w:rPr>
          <w:rFonts w:hint="eastAsia"/>
        </w:rPr>
        <w:t>config</w:t>
      </w:r>
      <w:r>
        <w:rPr>
          <w:rFonts w:hint="eastAsia"/>
        </w:rPr>
        <w:t>配置类、</w:t>
      </w:r>
      <w:r>
        <w:rPr>
          <w:rFonts w:hint="eastAsia"/>
        </w:rPr>
        <w:t>common</w:t>
      </w:r>
      <w:r>
        <w:rPr>
          <w:rFonts w:hint="eastAsia"/>
        </w:rPr>
        <w:t>公共类、</w:t>
      </w:r>
      <w:r>
        <w:rPr>
          <w:rFonts w:hint="eastAsia"/>
        </w:rPr>
        <w:t>utils</w:t>
      </w:r>
      <w:r>
        <w:rPr>
          <w:rFonts w:hint="eastAsia"/>
        </w:rPr>
        <w:t>工具类和</w:t>
      </w:r>
      <w:r>
        <w:rPr>
          <w:rFonts w:hint="eastAsia"/>
        </w:rPr>
        <w:t>interceptor</w:t>
      </w:r>
      <w:r>
        <w:rPr>
          <w:rFonts w:hint="eastAsia"/>
        </w:rPr>
        <w:t>拦截器等。</w:t>
      </w:r>
    </w:p>
    <w:p w14:paraId="1B23514A" w14:textId="77777777" w:rsidR="00EA02B3" w:rsidRDefault="00000000">
      <w:pPr>
        <w:ind w:firstLineChars="200" w:firstLine="480"/>
      </w:pPr>
      <w:r>
        <w:rPr>
          <w:rFonts w:hint="eastAsia"/>
        </w:rPr>
        <w:t>前端资源位于</w:t>
      </w:r>
      <w:r>
        <w:rPr>
          <w:rFonts w:hint="eastAsia"/>
        </w:rPr>
        <w:t>src/main/resources/treatfront</w:t>
      </w:r>
      <w:r>
        <w:rPr>
          <w:rFonts w:hint="eastAsia"/>
        </w:rPr>
        <w:t>目录，</w:t>
      </w:r>
      <w:r>
        <w:rPr>
          <w:rFonts w:hint="eastAsia"/>
        </w:rPr>
        <w:t>pages</w:t>
      </w:r>
      <w:r>
        <w:rPr>
          <w:rFonts w:hint="eastAsia"/>
        </w:rPr>
        <w:t>是</w:t>
      </w:r>
      <w:r>
        <w:rPr>
          <w:rFonts w:hint="eastAsia"/>
        </w:rPr>
        <w:t>HTML</w:t>
      </w:r>
      <w:r>
        <w:rPr>
          <w:rFonts w:hint="eastAsia"/>
        </w:rPr>
        <w:t>页面文件，</w:t>
      </w:r>
      <w:r>
        <w:rPr>
          <w:rFonts w:hint="eastAsia"/>
        </w:rPr>
        <w:t>js_v1.1</w:t>
      </w:r>
      <w:r>
        <w:rPr>
          <w:rFonts w:hint="eastAsia"/>
        </w:rPr>
        <w:t>包含</w:t>
      </w:r>
      <w:r>
        <w:rPr>
          <w:rFonts w:hint="eastAsia"/>
        </w:rPr>
        <w:t>JavaScript</w:t>
      </w:r>
      <w:r>
        <w:rPr>
          <w:rFonts w:hint="eastAsia"/>
        </w:rPr>
        <w:t>交互逻辑，</w:t>
      </w:r>
      <w:r>
        <w:rPr>
          <w:rFonts w:hint="eastAsia"/>
        </w:rPr>
        <w:t>css_v1.1</w:t>
      </w:r>
      <w:r>
        <w:rPr>
          <w:rFonts w:hint="eastAsia"/>
        </w:rPr>
        <w:t>是样式文件，</w:t>
      </w:r>
      <w:r>
        <w:rPr>
          <w:rFonts w:hint="eastAsia"/>
        </w:rPr>
        <w:t>assets</w:t>
      </w:r>
      <w:r>
        <w:rPr>
          <w:rFonts w:hint="eastAsia"/>
        </w:rPr>
        <w:t>存放图片等静态资源。系统前端采用传统</w:t>
      </w:r>
      <w:r>
        <w:rPr>
          <w:rFonts w:hint="eastAsia"/>
        </w:rPr>
        <w:t>Web</w:t>
      </w:r>
      <w:r>
        <w:rPr>
          <w:rFonts w:hint="eastAsia"/>
        </w:rPr>
        <w:t>技术栈，通过</w:t>
      </w:r>
      <w:r>
        <w:rPr>
          <w:rFonts w:hint="eastAsia"/>
        </w:rPr>
        <w:t>AJAX</w:t>
      </w:r>
      <w:r>
        <w:rPr>
          <w:rFonts w:hint="eastAsia"/>
        </w:rPr>
        <w:t>与后端</w:t>
      </w:r>
      <w:r>
        <w:rPr>
          <w:rFonts w:hint="eastAsia"/>
        </w:rPr>
        <w:t>RESTful</w:t>
      </w:r>
      <w:r>
        <w:rPr>
          <w:rFonts w:hint="eastAsia"/>
        </w:rPr>
        <w:t>接口交互，使用</w:t>
      </w:r>
      <w:r>
        <w:rPr>
          <w:rFonts w:hint="eastAsia"/>
        </w:rPr>
        <w:t>WebSocket</w:t>
      </w:r>
      <w:r>
        <w:rPr>
          <w:rFonts w:hint="eastAsia"/>
        </w:rPr>
        <w:t>实现实时通信功能。</w:t>
      </w:r>
    </w:p>
    <w:p w14:paraId="34F231E4" w14:textId="77777777" w:rsidR="00EA02B3" w:rsidRDefault="00000000">
      <w:pPr>
        <w:ind w:firstLineChars="200" w:firstLine="480"/>
      </w:pPr>
      <w:r>
        <w:rPr>
          <w:rFonts w:hint="eastAsia"/>
        </w:rPr>
        <w:t>项目配置文件</w:t>
      </w:r>
      <w:r>
        <w:rPr>
          <w:rFonts w:hint="eastAsia"/>
        </w:rPr>
        <w:t>application.yml</w:t>
      </w:r>
      <w:r>
        <w:rPr>
          <w:rFonts w:hint="eastAsia"/>
        </w:rPr>
        <w:t>定义系统运行参数，包括数据库、</w:t>
      </w:r>
      <w:r>
        <w:rPr>
          <w:rFonts w:hint="eastAsia"/>
        </w:rPr>
        <w:t>Redis</w:t>
      </w:r>
      <w:r>
        <w:rPr>
          <w:rFonts w:hint="eastAsia"/>
        </w:rPr>
        <w:t>缓存、</w:t>
      </w:r>
      <w:r>
        <w:rPr>
          <w:rFonts w:hint="eastAsia"/>
        </w:rPr>
        <w:t>JWT</w:t>
      </w:r>
      <w:r>
        <w:rPr>
          <w:rFonts w:hint="eastAsia"/>
        </w:rPr>
        <w:t>等配置。数据库脚本位于</w:t>
      </w:r>
      <w:r>
        <w:rPr>
          <w:rFonts w:hint="eastAsia"/>
        </w:rPr>
        <w:t>sql</w:t>
      </w:r>
      <w:r>
        <w:rPr>
          <w:rFonts w:hint="eastAsia"/>
        </w:rPr>
        <w:t>目录，用于初始化系统数据。整体采用</w:t>
      </w:r>
      <w:r>
        <w:rPr>
          <w:rFonts w:hint="eastAsia"/>
        </w:rPr>
        <w:t>Maven</w:t>
      </w:r>
      <w:r>
        <w:rPr>
          <w:rFonts w:hint="eastAsia"/>
        </w:rPr>
        <w:t>构建，所有依赖定义在</w:t>
      </w:r>
      <w:r>
        <w:rPr>
          <w:rFonts w:hint="eastAsia"/>
        </w:rPr>
        <w:t>pom.xml</w:t>
      </w:r>
      <w:r>
        <w:rPr>
          <w:rFonts w:hint="eastAsia"/>
        </w:rPr>
        <w:t>文件中。</w:t>
      </w:r>
    </w:p>
    <w:p w14:paraId="4A70BF89" w14:textId="77777777" w:rsidR="00EA02B3" w:rsidRDefault="00000000">
      <w:pPr>
        <w:pStyle w:val="31"/>
      </w:pPr>
      <w:bookmarkStart w:id="80" w:name="_Toc199510615"/>
      <w:r>
        <w:rPr>
          <w:rFonts w:hint="eastAsia"/>
        </w:rPr>
        <w:t>前后端分离实现</w:t>
      </w:r>
      <w:bookmarkEnd w:id="80"/>
    </w:p>
    <w:p w14:paraId="6270BE17" w14:textId="77777777" w:rsidR="00EA02B3" w:rsidRDefault="00000000">
      <w:pPr>
        <w:ind w:firstLineChars="200" w:firstLine="480"/>
      </w:pPr>
      <w:r>
        <w:t>系统采用半前后端分离模式实现</w:t>
      </w:r>
      <w:r>
        <w:rPr>
          <w:rFonts w:hint="eastAsia"/>
        </w:rPr>
        <w:t>。</w:t>
      </w:r>
    </w:p>
    <w:p w14:paraId="1A395199" w14:textId="77777777" w:rsidR="00EA02B3" w:rsidRDefault="00000000">
      <w:pPr>
        <w:pStyle w:val="41"/>
      </w:pPr>
      <w:r>
        <w:t>通信机制</w:t>
      </w:r>
    </w:p>
    <w:p w14:paraId="23FC1ADF" w14:textId="77777777" w:rsidR="00EA02B3" w:rsidRDefault="00000000">
      <w:pPr>
        <w:ind w:firstLineChars="200" w:firstLine="480"/>
      </w:pPr>
      <w:r>
        <w:t>使用</w:t>
      </w:r>
      <w:r>
        <w:t>RESTful API</w:t>
      </w:r>
      <w:r>
        <w:t>进行前后端通信</w:t>
      </w:r>
      <w:r>
        <w:rPr>
          <w:rFonts w:hint="eastAsia"/>
        </w:rPr>
        <w:t>。</w:t>
      </w:r>
    </w:p>
    <w:p w14:paraId="199FB102" w14:textId="77777777" w:rsidR="00EA02B3" w:rsidRDefault="00000000">
      <w:pPr>
        <w:ind w:firstLineChars="200" w:firstLine="480"/>
      </w:pPr>
      <w:r>
        <w:t>采用</w:t>
      </w:r>
      <w:r>
        <w:t>JSON</w:t>
      </w:r>
      <w:r>
        <w:t>作为数据交换格式</w:t>
      </w:r>
      <w:r>
        <w:rPr>
          <w:rFonts w:hint="eastAsia"/>
        </w:rPr>
        <w:t>。</w:t>
      </w:r>
    </w:p>
    <w:p w14:paraId="1E5664F5" w14:textId="77777777" w:rsidR="00EA02B3" w:rsidRDefault="00000000">
      <w:pPr>
        <w:ind w:firstLineChars="200" w:firstLine="480"/>
      </w:pPr>
      <w:r>
        <w:t>使用</w:t>
      </w:r>
      <w:r>
        <w:t>WebSocket</w:t>
      </w:r>
      <w:r>
        <w:t>实现实时通信功能</w:t>
      </w:r>
      <w:r>
        <w:rPr>
          <w:rFonts w:hint="eastAsia"/>
        </w:rPr>
        <w:t>。</w:t>
      </w:r>
    </w:p>
    <w:p w14:paraId="736BCC90" w14:textId="77777777" w:rsidR="00EA02B3" w:rsidRDefault="00000000">
      <w:pPr>
        <w:pStyle w:val="41"/>
      </w:pPr>
      <w:r>
        <w:t>前端实现</w:t>
      </w:r>
    </w:p>
    <w:p w14:paraId="0993AE0C" w14:textId="77777777" w:rsidR="00EA02B3" w:rsidRDefault="00000000">
      <w:pPr>
        <w:ind w:firstLineChars="200" w:firstLine="480"/>
      </w:pPr>
      <w:r>
        <w:t>静态资源直接部署在</w:t>
      </w:r>
      <w:r>
        <w:t>Spring Boot</w:t>
      </w:r>
      <w:r>
        <w:t>应用中</w:t>
      </w:r>
      <w:r>
        <w:rPr>
          <w:rFonts w:hint="eastAsia"/>
        </w:rPr>
        <w:t>。</w:t>
      </w:r>
    </w:p>
    <w:p w14:paraId="0188AE0C" w14:textId="77777777" w:rsidR="00EA02B3" w:rsidRDefault="00000000">
      <w:pPr>
        <w:ind w:firstLineChars="200" w:firstLine="480"/>
      </w:pPr>
      <w:r>
        <w:t>页面渲染在浏览器端完成</w:t>
      </w:r>
      <w:r>
        <w:rPr>
          <w:rFonts w:hint="eastAsia"/>
        </w:rPr>
        <w:t>。</w:t>
      </w:r>
    </w:p>
    <w:p w14:paraId="7389B1DC" w14:textId="77777777" w:rsidR="00EA02B3" w:rsidRDefault="00000000">
      <w:pPr>
        <w:ind w:firstLineChars="200" w:firstLine="480"/>
      </w:pPr>
      <w:r>
        <w:t>使用</w:t>
      </w:r>
      <w:r>
        <w:t>JavaScript</w:t>
      </w:r>
      <w:r>
        <w:t>发起</w:t>
      </w:r>
      <w:r>
        <w:t>AJAX</w:t>
      </w:r>
      <w:r>
        <w:t>请求获取数据</w:t>
      </w:r>
      <w:r>
        <w:rPr>
          <w:rFonts w:hint="eastAsia"/>
        </w:rPr>
        <w:t>。</w:t>
      </w:r>
    </w:p>
    <w:p w14:paraId="04794B46" w14:textId="77777777" w:rsidR="00EA02B3" w:rsidRDefault="00000000">
      <w:pPr>
        <w:pStyle w:val="41"/>
      </w:pPr>
      <w:r>
        <w:t>后端实现</w:t>
      </w:r>
    </w:p>
    <w:p w14:paraId="3C496F4E" w14:textId="77777777" w:rsidR="00EA02B3" w:rsidRDefault="00000000">
      <w:pPr>
        <w:ind w:firstLineChars="200" w:firstLine="480"/>
      </w:pPr>
      <w:r>
        <w:t>控制器层返回</w:t>
      </w:r>
      <w:r>
        <w:t>JSON</w:t>
      </w:r>
      <w:r>
        <w:t>数据而非视图</w:t>
      </w:r>
      <w:r>
        <w:rPr>
          <w:rFonts w:hint="eastAsia"/>
        </w:rPr>
        <w:t>。</w:t>
      </w:r>
    </w:p>
    <w:p w14:paraId="683FE9FC" w14:textId="77777777" w:rsidR="00EA02B3" w:rsidRDefault="00000000">
      <w:pPr>
        <w:ind w:firstLineChars="200" w:firstLine="480"/>
      </w:pPr>
      <w:r>
        <w:t>使用</w:t>
      </w:r>
      <w:r>
        <w:t>DTO</w:t>
      </w:r>
      <w:r>
        <w:t>模式规范数据传输格式</w:t>
      </w:r>
      <w:r>
        <w:rPr>
          <w:rFonts w:hint="eastAsia"/>
        </w:rPr>
        <w:t>。</w:t>
      </w:r>
    </w:p>
    <w:p w14:paraId="770062E7" w14:textId="77777777" w:rsidR="00EA02B3" w:rsidRDefault="00000000">
      <w:pPr>
        <w:ind w:firstLineChars="200" w:firstLine="480"/>
      </w:pPr>
      <w:r>
        <w:t>统一响应格式处理成功与错误</w:t>
      </w:r>
      <w:r>
        <w:rPr>
          <w:rFonts w:hint="eastAsia"/>
        </w:rPr>
        <w:t>。</w:t>
      </w:r>
    </w:p>
    <w:p w14:paraId="64DF2982" w14:textId="77777777" w:rsidR="00EA02B3" w:rsidRDefault="00000000">
      <w:pPr>
        <w:pStyle w:val="41"/>
      </w:pPr>
      <w:r>
        <w:t>认证机制</w:t>
      </w:r>
    </w:p>
    <w:p w14:paraId="60484827" w14:textId="77777777" w:rsidR="00EA02B3" w:rsidRDefault="00000000">
      <w:pPr>
        <w:ind w:firstLineChars="200" w:firstLine="480"/>
      </w:pPr>
      <w:r>
        <w:t>基于</w:t>
      </w:r>
      <w:r>
        <w:t>JWT</w:t>
      </w:r>
      <w:r>
        <w:t>的无状态认证</w:t>
      </w:r>
      <w:r>
        <w:rPr>
          <w:rFonts w:hint="eastAsia"/>
        </w:rPr>
        <w:t>。</w:t>
      </w:r>
    </w:p>
    <w:p w14:paraId="5004D789" w14:textId="77777777" w:rsidR="00EA02B3" w:rsidRDefault="00000000">
      <w:pPr>
        <w:ind w:firstLineChars="200" w:firstLine="480"/>
      </w:pPr>
      <w:r>
        <w:t>Token</w:t>
      </w:r>
      <w:r>
        <w:t>通过请求头传递</w:t>
      </w:r>
      <w:r>
        <w:rPr>
          <w:rFonts w:hint="eastAsia"/>
        </w:rPr>
        <w:t>。</w:t>
      </w:r>
    </w:p>
    <w:p w14:paraId="64CD74AA" w14:textId="77777777" w:rsidR="00EA02B3" w:rsidRDefault="00000000">
      <w:pPr>
        <w:ind w:firstLineChars="200" w:firstLine="480"/>
      </w:pPr>
      <w:r>
        <w:t>使用拦截器验证</w:t>
      </w:r>
      <w:r>
        <w:t>Token</w:t>
      </w:r>
      <w:r>
        <w:t>有效性前后端数据流转关系</w:t>
      </w:r>
      <w:r>
        <w:rPr>
          <w:rFonts w:hint="eastAsia"/>
        </w:rPr>
        <w:t>。</w:t>
      </w:r>
    </w:p>
    <w:p w14:paraId="39018C0E" w14:textId="77777777" w:rsidR="00EA02B3" w:rsidRDefault="00000000">
      <w:pPr>
        <w:ind w:firstLineChars="200" w:firstLine="480"/>
      </w:pPr>
      <w:r>
        <w:t>前端通过</w:t>
      </w:r>
      <w:r>
        <w:t>AJAX</w:t>
      </w:r>
      <w:r>
        <w:t>调用后端</w:t>
      </w:r>
      <w:r>
        <w:t>RESTful</w:t>
      </w:r>
      <w:r>
        <w:t>接口</w:t>
      </w:r>
      <w:r>
        <w:rPr>
          <w:rFonts w:hint="eastAsia"/>
        </w:rPr>
        <w:t>。</w:t>
      </w:r>
    </w:p>
    <w:p w14:paraId="0B66B6F4" w14:textId="77777777" w:rsidR="00EA02B3" w:rsidRDefault="00000000">
      <w:pPr>
        <w:ind w:firstLineChars="200" w:firstLine="480"/>
      </w:pPr>
      <w:r>
        <w:t>后端</w:t>
      </w:r>
      <w:r>
        <w:t>Controller</w:t>
      </w:r>
      <w:r>
        <w:t>接收请求，调用</w:t>
      </w:r>
      <w:r>
        <w:t>Service</w:t>
      </w:r>
      <w:r>
        <w:t>处理业务</w:t>
      </w:r>
      <w:r>
        <w:rPr>
          <w:rFonts w:hint="eastAsia"/>
        </w:rPr>
        <w:t>。</w:t>
      </w:r>
    </w:p>
    <w:p w14:paraId="7E855526" w14:textId="77777777" w:rsidR="00EA02B3" w:rsidRDefault="00000000">
      <w:pPr>
        <w:ind w:firstLineChars="200" w:firstLine="480"/>
      </w:pPr>
      <w:r>
        <w:t>Service</w:t>
      </w:r>
      <w:r>
        <w:t>层调用</w:t>
      </w:r>
      <w:r>
        <w:t>Repository/Mapper</w:t>
      </w:r>
      <w:r>
        <w:t>访问数据</w:t>
      </w:r>
      <w:r>
        <w:rPr>
          <w:rFonts w:hint="eastAsia"/>
        </w:rPr>
        <w:t>。</w:t>
      </w:r>
    </w:p>
    <w:p w14:paraId="5C20A0F1" w14:textId="77777777" w:rsidR="00EA02B3" w:rsidRDefault="00000000">
      <w:pPr>
        <w:ind w:firstLineChars="200" w:firstLine="480"/>
      </w:pPr>
      <w:r>
        <w:lastRenderedPageBreak/>
        <w:t>控制器将处理结果包装为</w:t>
      </w:r>
      <w:r>
        <w:t>JSON</w:t>
      </w:r>
      <w:r>
        <w:t>返回前端</w:t>
      </w:r>
      <w:r>
        <w:rPr>
          <w:rFonts w:hint="eastAsia"/>
        </w:rPr>
        <w:t>。</w:t>
      </w:r>
    </w:p>
    <w:p w14:paraId="6ACB2D6B" w14:textId="77777777" w:rsidR="00EA02B3" w:rsidRDefault="00000000">
      <w:pPr>
        <w:pStyle w:val="21"/>
      </w:pPr>
      <w:bookmarkStart w:id="81" w:name="_Toc199510616"/>
      <w:r>
        <w:rPr>
          <w:rFonts w:hint="eastAsia"/>
        </w:rPr>
        <w:t>功能模块实现</w:t>
      </w:r>
      <w:bookmarkEnd w:id="81"/>
    </w:p>
    <w:p w14:paraId="0F9A42FB" w14:textId="77777777" w:rsidR="00EA02B3" w:rsidRDefault="00000000">
      <w:pPr>
        <w:pStyle w:val="31"/>
      </w:pPr>
      <w:bookmarkStart w:id="82" w:name="_Toc199510617"/>
      <w:r>
        <w:rPr>
          <w:rFonts w:hint="eastAsia"/>
        </w:rPr>
        <w:t>用户登录</w:t>
      </w:r>
      <w:r>
        <w:rPr>
          <w:rFonts w:hint="eastAsia"/>
        </w:rPr>
        <w:t>/</w:t>
      </w:r>
      <w:r>
        <w:rPr>
          <w:rFonts w:hint="eastAsia"/>
        </w:rPr>
        <w:t>注册</w:t>
      </w:r>
      <w:r>
        <w:rPr>
          <w:rFonts w:hint="eastAsia"/>
        </w:rPr>
        <w:t>/</w:t>
      </w:r>
      <w:r>
        <w:rPr>
          <w:rFonts w:hint="eastAsia"/>
        </w:rPr>
        <w:t>退出功能实现</w:t>
      </w:r>
      <w:bookmarkEnd w:id="82"/>
    </w:p>
    <w:p w14:paraId="2C085A3F" w14:textId="77777777" w:rsidR="00EA02B3" w:rsidRDefault="00000000">
      <w:pPr>
        <w:ind w:firstLineChars="200" w:firstLine="480"/>
      </w:pPr>
      <w:r>
        <w:t>图</w:t>
      </w:r>
      <w:r>
        <w:rPr>
          <w:rFonts w:hint="eastAsia"/>
        </w:rPr>
        <w:t>6</w:t>
      </w:r>
      <w:r>
        <w:t>.</w:t>
      </w:r>
      <w:r>
        <w:rPr>
          <w:rFonts w:hint="eastAsia"/>
        </w:rPr>
        <w:t>3</w:t>
      </w:r>
      <w:r>
        <w:t xml:space="preserve"> </w:t>
      </w:r>
      <w:r>
        <w:t>展示了用户可选择患者、医生或管理员身份进行登录。页面提供</w:t>
      </w:r>
      <w:r>
        <w:t>“</w:t>
      </w:r>
      <w:r>
        <w:t>忘记密码</w:t>
      </w:r>
      <w:r>
        <w:t>”</w:t>
      </w:r>
      <w:r>
        <w:t>链接跳转至密码重置页，底部</w:t>
      </w:r>
      <w:r>
        <w:t>“</w:t>
      </w:r>
      <w:r>
        <w:t>立即注册</w:t>
      </w:r>
      <w:r>
        <w:t>”</w:t>
      </w:r>
      <w:r>
        <w:t>按钮便于新用户注册。</w:t>
      </w:r>
    </w:p>
    <w:p w14:paraId="577AEC2A" w14:textId="77777777" w:rsidR="00EA02B3" w:rsidRDefault="00EA02B3">
      <w:pPr>
        <w:ind w:firstLineChars="200" w:firstLine="480"/>
      </w:pPr>
    </w:p>
    <w:p w14:paraId="21C2F9D3" w14:textId="77777777" w:rsidR="00EA02B3" w:rsidRDefault="00000000">
      <w:pPr>
        <w:keepNext/>
        <w:jc w:val="center"/>
      </w:pPr>
      <w:r>
        <w:rPr>
          <w:noProof/>
        </w:rPr>
        <w:drawing>
          <wp:inline distT="0" distB="0" distL="0" distR="0" wp14:anchorId="0519C7CC" wp14:editId="491295FB">
            <wp:extent cx="3466465" cy="5273675"/>
            <wp:effectExtent l="38100" t="38100" r="95885" b="98425"/>
            <wp:docPr id="2138405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05103" name="图片 1"/>
                    <pic:cNvPicPr>
                      <a:picLocks noChangeAspect="1"/>
                    </pic:cNvPicPr>
                  </pic:nvPicPr>
                  <pic:blipFill>
                    <a:blip r:embed="rId48"/>
                    <a:stretch>
                      <a:fillRect/>
                    </a:stretch>
                  </pic:blipFill>
                  <pic:spPr>
                    <a:xfrm>
                      <a:off x="0" y="0"/>
                      <a:ext cx="3472292" cy="528214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r>
        <w:t xml:space="preserve"> </w:t>
      </w:r>
    </w:p>
    <w:p w14:paraId="4FF6E31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登录界面</w:t>
      </w:r>
    </w:p>
    <w:p w14:paraId="4D723E6C" w14:textId="77777777" w:rsidR="00EA02B3" w:rsidRDefault="00EA02B3"/>
    <w:p w14:paraId="32D18C01" w14:textId="77777777" w:rsidR="00EA02B3" w:rsidRDefault="00EA02B3"/>
    <w:p w14:paraId="2BF4C2E1" w14:textId="77777777" w:rsidR="00EA02B3" w:rsidRDefault="00EA02B3"/>
    <w:p w14:paraId="67E4F446" w14:textId="77777777" w:rsidR="00EA02B3" w:rsidRDefault="00EA02B3"/>
    <w:p w14:paraId="557C06A8" w14:textId="77777777" w:rsidR="00EA02B3" w:rsidRDefault="00EA02B3"/>
    <w:p w14:paraId="12184415" w14:textId="77777777" w:rsidR="00EA02B3" w:rsidRDefault="00000000">
      <w:pPr>
        <w:ind w:firstLineChars="200" w:firstLine="480"/>
      </w:pPr>
      <w:r>
        <w:lastRenderedPageBreak/>
        <w:t>图</w:t>
      </w:r>
      <w:r>
        <w:t xml:space="preserve">6.4 </w:t>
      </w:r>
      <w:r>
        <w:t>展示了用户注册界面，用户需填写用户名、密码、确认密码、手机号及邮箱地址完成注册。页面顶部提供</w:t>
      </w:r>
      <w:r>
        <w:t>“</w:t>
      </w:r>
      <w:r>
        <w:t>点击登录</w:t>
      </w:r>
      <w:r>
        <w:t>”</w:t>
      </w:r>
      <w:r>
        <w:t>链接，便于已注册用户返回登录页面。</w:t>
      </w:r>
    </w:p>
    <w:p w14:paraId="47F8A66E" w14:textId="77777777" w:rsidR="00EA02B3" w:rsidRDefault="00EA02B3">
      <w:pPr>
        <w:ind w:firstLineChars="200" w:firstLine="480"/>
      </w:pPr>
    </w:p>
    <w:p w14:paraId="2915AAC5" w14:textId="77777777" w:rsidR="00EA02B3" w:rsidRDefault="00000000">
      <w:pPr>
        <w:keepNext/>
        <w:jc w:val="center"/>
      </w:pPr>
      <w:r>
        <w:rPr>
          <w:noProof/>
        </w:rPr>
        <w:drawing>
          <wp:inline distT="0" distB="0" distL="0" distR="0" wp14:anchorId="691092DA" wp14:editId="3BDE98C7">
            <wp:extent cx="3653790" cy="3771900"/>
            <wp:effectExtent l="38100" t="38100" r="99060" b="95250"/>
            <wp:docPr id="108161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1290" name="图片 1"/>
                    <pic:cNvPicPr>
                      <a:picLocks noChangeAspect="1"/>
                    </pic:cNvPicPr>
                  </pic:nvPicPr>
                  <pic:blipFill>
                    <a:blip r:embed="rId49"/>
                    <a:stretch>
                      <a:fillRect/>
                    </a:stretch>
                  </pic:blipFill>
                  <pic:spPr>
                    <a:xfrm>
                      <a:off x="0" y="0"/>
                      <a:ext cx="3655086" cy="377316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F45151E"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注册界面</w:t>
      </w:r>
    </w:p>
    <w:p w14:paraId="5847F9A9" w14:textId="77777777" w:rsidR="00EA02B3" w:rsidRDefault="00EA02B3"/>
    <w:p w14:paraId="5C41B976" w14:textId="77777777" w:rsidR="00EA02B3" w:rsidRDefault="00000000">
      <w:pPr>
        <w:pStyle w:val="31"/>
      </w:pPr>
      <w:bookmarkStart w:id="83" w:name="_Toc199510618"/>
      <w:r>
        <w:rPr>
          <w:rFonts w:hint="eastAsia"/>
        </w:rPr>
        <w:t>个人中心管理功能实现</w:t>
      </w:r>
      <w:bookmarkEnd w:id="83"/>
    </w:p>
    <w:p w14:paraId="6074C160" w14:textId="77777777" w:rsidR="00EA02B3" w:rsidRDefault="00000000">
      <w:pPr>
        <w:ind w:firstLineChars="200" w:firstLine="480"/>
      </w:pPr>
      <w:r>
        <w:t>图</w:t>
      </w:r>
      <w:r>
        <w:t xml:space="preserve">6.5 </w:t>
      </w:r>
      <w:r>
        <w:t>展示个人信息管理界面，用户可查看和修改姓名、联系方式、头像等信息。系统为医生与患者提供不同界面，医生可管理职称、专长和简介，患者可编辑基本健康信息。</w:t>
      </w:r>
    </w:p>
    <w:p w14:paraId="7A2B7416" w14:textId="77777777" w:rsidR="00EA02B3" w:rsidRDefault="00000000">
      <w:pPr>
        <w:keepNext/>
        <w:jc w:val="center"/>
      </w:pPr>
      <w:r>
        <w:rPr>
          <w:noProof/>
        </w:rPr>
        <w:drawing>
          <wp:inline distT="0" distB="0" distL="0" distR="0" wp14:anchorId="6597CD21" wp14:editId="0BA545BB">
            <wp:extent cx="3797300" cy="1692910"/>
            <wp:effectExtent l="38100" t="38100" r="88900" b="97790"/>
            <wp:docPr id="32124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43204" name="图片 1"/>
                    <pic:cNvPicPr>
                      <a:picLocks noChangeAspect="1"/>
                    </pic:cNvPicPr>
                  </pic:nvPicPr>
                  <pic:blipFill>
                    <a:blip r:embed="rId50"/>
                    <a:stretch>
                      <a:fillRect/>
                    </a:stretch>
                  </pic:blipFill>
                  <pic:spPr>
                    <a:xfrm>
                      <a:off x="0" y="0"/>
                      <a:ext cx="3822289" cy="1704227"/>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01165A1"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个人中心信息界面</w:t>
      </w:r>
    </w:p>
    <w:p w14:paraId="6674B238" w14:textId="77777777" w:rsidR="00EA02B3" w:rsidRDefault="00000000">
      <w:pPr>
        <w:pStyle w:val="31"/>
      </w:pPr>
      <w:bookmarkStart w:id="84" w:name="_Toc199510619"/>
      <w:r>
        <w:rPr>
          <w:rFonts w:hint="eastAsia"/>
        </w:rPr>
        <w:lastRenderedPageBreak/>
        <w:t>医生和医院管理功能实现</w:t>
      </w:r>
      <w:bookmarkEnd w:id="84"/>
    </w:p>
    <w:p w14:paraId="25E5FB5E" w14:textId="77777777" w:rsidR="00EA02B3" w:rsidRDefault="00000000">
      <w:pPr>
        <w:ind w:firstLineChars="200" w:firstLine="480"/>
      </w:pPr>
      <w:r>
        <w:t>图</w:t>
      </w:r>
      <w:r>
        <w:t xml:space="preserve">6.6 </w:t>
      </w:r>
      <w:r>
        <w:t>展示医生列表界面，用户可查看系统中所有注册医生的基本信息，包括姓名、职称、专长等内容，支持按需筛选与查看医生详情，便于患者选择匹配的医疗服务对象。</w:t>
      </w:r>
    </w:p>
    <w:p w14:paraId="02E903A5" w14:textId="77777777" w:rsidR="00EA02B3" w:rsidRDefault="00EA02B3">
      <w:pPr>
        <w:ind w:firstLineChars="200" w:firstLine="480"/>
      </w:pPr>
    </w:p>
    <w:p w14:paraId="403D70C9" w14:textId="77777777" w:rsidR="00EA02B3" w:rsidRDefault="00000000">
      <w:pPr>
        <w:keepNext/>
        <w:jc w:val="center"/>
      </w:pPr>
      <w:r>
        <w:rPr>
          <w:noProof/>
        </w:rPr>
        <w:drawing>
          <wp:inline distT="0" distB="0" distL="0" distR="0" wp14:anchorId="5E70C922" wp14:editId="27E11204">
            <wp:extent cx="5759450" cy="2110740"/>
            <wp:effectExtent l="38100" t="38100" r="88900" b="99060"/>
            <wp:docPr id="1867651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651854" name="图片 1"/>
                    <pic:cNvPicPr>
                      <a:picLocks noChangeAspect="1"/>
                    </pic:cNvPicPr>
                  </pic:nvPicPr>
                  <pic:blipFill>
                    <a:blip r:embed="rId51"/>
                    <a:stretch>
                      <a:fillRect/>
                    </a:stretch>
                  </pic:blipFill>
                  <pic:spPr>
                    <a:xfrm>
                      <a:off x="0" y="0"/>
                      <a:ext cx="5759450" cy="211074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01CB06F"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6</w:t>
      </w:r>
      <w:r>
        <w:fldChar w:fldCharType="end"/>
      </w:r>
      <w:r>
        <w:rPr>
          <w:rFonts w:hint="eastAsia"/>
        </w:rPr>
        <w:t>医生列表界面</w:t>
      </w:r>
    </w:p>
    <w:p w14:paraId="37A93B89" w14:textId="77777777" w:rsidR="00EA02B3" w:rsidRDefault="00EA02B3"/>
    <w:p w14:paraId="725DCCDC" w14:textId="77777777" w:rsidR="00EA02B3" w:rsidRDefault="00000000">
      <w:pPr>
        <w:ind w:firstLineChars="200" w:firstLine="480"/>
      </w:pPr>
      <w:r>
        <w:t>图</w:t>
      </w:r>
      <w:r>
        <w:t xml:space="preserve">6.7 </w:t>
      </w:r>
      <w:r>
        <w:t>展示医生详细信息界面，包含所属医院、科室、专业特长、诊疗费用、可预约号源、评分及个人简介，帮助患者全面了解医生信息并作出就诊决策。</w:t>
      </w:r>
    </w:p>
    <w:p w14:paraId="138908D0" w14:textId="77777777" w:rsidR="00EA02B3" w:rsidRDefault="00000000">
      <w:pPr>
        <w:keepNext/>
        <w:jc w:val="center"/>
      </w:pPr>
      <w:r>
        <w:rPr>
          <w:noProof/>
        </w:rPr>
        <w:drawing>
          <wp:inline distT="0" distB="0" distL="0" distR="0" wp14:anchorId="007CF62E" wp14:editId="54FCE434">
            <wp:extent cx="4782820" cy="2958465"/>
            <wp:effectExtent l="38100" t="38100" r="93980" b="89535"/>
            <wp:docPr id="2063618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18843" name="图片 1"/>
                    <pic:cNvPicPr>
                      <a:picLocks noChangeAspect="1"/>
                    </pic:cNvPicPr>
                  </pic:nvPicPr>
                  <pic:blipFill>
                    <a:blip r:embed="rId52"/>
                    <a:stretch>
                      <a:fillRect/>
                    </a:stretch>
                  </pic:blipFill>
                  <pic:spPr>
                    <a:xfrm>
                      <a:off x="0" y="0"/>
                      <a:ext cx="4786332" cy="2960454"/>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B23D4D4"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7</w:t>
      </w:r>
      <w:r>
        <w:fldChar w:fldCharType="end"/>
      </w:r>
      <w:r>
        <w:rPr>
          <w:rFonts w:hint="eastAsia"/>
        </w:rPr>
        <w:t>医生详情界面</w:t>
      </w:r>
    </w:p>
    <w:p w14:paraId="78A88481" w14:textId="77777777" w:rsidR="00EA02B3" w:rsidRDefault="00EA02B3"/>
    <w:p w14:paraId="73F0519B" w14:textId="77777777" w:rsidR="00EA02B3" w:rsidRDefault="00000000">
      <w:pPr>
        <w:ind w:firstLineChars="200" w:firstLine="480"/>
      </w:pPr>
      <w:r>
        <w:t>图</w:t>
      </w:r>
      <w:r>
        <w:t xml:space="preserve">6.8 </w:t>
      </w:r>
      <w:r>
        <w:t>展示医院地图视图界面，用户可在地图上直观查看各医院地理位置，支持点击查看医院详情，便于患者根据位置选择就近医疗资源。</w:t>
      </w:r>
    </w:p>
    <w:p w14:paraId="6577942D" w14:textId="77777777" w:rsidR="00EA02B3" w:rsidRDefault="00000000">
      <w:pPr>
        <w:keepNext/>
      </w:pPr>
      <w:r>
        <w:rPr>
          <w:noProof/>
        </w:rPr>
        <w:lastRenderedPageBreak/>
        <w:drawing>
          <wp:inline distT="0" distB="0" distL="0" distR="0" wp14:anchorId="04CB8027" wp14:editId="0E000E45">
            <wp:extent cx="5759450" cy="2433955"/>
            <wp:effectExtent l="38100" t="38100" r="88900" b="99695"/>
            <wp:docPr id="1048640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40093" name="图片 1"/>
                    <pic:cNvPicPr>
                      <a:picLocks noChangeAspect="1"/>
                    </pic:cNvPicPr>
                  </pic:nvPicPr>
                  <pic:blipFill>
                    <a:blip r:embed="rId53"/>
                    <a:stretch>
                      <a:fillRect/>
                    </a:stretch>
                  </pic:blipFill>
                  <pic:spPr>
                    <a:xfrm>
                      <a:off x="0" y="0"/>
                      <a:ext cx="5759450" cy="243395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77C7FB4"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8</w:t>
      </w:r>
      <w:r>
        <w:fldChar w:fldCharType="end"/>
      </w:r>
      <w:r>
        <w:rPr>
          <w:rFonts w:hint="eastAsia"/>
        </w:rPr>
        <w:t>医院地图视图界面</w:t>
      </w:r>
    </w:p>
    <w:p w14:paraId="3E3BF1CF" w14:textId="77777777" w:rsidR="00EA02B3" w:rsidRDefault="00EA02B3"/>
    <w:p w14:paraId="1CB86EBD" w14:textId="77777777" w:rsidR="00EA02B3" w:rsidRDefault="00000000">
      <w:pPr>
        <w:ind w:firstLineChars="200" w:firstLine="480"/>
      </w:pPr>
      <w:r>
        <w:t>图</w:t>
      </w:r>
      <w:r>
        <w:t xml:space="preserve">6.9 </w:t>
      </w:r>
      <w:r>
        <w:t>展示医院地图详情界面，用户可点击地图上的红色定位钉查看对应医院的基本信息，实现地图与医院信息的联动显示，提升查找效率。</w:t>
      </w:r>
    </w:p>
    <w:p w14:paraId="6A7D08A6" w14:textId="77777777" w:rsidR="00EA02B3" w:rsidRDefault="00000000">
      <w:pPr>
        <w:keepNext/>
        <w:jc w:val="center"/>
      </w:pPr>
      <w:r>
        <w:rPr>
          <w:noProof/>
        </w:rPr>
        <w:drawing>
          <wp:inline distT="0" distB="0" distL="0" distR="0" wp14:anchorId="33302617" wp14:editId="5931FC99">
            <wp:extent cx="4580890" cy="2853055"/>
            <wp:effectExtent l="38100" t="38100" r="86360" b="99695"/>
            <wp:docPr id="1830134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134595" name="图片 1"/>
                    <pic:cNvPicPr>
                      <a:picLocks noChangeAspect="1"/>
                    </pic:cNvPicPr>
                  </pic:nvPicPr>
                  <pic:blipFill>
                    <a:blip r:embed="rId54"/>
                    <a:srcRect t="7239"/>
                    <a:stretch>
                      <a:fillRect/>
                    </a:stretch>
                  </pic:blipFill>
                  <pic:spPr>
                    <a:xfrm>
                      <a:off x="0" y="0"/>
                      <a:ext cx="4590443" cy="285883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9C1A6CA"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9</w:t>
      </w:r>
      <w:r>
        <w:fldChar w:fldCharType="end"/>
      </w:r>
      <w:r>
        <w:rPr>
          <w:rFonts w:hint="eastAsia"/>
        </w:rPr>
        <w:t>医院地图详情界面</w:t>
      </w:r>
    </w:p>
    <w:p w14:paraId="75286F18" w14:textId="77777777" w:rsidR="00EA02B3" w:rsidRDefault="00EA02B3"/>
    <w:p w14:paraId="2B3AD226" w14:textId="77777777" w:rsidR="00EA02B3" w:rsidRDefault="00000000">
      <w:pPr>
        <w:pStyle w:val="31"/>
      </w:pPr>
      <w:bookmarkStart w:id="85" w:name="_Toc199510620"/>
      <w:r>
        <w:rPr>
          <w:rFonts w:hint="eastAsia"/>
        </w:rPr>
        <w:t>医生预约管理功能实现</w:t>
      </w:r>
      <w:bookmarkEnd w:id="85"/>
    </w:p>
    <w:p w14:paraId="0A9CBAF9" w14:textId="77777777" w:rsidR="00EA02B3" w:rsidRDefault="00EA02B3">
      <w:pPr>
        <w:ind w:firstLineChars="200" w:firstLine="480"/>
      </w:pPr>
    </w:p>
    <w:p w14:paraId="39BD9AA7" w14:textId="77777777" w:rsidR="00EA02B3" w:rsidRDefault="00000000">
      <w:pPr>
        <w:ind w:firstLineChars="200" w:firstLine="480"/>
      </w:pPr>
      <w:r>
        <w:t>图</w:t>
      </w:r>
      <w:r>
        <w:t xml:space="preserve">6.10 </w:t>
      </w:r>
      <w:r>
        <w:t>展示预约界面，用户可填写相关信息进行挂号预约，包括选择医生、预约时间及填写就诊原因等内容，流程简洁，操作便捷。</w:t>
      </w:r>
    </w:p>
    <w:p w14:paraId="39E2DB59" w14:textId="77777777" w:rsidR="00EA02B3" w:rsidRDefault="00EA02B3">
      <w:pPr>
        <w:keepNext/>
        <w:jc w:val="center"/>
      </w:pPr>
    </w:p>
    <w:p w14:paraId="4F05C7A3" w14:textId="77777777" w:rsidR="00EA02B3" w:rsidRDefault="00000000">
      <w:pPr>
        <w:keepNext/>
        <w:jc w:val="center"/>
      </w:pPr>
      <w:r>
        <w:rPr>
          <w:noProof/>
        </w:rPr>
        <w:drawing>
          <wp:inline distT="0" distB="0" distL="0" distR="0" wp14:anchorId="6DB454EB" wp14:editId="3A2AA552">
            <wp:extent cx="3512185" cy="4082415"/>
            <wp:effectExtent l="38100" t="38100" r="88265" b="89535"/>
            <wp:docPr id="245828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28414" name="图片 1"/>
                    <pic:cNvPicPr>
                      <a:picLocks noChangeAspect="1"/>
                    </pic:cNvPicPr>
                  </pic:nvPicPr>
                  <pic:blipFill>
                    <a:blip r:embed="rId55"/>
                    <a:stretch>
                      <a:fillRect/>
                    </a:stretch>
                  </pic:blipFill>
                  <pic:spPr>
                    <a:xfrm>
                      <a:off x="0" y="0"/>
                      <a:ext cx="3516306" cy="408669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BC89E0B"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10</w:t>
      </w:r>
      <w:r>
        <w:fldChar w:fldCharType="end"/>
      </w:r>
      <w:r>
        <w:rPr>
          <w:rFonts w:hint="eastAsia"/>
        </w:rPr>
        <w:t>预约详情</w:t>
      </w:r>
    </w:p>
    <w:p w14:paraId="4A63E011" w14:textId="77777777" w:rsidR="00EA02B3" w:rsidRDefault="00EA02B3"/>
    <w:p w14:paraId="7497BE5F" w14:textId="77777777" w:rsidR="00EA02B3" w:rsidRDefault="00000000">
      <w:pPr>
        <w:ind w:firstLineChars="200" w:firstLine="480"/>
      </w:pPr>
      <w:r>
        <w:t>图</w:t>
      </w:r>
      <w:r>
        <w:t xml:space="preserve">6.11 </w:t>
      </w:r>
      <w:r>
        <w:t>展示我的预约界面，对用户预约记录进行分类汇总，包括已预约、已就诊及已取消状态。每条记录支持查看详情，并可发起在线医疗服务。</w:t>
      </w:r>
    </w:p>
    <w:p w14:paraId="7C6F2650" w14:textId="77777777" w:rsidR="00EA02B3" w:rsidRDefault="00000000">
      <w:pPr>
        <w:keepNext/>
        <w:jc w:val="center"/>
      </w:pPr>
      <w:r>
        <w:rPr>
          <w:noProof/>
        </w:rPr>
        <w:drawing>
          <wp:inline distT="0" distB="0" distL="0" distR="0" wp14:anchorId="11150EA3" wp14:editId="6FDF4081">
            <wp:extent cx="5759450" cy="2098040"/>
            <wp:effectExtent l="38100" t="38100" r="88900" b="92710"/>
            <wp:docPr id="723502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2532" name="图片 1"/>
                    <pic:cNvPicPr>
                      <a:picLocks noChangeAspect="1"/>
                    </pic:cNvPicPr>
                  </pic:nvPicPr>
                  <pic:blipFill>
                    <a:blip r:embed="rId56"/>
                    <a:stretch>
                      <a:fillRect/>
                    </a:stretch>
                  </pic:blipFill>
                  <pic:spPr>
                    <a:xfrm>
                      <a:off x="0" y="0"/>
                      <a:ext cx="5759450" cy="209804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F1DC92B"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11</w:t>
      </w:r>
      <w:r>
        <w:fldChar w:fldCharType="end"/>
      </w:r>
      <w:r>
        <w:rPr>
          <w:rFonts w:hint="eastAsia"/>
        </w:rPr>
        <w:t>我的预约界面</w:t>
      </w:r>
    </w:p>
    <w:p w14:paraId="44BB4512" w14:textId="77777777" w:rsidR="00EA02B3" w:rsidRDefault="00EA02B3"/>
    <w:p w14:paraId="5F55A432" w14:textId="77777777" w:rsidR="00EA02B3" w:rsidRDefault="00000000">
      <w:pPr>
        <w:ind w:firstLineChars="200" w:firstLine="480"/>
      </w:pPr>
      <w:r>
        <w:t>图</w:t>
      </w:r>
      <w:r>
        <w:t xml:space="preserve">6.12 </w:t>
      </w:r>
      <w:r>
        <w:t>展示预约详情界面，用户可查看所选预约的具体信息，包括医生姓名、预</w:t>
      </w:r>
      <w:r>
        <w:lastRenderedPageBreak/>
        <w:t>约时间、就诊状态及就诊说明等，便于掌握就诊安排。</w:t>
      </w:r>
    </w:p>
    <w:p w14:paraId="7388F823" w14:textId="77777777" w:rsidR="00EA02B3" w:rsidRDefault="00000000">
      <w:pPr>
        <w:keepNext/>
        <w:jc w:val="center"/>
      </w:pPr>
      <w:r>
        <w:rPr>
          <w:noProof/>
        </w:rPr>
        <w:drawing>
          <wp:inline distT="0" distB="0" distL="0" distR="0" wp14:anchorId="62BA8507" wp14:editId="288E5A9A">
            <wp:extent cx="3547745" cy="3358515"/>
            <wp:effectExtent l="38100" t="38100" r="90805" b="89535"/>
            <wp:docPr id="2063992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2245" name="图片 1"/>
                    <pic:cNvPicPr>
                      <a:picLocks noChangeAspect="1"/>
                    </pic:cNvPicPr>
                  </pic:nvPicPr>
                  <pic:blipFill>
                    <a:blip r:embed="rId57"/>
                    <a:stretch>
                      <a:fillRect/>
                    </a:stretch>
                  </pic:blipFill>
                  <pic:spPr>
                    <a:xfrm>
                      <a:off x="0" y="0"/>
                      <a:ext cx="3554849" cy="336515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8A45F15"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12</w:t>
      </w:r>
      <w:r>
        <w:fldChar w:fldCharType="end"/>
      </w:r>
      <w:r>
        <w:rPr>
          <w:rFonts w:hint="eastAsia"/>
        </w:rPr>
        <w:t>预约详情界面</w:t>
      </w:r>
    </w:p>
    <w:p w14:paraId="04E098F3" w14:textId="77777777" w:rsidR="00EA02B3" w:rsidRDefault="00EA02B3"/>
    <w:p w14:paraId="37586078" w14:textId="77777777" w:rsidR="00EA02B3" w:rsidRDefault="00000000">
      <w:pPr>
        <w:pStyle w:val="31"/>
      </w:pPr>
      <w:bookmarkStart w:id="86" w:name="_Toc199510621"/>
      <w:r>
        <w:rPr>
          <w:rFonts w:hint="eastAsia"/>
        </w:rPr>
        <w:t>电子诊断报告书功能实现</w:t>
      </w:r>
      <w:bookmarkEnd w:id="86"/>
    </w:p>
    <w:p w14:paraId="5479AC4A" w14:textId="77777777" w:rsidR="00EA02B3" w:rsidRDefault="00000000">
      <w:pPr>
        <w:ind w:firstLineChars="200" w:firstLine="480"/>
      </w:pPr>
      <w:r>
        <w:t>图</w:t>
      </w:r>
      <w:r>
        <w:t xml:space="preserve">6.13 </w:t>
      </w:r>
      <w:r>
        <w:t>展示诊断报告书制作界面，由医生填写患者的诊断结果、治疗建议及相关医学记录，支持图文录入，便于规范生成电子诊断报告。</w:t>
      </w:r>
    </w:p>
    <w:p w14:paraId="5AD384C6" w14:textId="77777777" w:rsidR="00EA02B3" w:rsidRDefault="00EA02B3">
      <w:pPr>
        <w:ind w:firstLineChars="200" w:firstLine="480"/>
      </w:pPr>
    </w:p>
    <w:p w14:paraId="7F997D5D" w14:textId="77777777" w:rsidR="00EA02B3" w:rsidRDefault="00000000">
      <w:pPr>
        <w:keepNext/>
        <w:jc w:val="center"/>
      </w:pPr>
      <w:r>
        <w:rPr>
          <w:noProof/>
        </w:rPr>
        <w:drawing>
          <wp:inline distT="0" distB="0" distL="0" distR="0" wp14:anchorId="78367F7D" wp14:editId="7D661BF6">
            <wp:extent cx="4646835" cy="2790825"/>
            <wp:effectExtent l="38100" t="38100" r="97155" b="85725"/>
            <wp:docPr id="7443139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3917" name="图片 7"/>
                    <pic:cNvPicPr>
                      <a:picLocks noChangeAspect="1" noChangeArrowheads="1"/>
                    </pic:cNvPicPr>
                  </pic:nvPicPr>
                  <pic:blipFill>
                    <a:blip r:embed="rId58">
                      <a:extLst>
                        <a:ext uri="{28A0092B-C50C-407E-A947-70E740481C1C}">
                          <a14:useLocalDpi xmlns:a14="http://schemas.microsoft.com/office/drawing/2010/main" val="0"/>
                        </a:ext>
                      </a:extLst>
                    </a:blip>
                    <a:srcRect l="19078" t="8356" r="8436"/>
                    <a:stretch>
                      <a:fillRect/>
                    </a:stretch>
                  </pic:blipFill>
                  <pic:spPr>
                    <a:xfrm>
                      <a:off x="0" y="0"/>
                      <a:ext cx="4708860" cy="282807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E6B4608"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13</w:t>
      </w:r>
      <w:r>
        <w:fldChar w:fldCharType="end"/>
      </w:r>
      <w:r>
        <w:rPr>
          <w:rFonts w:hint="eastAsia"/>
        </w:rPr>
        <w:t>诊断报告书制作界面</w:t>
      </w:r>
    </w:p>
    <w:p w14:paraId="73024DEB" w14:textId="77777777" w:rsidR="00EA02B3" w:rsidRDefault="00000000">
      <w:pPr>
        <w:ind w:firstLineChars="200" w:firstLine="480"/>
      </w:pPr>
      <w:r>
        <w:lastRenderedPageBreak/>
        <w:t>图</w:t>
      </w:r>
      <w:r>
        <w:t xml:space="preserve">6.14 </w:t>
      </w:r>
      <w:r>
        <w:t>展示诊断报告书预览界面，用户可查看由医生生成的完整电子诊断报告内容，包含诊断结果、建议与签章信息，支持打印与下载操作。</w:t>
      </w:r>
    </w:p>
    <w:p w14:paraId="3A743106" w14:textId="77777777" w:rsidR="00EA02B3" w:rsidRDefault="00EA02B3">
      <w:pPr>
        <w:ind w:firstLineChars="200" w:firstLine="480"/>
      </w:pPr>
    </w:p>
    <w:p w14:paraId="16898860" w14:textId="77777777" w:rsidR="00EA02B3" w:rsidRDefault="00000000">
      <w:pPr>
        <w:keepNext/>
        <w:jc w:val="center"/>
      </w:pPr>
      <w:r>
        <w:rPr>
          <w:noProof/>
        </w:rPr>
        <w:drawing>
          <wp:inline distT="0" distB="0" distL="0" distR="0" wp14:anchorId="081A1FE5" wp14:editId="1E1F4CE4">
            <wp:extent cx="4695825" cy="6198485"/>
            <wp:effectExtent l="38100" t="38100" r="85725" b="88265"/>
            <wp:docPr id="1914542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42386" name="图片 1"/>
                    <pic:cNvPicPr>
                      <a:picLocks noChangeAspect="1"/>
                    </pic:cNvPicPr>
                  </pic:nvPicPr>
                  <pic:blipFill>
                    <a:blip r:embed="rId59"/>
                    <a:srcRect l="1917" t="1258" r="2277" b="1880"/>
                    <a:stretch>
                      <a:fillRect/>
                    </a:stretch>
                  </pic:blipFill>
                  <pic:spPr>
                    <a:xfrm>
                      <a:off x="0" y="0"/>
                      <a:ext cx="4704642" cy="621012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5419282"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14</w:t>
      </w:r>
      <w:r>
        <w:fldChar w:fldCharType="end"/>
      </w:r>
      <w:r>
        <w:rPr>
          <w:rFonts w:hint="eastAsia"/>
        </w:rPr>
        <w:t>诊断报告书预览界面</w:t>
      </w:r>
    </w:p>
    <w:p w14:paraId="2F9E5194" w14:textId="77777777" w:rsidR="00EA02B3" w:rsidRDefault="00EA02B3"/>
    <w:p w14:paraId="67AC7820" w14:textId="77777777" w:rsidR="00EA02B3" w:rsidRDefault="00000000">
      <w:pPr>
        <w:pStyle w:val="31"/>
      </w:pPr>
      <w:bookmarkStart w:id="87" w:name="_Toc199510622"/>
      <w:r>
        <w:rPr>
          <w:rFonts w:hint="eastAsia"/>
        </w:rPr>
        <w:t>健康文章管理功能实现</w:t>
      </w:r>
      <w:bookmarkEnd w:id="87"/>
    </w:p>
    <w:p w14:paraId="5E8949E7" w14:textId="77777777" w:rsidR="00EA02B3" w:rsidRDefault="00000000">
      <w:pPr>
        <w:ind w:firstLineChars="200" w:firstLine="480"/>
      </w:pPr>
      <w:r>
        <w:t>图</w:t>
      </w:r>
      <w:r>
        <w:t xml:space="preserve">6.15 </w:t>
      </w:r>
      <w:r>
        <w:t>展示健康文章列表界面，用户可浏览系统提供的各类健康资讯文章，支持按分类筛选和关键词搜索，便于获取权威健康知识。</w:t>
      </w:r>
    </w:p>
    <w:p w14:paraId="53E4FA6F" w14:textId="77777777" w:rsidR="00EA02B3" w:rsidRDefault="00EA02B3"/>
    <w:p w14:paraId="12685429" w14:textId="77777777" w:rsidR="00EA02B3" w:rsidRDefault="00000000">
      <w:pPr>
        <w:keepNext/>
        <w:jc w:val="center"/>
      </w:pPr>
      <w:r>
        <w:rPr>
          <w:noProof/>
        </w:rPr>
        <w:drawing>
          <wp:inline distT="0" distB="0" distL="0" distR="0" wp14:anchorId="3A5272A6" wp14:editId="080529B1">
            <wp:extent cx="5759450" cy="2738755"/>
            <wp:effectExtent l="38100" t="38100" r="88900" b="99695"/>
            <wp:docPr id="578424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4425" name="图片 1"/>
                    <pic:cNvPicPr>
                      <a:picLocks noChangeAspect="1"/>
                    </pic:cNvPicPr>
                  </pic:nvPicPr>
                  <pic:blipFill>
                    <a:blip r:embed="rId60"/>
                    <a:stretch>
                      <a:fillRect/>
                    </a:stretch>
                  </pic:blipFill>
                  <pic:spPr>
                    <a:xfrm>
                      <a:off x="0" y="0"/>
                      <a:ext cx="5759450" cy="273875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7716895"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15</w:t>
      </w:r>
      <w:r>
        <w:fldChar w:fldCharType="end"/>
      </w:r>
      <w:r>
        <w:rPr>
          <w:rFonts w:hint="eastAsia"/>
        </w:rPr>
        <w:t>健康文章列表界面</w:t>
      </w:r>
    </w:p>
    <w:p w14:paraId="64C6051A" w14:textId="77777777" w:rsidR="00EA02B3" w:rsidRDefault="00EA02B3"/>
    <w:p w14:paraId="1BBEA2A5" w14:textId="77777777" w:rsidR="00EA02B3" w:rsidRDefault="00000000">
      <w:pPr>
        <w:ind w:firstLineChars="200" w:firstLine="480"/>
      </w:pPr>
      <w:r>
        <w:t>图</w:t>
      </w:r>
      <w:r>
        <w:t xml:space="preserve">6.16 </w:t>
      </w:r>
      <w:r>
        <w:t>展示文章详情界面，用户可阅读选定的健康文章全文，页面支持文字放大、收藏和分享功能，提升阅读体验与互动性。</w:t>
      </w:r>
    </w:p>
    <w:p w14:paraId="7B725281" w14:textId="77777777" w:rsidR="00EA02B3" w:rsidRDefault="00EA02B3"/>
    <w:p w14:paraId="6BD41266" w14:textId="77777777" w:rsidR="00EA02B3" w:rsidRDefault="00000000">
      <w:pPr>
        <w:keepNext/>
        <w:jc w:val="center"/>
      </w:pPr>
      <w:r>
        <w:rPr>
          <w:noProof/>
        </w:rPr>
        <w:drawing>
          <wp:inline distT="0" distB="0" distL="0" distR="0" wp14:anchorId="491D278B" wp14:editId="7E82DAD5">
            <wp:extent cx="3566160" cy="3372485"/>
            <wp:effectExtent l="38100" t="38100" r="91440" b="94615"/>
            <wp:docPr id="1279390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0433" name="图片 1"/>
                    <pic:cNvPicPr>
                      <a:picLocks noChangeAspect="1"/>
                    </pic:cNvPicPr>
                  </pic:nvPicPr>
                  <pic:blipFill>
                    <a:blip r:embed="rId61"/>
                    <a:stretch>
                      <a:fillRect/>
                    </a:stretch>
                  </pic:blipFill>
                  <pic:spPr>
                    <a:xfrm>
                      <a:off x="0" y="0"/>
                      <a:ext cx="3567596" cy="337368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1D2D6DB"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16</w:t>
      </w:r>
      <w:r>
        <w:fldChar w:fldCharType="end"/>
      </w:r>
      <w:r>
        <w:rPr>
          <w:rFonts w:hint="eastAsia"/>
        </w:rPr>
        <w:t>文章详情界面</w:t>
      </w:r>
    </w:p>
    <w:p w14:paraId="50895684" w14:textId="77777777" w:rsidR="00EA02B3" w:rsidRDefault="00EA02B3"/>
    <w:p w14:paraId="3FC8E051" w14:textId="77777777" w:rsidR="00EA02B3" w:rsidRDefault="00000000">
      <w:pPr>
        <w:pStyle w:val="31"/>
      </w:pPr>
      <w:bookmarkStart w:id="88" w:name="_Toc199510623"/>
      <w:r>
        <w:rPr>
          <w:rFonts w:hint="eastAsia"/>
        </w:rPr>
        <w:lastRenderedPageBreak/>
        <w:t>数据统计分析功能实现</w:t>
      </w:r>
      <w:bookmarkEnd w:id="88"/>
    </w:p>
    <w:p w14:paraId="18525F84" w14:textId="77777777" w:rsidR="00EA02B3" w:rsidRDefault="00000000">
      <w:pPr>
        <w:ind w:firstLineChars="200" w:firstLine="480"/>
      </w:pPr>
      <w:r>
        <w:t>图</w:t>
      </w:r>
      <w:r>
        <w:t xml:space="preserve">6.17 </w:t>
      </w:r>
      <w:r>
        <w:t>展示健康分析界面，系统根据用户健康数据生成综合分析报告，包含健康趋势、风险提示及个性化建议，帮助用户科学管理健康。</w:t>
      </w:r>
    </w:p>
    <w:p w14:paraId="2B27077F" w14:textId="77777777" w:rsidR="00EA02B3" w:rsidRDefault="00EA02B3"/>
    <w:p w14:paraId="135763FD" w14:textId="77777777" w:rsidR="00EA02B3" w:rsidRDefault="00000000">
      <w:pPr>
        <w:keepNext/>
        <w:jc w:val="center"/>
      </w:pPr>
      <w:r>
        <w:rPr>
          <w:noProof/>
        </w:rPr>
        <w:drawing>
          <wp:inline distT="0" distB="0" distL="0" distR="0" wp14:anchorId="7D120753" wp14:editId="37AFF55C">
            <wp:extent cx="5759450" cy="2795905"/>
            <wp:effectExtent l="38100" t="38100" r="88900" b="99695"/>
            <wp:docPr id="1415934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34236" name="图片 1"/>
                    <pic:cNvPicPr>
                      <a:picLocks noChangeAspect="1"/>
                    </pic:cNvPicPr>
                  </pic:nvPicPr>
                  <pic:blipFill>
                    <a:blip r:embed="rId62"/>
                    <a:stretch>
                      <a:fillRect/>
                    </a:stretch>
                  </pic:blipFill>
                  <pic:spPr>
                    <a:xfrm>
                      <a:off x="0" y="0"/>
                      <a:ext cx="5759450" cy="279590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AA39404"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17</w:t>
      </w:r>
      <w:r>
        <w:fldChar w:fldCharType="end"/>
      </w:r>
      <w:r>
        <w:rPr>
          <w:rFonts w:hint="eastAsia"/>
        </w:rPr>
        <w:t>健康分析界面</w:t>
      </w:r>
    </w:p>
    <w:p w14:paraId="10720C49" w14:textId="77777777" w:rsidR="00EA02B3" w:rsidRDefault="00EA02B3"/>
    <w:p w14:paraId="024E1428" w14:textId="77777777" w:rsidR="00EA02B3" w:rsidRDefault="00000000">
      <w:pPr>
        <w:ind w:firstLineChars="200" w:firstLine="480"/>
      </w:pPr>
      <w:r>
        <w:t>图</w:t>
      </w:r>
      <w:r>
        <w:t xml:space="preserve">6.19 </w:t>
      </w:r>
      <w:r>
        <w:t>展示营养分析界面，系统根据用户饮食数据进行营养成分评估，提供合理膳食建议，助力用户科学饮食与健康管理。</w:t>
      </w:r>
    </w:p>
    <w:p w14:paraId="0867E886" w14:textId="77777777" w:rsidR="00EA02B3" w:rsidRDefault="00EA02B3"/>
    <w:p w14:paraId="155013AF" w14:textId="77777777" w:rsidR="00EA02B3" w:rsidRDefault="00000000">
      <w:pPr>
        <w:keepNext/>
        <w:jc w:val="center"/>
      </w:pPr>
      <w:r>
        <w:rPr>
          <w:noProof/>
        </w:rPr>
        <w:drawing>
          <wp:inline distT="0" distB="0" distL="0" distR="0" wp14:anchorId="7464AE26" wp14:editId="5579DEF1">
            <wp:extent cx="5759450" cy="2778125"/>
            <wp:effectExtent l="38100" t="38100" r="88900" b="98425"/>
            <wp:docPr id="1270954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4850" name="图片 1"/>
                    <pic:cNvPicPr>
                      <a:picLocks noChangeAspect="1"/>
                    </pic:cNvPicPr>
                  </pic:nvPicPr>
                  <pic:blipFill>
                    <a:blip r:embed="rId63"/>
                    <a:stretch>
                      <a:fillRect/>
                    </a:stretch>
                  </pic:blipFill>
                  <pic:spPr>
                    <a:xfrm>
                      <a:off x="0" y="0"/>
                      <a:ext cx="5759450" cy="277812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C0FD11E"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18</w:t>
      </w:r>
      <w:r>
        <w:fldChar w:fldCharType="end"/>
      </w:r>
      <w:r>
        <w:rPr>
          <w:rFonts w:hint="eastAsia"/>
        </w:rPr>
        <w:t>营养分析界面</w:t>
      </w:r>
    </w:p>
    <w:p w14:paraId="45D65177" w14:textId="77777777" w:rsidR="00EA02B3" w:rsidRDefault="00EA02B3">
      <w:pPr>
        <w:jc w:val="center"/>
      </w:pPr>
    </w:p>
    <w:p w14:paraId="4A00110E" w14:textId="77777777" w:rsidR="00EA02B3" w:rsidRDefault="00000000">
      <w:pPr>
        <w:pStyle w:val="31"/>
      </w:pPr>
      <w:bookmarkStart w:id="89" w:name="_Toc199510624"/>
      <w:r>
        <w:rPr>
          <w:rFonts w:hint="eastAsia"/>
        </w:rPr>
        <w:t>医疗影像查看功能实现</w:t>
      </w:r>
      <w:bookmarkEnd w:id="89"/>
    </w:p>
    <w:p w14:paraId="7F9B2338" w14:textId="77777777" w:rsidR="00EA02B3" w:rsidRDefault="00000000">
      <w:pPr>
        <w:ind w:firstLineChars="200" w:firstLine="480"/>
      </w:pPr>
      <w:r>
        <w:t>图</w:t>
      </w:r>
      <w:r>
        <w:t xml:space="preserve">6.19 </w:t>
      </w:r>
      <w:r>
        <w:t>展示医生使用的器官</w:t>
      </w:r>
      <w:r>
        <w:t>3D</w:t>
      </w:r>
      <w:r>
        <w:t>可视化界面，支持主视、俯视、</w:t>
      </w:r>
      <w:r>
        <w:t>45</w:t>
      </w:r>
      <w:r>
        <w:t>度斜视和侧视四个角度切换。医生可通过交互操作精准查看器官结构，辅助诊断与教学。</w:t>
      </w:r>
    </w:p>
    <w:p w14:paraId="7DA31313" w14:textId="77777777" w:rsidR="00EA02B3" w:rsidRDefault="00EA02B3">
      <w:pPr>
        <w:keepNext/>
      </w:pPr>
    </w:p>
    <w:p w14:paraId="741FCA4B" w14:textId="77777777" w:rsidR="00EA02B3" w:rsidRDefault="00000000">
      <w:pPr>
        <w:keepNext/>
        <w:jc w:val="center"/>
      </w:pPr>
      <w:r>
        <w:rPr>
          <w:noProof/>
        </w:rPr>
        <w:drawing>
          <wp:inline distT="0" distB="0" distL="0" distR="0" wp14:anchorId="3F6A9632" wp14:editId="7710E36A">
            <wp:extent cx="4923155" cy="4676140"/>
            <wp:effectExtent l="38100" t="38100" r="86995" b="86360"/>
            <wp:docPr id="1981062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62144" name="图片 1"/>
                    <pic:cNvPicPr>
                      <a:picLocks noChangeAspect="1"/>
                    </pic:cNvPicPr>
                  </pic:nvPicPr>
                  <pic:blipFill>
                    <a:blip r:embed="rId64"/>
                    <a:stretch>
                      <a:fillRect/>
                    </a:stretch>
                  </pic:blipFill>
                  <pic:spPr>
                    <a:xfrm>
                      <a:off x="0" y="0"/>
                      <a:ext cx="4969357" cy="472006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2A08BF9"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19</w:t>
      </w:r>
      <w:r>
        <w:fldChar w:fldCharType="end"/>
      </w:r>
      <w:r>
        <w:rPr>
          <w:rFonts w:hint="eastAsia"/>
        </w:rPr>
        <w:t>器官</w:t>
      </w:r>
      <w:r>
        <w:rPr>
          <w:rFonts w:hint="eastAsia"/>
        </w:rPr>
        <w:t>3D</w:t>
      </w:r>
      <w:r>
        <w:rPr>
          <w:rFonts w:hint="eastAsia"/>
        </w:rPr>
        <w:t>可视化</w:t>
      </w:r>
    </w:p>
    <w:p w14:paraId="64267226" w14:textId="77777777" w:rsidR="00EA02B3" w:rsidRDefault="00EA02B3"/>
    <w:p w14:paraId="31F5F978" w14:textId="77777777" w:rsidR="00EA02B3" w:rsidRDefault="00000000">
      <w:pPr>
        <w:ind w:firstLineChars="200" w:firstLine="480"/>
      </w:pPr>
      <w:r>
        <w:t>图</w:t>
      </w:r>
      <w:r>
        <w:t xml:space="preserve">6.20 </w:t>
      </w:r>
      <w:r>
        <w:t>展示器官分割界面，用户可查看单独分割出的具体器官，实现精准定位与细节观察，便于医学分析和教学使用。</w:t>
      </w:r>
    </w:p>
    <w:p w14:paraId="44703D05" w14:textId="77777777" w:rsidR="00EA02B3" w:rsidRDefault="00EA02B3"/>
    <w:p w14:paraId="20E1CD26" w14:textId="77777777" w:rsidR="00EA02B3" w:rsidRDefault="00000000">
      <w:pPr>
        <w:keepNext/>
        <w:jc w:val="center"/>
      </w:pPr>
      <w:r>
        <w:rPr>
          <w:noProof/>
        </w:rPr>
        <w:lastRenderedPageBreak/>
        <w:drawing>
          <wp:inline distT="0" distB="0" distL="0" distR="0" wp14:anchorId="5DF13EE2" wp14:editId="0B065B2B">
            <wp:extent cx="4435475" cy="2879725"/>
            <wp:effectExtent l="38100" t="38100" r="98425" b="92075"/>
            <wp:docPr id="513459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59784" name="图片 1"/>
                    <pic:cNvPicPr>
                      <a:picLocks noChangeAspect="1"/>
                    </pic:cNvPicPr>
                  </pic:nvPicPr>
                  <pic:blipFill>
                    <a:blip r:embed="rId65"/>
                    <a:stretch>
                      <a:fillRect/>
                    </a:stretch>
                  </pic:blipFill>
                  <pic:spPr>
                    <a:xfrm>
                      <a:off x="0" y="0"/>
                      <a:ext cx="4435660" cy="28800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187E69A"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20</w:t>
      </w:r>
      <w:r>
        <w:fldChar w:fldCharType="end"/>
      </w:r>
      <w:r>
        <w:rPr>
          <w:rFonts w:hint="eastAsia"/>
        </w:rPr>
        <w:t>器官分割界面</w:t>
      </w:r>
    </w:p>
    <w:p w14:paraId="25A6537A" w14:textId="77777777" w:rsidR="00EA02B3" w:rsidRDefault="00EA02B3"/>
    <w:p w14:paraId="78DD2544" w14:textId="77777777" w:rsidR="00EA02B3" w:rsidRDefault="00000000">
      <w:pPr>
        <w:ind w:firstLineChars="200" w:firstLine="480"/>
      </w:pPr>
      <w:r>
        <w:t>图</w:t>
      </w:r>
      <w:r>
        <w:t xml:space="preserve">6.22 </w:t>
      </w:r>
      <w:r>
        <w:t>展示神经影像预览界面，支持加载和查看</w:t>
      </w:r>
      <w:r>
        <w:t>nii</w:t>
      </w:r>
      <w:r>
        <w:t>格式的神经影像数据，便于医生进行详细的神经系统诊断与分析。</w:t>
      </w:r>
    </w:p>
    <w:p w14:paraId="56EB9983" w14:textId="77777777" w:rsidR="00EA02B3" w:rsidRDefault="00EA02B3"/>
    <w:p w14:paraId="276D2184" w14:textId="77777777" w:rsidR="00EA02B3" w:rsidRDefault="00000000">
      <w:pPr>
        <w:keepNext/>
        <w:jc w:val="center"/>
      </w:pPr>
      <w:r>
        <w:rPr>
          <w:noProof/>
        </w:rPr>
        <w:drawing>
          <wp:inline distT="0" distB="0" distL="0" distR="0" wp14:anchorId="0DE425CA" wp14:editId="048A6D76">
            <wp:extent cx="5614670" cy="2879725"/>
            <wp:effectExtent l="38100" t="38100" r="100330" b="92075"/>
            <wp:docPr id="1270982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82407" name="图片 1"/>
                    <pic:cNvPicPr>
                      <a:picLocks noChangeAspect="1"/>
                    </pic:cNvPicPr>
                  </pic:nvPicPr>
                  <pic:blipFill>
                    <a:blip r:embed="rId66"/>
                    <a:stretch>
                      <a:fillRect/>
                    </a:stretch>
                  </pic:blipFill>
                  <pic:spPr>
                    <a:xfrm>
                      <a:off x="0" y="0"/>
                      <a:ext cx="5615133" cy="28800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0AB802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21</w:t>
      </w:r>
      <w:r>
        <w:fldChar w:fldCharType="end"/>
      </w:r>
      <w:r>
        <w:rPr>
          <w:rFonts w:hint="eastAsia"/>
        </w:rPr>
        <w:t>神经影像预览</w:t>
      </w:r>
    </w:p>
    <w:p w14:paraId="6E5FF84F" w14:textId="77777777" w:rsidR="00EA02B3" w:rsidRDefault="00EA02B3"/>
    <w:p w14:paraId="72C5EBFA" w14:textId="77777777" w:rsidR="00EA02B3" w:rsidRDefault="00000000">
      <w:pPr>
        <w:ind w:firstLineChars="200" w:firstLine="480"/>
      </w:pPr>
      <w:r>
        <w:t>图</w:t>
      </w:r>
      <w:r>
        <w:t xml:space="preserve">6.22 </w:t>
      </w:r>
      <w:r>
        <w:t>展示神经影像标注界面，医生可对</w:t>
      </w:r>
      <w:r>
        <w:t>nii</w:t>
      </w:r>
      <w:r>
        <w:t>格式神经影像进行精准标注，辅助病灶识别和诊断，提高诊疗效率。</w:t>
      </w:r>
    </w:p>
    <w:p w14:paraId="2DFACAA3" w14:textId="77777777" w:rsidR="00EA02B3" w:rsidRDefault="00000000">
      <w:pPr>
        <w:keepNext/>
        <w:jc w:val="center"/>
      </w:pPr>
      <w:r>
        <w:rPr>
          <w:noProof/>
        </w:rPr>
        <w:lastRenderedPageBreak/>
        <w:drawing>
          <wp:inline distT="0" distB="0" distL="0" distR="0" wp14:anchorId="4D95E863" wp14:editId="0B00F15D">
            <wp:extent cx="5233035" cy="3298825"/>
            <wp:effectExtent l="38100" t="38100" r="100965" b="92075"/>
            <wp:docPr id="17599527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52791" name="图片 1"/>
                    <pic:cNvPicPr>
                      <a:picLocks noChangeAspect="1"/>
                    </pic:cNvPicPr>
                  </pic:nvPicPr>
                  <pic:blipFill>
                    <a:blip r:embed="rId67"/>
                    <a:stretch>
                      <a:fillRect/>
                    </a:stretch>
                  </pic:blipFill>
                  <pic:spPr>
                    <a:xfrm>
                      <a:off x="0" y="0"/>
                      <a:ext cx="5251636" cy="331021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93C899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22</w:t>
      </w:r>
      <w:r>
        <w:fldChar w:fldCharType="end"/>
      </w:r>
      <w:r>
        <w:rPr>
          <w:rFonts w:hint="eastAsia"/>
        </w:rPr>
        <w:t>神经影像标注界面</w:t>
      </w:r>
    </w:p>
    <w:p w14:paraId="72770612" w14:textId="77777777" w:rsidR="00EA02B3" w:rsidRDefault="00EA02B3"/>
    <w:p w14:paraId="5B30E4C9" w14:textId="77777777" w:rsidR="00EA02B3" w:rsidRDefault="00000000">
      <w:pPr>
        <w:pStyle w:val="31"/>
      </w:pPr>
      <w:bookmarkStart w:id="90" w:name="_Toc199510625"/>
      <w:r>
        <w:rPr>
          <w:rFonts w:hint="eastAsia"/>
        </w:rPr>
        <w:t>AI</w:t>
      </w:r>
      <w:r>
        <w:rPr>
          <w:rFonts w:hint="eastAsia"/>
        </w:rPr>
        <w:t>智能</w:t>
      </w:r>
      <w:r>
        <w:rPr>
          <w:rFonts w:hint="eastAsia"/>
        </w:rPr>
        <w:t>/</w:t>
      </w:r>
      <w:r>
        <w:rPr>
          <w:rFonts w:hint="eastAsia"/>
        </w:rPr>
        <w:t>远程问诊</w:t>
      </w:r>
      <w:bookmarkEnd w:id="90"/>
    </w:p>
    <w:p w14:paraId="7DC5E3C8" w14:textId="77777777" w:rsidR="00EA02B3" w:rsidRDefault="00000000">
      <w:pPr>
        <w:ind w:firstLineChars="200" w:firstLine="480"/>
      </w:pPr>
      <w:r>
        <w:t>图</w:t>
      </w:r>
      <w:r>
        <w:t xml:space="preserve">6.23 </w:t>
      </w:r>
      <w:r>
        <w:t>展示</w:t>
      </w:r>
      <w:r>
        <w:t>AI</w:t>
      </w:r>
      <w:r>
        <w:t>智能问诊界面，系统通过自然语言处理技术与用户交互，辅助初步病情判断与健康咨询，提升诊疗效率与用户体验。</w:t>
      </w:r>
    </w:p>
    <w:p w14:paraId="2BC07E06" w14:textId="77777777" w:rsidR="00EA02B3" w:rsidRDefault="00EA02B3">
      <w:pPr>
        <w:ind w:firstLineChars="200" w:firstLine="480"/>
      </w:pPr>
    </w:p>
    <w:p w14:paraId="12AF6427" w14:textId="77777777" w:rsidR="00EA02B3" w:rsidRDefault="00000000">
      <w:pPr>
        <w:keepNext/>
        <w:jc w:val="center"/>
      </w:pPr>
      <w:r>
        <w:rPr>
          <w:noProof/>
        </w:rPr>
        <w:drawing>
          <wp:inline distT="0" distB="0" distL="0" distR="0" wp14:anchorId="3E3836A1" wp14:editId="0D94A106">
            <wp:extent cx="5160645" cy="2774950"/>
            <wp:effectExtent l="38100" t="38100" r="97155" b="101600"/>
            <wp:docPr id="24885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51653" name="图片 1"/>
                    <pic:cNvPicPr>
                      <a:picLocks noChangeAspect="1"/>
                    </pic:cNvPicPr>
                  </pic:nvPicPr>
                  <pic:blipFill>
                    <a:blip r:embed="rId68"/>
                    <a:stretch>
                      <a:fillRect/>
                    </a:stretch>
                  </pic:blipFill>
                  <pic:spPr>
                    <a:xfrm>
                      <a:off x="0" y="0"/>
                      <a:ext cx="5166397" cy="277800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DA1F9F1"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23</w:t>
      </w:r>
      <w:r>
        <w:fldChar w:fldCharType="end"/>
      </w:r>
      <w:r>
        <w:rPr>
          <w:rFonts w:hint="eastAsia"/>
        </w:rPr>
        <w:t>AI</w:t>
      </w:r>
      <w:r>
        <w:rPr>
          <w:rFonts w:hint="eastAsia"/>
        </w:rPr>
        <w:t>智能问诊</w:t>
      </w:r>
    </w:p>
    <w:p w14:paraId="79FE8137" w14:textId="77777777" w:rsidR="00EA02B3" w:rsidRDefault="00EA02B3"/>
    <w:p w14:paraId="33B02620" w14:textId="77777777" w:rsidR="00EA02B3" w:rsidRDefault="00000000">
      <w:pPr>
        <w:ind w:firstLineChars="200" w:firstLine="480"/>
      </w:pPr>
      <w:r>
        <w:lastRenderedPageBreak/>
        <w:t>图</w:t>
      </w:r>
      <w:r>
        <w:t xml:space="preserve">6.24 </w:t>
      </w:r>
      <w:r>
        <w:t>展示远程问诊通信界面，用户与医生可通过视频或语音开始实时交流，实现跨地域医疗服务，方便快捷。</w:t>
      </w:r>
    </w:p>
    <w:p w14:paraId="07B358F1" w14:textId="77777777" w:rsidR="00EA02B3" w:rsidRDefault="00EA02B3">
      <w:pPr>
        <w:ind w:firstLineChars="200" w:firstLine="480"/>
      </w:pPr>
    </w:p>
    <w:p w14:paraId="0667DBB0" w14:textId="77777777" w:rsidR="00EA02B3" w:rsidRDefault="00000000">
      <w:pPr>
        <w:keepNext/>
        <w:jc w:val="center"/>
      </w:pPr>
      <w:r>
        <w:rPr>
          <w:rFonts w:hint="eastAsia"/>
          <w:noProof/>
        </w:rPr>
        <w:drawing>
          <wp:inline distT="0" distB="0" distL="0" distR="0" wp14:anchorId="19F21130" wp14:editId="768A2624">
            <wp:extent cx="4262120" cy="2879725"/>
            <wp:effectExtent l="38100" t="38100" r="100330" b="92075"/>
            <wp:docPr id="43013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133286" name="图片 1"/>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262663" cy="288000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5963A30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24</w:t>
      </w:r>
      <w:r>
        <w:fldChar w:fldCharType="end"/>
      </w:r>
      <w:r>
        <w:rPr>
          <w:rFonts w:hint="eastAsia"/>
        </w:rPr>
        <w:t>远程问诊</w:t>
      </w:r>
      <w:r>
        <w:rPr>
          <w:rFonts w:hint="eastAsia"/>
        </w:rPr>
        <w:t>-</w:t>
      </w:r>
      <w:r>
        <w:rPr>
          <w:rFonts w:hint="eastAsia"/>
        </w:rPr>
        <w:t>在线通信</w:t>
      </w:r>
    </w:p>
    <w:p w14:paraId="5E718D25" w14:textId="77777777" w:rsidR="00EA02B3" w:rsidRDefault="00EA02B3"/>
    <w:p w14:paraId="4540A33A" w14:textId="77777777" w:rsidR="00EA02B3" w:rsidRDefault="00000000">
      <w:pPr>
        <w:pStyle w:val="31"/>
      </w:pPr>
      <w:bookmarkStart w:id="91" w:name="_Toc199510626"/>
      <w:r>
        <w:rPr>
          <w:rFonts w:hint="eastAsia"/>
        </w:rPr>
        <w:t>体检报告智能分析</w:t>
      </w:r>
      <w:bookmarkEnd w:id="91"/>
    </w:p>
    <w:p w14:paraId="5BC2B94B" w14:textId="77777777" w:rsidR="00EA02B3" w:rsidRDefault="00000000">
      <w:pPr>
        <w:ind w:firstLineChars="200" w:firstLine="480"/>
      </w:pPr>
      <w:r>
        <w:t>图</w:t>
      </w:r>
      <w:r>
        <w:t xml:space="preserve">6.26 </w:t>
      </w:r>
      <w:r>
        <w:t>展示用户端体检报告管理界面，用户可选择上传、查看、删除及检测体检报告，实现全面便捷的健康数据管理。</w:t>
      </w:r>
    </w:p>
    <w:p w14:paraId="584B4830" w14:textId="77777777" w:rsidR="00EA02B3" w:rsidRDefault="00EA02B3"/>
    <w:p w14:paraId="5B1D4063" w14:textId="77777777" w:rsidR="00EA02B3" w:rsidRDefault="00000000">
      <w:pPr>
        <w:keepNext/>
        <w:jc w:val="center"/>
      </w:pPr>
      <w:r>
        <w:rPr>
          <w:noProof/>
        </w:rPr>
        <w:drawing>
          <wp:inline distT="0" distB="0" distL="0" distR="0" wp14:anchorId="2CE62CC3" wp14:editId="15500E15">
            <wp:extent cx="5335270" cy="2528570"/>
            <wp:effectExtent l="38100" t="38100" r="93980" b="100330"/>
            <wp:docPr id="955391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91198" name="图片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a:xfrm>
                      <a:off x="0" y="0"/>
                      <a:ext cx="5335270" cy="252857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C3C05D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25</w:t>
      </w:r>
      <w:r>
        <w:fldChar w:fldCharType="end"/>
      </w:r>
      <w:r>
        <w:rPr>
          <w:rFonts w:hint="eastAsia"/>
        </w:rPr>
        <w:t>体检报告上传界面</w:t>
      </w:r>
    </w:p>
    <w:p w14:paraId="75B89D7C" w14:textId="77777777" w:rsidR="00EA02B3" w:rsidRDefault="00EA02B3"/>
    <w:p w14:paraId="467E8779" w14:textId="77777777" w:rsidR="00EA02B3" w:rsidRDefault="00000000">
      <w:pPr>
        <w:ind w:firstLineChars="200" w:firstLine="480"/>
      </w:pPr>
      <w:r>
        <w:lastRenderedPageBreak/>
        <w:t>图</w:t>
      </w:r>
      <w:r>
        <w:t xml:space="preserve">6.26 </w:t>
      </w:r>
      <w:r>
        <w:t>展示体检报告分析结果界面，系统自动解析上传的报告数据，生成详细的健康指标解读与风险提示，帮助用户全面了解体检状况。</w:t>
      </w:r>
    </w:p>
    <w:p w14:paraId="7F1FF64F" w14:textId="77777777" w:rsidR="00EA02B3" w:rsidRDefault="00EA02B3"/>
    <w:p w14:paraId="08392E3D" w14:textId="77777777" w:rsidR="00EA02B3" w:rsidRDefault="00000000">
      <w:pPr>
        <w:keepNext/>
        <w:jc w:val="center"/>
      </w:pPr>
      <w:r>
        <w:rPr>
          <w:noProof/>
        </w:rPr>
        <w:drawing>
          <wp:inline distT="0" distB="0" distL="0" distR="0" wp14:anchorId="3B38FBEB" wp14:editId="14253A5E">
            <wp:extent cx="5643880" cy="2663825"/>
            <wp:effectExtent l="38100" t="38100" r="90170" b="98425"/>
            <wp:docPr id="1624417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17133" name="图片 1"/>
                    <pic:cNvPicPr>
                      <a:picLocks noChangeAspect="1"/>
                    </pic:cNvPicPr>
                  </pic:nvPicPr>
                  <pic:blipFill>
                    <a:blip r:embed="rId71"/>
                    <a:srcRect r="2004" b="4704"/>
                    <a:stretch>
                      <a:fillRect/>
                    </a:stretch>
                  </pic:blipFill>
                  <pic:spPr>
                    <a:xfrm>
                      <a:off x="0" y="0"/>
                      <a:ext cx="5644056" cy="2664372"/>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14AF7F41"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26</w:t>
      </w:r>
      <w:r>
        <w:fldChar w:fldCharType="end"/>
      </w:r>
      <w:r>
        <w:rPr>
          <w:rFonts w:hint="eastAsia"/>
        </w:rPr>
        <w:t>体检报告分析结果</w:t>
      </w:r>
    </w:p>
    <w:p w14:paraId="2BB190B8" w14:textId="77777777" w:rsidR="00EA02B3" w:rsidRDefault="00EA02B3"/>
    <w:p w14:paraId="5609ADD9" w14:textId="77777777" w:rsidR="00EA02B3" w:rsidRDefault="00000000">
      <w:pPr>
        <w:pStyle w:val="31"/>
      </w:pPr>
      <w:bookmarkStart w:id="92" w:name="_Toc199510627"/>
      <w:r>
        <w:rPr>
          <w:rFonts w:hint="eastAsia"/>
        </w:rPr>
        <w:t>医疗知识库</w:t>
      </w:r>
      <w:bookmarkEnd w:id="92"/>
    </w:p>
    <w:p w14:paraId="4C5F30DA" w14:textId="77777777" w:rsidR="00EA02B3" w:rsidRDefault="00000000">
      <w:pPr>
        <w:ind w:firstLineChars="200" w:firstLine="480"/>
      </w:pPr>
      <w:r>
        <w:t>图</w:t>
      </w:r>
      <w:r>
        <w:t>6.2</w:t>
      </w:r>
      <w:r>
        <w:rPr>
          <w:rFonts w:hint="eastAsia"/>
        </w:rPr>
        <w:t>7</w:t>
      </w:r>
      <w:r>
        <w:t xml:space="preserve"> </w:t>
      </w:r>
      <w:r>
        <w:t>展示疾病列表界面，用户可浏览系统收录的各类疾病信息，支持分类筛选与搜索，方便快速获取相关疾病知识。</w:t>
      </w:r>
    </w:p>
    <w:p w14:paraId="7AE1FEEC" w14:textId="77777777" w:rsidR="00EA02B3" w:rsidRDefault="00EA02B3"/>
    <w:p w14:paraId="4AFD9ADF" w14:textId="77777777" w:rsidR="00EA02B3" w:rsidRDefault="00000000">
      <w:pPr>
        <w:keepNext/>
        <w:jc w:val="center"/>
      </w:pPr>
      <w:r>
        <w:rPr>
          <w:noProof/>
        </w:rPr>
        <w:drawing>
          <wp:inline distT="0" distB="0" distL="0" distR="0" wp14:anchorId="733CF360" wp14:editId="045191CE">
            <wp:extent cx="5759450" cy="2670810"/>
            <wp:effectExtent l="38100" t="38100" r="88900" b="91440"/>
            <wp:docPr id="990369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69107" name="图片 1"/>
                    <pic:cNvPicPr>
                      <a:picLocks noChangeAspect="1"/>
                    </pic:cNvPicPr>
                  </pic:nvPicPr>
                  <pic:blipFill>
                    <a:blip r:embed="rId72"/>
                    <a:stretch>
                      <a:fillRect/>
                    </a:stretch>
                  </pic:blipFill>
                  <pic:spPr>
                    <a:xfrm>
                      <a:off x="0" y="0"/>
                      <a:ext cx="5759450" cy="2670810"/>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E2B2FA7"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27</w:t>
      </w:r>
      <w:r>
        <w:fldChar w:fldCharType="end"/>
      </w:r>
      <w:r>
        <w:rPr>
          <w:rFonts w:hint="eastAsia"/>
        </w:rPr>
        <w:t>疾病列表界面</w:t>
      </w:r>
    </w:p>
    <w:p w14:paraId="59D02748" w14:textId="77777777" w:rsidR="00EA02B3" w:rsidRDefault="00EA02B3"/>
    <w:p w14:paraId="217FDAB0" w14:textId="77777777" w:rsidR="00EA02B3" w:rsidRDefault="00000000">
      <w:pPr>
        <w:ind w:firstLineChars="200" w:firstLine="480"/>
      </w:pPr>
      <w:r>
        <w:lastRenderedPageBreak/>
        <w:t>图</w:t>
      </w:r>
      <w:r>
        <w:t>6.2</w:t>
      </w:r>
      <w:r>
        <w:rPr>
          <w:rFonts w:hint="eastAsia"/>
        </w:rPr>
        <w:t>8</w:t>
      </w:r>
      <w:r>
        <w:t xml:space="preserve"> </w:t>
      </w:r>
      <w:r>
        <w:t>展示疾病详情界面，用户可查看选定疾病的详细介绍，包括症状、病因、预防措施及治疗方案，帮助用户全面了解疾病信息。</w:t>
      </w:r>
    </w:p>
    <w:p w14:paraId="40F54A22" w14:textId="77777777" w:rsidR="00EA02B3" w:rsidRDefault="00EA02B3"/>
    <w:p w14:paraId="1D29DD09" w14:textId="77777777" w:rsidR="00EA02B3" w:rsidRDefault="00000000">
      <w:pPr>
        <w:keepNext/>
        <w:jc w:val="center"/>
      </w:pPr>
      <w:r>
        <w:rPr>
          <w:noProof/>
        </w:rPr>
        <w:drawing>
          <wp:inline distT="0" distB="0" distL="0" distR="0" wp14:anchorId="48533CEA" wp14:editId="3C54B5E0">
            <wp:extent cx="4011295" cy="5117465"/>
            <wp:effectExtent l="38100" t="38100" r="103505" b="102235"/>
            <wp:docPr id="825356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356489" name="图片 1"/>
                    <pic:cNvPicPr>
                      <a:picLocks noChangeAspect="1"/>
                    </pic:cNvPicPr>
                  </pic:nvPicPr>
                  <pic:blipFill>
                    <a:blip r:embed="rId73"/>
                    <a:stretch>
                      <a:fillRect/>
                    </a:stretch>
                  </pic:blipFill>
                  <pic:spPr>
                    <a:xfrm>
                      <a:off x="0" y="0"/>
                      <a:ext cx="4017857" cy="5125984"/>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A115E3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28</w:t>
      </w:r>
      <w:r>
        <w:fldChar w:fldCharType="end"/>
      </w:r>
      <w:r>
        <w:rPr>
          <w:rFonts w:hint="eastAsia"/>
        </w:rPr>
        <w:t>疾病详情界面</w:t>
      </w:r>
    </w:p>
    <w:p w14:paraId="37582372" w14:textId="77777777" w:rsidR="00EA02B3" w:rsidRDefault="00EA02B3"/>
    <w:p w14:paraId="4B54A07C" w14:textId="77777777" w:rsidR="00EA02B3" w:rsidRDefault="00000000">
      <w:pPr>
        <w:ind w:firstLineChars="200" w:firstLine="480"/>
      </w:pPr>
      <w:r>
        <w:t>图</w:t>
      </w:r>
      <w:r>
        <w:t>6.</w:t>
      </w:r>
      <w:r>
        <w:rPr>
          <w:rFonts w:hint="eastAsia"/>
        </w:rPr>
        <w:t>29</w:t>
      </w:r>
      <w:r>
        <w:t xml:space="preserve"> </w:t>
      </w:r>
      <w:r>
        <w:t>展示疾病分析界面，通过图表直观展示当前查询最多的病情类别、患者人群分布及关注热度，帮助系统优化健康服务和资源配置。</w:t>
      </w:r>
    </w:p>
    <w:p w14:paraId="089D873F" w14:textId="77777777" w:rsidR="00EA02B3" w:rsidRDefault="00EA02B3"/>
    <w:p w14:paraId="1E5A3955" w14:textId="77777777" w:rsidR="00EA02B3" w:rsidRDefault="00000000">
      <w:pPr>
        <w:keepNext/>
        <w:jc w:val="center"/>
      </w:pPr>
      <w:r>
        <w:rPr>
          <w:noProof/>
        </w:rPr>
        <w:lastRenderedPageBreak/>
        <w:drawing>
          <wp:inline distT="0" distB="0" distL="0" distR="0" wp14:anchorId="18D21630" wp14:editId="4EA9F1AC">
            <wp:extent cx="4771390" cy="3760470"/>
            <wp:effectExtent l="38100" t="38100" r="86360" b="87630"/>
            <wp:docPr id="1318097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97522" name="图片 1"/>
                    <pic:cNvPicPr>
                      <a:picLocks noChangeAspect="1"/>
                    </pic:cNvPicPr>
                  </pic:nvPicPr>
                  <pic:blipFill>
                    <a:blip r:embed="rId74"/>
                    <a:stretch>
                      <a:fillRect/>
                    </a:stretch>
                  </pic:blipFill>
                  <pic:spPr>
                    <a:xfrm>
                      <a:off x="0" y="0"/>
                      <a:ext cx="4781295" cy="376879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0656234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29</w:t>
      </w:r>
      <w:r>
        <w:fldChar w:fldCharType="end"/>
      </w:r>
      <w:r>
        <w:rPr>
          <w:rFonts w:hint="eastAsia"/>
        </w:rPr>
        <w:t>疾病查询分析界面</w:t>
      </w:r>
    </w:p>
    <w:p w14:paraId="3193695A" w14:textId="77777777" w:rsidR="00EA02B3" w:rsidRDefault="00EA02B3"/>
    <w:p w14:paraId="7F3D7B62" w14:textId="77777777" w:rsidR="00EA02B3" w:rsidRDefault="00000000">
      <w:pPr>
        <w:pStyle w:val="31"/>
      </w:pPr>
      <w:bookmarkStart w:id="93" w:name="_Toc199510628"/>
      <w:r>
        <w:rPr>
          <w:rFonts w:hint="eastAsia"/>
        </w:rPr>
        <w:t>智能用药</w:t>
      </w:r>
      <w:bookmarkEnd w:id="93"/>
    </w:p>
    <w:p w14:paraId="74B348B2" w14:textId="77777777" w:rsidR="00EA02B3" w:rsidRDefault="00000000">
      <w:pPr>
        <w:ind w:firstLineChars="200" w:firstLine="480"/>
      </w:pPr>
      <w:r>
        <w:t>图</w:t>
      </w:r>
      <w:r>
        <w:t>6.3</w:t>
      </w:r>
      <w:r>
        <w:rPr>
          <w:rFonts w:hint="eastAsia"/>
        </w:rPr>
        <w:t>0</w:t>
      </w:r>
      <w:r>
        <w:t xml:space="preserve"> </w:t>
      </w:r>
      <w:r>
        <w:t>展示药物相互作用查询界面，用户可输入多种药物名称，系统自动检测并提示可能的相互作用风险，保障用药安全。</w:t>
      </w:r>
    </w:p>
    <w:p w14:paraId="1CF8DCA9" w14:textId="77777777" w:rsidR="00EA02B3" w:rsidRDefault="00EA02B3"/>
    <w:p w14:paraId="12360CF3" w14:textId="77777777" w:rsidR="00EA02B3" w:rsidRDefault="00000000">
      <w:pPr>
        <w:keepNext/>
        <w:jc w:val="center"/>
      </w:pPr>
      <w:r>
        <w:rPr>
          <w:noProof/>
        </w:rPr>
        <w:drawing>
          <wp:inline distT="0" distB="0" distL="0" distR="0" wp14:anchorId="68A94333" wp14:editId="4083F510">
            <wp:extent cx="5759450" cy="1801495"/>
            <wp:effectExtent l="38100" t="38100" r="88900" b="103505"/>
            <wp:docPr id="1131426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26958" name="图片 1"/>
                    <pic:cNvPicPr>
                      <a:picLocks noChangeAspect="1"/>
                    </pic:cNvPicPr>
                  </pic:nvPicPr>
                  <pic:blipFill>
                    <a:blip r:embed="rId75"/>
                    <a:stretch>
                      <a:fillRect/>
                    </a:stretch>
                  </pic:blipFill>
                  <pic:spPr>
                    <a:xfrm>
                      <a:off x="0" y="0"/>
                      <a:ext cx="5759450" cy="1801495"/>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3E9B79AE"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30</w:t>
      </w:r>
      <w:r>
        <w:fldChar w:fldCharType="end"/>
      </w:r>
      <w:r>
        <w:rPr>
          <w:rFonts w:hint="eastAsia"/>
        </w:rPr>
        <w:t>药物相互作用查询界面</w:t>
      </w:r>
    </w:p>
    <w:p w14:paraId="6D97D2E9" w14:textId="77777777" w:rsidR="00EA02B3" w:rsidRDefault="00EA02B3"/>
    <w:p w14:paraId="74833884" w14:textId="77777777" w:rsidR="00EA02B3" w:rsidRDefault="00EA02B3"/>
    <w:p w14:paraId="691C142A" w14:textId="77777777" w:rsidR="00EA02B3" w:rsidRDefault="00EA02B3"/>
    <w:p w14:paraId="753E84F8" w14:textId="77777777" w:rsidR="00EA02B3" w:rsidRDefault="00EA02B3"/>
    <w:p w14:paraId="7A8005A4" w14:textId="77777777" w:rsidR="00EA02B3" w:rsidRDefault="00000000">
      <w:pPr>
        <w:ind w:firstLineChars="200" w:firstLine="480"/>
      </w:pPr>
      <w:r>
        <w:lastRenderedPageBreak/>
        <w:t>图</w:t>
      </w:r>
      <w:r>
        <w:t>6.3</w:t>
      </w:r>
      <w:r>
        <w:rPr>
          <w:rFonts w:hint="eastAsia"/>
        </w:rPr>
        <w:t>1</w:t>
      </w:r>
      <w:r>
        <w:t xml:space="preserve"> </w:t>
      </w:r>
      <w:r>
        <w:t>展示电子处方编辑界面，医生可在线填写处方信息，包括药品名称、用量和用法，支持处方保存与打印，提升开方效率与准确性。</w:t>
      </w:r>
    </w:p>
    <w:p w14:paraId="1C6565FB" w14:textId="77777777" w:rsidR="00EA02B3" w:rsidRDefault="00EA02B3"/>
    <w:p w14:paraId="79061C55" w14:textId="77777777" w:rsidR="00EA02B3" w:rsidRDefault="00000000">
      <w:pPr>
        <w:keepNext/>
        <w:jc w:val="center"/>
      </w:pPr>
      <w:r>
        <w:rPr>
          <w:noProof/>
        </w:rPr>
        <w:drawing>
          <wp:inline distT="0" distB="0" distL="0" distR="0" wp14:anchorId="215D321E" wp14:editId="0F58716F">
            <wp:extent cx="4626610" cy="4378960"/>
            <wp:effectExtent l="38100" t="38100" r="97790" b="97790"/>
            <wp:docPr id="6125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5772" name="图片 1"/>
                    <pic:cNvPicPr>
                      <a:picLocks noChangeAspect="1"/>
                    </pic:cNvPicPr>
                  </pic:nvPicPr>
                  <pic:blipFill>
                    <a:blip r:embed="rId76"/>
                    <a:stretch>
                      <a:fillRect/>
                    </a:stretch>
                  </pic:blipFill>
                  <pic:spPr>
                    <a:xfrm>
                      <a:off x="0" y="0"/>
                      <a:ext cx="4635977" cy="4388077"/>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7A79D406"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31</w:t>
      </w:r>
      <w:r>
        <w:fldChar w:fldCharType="end"/>
      </w:r>
      <w:r>
        <w:rPr>
          <w:rFonts w:hint="eastAsia"/>
        </w:rPr>
        <w:t>电子处方界面</w:t>
      </w:r>
      <w:r>
        <w:rPr>
          <w:rFonts w:hint="eastAsia"/>
        </w:rPr>
        <w:t>-</w:t>
      </w:r>
      <w:r>
        <w:rPr>
          <w:rFonts w:hint="eastAsia"/>
        </w:rPr>
        <w:t>处方编辑</w:t>
      </w:r>
    </w:p>
    <w:p w14:paraId="2EC7E0CB" w14:textId="77777777" w:rsidR="00EA02B3" w:rsidRDefault="00EA02B3"/>
    <w:p w14:paraId="450793E7" w14:textId="77777777" w:rsidR="00EA02B3" w:rsidRDefault="00000000">
      <w:pPr>
        <w:ind w:firstLineChars="200" w:firstLine="480"/>
      </w:pPr>
      <w:r>
        <w:t>图</w:t>
      </w:r>
      <w:r>
        <w:t>6.3</w:t>
      </w:r>
      <w:r>
        <w:rPr>
          <w:rFonts w:hint="eastAsia"/>
        </w:rPr>
        <w:t>2</w:t>
      </w:r>
      <w:r>
        <w:t xml:space="preserve"> </w:t>
      </w:r>
      <w:r>
        <w:t>展示电子处方单预览界面，医生和患者可查看完整处方内容，确保信息准确，支持打印和电子发送功能。</w:t>
      </w:r>
    </w:p>
    <w:p w14:paraId="4EC1DBAF" w14:textId="77777777" w:rsidR="00EA02B3" w:rsidRDefault="00EA02B3"/>
    <w:p w14:paraId="7E15AF73" w14:textId="77777777" w:rsidR="00EA02B3" w:rsidRDefault="00000000">
      <w:pPr>
        <w:keepNext/>
        <w:jc w:val="center"/>
      </w:pPr>
      <w:r>
        <w:rPr>
          <w:noProof/>
        </w:rPr>
        <w:lastRenderedPageBreak/>
        <w:drawing>
          <wp:inline distT="0" distB="0" distL="0" distR="0" wp14:anchorId="4F045C35" wp14:editId="75522F86">
            <wp:extent cx="5218430" cy="3345815"/>
            <wp:effectExtent l="38100" t="38100" r="96520" b="102235"/>
            <wp:docPr id="3999552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55251" name="图片 1"/>
                    <pic:cNvPicPr>
                      <a:picLocks noChangeAspect="1"/>
                    </pic:cNvPicPr>
                  </pic:nvPicPr>
                  <pic:blipFill>
                    <a:blip r:embed="rId77"/>
                    <a:stretch>
                      <a:fillRect/>
                    </a:stretch>
                  </pic:blipFill>
                  <pic:spPr>
                    <a:xfrm>
                      <a:off x="0" y="0"/>
                      <a:ext cx="5237944" cy="335875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0F8B7AE"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6</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32</w:t>
      </w:r>
      <w:r>
        <w:fldChar w:fldCharType="end"/>
      </w:r>
      <w:r>
        <w:rPr>
          <w:rFonts w:hint="eastAsia"/>
        </w:rPr>
        <w:t>电子处方界面</w:t>
      </w:r>
      <w:r>
        <w:rPr>
          <w:rFonts w:hint="eastAsia"/>
        </w:rPr>
        <w:t>-</w:t>
      </w:r>
      <w:r>
        <w:rPr>
          <w:rFonts w:hint="eastAsia"/>
        </w:rPr>
        <w:t>处方单预览</w:t>
      </w:r>
    </w:p>
    <w:p w14:paraId="00AB4D14" w14:textId="77777777" w:rsidR="00EA02B3" w:rsidRDefault="00EA02B3"/>
    <w:p w14:paraId="46B8BAF4" w14:textId="77777777" w:rsidR="00EA02B3" w:rsidRDefault="00000000">
      <w:pPr>
        <w:pStyle w:val="21"/>
      </w:pPr>
      <w:bookmarkStart w:id="94" w:name="_Toc199510629"/>
      <w:r>
        <w:rPr>
          <w:rFonts w:hint="eastAsia"/>
        </w:rPr>
        <w:t>关键技术和算法</w:t>
      </w:r>
      <w:bookmarkEnd w:id="94"/>
    </w:p>
    <w:p w14:paraId="37E8EF72" w14:textId="77777777" w:rsidR="00EA02B3" w:rsidRDefault="00000000">
      <w:pPr>
        <w:pStyle w:val="31"/>
      </w:pPr>
      <w:bookmarkStart w:id="95" w:name="_Toc199510630"/>
      <w:r>
        <w:rPr>
          <w:rFonts w:hint="eastAsia"/>
        </w:rPr>
        <w:t>基于</w:t>
      </w:r>
      <w:r>
        <w:rPr>
          <w:rFonts w:hint="eastAsia"/>
        </w:rPr>
        <w:t>JWT</w:t>
      </w:r>
      <w:r>
        <w:rPr>
          <w:rFonts w:hint="eastAsia"/>
        </w:rPr>
        <w:t>的身份认证技术</w:t>
      </w:r>
      <w:bookmarkEnd w:id="95"/>
    </w:p>
    <w:p w14:paraId="7E36AE52" w14:textId="77777777" w:rsidR="00EA02B3" w:rsidRDefault="00000000">
      <w:pPr>
        <w:ind w:firstLineChars="200" w:firstLine="480"/>
      </w:pPr>
      <w:r>
        <w:rPr>
          <w:rFonts w:hint="eastAsia"/>
        </w:rPr>
        <w:t>系统采用</w:t>
      </w:r>
      <w:r>
        <w:rPr>
          <w:rFonts w:hint="eastAsia"/>
        </w:rPr>
        <w:t>JWT</w:t>
      </w:r>
      <w:r>
        <w:rPr>
          <w:rFonts w:hint="eastAsia"/>
        </w:rPr>
        <w:t>（</w:t>
      </w:r>
      <w:r>
        <w:rPr>
          <w:rFonts w:hint="eastAsia"/>
        </w:rPr>
        <w:t>JSON Web Token</w:t>
      </w:r>
      <w:r>
        <w:rPr>
          <w:rFonts w:hint="eastAsia"/>
        </w:rPr>
        <w:t>）实现无状态身份认证。</w:t>
      </w:r>
      <w:r>
        <w:rPr>
          <w:rFonts w:hint="eastAsia"/>
        </w:rPr>
        <w:t>JWT</w:t>
      </w:r>
      <w:r>
        <w:rPr>
          <w:rFonts w:hint="eastAsia"/>
        </w:rPr>
        <w:t>由三部分组成：头部（</w:t>
      </w:r>
      <w:r>
        <w:rPr>
          <w:rFonts w:hint="eastAsia"/>
        </w:rPr>
        <w:t>Header</w:t>
      </w:r>
      <w:r>
        <w:rPr>
          <w:rFonts w:hint="eastAsia"/>
        </w:rPr>
        <w:t>）、载荷（</w:t>
      </w:r>
      <w:r>
        <w:rPr>
          <w:rFonts w:hint="eastAsia"/>
        </w:rPr>
        <w:t>Payload</w:t>
      </w:r>
      <w:r>
        <w:rPr>
          <w:rFonts w:hint="eastAsia"/>
        </w:rPr>
        <w:t>）和签名（</w:t>
      </w:r>
      <w:r>
        <w:rPr>
          <w:rFonts w:hint="eastAsia"/>
        </w:rPr>
        <w:t>Signature</w:t>
      </w:r>
      <w:r>
        <w:rPr>
          <w:rFonts w:hint="eastAsia"/>
        </w:rPr>
        <w:t>）。认证过程中，服务器根据用户登录信息生成包含用户</w:t>
      </w:r>
      <w:r>
        <w:rPr>
          <w:rFonts w:hint="eastAsia"/>
        </w:rPr>
        <w:t>ID</w:t>
      </w:r>
      <w:r>
        <w:rPr>
          <w:rFonts w:hint="eastAsia"/>
        </w:rPr>
        <w:t>和角色的</w:t>
      </w:r>
      <w:r>
        <w:rPr>
          <w:rFonts w:hint="eastAsia"/>
        </w:rPr>
        <w:t>Token</w:t>
      </w:r>
      <w:r>
        <w:rPr>
          <w:rFonts w:hint="eastAsia"/>
        </w:rPr>
        <w:t>，客户端请求时通过</w:t>
      </w:r>
      <w:r>
        <w:rPr>
          <w:rFonts w:hint="eastAsia"/>
        </w:rPr>
        <w:t>Authorization</w:t>
      </w:r>
      <w:r>
        <w:rPr>
          <w:rFonts w:hint="eastAsia"/>
        </w:rPr>
        <w:t>头部携带</w:t>
      </w:r>
      <w:r>
        <w:rPr>
          <w:rFonts w:hint="eastAsia"/>
        </w:rPr>
        <w:t>Token</w:t>
      </w:r>
      <w:r>
        <w:rPr>
          <w:rFonts w:hint="eastAsia"/>
        </w:rPr>
        <w:t>。服务端通过密钥验证</w:t>
      </w:r>
      <w:r>
        <w:rPr>
          <w:rFonts w:hint="eastAsia"/>
        </w:rPr>
        <w:t>Token</w:t>
      </w:r>
      <w:r>
        <w:rPr>
          <w:rFonts w:hint="eastAsia"/>
        </w:rPr>
        <w:t>签名的合法性和有效期，验证通过后解析出用户信息，无需查询数据库即可完成身份认证。</w:t>
      </w:r>
    </w:p>
    <w:p w14:paraId="12CA6BB0" w14:textId="77777777" w:rsidR="00EA02B3" w:rsidRDefault="00000000">
      <w:pPr>
        <w:ind w:firstLineChars="200" w:firstLine="480"/>
      </w:pPr>
      <w:r>
        <w:rPr>
          <w:rFonts w:hint="eastAsia"/>
        </w:rPr>
        <w:t>JWT</w:t>
      </w:r>
      <w:r>
        <w:rPr>
          <w:rFonts w:hint="eastAsia"/>
        </w:rPr>
        <w:t>技术有效解决了分布式系统中的认证问题，降低了服务器存储压力，提高了系统扩展性。</w:t>
      </w:r>
    </w:p>
    <w:p w14:paraId="7A9207FD" w14:textId="77777777" w:rsidR="00EA02B3" w:rsidRDefault="00000000">
      <w:pPr>
        <w:pStyle w:val="31"/>
      </w:pPr>
      <w:bookmarkStart w:id="96" w:name="_Toc199510631"/>
      <w:r>
        <w:rPr>
          <w:rFonts w:hint="eastAsia"/>
        </w:rPr>
        <w:t>WebSocket</w:t>
      </w:r>
      <w:r>
        <w:rPr>
          <w:rFonts w:hint="eastAsia"/>
        </w:rPr>
        <w:t>实时通信技术</w:t>
      </w:r>
      <w:bookmarkEnd w:id="96"/>
    </w:p>
    <w:p w14:paraId="4F4978EF" w14:textId="77777777" w:rsidR="00EA02B3" w:rsidRDefault="00000000">
      <w:pPr>
        <w:ind w:firstLineChars="200" w:firstLine="480"/>
      </w:pPr>
      <w:r>
        <w:rPr>
          <w:rFonts w:hint="eastAsia"/>
        </w:rPr>
        <w:t>远程问诊功能基于</w:t>
      </w:r>
      <w:r>
        <w:rPr>
          <w:rFonts w:hint="eastAsia"/>
        </w:rPr>
        <w:t>WebSocket</w:t>
      </w:r>
      <w:r>
        <w:rPr>
          <w:rFonts w:hint="eastAsia"/>
        </w:rPr>
        <w:t>和</w:t>
      </w:r>
      <w:r>
        <w:rPr>
          <w:rFonts w:hint="eastAsia"/>
        </w:rPr>
        <w:t>STOMP</w:t>
      </w:r>
      <w:r>
        <w:rPr>
          <w:rFonts w:hint="eastAsia"/>
        </w:rPr>
        <w:t>协议实现。</w:t>
      </w:r>
      <w:r>
        <w:rPr>
          <w:rFonts w:hint="eastAsia"/>
        </w:rPr>
        <w:t>WebSocket</w:t>
      </w:r>
      <w:r>
        <w:rPr>
          <w:rFonts w:hint="eastAsia"/>
        </w:rPr>
        <w:t>建立</w:t>
      </w:r>
      <w:r>
        <w:rPr>
          <w:rFonts w:hint="eastAsia"/>
        </w:rPr>
        <w:t>TCP</w:t>
      </w:r>
      <w:r>
        <w:rPr>
          <w:rFonts w:hint="eastAsia"/>
        </w:rPr>
        <w:t>长连接，支持服务器主动推送消息，解决</w:t>
      </w:r>
      <w:r>
        <w:rPr>
          <w:rFonts w:hint="eastAsia"/>
        </w:rPr>
        <w:t>HTTP</w:t>
      </w:r>
      <w:r>
        <w:rPr>
          <w:rFonts w:hint="eastAsia"/>
        </w:rPr>
        <w:t>请求</w:t>
      </w:r>
      <w:r>
        <w:rPr>
          <w:rFonts w:hint="eastAsia"/>
        </w:rPr>
        <w:t>-</w:t>
      </w:r>
      <w:r>
        <w:rPr>
          <w:rFonts w:hint="eastAsia"/>
        </w:rPr>
        <w:t>响应模式的限制。系统设计了基于房间</w:t>
      </w:r>
      <w:r>
        <w:rPr>
          <w:rFonts w:hint="eastAsia"/>
        </w:rPr>
        <w:t>ID</w:t>
      </w:r>
      <w:r>
        <w:rPr>
          <w:rFonts w:hint="eastAsia"/>
        </w:rPr>
        <w:t>的连接管理机制，确保医患双方实时通信。视频传输采用二进制数据帧格式，优化了传输效率。</w:t>
      </w:r>
    </w:p>
    <w:p w14:paraId="50B144C3" w14:textId="77777777" w:rsidR="00EA02B3" w:rsidRDefault="00000000">
      <w:pPr>
        <w:ind w:firstLineChars="200" w:firstLine="480"/>
      </w:pPr>
      <w:r>
        <w:rPr>
          <w:rFonts w:hint="eastAsia"/>
        </w:rPr>
        <w:t>STOMP</w:t>
      </w:r>
      <w:r>
        <w:rPr>
          <w:rFonts w:hint="eastAsia"/>
        </w:rPr>
        <w:t>消息代理提供了消息路由、订阅和广播能力，提高了通信灵活性。系统还实现了心跳检测和自动重连机制，保证通信稳定性。</w:t>
      </w:r>
    </w:p>
    <w:p w14:paraId="3BA7C1CF" w14:textId="77777777" w:rsidR="00EA02B3" w:rsidRDefault="00000000">
      <w:pPr>
        <w:pStyle w:val="31"/>
      </w:pPr>
      <w:bookmarkStart w:id="97" w:name="_Toc199510632"/>
      <w:r>
        <w:rPr>
          <w:rFonts w:hint="eastAsia"/>
        </w:rPr>
        <w:lastRenderedPageBreak/>
        <w:t>医疗数据加密算法</w:t>
      </w:r>
      <w:bookmarkEnd w:id="97"/>
    </w:p>
    <w:p w14:paraId="2DC2FB4A" w14:textId="4AA6C2AD" w:rsidR="00EA02B3" w:rsidRDefault="00000000">
      <w:pPr>
        <w:ind w:firstLineChars="200" w:firstLine="480"/>
      </w:pPr>
      <w:r>
        <w:t>系统采用属性基可搜索加密技术，实现多用户对电子病历的细粒度访问控制。密文和索引存储在医疗云，支持加密数据搜索和密文验证，保证搜索结果准确。通过数据去重减少存储空间，访问策略隐藏保护用户隐私。方案保障数据安全和用户匿名性，适用于智慧医疗多对多共享场景，有效促进安全数据共享</w:t>
      </w:r>
      <w:r w:rsidR="00C15DEB" w:rsidRPr="00C15DEB">
        <w:rPr>
          <w:vertAlign w:val="superscript"/>
        </w:rPr>
        <w:fldChar w:fldCharType="begin"/>
      </w:r>
      <w:r w:rsidR="00C15DEB" w:rsidRPr="00C15DEB">
        <w:rPr>
          <w:vertAlign w:val="superscript"/>
        </w:rPr>
        <w:instrText xml:space="preserve"> REF _Ref199456487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[11]</w:t>
      </w:r>
      <w:r w:rsidR="00C15DEB" w:rsidRPr="00C15DEB">
        <w:rPr>
          <w:vertAlign w:val="superscript"/>
        </w:rPr>
        <w:fldChar w:fldCharType="end"/>
      </w:r>
      <w:r>
        <w:rPr>
          <w:rFonts w:hint="eastAsia"/>
        </w:rPr>
        <w:t>。</w:t>
      </w:r>
    </w:p>
    <w:p w14:paraId="2C2F1E99" w14:textId="77777777" w:rsidR="00EA02B3" w:rsidRDefault="00000000">
      <w:pPr>
        <w:pStyle w:val="31"/>
      </w:pPr>
      <w:bookmarkStart w:id="98" w:name="_Toc199510633"/>
      <w:r>
        <w:rPr>
          <w:rFonts w:hint="eastAsia"/>
        </w:rPr>
        <w:t>医疗影像处理技术</w:t>
      </w:r>
      <w:bookmarkEnd w:id="98"/>
    </w:p>
    <w:p w14:paraId="26B5AFD2" w14:textId="43EB732A" w:rsidR="00EA02B3" w:rsidRDefault="00000000">
      <w:pPr>
        <w:ind w:firstLineChars="200" w:firstLine="480"/>
      </w:pPr>
      <w:r>
        <w:t>本系统集成了专业的医疗影像处理技术，支持</w:t>
      </w:r>
      <w:r>
        <w:t>DICOM</w:t>
      </w:r>
      <w:r>
        <w:t>格式医学影像的在线浏览和基础分析。关键技术包括窗宽窗位调整、图像缩放和平移、多平面重建（</w:t>
      </w:r>
      <w:r>
        <w:t>MPR</w:t>
      </w:r>
      <w:r>
        <w:t>）显示以及图像测量工具。系统采用基于</w:t>
      </w:r>
      <w:r>
        <w:t>WebGL</w:t>
      </w:r>
      <w:r>
        <w:t>的前端渲染技术，利用现代浏览器的图形加速能力优化大规模医学影像的加载和显示性能，有效提升远程诊疗中医生对患者影像资料的访问效率和交互体验</w:t>
      </w:r>
      <w:r w:rsidR="00C15DEB" w:rsidRPr="00C15DEB">
        <w:rPr>
          <w:vertAlign w:val="superscript"/>
        </w:rPr>
        <w:fldChar w:fldCharType="begin"/>
      </w:r>
      <w:r w:rsidR="00C15DEB" w:rsidRPr="00C15DEB">
        <w:rPr>
          <w:vertAlign w:val="superscript"/>
        </w:rPr>
        <w:instrText xml:space="preserve"> REF _Ref199456497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[12]</w:t>
      </w:r>
      <w:r w:rsidR="00C15DEB" w:rsidRPr="00C15DEB">
        <w:rPr>
          <w:vertAlign w:val="superscript"/>
        </w:rPr>
        <w:fldChar w:fldCharType="end"/>
      </w:r>
      <w:r>
        <w:t>。</w:t>
      </w:r>
    </w:p>
    <w:p w14:paraId="2326D5C5" w14:textId="77777777" w:rsidR="00EA02B3" w:rsidRDefault="00000000">
      <w:pPr>
        <w:pStyle w:val="21"/>
      </w:pPr>
      <w:bookmarkStart w:id="99" w:name="_Toc199510634"/>
      <w:r>
        <w:rPr>
          <w:rFonts w:hint="eastAsia"/>
        </w:rPr>
        <w:t>本章小结</w:t>
      </w:r>
      <w:bookmarkEnd w:id="99"/>
    </w:p>
    <w:p w14:paraId="23E3AF2D" w14:textId="77777777" w:rsidR="00EA02B3" w:rsidRDefault="00000000">
      <w:pPr>
        <w:ind w:firstLineChars="200" w:firstLine="480"/>
      </w:pPr>
      <w:r>
        <w:t>本章介绍了智能医疗服务系统的整体设计与实现，包括系统架构、功能模块和关键技术。在架构层面，采用分布式架构提升系统的扩展性和稳定性；在功能模块方面，实现了健康数据管理、医学影像分析、远程问诊等核心功能；在关键技术上，结合</w:t>
      </w:r>
      <w:r>
        <w:t xml:space="preserve"> AI </w:t>
      </w:r>
      <w:r>
        <w:rPr>
          <w:rFonts w:hint="eastAsia"/>
        </w:rPr>
        <w:t>GC</w:t>
      </w:r>
      <w:r>
        <w:t>、数据加密和高效检索机制，增强系统的智能化和安全性。</w:t>
      </w:r>
    </w:p>
    <w:p w14:paraId="70C40532" w14:textId="77777777" w:rsidR="00EA02B3" w:rsidRDefault="00000000">
      <w:pPr>
        <w:ind w:firstLineChars="200" w:firstLine="480"/>
      </w:pPr>
      <w:r>
        <w:t>通过这些设计和技术的综合应用，系统能够提供高效、稳定的医疗服务，为用户带来更加便捷和精准的健康管理体验。</w:t>
      </w:r>
    </w:p>
    <w:p w14:paraId="2B0843AE" w14:textId="77777777" w:rsidR="00EA02B3" w:rsidRDefault="00EA02B3"/>
    <w:p w14:paraId="77192F11" w14:textId="77777777" w:rsidR="00EA02B3" w:rsidRDefault="00000000">
      <w:pPr>
        <w:pStyle w:val="1"/>
      </w:pPr>
      <w:bookmarkStart w:id="100" w:name="_Toc199510635"/>
      <w:r>
        <w:rPr>
          <w:rFonts w:hint="eastAsia"/>
        </w:rPr>
        <w:lastRenderedPageBreak/>
        <w:t>系统测试</w:t>
      </w:r>
      <w:bookmarkEnd w:id="100"/>
    </w:p>
    <w:p w14:paraId="6997C2D8" w14:textId="31D57E04" w:rsidR="00EA02B3" w:rsidRDefault="00000000" w:rsidP="00047822">
      <w:pPr>
        <w:ind w:firstLineChars="200" w:firstLine="480"/>
      </w:pPr>
      <w:r>
        <w:t>本章重点阐述医疗健康管理系统测试环节所采用的质量验证策略及其执行效果。通过系统化的测试流程，能够有效检验软件功能与设计规格的符合度，评估系统运行效能，识别并修正潜在缺陷，从而降低系统在实际部署后可能产生的运行风险。</w:t>
      </w:r>
    </w:p>
    <w:p w14:paraId="7E1ABED1" w14:textId="77777777" w:rsidR="00EA02B3" w:rsidRDefault="00000000">
      <w:pPr>
        <w:pStyle w:val="21"/>
      </w:pPr>
      <w:bookmarkStart w:id="101" w:name="_Toc199510636"/>
      <w:r>
        <w:rPr>
          <w:rFonts w:hint="eastAsia"/>
        </w:rPr>
        <w:t>测试方法</w:t>
      </w:r>
      <w:bookmarkEnd w:id="101"/>
    </w:p>
    <w:p w14:paraId="63175CC6" w14:textId="77777777" w:rsidR="00EA02B3" w:rsidRDefault="00000000">
      <w:pPr>
        <w:ind w:firstLineChars="200" w:firstLine="480"/>
      </w:pPr>
      <w:r>
        <w:rPr>
          <w:rFonts w:hint="eastAsia"/>
        </w:rPr>
        <w:t>软件质量保障体系包含多种验证方法，根据测试视角的不同可分为黑盒测试、白盒测试等基础方法，以及针对特定需求的性能测试、安全测试等专项验证技术。</w:t>
      </w:r>
    </w:p>
    <w:p w14:paraId="124EF3B8" w14:textId="02D58580" w:rsidR="00EA02B3" w:rsidRDefault="00000000">
      <w:pPr>
        <w:ind w:firstLineChars="200" w:firstLine="480"/>
      </w:pPr>
      <w:r>
        <w:rPr>
          <w:rFonts w:hint="eastAsia"/>
        </w:rPr>
        <w:t>本系统采用多层次测试策略，以黑盒和白盒测试为核心，结合</w:t>
      </w:r>
      <w:r>
        <w:rPr>
          <w:rFonts w:hint="eastAsia"/>
        </w:rPr>
        <w:t>Web</w:t>
      </w:r>
      <w:r>
        <w:rPr>
          <w:rFonts w:hint="eastAsia"/>
        </w:rPr>
        <w:t>应用特性补充兼容性验证</w:t>
      </w:r>
      <w:r w:rsidR="00C15DEB" w:rsidRPr="00C15DEB">
        <w:rPr>
          <w:vertAlign w:val="superscript"/>
        </w:rPr>
        <w:fldChar w:fldCharType="begin"/>
      </w:r>
      <w:r w:rsidR="00C15DEB" w:rsidRPr="00C15DEB">
        <w:rPr>
          <w:vertAlign w:val="superscript"/>
        </w:rPr>
        <w:instrText xml:space="preserve"> </w:instrText>
      </w:r>
      <w:r w:rsidR="00C15DEB" w:rsidRPr="00C15DEB">
        <w:rPr>
          <w:rFonts w:hint="eastAsia"/>
          <w:vertAlign w:val="superscript"/>
        </w:rPr>
        <w:instrText>REF _Ref199456507 \r \h</w:instrText>
      </w:r>
      <w:r w:rsidR="00C15DEB" w:rsidRPr="00C15DEB">
        <w:rPr>
          <w:vertAlign w:val="superscript"/>
        </w:rPr>
        <w:instrText xml:space="preserve">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[13]</w:t>
      </w:r>
      <w:r w:rsidR="00C15DEB" w:rsidRPr="00C15DEB">
        <w:rPr>
          <w:vertAlign w:val="superscript"/>
        </w:rPr>
        <w:fldChar w:fldCharType="end"/>
      </w:r>
      <w:r>
        <w:rPr>
          <w:rFonts w:hint="eastAsia"/>
        </w:rPr>
        <w:t>。</w:t>
      </w:r>
    </w:p>
    <w:p w14:paraId="79E8A0DF" w14:textId="77777777" w:rsidR="00EA02B3" w:rsidRDefault="00000000">
      <w:pPr>
        <w:ind w:firstLineChars="200" w:firstLine="480"/>
      </w:pPr>
      <w:r>
        <w:rPr>
          <w:rFonts w:hint="eastAsia"/>
        </w:rPr>
        <w:t>在功能验证层面，本系统采用黑盒测试方法。</w:t>
      </w:r>
    </w:p>
    <w:p w14:paraId="6C7092B4" w14:textId="77777777" w:rsidR="00EA02B3" w:rsidRDefault="00000000">
      <w:pPr>
        <w:ind w:firstLineChars="200" w:firstLine="480"/>
      </w:pPr>
      <w:r>
        <w:rPr>
          <w:rFonts w:hint="eastAsia"/>
        </w:rPr>
        <w:t>黑盒测试方法聚焦于需求规格与功能实现的符合性验证，无需关注内部实现机制。通过设计端到端测试用例，对用户身份认证、健康数据管理、智能分析服务（包括</w:t>
      </w:r>
      <w:r>
        <w:rPr>
          <w:rFonts w:hint="eastAsia"/>
        </w:rPr>
        <w:t>AI</w:t>
      </w:r>
      <w:r>
        <w:rPr>
          <w:rFonts w:hint="eastAsia"/>
        </w:rPr>
        <w:t>健康评估、营养与睡眠分析）等核心业务流进行完整验证，确保系统行为符合预期设计。</w:t>
      </w:r>
    </w:p>
    <w:p w14:paraId="35B901CC" w14:textId="77777777" w:rsidR="00EA02B3" w:rsidRDefault="00000000">
      <w:pPr>
        <w:ind w:firstLineChars="200" w:firstLine="480"/>
      </w:pPr>
      <w:r>
        <w:rPr>
          <w:rFonts w:hint="eastAsia"/>
        </w:rPr>
        <w:t>代码级验证则采用白盒测试方法。</w:t>
      </w:r>
    </w:p>
    <w:p w14:paraId="1586B312" w14:textId="77777777" w:rsidR="00EA02B3" w:rsidRDefault="00000000">
      <w:pPr>
        <w:ind w:firstLineChars="200" w:firstLine="480"/>
      </w:pPr>
      <w:r>
        <w:rPr>
          <w:rFonts w:hint="eastAsia"/>
        </w:rPr>
        <w:t>白盒测试方法要求基于内部实现逻辑设计测试用例。在开发迭代过程中，针对数据处理算法（如健康指标计算模型）、核心业务逻辑（如风险评估规则引擎）以及数据持久层操作等关键组件实施单元测试，通过路径覆盖和边界值分析等技术手段保障代码质量。</w:t>
      </w:r>
    </w:p>
    <w:p w14:paraId="6B9089B6" w14:textId="77777777" w:rsidR="00EA02B3" w:rsidRDefault="00000000">
      <w:pPr>
        <w:ind w:firstLineChars="200" w:firstLine="480"/>
      </w:pPr>
      <w:r>
        <w:rPr>
          <w:rFonts w:hint="eastAsia"/>
        </w:rPr>
        <w:t>为保障系统非功能性质量属性，实施了专项测试：</w:t>
      </w:r>
    </w:p>
    <w:p w14:paraId="22FFF298" w14:textId="77777777" w:rsidR="00EA02B3" w:rsidRDefault="00000000">
      <w:pPr>
        <w:ind w:firstLineChars="200" w:firstLine="480"/>
      </w:pPr>
      <w:r>
        <w:rPr>
          <w:rFonts w:hint="eastAsia"/>
        </w:rPr>
        <w:t>1</w:t>
      </w:r>
      <w:r>
        <w:rPr>
          <w:rFonts w:hint="eastAsia"/>
        </w:rPr>
        <w:t>）性能基准测试：通过负载模拟工具构建多用户并发场景，评估系统响应延迟和吞吐量等关键指标；</w:t>
      </w:r>
    </w:p>
    <w:p w14:paraId="500A8536" w14:textId="77777777" w:rsidR="00EA02B3" w:rsidRDefault="00000000">
      <w:pPr>
        <w:ind w:firstLineChars="200" w:firstLine="480"/>
      </w:pPr>
      <w:r>
        <w:rPr>
          <w:rFonts w:hint="eastAsia"/>
        </w:rPr>
        <w:t>2</w:t>
      </w:r>
      <w:r>
        <w:rPr>
          <w:rFonts w:hint="eastAsia"/>
        </w:rPr>
        <w:t>）安全合规测试：涵盖认证授权机制验证、敏感数据加密存储、</w:t>
      </w:r>
      <w:r>
        <w:rPr>
          <w:rFonts w:hint="eastAsia"/>
        </w:rPr>
        <w:t>SQL</w:t>
      </w:r>
      <w:r>
        <w:rPr>
          <w:rFonts w:hint="eastAsia"/>
        </w:rPr>
        <w:t>注入防护等安全控制点，采用</w:t>
      </w:r>
      <w:r>
        <w:rPr>
          <w:rFonts w:hint="eastAsia"/>
        </w:rPr>
        <w:t>OWASP</w:t>
      </w:r>
      <w:r>
        <w:rPr>
          <w:rFonts w:hint="eastAsia"/>
        </w:rPr>
        <w:t>测试标准进行漏洞扫描。</w:t>
      </w:r>
    </w:p>
    <w:p w14:paraId="3EA55A35" w14:textId="77777777" w:rsidR="00EA02B3" w:rsidRDefault="00000000">
      <w:pPr>
        <w:ind w:firstLineChars="200" w:firstLine="480"/>
      </w:pPr>
      <w:r>
        <w:rPr>
          <w:rFonts w:hint="eastAsia"/>
        </w:rPr>
        <w:t>通过上述多维度的质量保障措施，系统在功能性、可靠性和安全性等方面均达到预期标准，为终端用户提供稳定可靠的数字健康服务。</w:t>
      </w:r>
    </w:p>
    <w:p w14:paraId="68828B2D" w14:textId="77777777" w:rsidR="00EA02B3" w:rsidRDefault="00000000">
      <w:pPr>
        <w:pStyle w:val="21"/>
      </w:pPr>
      <w:bookmarkStart w:id="102" w:name="_Toc199510637"/>
      <w:r>
        <w:rPr>
          <w:rFonts w:hint="eastAsia"/>
        </w:rPr>
        <w:t>测试内容</w:t>
      </w:r>
      <w:bookmarkEnd w:id="102"/>
    </w:p>
    <w:p w14:paraId="73223B13" w14:textId="77777777" w:rsidR="00EA02B3" w:rsidRDefault="00000000">
      <w:pPr>
        <w:ind w:firstLineChars="200" w:firstLine="480"/>
      </w:pPr>
      <w:r>
        <w:rPr>
          <w:rFonts w:hint="eastAsia"/>
        </w:rPr>
        <w:t>本节详细介绍了本系统的功能测试与非功能测试的内容。</w:t>
      </w:r>
    </w:p>
    <w:p w14:paraId="0341402B" w14:textId="77777777" w:rsidR="00EA02B3" w:rsidRDefault="00000000">
      <w:pPr>
        <w:pStyle w:val="31"/>
      </w:pPr>
      <w:bookmarkStart w:id="103" w:name="_Toc199510638"/>
      <w:r>
        <w:rPr>
          <w:rFonts w:hint="eastAsia"/>
        </w:rPr>
        <w:t>功能测试</w:t>
      </w:r>
      <w:bookmarkEnd w:id="103"/>
    </w:p>
    <w:p w14:paraId="79475343" w14:textId="77777777" w:rsidR="00EA02B3" w:rsidRDefault="00000000">
      <w:pPr>
        <w:pStyle w:val="41"/>
      </w:pPr>
      <w:r>
        <w:t>用户认证功能测试</w:t>
      </w:r>
    </w:p>
    <w:p w14:paraId="40522089" w14:textId="77777777" w:rsidR="00EA02B3" w:rsidRDefault="00000000">
      <w:r>
        <w:rPr>
          <w:rFonts w:hint="eastAsia"/>
        </w:rPr>
        <w:t xml:space="preserve">    </w:t>
      </w:r>
      <w:r>
        <w:rPr>
          <w:rFonts w:hint="eastAsia"/>
        </w:rPr>
        <w:t>表</w:t>
      </w:r>
      <w:r>
        <w:rPr>
          <w:rFonts w:hint="eastAsia"/>
        </w:rPr>
        <w:t>7.1</w:t>
      </w:r>
      <w:r>
        <w:rPr>
          <w:rFonts w:hint="eastAsia"/>
        </w:rPr>
        <w:t>为用户认证功能测试内容和结果。</w:t>
      </w:r>
    </w:p>
    <w:p w14:paraId="29B7079B" w14:textId="77777777" w:rsidR="00EA02B3" w:rsidRDefault="00EA02B3"/>
    <w:p w14:paraId="6DAB84FF" w14:textId="77777777" w:rsidR="00EA02B3" w:rsidRDefault="00EA02B3"/>
    <w:p w14:paraId="681A139C" w14:textId="77777777" w:rsidR="00EA02B3" w:rsidRDefault="00000000">
      <w:pPr>
        <w:pStyle w:val="affffd"/>
        <w:rPr>
          <w:rFonts w:hint="eastAsia"/>
        </w:rPr>
      </w:pPr>
      <w:r>
        <w:lastRenderedPageBreak/>
        <w:t>表7.1 用户认证功能测试用例</w:t>
      </w:r>
    </w:p>
    <w:tbl>
      <w:tblPr>
        <w:tblStyle w:val="Table"/>
        <w:tblW w:w="4999" w:type="pct"/>
        <w:tblInd w:w="0" w:type="dxa"/>
        <w:tblBorders>
          <w:top w:val="single" w:sz="12" w:space="0" w:color="auto"/>
          <w:bottom w:val="single" w:sz="12" w:space="0" w:color="auto"/>
        </w:tblBorders>
        <w:tblLook w:val="04A0" w:firstRow="1" w:lastRow="0" w:firstColumn="1" w:lastColumn="0" w:noHBand="0" w:noVBand="1"/>
      </w:tblPr>
      <w:tblGrid>
        <w:gridCol w:w="683"/>
        <w:gridCol w:w="1701"/>
        <w:gridCol w:w="2612"/>
        <w:gridCol w:w="2777"/>
        <w:gridCol w:w="1295"/>
      </w:tblGrid>
      <w:tr w:rsidR="00EA02B3" w14:paraId="6C287A44"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377" w:type="pct"/>
            <w:tcBorders>
              <w:top w:val="single" w:sz="12" w:space="0" w:color="auto"/>
              <w:bottom w:val="single" w:sz="8" w:space="0" w:color="auto"/>
            </w:tcBorders>
            <w:vAlign w:val="center"/>
          </w:tcPr>
          <w:p w14:paraId="4B6F33F1"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编号</w:t>
            </w:r>
          </w:p>
        </w:tc>
        <w:tc>
          <w:tcPr>
            <w:tcW w:w="938" w:type="pct"/>
            <w:tcBorders>
              <w:top w:val="single" w:sz="12" w:space="0" w:color="auto"/>
              <w:bottom w:val="single" w:sz="8" w:space="0" w:color="auto"/>
            </w:tcBorders>
            <w:vAlign w:val="center"/>
          </w:tcPr>
          <w:p w14:paraId="04289074"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测试用例</w:t>
            </w:r>
          </w:p>
        </w:tc>
        <w:tc>
          <w:tcPr>
            <w:tcW w:w="1440" w:type="pct"/>
            <w:tcBorders>
              <w:top w:val="single" w:sz="12" w:space="0" w:color="auto"/>
              <w:bottom w:val="single" w:sz="8" w:space="0" w:color="auto"/>
            </w:tcBorders>
            <w:vAlign w:val="center"/>
          </w:tcPr>
          <w:p w14:paraId="233A54D6"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测试记录</w:t>
            </w:r>
          </w:p>
        </w:tc>
        <w:tc>
          <w:tcPr>
            <w:tcW w:w="1531" w:type="pct"/>
            <w:tcBorders>
              <w:top w:val="single" w:sz="12" w:space="0" w:color="auto"/>
              <w:bottom w:val="single" w:sz="8" w:space="0" w:color="auto"/>
            </w:tcBorders>
            <w:vAlign w:val="center"/>
          </w:tcPr>
          <w:p w14:paraId="0FD54D0B"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预期结果</w:t>
            </w:r>
          </w:p>
        </w:tc>
        <w:tc>
          <w:tcPr>
            <w:tcW w:w="715" w:type="pct"/>
            <w:tcBorders>
              <w:top w:val="single" w:sz="12" w:space="0" w:color="auto"/>
              <w:bottom w:val="single" w:sz="8" w:space="0" w:color="auto"/>
            </w:tcBorders>
            <w:vAlign w:val="center"/>
          </w:tcPr>
          <w:p w14:paraId="04F9546D"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测试结果</w:t>
            </w:r>
          </w:p>
        </w:tc>
      </w:tr>
      <w:tr w:rsidR="00EA02B3" w14:paraId="768FAFB3" w14:textId="77777777" w:rsidTr="00EA02B3">
        <w:trPr>
          <w:trHeight w:val="454"/>
        </w:trPr>
        <w:tc>
          <w:tcPr>
            <w:tcW w:w="377" w:type="pct"/>
            <w:tcBorders>
              <w:top w:val="single" w:sz="8" w:space="0" w:color="auto"/>
            </w:tcBorders>
          </w:tcPr>
          <w:p w14:paraId="67E76408"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1</w:t>
            </w:r>
          </w:p>
        </w:tc>
        <w:tc>
          <w:tcPr>
            <w:tcW w:w="938" w:type="pct"/>
            <w:tcBorders>
              <w:top w:val="single" w:sz="8" w:space="0" w:color="auto"/>
            </w:tcBorders>
          </w:tcPr>
          <w:p w14:paraId="32F58550"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登录成功</w:t>
            </w:r>
          </w:p>
        </w:tc>
        <w:tc>
          <w:tcPr>
            <w:tcW w:w="1440" w:type="pct"/>
            <w:tcBorders>
              <w:top w:val="single" w:sz="8" w:space="0" w:color="auto"/>
            </w:tcBorders>
          </w:tcPr>
          <w:p w14:paraId="100811F3"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填写正确的用户名和密码</w:t>
            </w:r>
          </w:p>
        </w:tc>
        <w:tc>
          <w:tcPr>
            <w:tcW w:w="1531" w:type="pct"/>
            <w:tcBorders>
              <w:top w:val="single" w:sz="8" w:space="0" w:color="auto"/>
            </w:tcBorders>
          </w:tcPr>
          <w:p w14:paraId="20A5607C"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登录成功并跳转到首页</w:t>
            </w:r>
          </w:p>
        </w:tc>
        <w:tc>
          <w:tcPr>
            <w:tcW w:w="715" w:type="pct"/>
            <w:tcBorders>
              <w:top w:val="single" w:sz="8" w:space="0" w:color="auto"/>
            </w:tcBorders>
          </w:tcPr>
          <w:p w14:paraId="03733A49"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与预期一致</w:t>
            </w:r>
          </w:p>
        </w:tc>
      </w:tr>
      <w:tr w:rsidR="00EA02B3" w14:paraId="2470E0AB" w14:textId="77777777" w:rsidTr="00EA02B3">
        <w:trPr>
          <w:trHeight w:val="454"/>
        </w:trPr>
        <w:tc>
          <w:tcPr>
            <w:tcW w:w="377" w:type="pct"/>
          </w:tcPr>
          <w:p w14:paraId="0154542D"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2</w:t>
            </w:r>
          </w:p>
        </w:tc>
        <w:tc>
          <w:tcPr>
            <w:tcW w:w="938" w:type="pct"/>
          </w:tcPr>
          <w:p w14:paraId="1B2DF66D"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登录失败</w:t>
            </w:r>
            <w:r>
              <w:rPr>
                <w:rFonts w:ascii="Times New Roman" w:eastAsia="宋体" w:hAnsi="Times New Roman"/>
                <w:sz w:val="21"/>
                <w:szCs w:val="21"/>
              </w:rPr>
              <w:t>-</w:t>
            </w:r>
          </w:p>
          <w:p w14:paraId="4D53704A"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密码错误</w:t>
            </w:r>
          </w:p>
        </w:tc>
        <w:tc>
          <w:tcPr>
            <w:tcW w:w="1440" w:type="pct"/>
          </w:tcPr>
          <w:p w14:paraId="1507B12C"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输入正确用户名</w:t>
            </w:r>
            <w:r>
              <w:rPr>
                <w:rFonts w:ascii="Times New Roman" w:eastAsia="宋体" w:hAnsi="Times New Roman"/>
                <w:sz w:val="21"/>
                <w:szCs w:val="21"/>
                <w:lang w:eastAsia="zh-CN"/>
              </w:rPr>
              <w:t>,</w:t>
            </w:r>
            <w:r>
              <w:rPr>
                <w:rFonts w:ascii="Times New Roman" w:eastAsia="宋体" w:hAnsi="Times New Roman"/>
                <w:sz w:val="21"/>
                <w:szCs w:val="21"/>
                <w:lang w:eastAsia="zh-CN"/>
              </w:rPr>
              <w:t>错误密码</w:t>
            </w:r>
          </w:p>
        </w:tc>
        <w:tc>
          <w:tcPr>
            <w:tcW w:w="1531" w:type="pct"/>
          </w:tcPr>
          <w:p w14:paraId="63249E87"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提示</w:t>
            </w:r>
            <w:r>
              <w:rPr>
                <w:rFonts w:ascii="Times New Roman" w:eastAsia="宋体" w:hAnsi="Times New Roman"/>
                <w:sz w:val="21"/>
                <w:szCs w:val="21"/>
              </w:rPr>
              <w:t>"</w:t>
            </w:r>
            <w:r>
              <w:rPr>
                <w:rFonts w:ascii="Times New Roman" w:eastAsia="宋体" w:hAnsi="Times New Roman"/>
                <w:sz w:val="21"/>
                <w:szCs w:val="21"/>
              </w:rPr>
              <w:t>密码错误</w:t>
            </w:r>
            <w:r>
              <w:rPr>
                <w:rFonts w:ascii="Times New Roman" w:eastAsia="宋体" w:hAnsi="Times New Roman"/>
                <w:sz w:val="21"/>
                <w:szCs w:val="21"/>
              </w:rPr>
              <w:t>"</w:t>
            </w:r>
          </w:p>
        </w:tc>
        <w:tc>
          <w:tcPr>
            <w:tcW w:w="715" w:type="pct"/>
          </w:tcPr>
          <w:p w14:paraId="0EE28E11"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与预期一致</w:t>
            </w:r>
          </w:p>
        </w:tc>
      </w:tr>
      <w:tr w:rsidR="00EA02B3" w14:paraId="55A088CD" w14:textId="77777777" w:rsidTr="00EA02B3">
        <w:trPr>
          <w:trHeight w:val="454"/>
        </w:trPr>
        <w:tc>
          <w:tcPr>
            <w:tcW w:w="377" w:type="pct"/>
          </w:tcPr>
          <w:p w14:paraId="1967C655"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3</w:t>
            </w:r>
          </w:p>
        </w:tc>
        <w:tc>
          <w:tcPr>
            <w:tcW w:w="938" w:type="pct"/>
          </w:tcPr>
          <w:p w14:paraId="3D3065EC"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登录失败</w:t>
            </w:r>
            <w:r>
              <w:rPr>
                <w:rFonts w:ascii="Times New Roman" w:eastAsia="宋体" w:hAnsi="Times New Roman"/>
                <w:sz w:val="21"/>
                <w:szCs w:val="21"/>
              </w:rPr>
              <w:t>-</w:t>
            </w:r>
          </w:p>
          <w:p w14:paraId="04C2EDAC"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用户不存在</w:t>
            </w:r>
          </w:p>
        </w:tc>
        <w:tc>
          <w:tcPr>
            <w:tcW w:w="1440" w:type="pct"/>
          </w:tcPr>
          <w:p w14:paraId="45249848"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输入不存在的用户名</w:t>
            </w:r>
          </w:p>
        </w:tc>
        <w:tc>
          <w:tcPr>
            <w:tcW w:w="1531" w:type="pct"/>
          </w:tcPr>
          <w:p w14:paraId="27F2CFDC"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提示</w:t>
            </w:r>
            <w:r>
              <w:rPr>
                <w:rFonts w:ascii="Times New Roman" w:eastAsia="宋体" w:hAnsi="Times New Roman"/>
                <w:sz w:val="21"/>
                <w:szCs w:val="21"/>
              </w:rPr>
              <w:t>"</w:t>
            </w:r>
            <w:r>
              <w:rPr>
                <w:rFonts w:ascii="Times New Roman" w:eastAsia="宋体" w:hAnsi="Times New Roman"/>
                <w:sz w:val="21"/>
                <w:szCs w:val="21"/>
              </w:rPr>
              <w:t>用户不存在</w:t>
            </w:r>
            <w:r>
              <w:rPr>
                <w:rFonts w:ascii="Times New Roman" w:eastAsia="宋体" w:hAnsi="Times New Roman"/>
                <w:sz w:val="21"/>
                <w:szCs w:val="21"/>
              </w:rPr>
              <w:t>"</w:t>
            </w:r>
          </w:p>
        </w:tc>
        <w:tc>
          <w:tcPr>
            <w:tcW w:w="715" w:type="pct"/>
          </w:tcPr>
          <w:p w14:paraId="291CEC43"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与预期一致</w:t>
            </w:r>
          </w:p>
        </w:tc>
      </w:tr>
      <w:tr w:rsidR="00EA02B3" w14:paraId="6943DC8C" w14:textId="77777777" w:rsidTr="00EA02B3">
        <w:trPr>
          <w:trHeight w:val="454"/>
        </w:trPr>
        <w:tc>
          <w:tcPr>
            <w:tcW w:w="377" w:type="pct"/>
          </w:tcPr>
          <w:p w14:paraId="0AACFEBC"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4</w:t>
            </w:r>
          </w:p>
        </w:tc>
        <w:tc>
          <w:tcPr>
            <w:tcW w:w="938" w:type="pct"/>
          </w:tcPr>
          <w:p w14:paraId="29B5391B"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退出登录</w:t>
            </w:r>
          </w:p>
        </w:tc>
        <w:tc>
          <w:tcPr>
            <w:tcW w:w="1440" w:type="pct"/>
          </w:tcPr>
          <w:p w14:paraId="285C8D3D"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点击退出登录按钮</w:t>
            </w:r>
          </w:p>
        </w:tc>
        <w:tc>
          <w:tcPr>
            <w:tcW w:w="1531" w:type="pct"/>
          </w:tcPr>
          <w:p w14:paraId="01A31B21"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退出系统并返回登录页</w:t>
            </w:r>
          </w:p>
        </w:tc>
        <w:tc>
          <w:tcPr>
            <w:tcW w:w="715" w:type="pct"/>
          </w:tcPr>
          <w:p w14:paraId="69547CC7"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与预期一致</w:t>
            </w:r>
          </w:p>
        </w:tc>
      </w:tr>
      <w:tr w:rsidR="00EA02B3" w14:paraId="29386B52" w14:textId="77777777" w:rsidTr="00EA02B3">
        <w:trPr>
          <w:trHeight w:val="454"/>
        </w:trPr>
        <w:tc>
          <w:tcPr>
            <w:tcW w:w="377" w:type="pct"/>
          </w:tcPr>
          <w:p w14:paraId="6B70CEA2"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5</w:t>
            </w:r>
          </w:p>
        </w:tc>
        <w:tc>
          <w:tcPr>
            <w:tcW w:w="938" w:type="pct"/>
          </w:tcPr>
          <w:p w14:paraId="61B40CA5"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记住密码</w:t>
            </w:r>
          </w:p>
        </w:tc>
        <w:tc>
          <w:tcPr>
            <w:tcW w:w="1440" w:type="pct"/>
          </w:tcPr>
          <w:p w14:paraId="5355F014"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勾选记住密码选项并登录</w:t>
            </w:r>
          </w:p>
        </w:tc>
        <w:tc>
          <w:tcPr>
            <w:tcW w:w="1531" w:type="pct"/>
          </w:tcPr>
          <w:p w14:paraId="22E81CD0" w14:textId="77777777" w:rsidR="00EA02B3" w:rsidRDefault="00000000">
            <w:pPr>
              <w:pStyle w:val="Compact"/>
              <w:widowControl w:val="0"/>
              <w:spacing w:before="0" w:after="0"/>
              <w:jc w:val="both"/>
              <w:rPr>
                <w:rFonts w:ascii="Times New Roman" w:eastAsia="宋体" w:hAnsi="Times New Roman"/>
                <w:sz w:val="21"/>
                <w:szCs w:val="21"/>
                <w:lang w:eastAsia="zh-CN"/>
              </w:rPr>
            </w:pPr>
            <w:r>
              <w:rPr>
                <w:rFonts w:ascii="Times New Roman" w:eastAsia="宋体" w:hAnsi="Times New Roman"/>
                <w:sz w:val="21"/>
                <w:szCs w:val="21"/>
                <w:lang w:eastAsia="zh-CN"/>
              </w:rPr>
              <w:t>下次打开自动填充账号密码</w:t>
            </w:r>
          </w:p>
        </w:tc>
        <w:tc>
          <w:tcPr>
            <w:tcW w:w="715" w:type="pct"/>
          </w:tcPr>
          <w:p w14:paraId="3DA62078" w14:textId="77777777" w:rsidR="00EA02B3" w:rsidRDefault="00000000">
            <w:pPr>
              <w:pStyle w:val="Compact"/>
              <w:widowControl w:val="0"/>
              <w:spacing w:before="0" w:after="0"/>
              <w:jc w:val="both"/>
              <w:rPr>
                <w:rFonts w:ascii="Times New Roman" w:eastAsia="宋体" w:hAnsi="Times New Roman"/>
                <w:sz w:val="21"/>
                <w:szCs w:val="21"/>
              </w:rPr>
            </w:pPr>
            <w:r>
              <w:rPr>
                <w:rFonts w:ascii="Times New Roman" w:eastAsia="宋体" w:hAnsi="Times New Roman"/>
                <w:sz w:val="21"/>
                <w:szCs w:val="21"/>
              </w:rPr>
              <w:t>与预期一致</w:t>
            </w:r>
          </w:p>
        </w:tc>
      </w:tr>
    </w:tbl>
    <w:p w14:paraId="7479E674" w14:textId="77777777" w:rsidR="00EA02B3" w:rsidRDefault="00EA02B3"/>
    <w:p w14:paraId="038ADCCA" w14:textId="77777777" w:rsidR="00EA02B3" w:rsidRDefault="00000000">
      <w:pPr>
        <w:pStyle w:val="41"/>
      </w:pPr>
      <w:r>
        <w:t>健康指标管理功能测试</w:t>
      </w:r>
    </w:p>
    <w:p w14:paraId="0144F38C" w14:textId="77777777" w:rsidR="00EA02B3" w:rsidRDefault="00000000">
      <w:r>
        <w:rPr>
          <w:rFonts w:hint="eastAsia"/>
        </w:rPr>
        <w:t xml:space="preserve">    </w:t>
      </w:r>
      <w:r>
        <w:rPr>
          <w:rFonts w:hint="eastAsia"/>
        </w:rPr>
        <w:t>表</w:t>
      </w:r>
      <w:r>
        <w:rPr>
          <w:rFonts w:hint="eastAsia"/>
        </w:rPr>
        <w:t>7.2</w:t>
      </w:r>
      <w:r>
        <w:rPr>
          <w:rFonts w:hint="eastAsia"/>
        </w:rPr>
        <w:t>为健康指标管理功能测试内容和结果。</w:t>
      </w:r>
    </w:p>
    <w:p w14:paraId="4D40043F" w14:textId="77777777" w:rsidR="00EA02B3" w:rsidRDefault="00EA02B3"/>
    <w:p w14:paraId="2BEFBC2E" w14:textId="77777777" w:rsidR="00EA02B3" w:rsidRDefault="00000000">
      <w:pPr>
        <w:pStyle w:val="affffd"/>
        <w:rPr>
          <w:rFonts w:hint="eastAsia"/>
        </w:rPr>
      </w:pPr>
      <w:r>
        <w:t>表7.2 健康指标功能测试用例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685"/>
        <w:gridCol w:w="1588"/>
        <w:gridCol w:w="2718"/>
        <w:gridCol w:w="2717"/>
        <w:gridCol w:w="1362"/>
      </w:tblGrid>
      <w:tr w:rsidR="00EA02B3" w14:paraId="7C323FD7"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377" w:type="pct"/>
            <w:tcBorders>
              <w:top w:val="single" w:sz="12" w:space="0" w:color="auto"/>
              <w:bottom w:val="single" w:sz="8" w:space="0" w:color="auto"/>
            </w:tcBorders>
            <w:vAlign w:val="center"/>
          </w:tcPr>
          <w:p w14:paraId="2713071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875" w:type="pct"/>
            <w:tcBorders>
              <w:top w:val="single" w:sz="12" w:space="0" w:color="auto"/>
              <w:bottom w:val="single" w:sz="8" w:space="0" w:color="auto"/>
            </w:tcBorders>
            <w:vAlign w:val="center"/>
          </w:tcPr>
          <w:p w14:paraId="20045AD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498" w:type="pct"/>
            <w:tcBorders>
              <w:top w:val="single" w:sz="12" w:space="0" w:color="auto"/>
              <w:bottom w:val="single" w:sz="8" w:space="0" w:color="auto"/>
            </w:tcBorders>
            <w:vAlign w:val="center"/>
          </w:tcPr>
          <w:p w14:paraId="621DE79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498" w:type="pct"/>
            <w:tcBorders>
              <w:top w:val="single" w:sz="12" w:space="0" w:color="auto"/>
              <w:bottom w:val="single" w:sz="8" w:space="0" w:color="auto"/>
            </w:tcBorders>
            <w:vAlign w:val="center"/>
          </w:tcPr>
          <w:p w14:paraId="304B2F0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751" w:type="pct"/>
            <w:tcBorders>
              <w:top w:val="single" w:sz="12" w:space="0" w:color="auto"/>
              <w:bottom w:val="single" w:sz="8" w:space="0" w:color="auto"/>
            </w:tcBorders>
            <w:vAlign w:val="center"/>
          </w:tcPr>
          <w:p w14:paraId="4F57F3D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39389B60" w14:textId="77777777" w:rsidTr="00EA02B3">
        <w:trPr>
          <w:trHeight w:val="454"/>
        </w:trPr>
        <w:tc>
          <w:tcPr>
            <w:tcW w:w="377" w:type="pct"/>
            <w:tcBorders>
              <w:top w:val="single" w:sz="8" w:space="0" w:color="auto"/>
            </w:tcBorders>
            <w:vAlign w:val="center"/>
          </w:tcPr>
          <w:p w14:paraId="2EC818E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875" w:type="pct"/>
            <w:tcBorders>
              <w:top w:val="single" w:sz="8" w:space="0" w:color="auto"/>
            </w:tcBorders>
            <w:vAlign w:val="center"/>
          </w:tcPr>
          <w:p w14:paraId="4D707B9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添加指标记录</w:t>
            </w:r>
          </w:p>
        </w:tc>
        <w:tc>
          <w:tcPr>
            <w:tcW w:w="1498" w:type="pct"/>
            <w:tcBorders>
              <w:top w:val="single" w:sz="8" w:space="0" w:color="auto"/>
            </w:tcBorders>
            <w:vAlign w:val="center"/>
          </w:tcPr>
          <w:p w14:paraId="6F41F445"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选择指标类型并输入数值</w:t>
            </w:r>
          </w:p>
        </w:tc>
        <w:tc>
          <w:tcPr>
            <w:tcW w:w="1498" w:type="pct"/>
            <w:tcBorders>
              <w:top w:val="single" w:sz="8" w:space="0" w:color="auto"/>
            </w:tcBorders>
            <w:vAlign w:val="center"/>
          </w:tcPr>
          <w:p w14:paraId="5044DF8B"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成功保存并显示在列表中</w:t>
            </w:r>
          </w:p>
        </w:tc>
        <w:tc>
          <w:tcPr>
            <w:tcW w:w="751" w:type="pct"/>
            <w:tcBorders>
              <w:top w:val="single" w:sz="8" w:space="0" w:color="auto"/>
            </w:tcBorders>
            <w:vAlign w:val="center"/>
          </w:tcPr>
          <w:p w14:paraId="7D40C7A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68378E9E" w14:textId="77777777" w:rsidTr="00EA02B3">
        <w:trPr>
          <w:trHeight w:val="454"/>
        </w:trPr>
        <w:tc>
          <w:tcPr>
            <w:tcW w:w="377" w:type="pct"/>
            <w:vAlign w:val="center"/>
          </w:tcPr>
          <w:p w14:paraId="4BAD8AD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875" w:type="pct"/>
            <w:vAlign w:val="center"/>
          </w:tcPr>
          <w:p w14:paraId="5BB33EB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查看历史记录</w:t>
            </w:r>
          </w:p>
        </w:tc>
        <w:tc>
          <w:tcPr>
            <w:tcW w:w="1498" w:type="pct"/>
            <w:vAlign w:val="center"/>
          </w:tcPr>
          <w:p w14:paraId="067963E0"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选择时间范围进行查询</w:t>
            </w:r>
          </w:p>
        </w:tc>
        <w:tc>
          <w:tcPr>
            <w:tcW w:w="1498" w:type="pct"/>
            <w:vAlign w:val="center"/>
          </w:tcPr>
          <w:p w14:paraId="79F92BBD"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显示符合条件的历史数据</w:t>
            </w:r>
          </w:p>
        </w:tc>
        <w:tc>
          <w:tcPr>
            <w:tcW w:w="751" w:type="pct"/>
            <w:vAlign w:val="center"/>
          </w:tcPr>
          <w:p w14:paraId="670FE7A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28231A26" w14:textId="77777777" w:rsidTr="00EA02B3">
        <w:trPr>
          <w:trHeight w:val="454"/>
        </w:trPr>
        <w:tc>
          <w:tcPr>
            <w:tcW w:w="377" w:type="pct"/>
            <w:vAlign w:val="center"/>
          </w:tcPr>
          <w:p w14:paraId="36673B2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875" w:type="pct"/>
            <w:vAlign w:val="center"/>
          </w:tcPr>
          <w:p w14:paraId="31546B3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异常值提醒</w:t>
            </w:r>
          </w:p>
        </w:tc>
        <w:tc>
          <w:tcPr>
            <w:tcW w:w="1498" w:type="pct"/>
            <w:vAlign w:val="center"/>
          </w:tcPr>
          <w:p w14:paraId="0EA29525"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输入超出正常范围的值</w:t>
            </w:r>
          </w:p>
        </w:tc>
        <w:tc>
          <w:tcPr>
            <w:tcW w:w="1498" w:type="pct"/>
            <w:vAlign w:val="center"/>
          </w:tcPr>
          <w:p w14:paraId="0E4076B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显示红色警告提示</w:t>
            </w:r>
          </w:p>
        </w:tc>
        <w:tc>
          <w:tcPr>
            <w:tcW w:w="751" w:type="pct"/>
            <w:vAlign w:val="center"/>
          </w:tcPr>
          <w:p w14:paraId="5A1664B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717941C1" w14:textId="77777777" w:rsidTr="00EA02B3">
        <w:trPr>
          <w:trHeight w:val="454"/>
        </w:trPr>
        <w:tc>
          <w:tcPr>
            <w:tcW w:w="377" w:type="pct"/>
            <w:vAlign w:val="center"/>
          </w:tcPr>
          <w:p w14:paraId="65AEF0D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875" w:type="pct"/>
            <w:vAlign w:val="center"/>
          </w:tcPr>
          <w:p w14:paraId="0359EAB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生成趋势图</w:t>
            </w:r>
          </w:p>
        </w:tc>
        <w:tc>
          <w:tcPr>
            <w:tcW w:w="1498" w:type="pct"/>
            <w:vAlign w:val="center"/>
          </w:tcPr>
          <w:p w14:paraId="2B8EC91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点击趋势分析按钮</w:t>
            </w:r>
          </w:p>
        </w:tc>
        <w:tc>
          <w:tcPr>
            <w:tcW w:w="1498" w:type="pct"/>
            <w:vAlign w:val="center"/>
          </w:tcPr>
          <w:p w14:paraId="1FC68527"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显示数据变化趋势图表</w:t>
            </w:r>
          </w:p>
        </w:tc>
        <w:tc>
          <w:tcPr>
            <w:tcW w:w="751" w:type="pct"/>
            <w:vAlign w:val="center"/>
          </w:tcPr>
          <w:p w14:paraId="1DEEE94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EBA08AF" w14:textId="77777777" w:rsidTr="00EA02B3">
        <w:trPr>
          <w:trHeight w:val="454"/>
        </w:trPr>
        <w:tc>
          <w:tcPr>
            <w:tcW w:w="377" w:type="pct"/>
            <w:vAlign w:val="center"/>
          </w:tcPr>
          <w:p w14:paraId="53DC82F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875" w:type="pct"/>
            <w:vAlign w:val="center"/>
          </w:tcPr>
          <w:p w14:paraId="4D98653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导出数据</w:t>
            </w:r>
          </w:p>
        </w:tc>
        <w:tc>
          <w:tcPr>
            <w:tcW w:w="1498" w:type="pct"/>
            <w:vAlign w:val="center"/>
          </w:tcPr>
          <w:p w14:paraId="6A70C18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选择导出格式并下载</w:t>
            </w:r>
          </w:p>
        </w:tc>
        <w:tc>
          <w:tcPr>
            <w:tcW w:w="1498" w:type="pct"/>
            <w:vAlign w:val="center"/>
          </w:tcPr>
          <w:p w14:paraId="02BC64BB"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成功导出指定格式文件</w:t>
            </w:r>
          </w:p>
        </w:tc>
        <w:tc>
          <w:tcPr>
            <w:tcW w:w="751" w:type="pct"/>
            <w:vAlign w:val="center"/>
          </w:tcPr>
          <w:p w14:paraId="10711ED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21EC10D8" w14:textId="77777777" w:rsidR="00EA02B3" w:rsidRDefault="00EA02B3"/>
    <w:p w14:paraId="784EFE30" w14:textId="77777777" w:rsidR="00EA02B3" w:rsidRDefault="00000000">
      <w:pPr>
        <w:pStyle w:val="41"/>
      </w:pPr>
      <w:r>
        <w:t>AI</w:t>
      </w:r>
      <w:r>
        <w:t>健康洞察功能测试</w:t>
      </w:r>
    </w:p>
    <w:p w14:paraId="097A81D5" w14:textId="77777777" w:rsidR="00EA02B3" w:rsidRDefault="00000000">
      <w:r>
        <w:rPr>
          <w:rFonts w:hint="eastAsia"/>
        </w:rPr>
        <w:t xml:space="preserve">    </w:t>
      </w:r>
      <w:r>
        <w:rPr>
          <w:rFonts w:hint="eastAsia"/>
        </w:rPr>
        <w:t>表</w:t>
      </w:r>
      <w:r>
        <w:rPr>
          <w:rFonts w:hint="eastAsia"/>
        </w:rPr>
        <w:t>7.3</w:t>
      </w:r>
      <w:r>
        <w:rPr>
          <w:rFonts w:hint="eastAsia"/>
        </w:rPr>
        <w:t>为</w:t>
      </w:r>
      <w:r>
        <w:rPr>
          <w:rFonts w:hint="eastAsia"/>
        </w:rPr>
        <w:t>AI</w:t>
      </w:r>
      <w:r>
        <w:rPr>
          <w:rFonts w:hint="eastAsia"/>
        </w:rPr>
        <w:t>健康洞察功能测试内容和结果。</w:t>
      </w:r>
    </w:p>
    <w:p w14:paraId="3BD38EBD" w14:textId="77777777" w:rsidR="00EA02B3" w:rsidRDefault="00EA02B3"/>
    <w:p w14:paraId="3E17B1A4" w14:textId="77777777" w:rsidR="00EA02B3" w:rsidRDefault="00000000">
      <w:pPr>
        <w:pStyle w:val="affffd"/>
        <w:rPr>
          <w:rFonts w:hint="eastAsia"/>
        </w:rPr>
      </w:pPr>
      <w:r>
        <w:t>表7.3 AI健康洞察功能测试用例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685"/>
        <w:gridCol w:w="1587"/>
        <w:gridCol w:w="2944"/>
        <w:gridCol w:w="2492"/>
        <w:gridCol w:w="1362"/>
      </w:tblGrid>
      <w:tr w:rsidR="00EA02B3" w14:paraId="697023FE"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377" w:type="pct"/>
            <w:tcBorders>
              <w:top w:val="single" w:sz="12" w:space="0" w:color="auto"/>
              <w:bottom w:val="single" w:sz="8" w:space="0" w:color="auto"/>
            </w:tcBorders>
            <w:vAlign w:val="center"/>
          </w:tcPr>
          <w:p w14:paraId="2E06B74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875" w:type="pct"/>
            <w:tcBorders>
              <w:top w:val="single" w:sz="12" w:space="0" w:color="auto"/>
              <w:bottom w:val="single" w:sz="8" w:space="0" w:color="auto"/>
            </w:tcBorders>
            <w:vAlign w:val="center"/>
          </w:tcPr>
          <w:p w14:paraId="52B1B1F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623" w:type="pct"/>
            <w:tcBorders>
              <w:top w:val="single" w:sz="12" w:space="0" w:color="auto"/>
              <w:bottom w:val="single" w:sz="8" w:space="0" w:color="auto"/>
            </w:tcBorders>
            <w:vAlign w:val="center"/>
          </w:tcPr>
          <w:p w14:paraId="06058A7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374" w:type="pct"/>
            <w:tcBorders>
              <w:top w:val="single" w:sz="12" w:space="0" w:color="auto"/>
              <w:bottom w:val="single" w:sz="8" w:space="0" w:color="auto"/>
            </w:tcBorders>
            <w:vAlign w:val="center"/>
          </w:tcPr>
          <w:p w14:paraId="1D9E4F2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751" w:type="pct"/>
            <w:tcBorders>
              <w:top w:val="single" w:sz="12" w:space="0" w:color="auto"/>
              <w:bottom w:val="single" w:sz="8" w:space="0" w:color="auto"/>
            </w:tcBorders>
            <w:vAlign w:val="center"/>
          </w:tcPr>
          <w:p w14:paraId="5D50378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3EAF2E7E" w14:textId="77777777" w:rsidTr="00EA02B3">
        <w:trPr>
          <w:trHeight w:val="454"/>
        </w:trPr>
        <w:tc>
          <w:tcPr>
            <w:tcW w:w="377" w:type="pct"/>
            <w:tcBorders>
              <w:top w:val="single" w:sz="8" w:space="0" w:color="auto"/>
            </w:tcBorders>
            <w:vAlign w:val="center"/>
          </w:tcPr>
          <w:p w14:paraId="0E21A63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875" w:type="pct"/>
            <w:tcBorders>
              <w:top w:val="single" w:sz="8" w:space="0" w:color="auto"/>
            </w:tcBorders>
            <w:vAlign w:val="center"/>
          </w:tcPr>
          <w:p w14:paraId="3BF21E6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上传健康报告</w:t>
            </w:r>
          </w:p>
        </w:tc>
        <w:tc>
          <w:tcPr>
            <w:tcW w:w="1623" w:type="pct"/>
            <w:tcBorders>
              <w:top w:val="single" w:sz="8" w:space="0" w:color="auto"/>
            </w:tcBorders>
            <w:vAlign w:val="center"/>
          </w:tcPr>
          <w:p w14:paraId="52859635"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选择</w:t>
            </w:r>
            <w:r>
              <w:rPr>
                <w:rFonts w:ascii="Times New Roman" w:eastAsia="宋体" w:hAnsi="Times New Roman"/>
                <w:sz w:val="21"/>
                <w:szCs w:val="21"/>
                <w:lang w:eastAsia="zh-CN"/>
              </w:rPr>
              <w:t>PDF</w:t>
            </w:r>
            <w:r>
              <w:rPr>
                <w:rFonts w:ascii="Times New Roman" w:eastAsia="宋体" w:hAnsi="Times New Roman"/>
                <w:sz w:val="21"/>
                <w:szCs w:val="21"/>
                <w:lang w:eastAsia="zh-CN"/>
              </w:rPr>
              <w:t>格式报告上传</w:t>
            </w:r>
          </w:p>
        </w:tc>
        <w:tc>
          <w:tcPr>
            <w:tcW w:w="1374" w:type="pct"/>
            <w:tcBorders>
              <w:top w:val="single" w:sz="8" w:space="0" w:color="auto"/>
            </w:tcBorders>
            <w:vAlign w:val="center"/>
          </w:tcPr>
          <w:p w14:paraId="69E056F4"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成功上传并显示在列表</w:t>
            </w:r>
          </w:p>
        </w:tc>
        <w:tc>
          <w:tcPr>
            <w:tcW w:w="751" w:type="pct"/>
            <w:tcBorders>
              <w:top w:val="single" w:sz="8" w:space="0" w:color="auto"/>
            </w:tcBorders>
            <w:vAlign w:val="center"/>
          </w:tcPr>
          <w:p w14:paraId="5E74B77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2E3F0D1E" w14:textId="77777777" w:rsidTr="00EA02B3">
        <w:trPr>
          <w:trHeight w:val="454"/>
        </w:trPr>
        <w:tc>
          <w:tcPr>
            <w:tcW w:w="377" w:type="pct"/>
            <w:vAlign w:val="center"/>
          </w:tcPr>
          <w:p w14:paraId="61975E9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875" w:type="pct"/>
            <w:vAlign w:val="center"/>
          </w:tcPr>
          <w:p w14:paraId="0714468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OCR</w:t>
            </w:r>
            <w:r>
              <w:rPr>
                <w:rFonts w:ascii="Times New Roman" w:eastAsia="宋体" w:hAnsi="Times New Roman"/>
                <w:sz w:val="21"/>
                <w:szCs w:val="21"/>
              </w:rPr>
              <w:t>识别</w:t>
            </w:r>
          </w:p>
        </w:tc>
        <w:tc>
          <w:tcPr>
            <w:tcW w:w="1623" w:type="pct"/>
            <w:vAlign w:val="center"/>
          </w:tcPr>
          <w:p w14:paraId="2FE399E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上传图片格式的报告</w:t>
            </w:r>
          </w:p>
        </w:tc>
        <w:tc>
          <w:tcPr>
            <w:tcW w:w="1374" w:type="pct"/>
            <w:vAlign w:val="center"/>
          </w:tcPr>
          <w:p w14:paraId="4994882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正确识别文字内容</w:t>
            </w:r>
          </w:p>
        </w:tc>
        <w:tc>
          <w:tcPr>
            <w:tcW w:w="751" w:type="pct"/>
            <w:vAlign w:val="center"/>
          </w:tcPr>
          <w:p w14:paraId="62388B2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4A06E775" w14:textId="77777777" w:rsidTr="00EA02B3">
        <w:trPr>
          <w:trHeight w:val="454"/>
        </w:trPr>
        <w:tc>
          <w:tcPr>
            <w:tcW w:w="377" w:type="pct"/>
            <w:vAlign w:val="center"/>
          </w:tcPr>
          <w:p w14:paraId="43E7095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875" w:type="pct"/>
            <w:vAlign w:val="center"/>
          </w:tcPr>
          <w:p w14:paraId="115E5FD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分析报告</w:t>
            </w:r>
          </w:p>
        </w:tc>
        <w:tc>
          <w:tcPr>
            <w:tcW w:w="1623" w:type="pct"/>
            <w:vAlign w:val="center"/>
          </w:tcPr>
          <w:p w14:paraId="6C8EAF8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点击分析按钮</w:t>
            </w:r>
          </w:p>
        </w:tc>
        <w:tc>
          <w:tcPr>
            <w:tcW w:w="1374" w:type="pct"/>
            <w:vAlign w:val="center"/>
          </w:tcPr>
          <w:p w14:paraId="38F0259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生成分析结果和建议</w:t>
            </w:r>
          </w:p>
        </w:tc>
        <w:tc>
          <w:tcPr>
            <w:tcW w:w="751" w:type="pct"/>
            <w:vAlign w:val="center"/>
          </w:tcPr>
          <w:p w14:paraId="6FDE9BA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185C8CF3" w14:textId="77777777" w:rsidTr="00EA02B3">
        <w:trPr>
          <w:trHeight w:val="454"/>
        </w:trPr>
        <w:tc>
          <w:tcPr>
            <w:tcW w:w="377" w:type="pct"/>
            <w:vAlign w:val="center"/>
          </w:tcPr>
          <w:p w14:paraId="05EA428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875" w:type="pct"/>
            <w:vAlign w:val="center"/>
          </w:tcPr>
          <w:p w14:paraId="07080D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查看历史报告</w:t>
            </w:r>
          </w:p>
        </w:tc>
        <w:tc>
          <w:tcPr>
            <w:tcW w:w="1623" w:type="pct"/>
            <w:vAlign w:val="center"/>
          </w:tcPr>
          <w:p w14:paraId="5AF1AEB6"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在报告列表中选择历史记录</w:t>
            </w:r>
          </w:p>
        </w:tc>
        <w:tc>
          <w:tcPr>
            <w:tcW w:w="1374" w:type="pct"/>
            <w:vAlign w:val="center"/>
          </w:tcPr>
          <w:p w14:paraId="04C8612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显示历史分析结果</w:t>
            </w:r>
          </w:p>
        </w:tc>
        <w:tc>
          <w:tcPr>
            <w:tcW w:w="751" w:type="pct"/>
            <w:vAlign w:val="center"/>
          </w:tcPr>
          <w:p w14:paraId="1642B66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33CE4B75" w14:textId="77777777" w:rsidTr="00EA02B3">
        <w:trPr>
          <w:trHeight w:val="454"/>
        </w:trPr>
        <w:tc>
          <w:tcPr>
            <w:tcW w:w="377" w:type="pct"/>
            <w:vAlign w:val="center"/>
          </w:tcPr>
          <w:p w14:paraId="3197FF9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875" w:type="pct"/>
            <w:vAlign w:val="center"/>
          </w:tcPr>
          <w:p w14:paraId="2F3568B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删除报告</w:t>
            </w:r>
          </w:p>
        </w:tc>
        <w:tc>
          <w:tcPr>
            <w:tcW w:w="1623" w:type="pct"/>
            <w:vAlign w:val="center"/>
          </w:tcPr>
          <w:p w14:paraId="2EFE65E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点击删除按钮</w:t>
            </w:r>
          </w:p>
        </w:tc>
        <w:tc>
          <w:tcPr>
            <w:tcW w:w="1374" w:type="pct"/>
            <w:vAlign w:val="center"/>
          </w:tcPr>
          <w:p w14:paraId="7097542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成功删除选中报告</w:t>
            </w:r>
          </w:p>
        </w:tc>
        <w:tc>
          <w:tcPr>
            <w:tcW w:w="751" w:type="pct"/>
            <w:vAlign w:val="center"/>
          </w:tcPr>
          <w:p w14:paraId="78857B0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0C31A817" w14:textId="77777777" w:rsidR="00EA02B3" w:rsidRDefault="00EA02B3"/>
    <w:p w14:paraId="680A3300" w14:textId="77777777" w:rsidR="00EA02B3" w:rsidRDefault="00000000">
      <w:pPr>
        <w:pStyle w:val="41"/>
      </w:pPr>
      <w:r>
        <w:lastRenderedPageBreak/>
        <w:t>营养睡眠分析功能测试</w:t>
      </w:r>
    </w:p>
    <w:p w14:paraId="6A536D20" w14:textId="77777777" w:rsidR="00EA02B3" w:rsidRDefault="00000000">
      <w:r>
        <w:rPr>
          <w:rFonts w:hint="eastAsia"/>
        </w:rPr>
        <w:t xml:space="preserve">    </w:t>
      </w:r>
      <w:r>
        <w:rPr>
          <w:rFonts w:hint="eastAsia"/>
        </w:rPr>
        <w:t>表</w:t>
      </w:r>
      <w:r>
        <w:rPr>
          <w:rFonts w:hint="eastAsia"/>
        </w:rPr>
        <w:t>7.4</w:t>
      </w:r>
      <w:r>
        <w:rPr>
          <w:rFonts w:hint="eastAsia"/>
        </w:rPr>
        <w:t>为营养睡眠功能测试内容和结果。</w:t>
      </w:r>
    </w:p>
    <w:p w14:paraId="1D8E5492" w14:textId="77777777" w:rsidR="00EA02B3" w:rsidRDefault="00EA02B3"/>
    <w:p w14:paraId="784F26C0" w14:textId="77777777" w:rsidR="00EA02B3" w:rsidRDefault="00000000">
      <w:pPr>
        <w:pStyle w:val="affffd"/>
        <w:rPr>
          <w:rFonts w:hint="eastAsia"/>
        </w:rPr>
      </w:pPr>
      <w:r>
        <w:t>表7.4 营养睡眠分析功能测试用例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702"/>
        <w:gridCol w:w="1629"/>
        <w:gridCol w:w="2556"/>
        <w:gridCol w:w="2786"/>
        <w:gridCol w:w="1397"/>
      </w:tblGrid>
      <w:tr w:rsidR="00EA02B3" w14:paraId="75724A7B"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387" w:type="pct"/>
            <w:tcBorders>
              <w:top w:val="single" w:sz="12" w:space="0" w:color="auto"/>
              <w:bottom w:val="single" w:sz="8" w:space="0" w:color="auto"/>
            </w:tcBorders>
            <w:vAlign w:val="center"/>
          </w:tcPr>
          <w:p w14:paraId="0F8E790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898" w:type="pct"/>
            <w:tcBorders>
              <w:top w:val="single" w:sz="12" w:space="0" w:color="auto"/>
              <w:bottom w:val="single" w:sz="8" w:space="0" w:color="auto"/>
            </w:tcBorders>
            <w:vAlign w:val="center"/>
          </w:tcPr>
          <w:p w14:paraId="67C6D7B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409" w:type="pct"/>
            <w:tcBorders>
              <w:top w:val="single" w:sz="12" w:space="0" w:color="auto"/>
              <w:bottom w:val="single" w:sz="8" w:space="0" w:color="auto"/>
            </w:tcBorders>
            <w:vAlign w:val="center"/>
          </w:tcPr>
          <w:p w14:paraId="524F5CB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536" w:type="pct"/>
            <w:tcBorders>
              <w:top w:val="single" w:sz="12" w:space="0" w:color="auto"/>
              <w:bottom w:val="single" w:sz="8" w:space="0" w:color="auto"/>
            </w:tcBorders>
            <w:vAlign w:val="center"/>
          </w:tcPr>
          <w:p w14:paraId="49A4469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770" w:type="pct"/>
            <w:tcBorders>
              <w:top w:val="single" w:sz="12" w:space="0" w:color="auto"/>
              <w:bottom w:val="single" w:sz="8" w:space="0" w:color="auto"/>
            </w:tcBorders>
            <w:vAlign w:val="center"/>
          </w:tcPr>
          <w:p w14:paraId="3E343F6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3191CB3D" w14:textId="77777777" w:rsidTr="00EA02B3">
        <w:trPr>
          <w:trHeight w:val="454"/>
        </w:trPr>
        <w:tc>
          <w:tcPr>
            <w:tcW w:w="387" w:type="pct"/>
            <w:tcBorders>
              <w:top w:val="single" w:sz="8" w:space="0" w:color="auto"/>
            </w:tcBorders>
            <w:vAlign w:val="center"/>
          </w:tcPr>
          <w:p w14:paraId="3CA043A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898" w:type="pct"/>
            <w:tcBorders>
              <w:top w:val="single" w:sz="8" w:space="0" w:color="auto"/>
            </w:tcBorders>
            <w:vAlign w:val="center"/>
          </w:tcPr>
          <w:p w14:paraId="6B4F1D2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录入营养数据</w:t>
            </w:r>
          </w:p>
        </w:tc>
        <w:tc>
          <w:tcPr>
            <w:tcW w:w="1409" w:type="pct"/>
            <w:tcBorders>
              <w:top w:val="single" w:sz="8" w:space="0" w:color="auto"/>
            </w:tcBorders>
            <w:vAlign w:val="center"/>
          </w:tcPr>
          <w:p w14:paraId="551F2F33"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填写每日营养摄入信息</w:t>
            </w:r>
          </w:p>
        </w:tc>
        <w:tc>
          <w:tcPr>
            <w:tcW w:w="1536" w:type="pct"/>
            <w:tcBorders>
              <w:top w:val="single" w:sz="8" w:space="0" w:color="auto"/>
            </w:tcBorders>
            <w:vAlign w:val="center"/>
          </w:tcPr>
          <w:p w14:paraId="2862881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保存成功并更新统计</w:t>
            </w:r>
          </w:p>
        </w:tc>
        <w:tc>
          <w:tcPr>
            <w:tcW w:w="770" w:type="pct"/>
            <w:tcBorders>
              <w:top w:val="single" w:sz="8" w:space="0" w:color="auto"/>
            </w:tcBorders>
            <w:vAlign w:val="center"/>
          </w:tcPr>
          <w:p w14:paraId="670B24D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1D5E319D" w14:textId="77777777" w:rsidTr="00EA02B3">
        <w:trPr>
          <w:trHeight w:val="454"/>
        </w:trPr>
        <w:tc>
          <w:tcPr>
            <w:tcW w:w="387" w:type="pct"/>
            <w:vAlign w:val="center"/>
          </w:tcPr>
          <w:p w14:paraId="412EA94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898" w:type="pct"/>
            <w:vAlign w:val="center"/>
          </w:tcPr>
          <w:p w14:paraId="36217CA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录入睡眠数据</w:t>
            </w:r>
          </w:p>
        </w:tc>
        <w:tc>
          <w:tcPr>
            <w:tcW w:w="1409" w:type="pct"/>
            <w:vAlign w:val="center"/>
          </w:tcPr>
          <w:p w14:paraId="3DB928A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填写睡眠时间和质量</w:t>
            </w:r>
          </w:p>
        </w:tc>
        <w:tc>
          <w:tcPr>
            <w:tcW w:w="1536" w:type="pct"/>
            <w:vAlign w:val="center"/>
          </w:tcPr>
          <w:p w14:paraId="0358874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保存成功并更新统计</w:t>
            </w:r>
          </w:p>
        </w:tc>
        <w:tc>
          <w:tcPr>
            <w:tcW w:w="770" w:type="pct"/>
            <w:vAlign w:val="center"/>
          </w:tcPr>
          <w:p w14:paraId="764A59A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45AE74FC" w14:textId="77777777" w:rsidTr="00EA02B3">
        <w:trPr>
          <w:trHeight w:val="454"/>
        </w:trPr>
        <w:tc>
          <w:tcPr>
            <w:tcW w:w="387" w:type="pct"/>
            <w:vAlign w:val="center"/>
          </w:tcPr>
          <w:p w14:paraId="41A214B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898" w:type="pct"/>
            <w:vAlign w:val="center"/>
          </w:tcPr>
          <w:p w14:paraId="0200E78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查看分析报告</w:t>
            </w:r>
          </w:p>
        </w:tc>
        <w:tc>
          <w:tcPr>
            <w:tcW w:w="1409" w:type="pct"/>
            <w:vAlign w:val="center"/>
          </w:tcPr>
          <w:p w14:paraId="77BDF67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点击生成分析报告</w:t>
            </w:r>
          </w:p>
        </w:tc>
        <w:tc>
          <w:tcPr>
            <w:tcW w:w="1536" w:type="pct"/>
            <w:vAlign w:val="center"/>
          </w:tcPr>
          <w:p w14:paraId="4DA5DCD9"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显示营养和睡眠分析结果</w:t>
            </w:r>
          </w:p>
        </w:tc>
        <w:tc>
          <w:tcPr>
            <w:tcW w:w="770" w:type="pct"/>
            <w:vAlign w:val="center"/>
          </w:tcPr>
          <w:p w14:paraId="6F164DA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050EEC42" w14:textId="77777777" w:rsidTr="00EA02B3">
        <w:trPr>
          <w:trHeight w:val="454"/>
        </w:trPr>
        <w:tc>
          <w:tcPr>
            <w:tcW w:w="387" w:type="pct"/>
            <w:vAlign w:val="center"/>
          </w:tcPr>
          <w:p w14:paraId="50CAB5B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898" w:type="pct"/>
            <w:vAlign w:val="center"/>
          </w:tcPr>
          <w:p w14:paraId="0BA958D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设置提醒</w:t>
            </w:r>
          </w:p>
        </w:tc>
        <w:tc>
          <w:tcPr>
            <w:tcW w:w="1409" w:type="pct"/>
            <w:vAlign w:val="center"/>
          </w:tcPr>
          <w:p w14:paraId="7AC0F3A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设置营养和睡眠提醒</w:t>
            </w:r>
          </w:p>
        </w:tc>
        <w:tc>
          <w:tcPr>
            <w:tcW w:w="1536" w:type="pct"/>
            <w:vAlign w:val="center"/>
          </w:tcPr>
          <w:p w14:paraId="57507AE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按设定时间发送提醒</w:t>
            </w:r>
          </w:p>
        </w:tc>
        <w:tc>
          <w:tcPr>
            <w:tcW w:w="770" w:type="pct"/>
            <w:vAlign w:val="center"/>
          </w:tcPr>
          <w:p w14:paraId="4587C7F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EDE622A" w14:textId="77777777" w:rsidTr="00EA02B3">
        <w:trPr>
          <w:trHeight w:val="454"/>
        </w:trPr>
        <w:tc>
          <w:tcPr>
            <w:tcW w:w="387" w:type="pct"/>
            <w:vAlign w:val="center"/>
          </w:tcPr>
          <w:p w14:paraId="288A42D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898" w:type="pct"/>
            <w:vAlign w:val="center"/>
          </w:tcPr>
          <w:p w14:paraId="5B32378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修改记录</w:t>
            </w:r>
          </w:p>
        </w:tc>
        <w:tc>
          <w:tcPr>
            <w:tcW w:w="1409" w:type="pct"/>
            <w:vAlign w:val="center"/>
          </w:tcPr>
          <w:p w14:paraId="3088E33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修改已保存的数据</w:t>
            </w:r>
          </w:p>
        </w:tc>
        <w:tc>
          <w:tcPr>
            <w:tcW w:w="1536" w:type="pct"/>
            <w:vAlign w:val="center"/>
          </w:tcPr>
          <w:p w14:paraId="0E81EFD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成功更新数据</w:t>
            </w:r>
          </w:p>
        </w:tc>
        <w:tc>
          <w:tcPr>
            <w:tcW w:w="770" w:type="pct"/>
            <w:vAlign w:val="center"/>
          </w:tcPr>
          <w:p w14:paraId="29DB587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1468CC4A" w14:textId="77777777" w:rsidR="00EA02B3" w:rsidRDefault="00EA02B3"/>
    <w:p w14:paraId="1371DCFF" w14:textId="77777777" w:rsidR="00EA02B3" w:rsidRDefault="00000000">
      <w:pPr>
        <w:pStyle w:val="41"/>
      </w:pPr>
      <w:r>
        <w:t>健康教育功能测试</w:t>
      </w:r>
    </w:p>
    <w:p w14:paraId="1237D943" w14:textId="77777777" w:rsidR="00EA02B3" w:rsidRDefault="00000000">
      <w:r>
        <w:rPr>
          <w:rFonts w:hint="eastAsia"/>
        </w:rPr>
        <w:t xml:space="preserve">    </w:t>
      </w:r>
      <w:r>
        <w:rPr>
          <w:rFonts w:hint="eastAsia"/>
        </w:rPr>
        <w:t>表</w:t>
      </w:r>
      <w:r>
        <w:rPr>
          <w:rFonts w:hint="eastAsia"/>
        </w:rPr>
        <w:t>7.5</w:t>
      </w:r>
      <w:r>
        <w:rPr>
          <w:rFonts w:hint="eastAsia"/>
        </w:rPr>
        <w:t>为健康教育功能测试内容和结果。</w:t>
      </w:r>
    </w:p>
    <w:p w14:paraId="0396A2C8" w14:textId="77777777" w:rsidR="00EA02B3" w:rsidRDefault="00EA02B3"/>
    <w:p w14:paraId="44EF720D" w14:textId="77777777" w:rsidR="00EA02B3" w:rsidRDefault="00000000">
      <w:pPr>
        <w:pStyle w:val="affffd"/>
        <w:rPr>
          <w:rFonts w:hint="eastAsia"/>
        </w:rPr>
      </w:pPr>
      <w:r>
        <w:t>表7.5 健康教育功能测试用例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805"/>
        <w:gridCol w:w="1335"/>
        <w:gridCol w:w="2930"/>
        <w:gridCol w:w="2398"/>
        <w:gridCol w:w="1602"/>
      </w:tblGrid>
      <w:tr w:rsidR="00EA02B3" w14:paraId="7223AF2C"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44" w:type="pct"/>
            <w:tcBorders>
              <w:top w:val="single" w:sz="12" w:space="0" w:color="auto"/>
              <w:bottom w:val="single" w:sz="8" w:space="0" w:color="auto"/>
            </w:tcBorders>
            <w:vAlign w:val="center"/>
          </w:tcPr>
          <w:p w14:paraId="30F73AA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736" w:type="pct"/>
            <w:tcBorders>
              <w:top w:val="single" w:sz="12" w:space="0" w:color="auto"/>
              <w:bottom w:val="single" w:sz="8" w:space="0" w:color="auto"/>
            </w:tcBorders>
            <w:vAlign w:val="center"/>
          </w:tcPr>
          <w:p w14:paraId="17931CE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615" w:type="pct"/>
            <w:tcBorders>
              <w:top w:val="single" w:sz="12" w:space="0" w:color="auto"/>
              <w:bottom w:val="single" w:sz="8" w:space="0" w:color="auto"/>
            </w:tcBorders>
            <w:vAlign w:val="center"/>
          </w:tcPr>
          <w:p w14:paraId="01C773E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322" w:type="pct"/>
            <w:tcBorders>
              <w:top w:val="single" w:sz="12" w:space="0" w:color="auto"/>
              <w:bottom w:val="single" w:sz="8" w:space="0" w:color="auto"/>
            </w:tcBorders>
            <w:vAlign w:val="center"/>
          </w:tcPr>
          <w:p w14:paraId="5BB7079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883" w:type="pct"/>
            <w:tcBorders>
              <w:top w:val="single" w:sz="12" w:space="0" w:color="auto"/>
              <w:bottom w:val="single" w:sz="8" w:space="0" w:color="auto"/>
            </w:tcBorders>
            <w:vAlign w:val="center"/>
          </w:tcPr>
          <w:p w14:paraId="17AA0F8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5D16E566" w14:textId="77777777" w:rsidTr="00EA02B3">
        <w:trPr>
          <w:trHeight w:val="454"/>
        </w:trPr>
        <w:tc>
          <w:tcPr>
            <w:tcW w:w="444" w:type="pct"/>
            <w:tcBorders>
              <w:top w:val="single" w:sz="8" w:space="0" w:color="auto"/>
            </w:tcBorders>
            <w:vAlign w:val="center"/>
          </w:tcPr>
          <w:p w14:paraId="5E041D1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736" w:type="pct"/>
            <w:tcBorders>
              <w:top w:val="single" w:sz="8" w:space="0" w:color="auto"/>
            </w:tcBorders>
            <w:vAlign w:val="center"/>
          </w:tcPr>
          <w:p w14:paraId="5EDD3A7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浏览文章</w:t>
            </w:r>
          </w:p>
        </w:tc>
        <w:tc>
          <w:tcPr>
            <w:tcW w:w="1615" w:type="pct"/>
            <w:tcBorders>
              <w:top w:val="single" w:sz="8" w:space="0" w:color="auto"/>
            </w:tcBorders>
            <w:vAlign w:val="center"/>
          </w:tcPr>
          <w:p w14:paraId="681A01FC"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点击文章列表查看详情</w:t>
            </w:r>
          </w:p>
        </w:tc>
        <w:tc>
          <w:tcPr>
            <w:tcW w:w="1322" w:type="pct"/>
            <w:tcBorders>
              <w:top w:val="single" w:sz="8" w:space="0" w:color="auto"/>
            </w:tcBorders>
            <w:vAlign w:val="center"/>
          </w:tcPr>
          <w:p w14:paraId="48CB174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正确显示文章内容</w:t>
            </w:r>
          </w:p>
        </w:tc>
        <w:tc>
          <w:tcPr>
            <w:tcW w:w="883" w:type="pct"/>
            <w:tcBorders>
              <w:top w:val="single" w:sz="8" w:space="0" w:color="auto"/>
            </w:tcBorders>
            <w:vAlign w:val="center"/>
          </w:tcPr>
          <w:p w14:paraId="324A07B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3E7342A6" w14:textId="77777777" w:rsidTr="00EA02B3">
        <w:trPr>
          <w:trHeight w:val="454"/>
        </w:trPr>
        <w:tc>
          <w:tcPr>
            <w:tcW w:w="444" w:type="pct"/>
            <w:vAlign w:val="center"/>
          </w:tcPr>
          <w:p w14:paraId="526B65C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736" w:type="pct"/>
            <w:vAlign w:val="center"/>
          </w:tcPr>
          <w:p w14:paraId="7D2D4AF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搜索文章</w:t>
            </w:r>
          </w:p>
        </w:tc>
        <w:tc>
          <w:tcPr>
            <w:tcW w:w="1615" w:type="pct"/>
            <w:vAlign w:val="center"/>
          </w:tcPr>
          <w:p w14:paraId="4DA1588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输入关键词搜索</w:t>
            </w:r>
          </w:p>
        </w:tc>
        <w:tc>
          <w:tcPr>
            <w:tcW w:w="1322" w:type="pct"/>
            <w:vAlign w:val="center"/>
          </w:tcPr>
          <w:p w14:paraId="41CEA78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显示相关文章列表</w:t>
            </w:r>
          </w:p>
        </w:tc>
        <w:tc>
          <w:tcPr>
            <w:tcW w:w="883" w:type="pct"/>
            <w:vAlign w:val="center"/>
          </w:tcPr>
          <w:p w14:paraId="2FFE00D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4D9E00ED" w14:textId="77777777" w:rsidTr="00EA02B3">
        <w:trPr>
          <w:trHeight w:val="454"/>
        </w:trPr>
        <w:tc>
          <w:tcPr>
            <w:tcW w:w="444" w:type="pct"/>
            <w:vAlign w:val="center"/>
          </w:tcPr>
          <w:p w14:paraId="66D0AE8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736" w:type="pct"/>
            <w:vAlign w:val="center"/>
          </w:tcPr>
          <w:p w14:paraId="6EC42AC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收藏文章</w:t>
            </w:r>
          </w:p>
        </w:tc>
        <w:tc>
          <w:tcPr>
            <w:tcW w:w="1615" w:type="pct"/>
            <w:vAlign w:val="center"/>
          </w:tcPr>
          <w:p w14:paraId="76AB491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点击收藏按钮</w:t>
            </w:r>
          </w:p>
        </w:tc>
        <w:tc>
          <w:tcPr>
            <w:tcW w:w="1322" w:type="pct"/>
            <w:vAlign w:val="center"/>
          </w:tcPr>
          <w:p w14:paraId="242129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文章加入收藏列表</w:t>
            </w:r>
          </w:p>
        </w:tc>
        <w:tc>
          <w:tcPr>
            <w:tcW w:w="883" w:type="pct"/>
            <w:vAlign w:val="center"/>
          </w:tcPr>
          <w:p w14:paraId="2738EB0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145B316D" w14:textId="77777777" w:rsidTr="00EA02B3">
        <w:trPr>
          <w:trHeight w:val="454"/>
        </w:trPr>
        <w:tc>
          <w:tcPr>
            <w:tcW w:w="444" w:type="pct"/>
            <w:vAlign w:val="center"/>
          </w:tcPr>
          <w:p w14:paraId="41966E9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736" w:type="pct"/>
            <w:vAlign w:val="center"/>
          </w:tcPr>
          <w:p w14:paraId="431CB52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分享文章</w:t>
            </w:r>
          </w:p>
        </w:tc>
        <w:tc>
          <w:tcPr>
            <w:tcW w:w="1615" w:type="pct"/>
            <w:vAlign w:val="center"/>
          </w:tcPr>
          <w:p w14:paraId="3F5E520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点击分享按钮</w:t>
            </w:r>
          </w:p>
        </w:tc>
        <w:tc>
          <w:tcPr>
            <w:tcW w:w="1322" w:type="pct"/>
            <w:vAlign w:val="center"/>
          </w:tcPr>
          <w:p w14:paraId="207E1E4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生成分享链接</w:t>
            </w:r>
          </w:p>
        </w:tc>
        <w:tc>
          <w:tcPr>
            <w:tcW w:w="883" w:type="pct"/>
            <w:vAlign w:val="center"/>
          </w:tcPr>
          <w:p w14:paraId="215D538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36543B7A" w14:textId="77777777" w:rsidTr="00EA02B3">
        <w:trPr>
          <w:trHeight w:val="454"/>
        </w:trPr>
        <w:tc>
          <w:tcPr>
            <w:tcW w:w="444" w:type="pct"/>
            <w:vAlign w:val="center"/>
          </w:tcPr>
          <w:p w14:paraId="0983D6F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736" w:type="pct"/>
            <w:vAlign w:val="center"/>
          </w:tcPr>
          <w:p w14:paraId="21DAE70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评论互动</w:t>
            </w:r>
          </w:p>
        </w:tc>
        <w:tc>
          <w:tcPr>
            <w:tcW w:w="1615" w:type="pct"/>
            <w:vAlign w:val="center"/>
          </w:tcPr>
          <w:p w14:paraId="65DD9F7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发表评论和回复</w:t>
            </w:r>
          </w:p>
        </w:tc>
        <w:tc>
          <w:tcPr>
            <w:tcW w:w="1322" w:type="pct"/>
            <w:vAlign w:val="center"/>
          </w:tcPr>
          <w:p w14:paraId="023C046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评论成功显示</w:t>
            </w:r>
          </w:p>
        </w:tc>
        <w:tc>
          <w:tcPr>
            <w:tcW w:w="883" w:type="pct"/>
            <w:vAlign w:val="center"/>
          </w:tcPr>
          <w:p w14:paraId="5381D1A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587A78F5" w14:textId="77777777" w:rsidR="00EA02B3" w:rsidRDefault="00EA02B3"/>
    <w:p w14:paraId="6D7F2D56" w14:textId="77777777" w:rsidR="00EA02B3" w:rsidRDefault="00000000">
      <w:pPr>
        <w:pStyle w:val="41"/>
      </w:pPr>
      <w:r>
        <w:t>在线预约功能测试</w:t>
      </w:r>
    </w:p>
    <w:p w14:paraId="42FB3062" w14:textId="77777777" w:rsidR="00EA02B3" w:rsidRDefault="00000000">
      <w:r>
        <w:rPr>
          <w:rFonts w:hint="eastAsia"/>
        </w:rPr>
        <w:t xml:space="preserve">    </w:t>
      </w:r>
      <w:r>
        <w:rPr>
          <w:rFonts w:hint="eastAsia"/>
        </w:rPr>
        <w:t>表</w:t>
      </w:r>
      <w:r>
        <w:rPr>
          <w:rFonts w:hint="eastAsia"/>
        </w:rPr>
        <w:t>7.6</w:t>
      </w:r>
      <w:r>
        <w:rPr>
          <w:rFonts w:hint="eastAsia"/>
        </w:rPr>
        <w:t>为在线预约功能测试内容和结果。</w:t>
      </w:r>
    </w:p>
    <w:p w14:paraId="397BE80F" w14:textId="77777777" w:rsidR="00EA02B3" w:rsidRDefault="00EA02B3">
      <w:pPr>
        <w:pStyle w:val="affffd"/>
        <w:rPr>
          <w:rFonts w:hint="eastAsia"/>
        </w:rPr>
      </w:pPr>
    </w:p>
    <w:p w14:paraId="618253B9" w14:textId="77777777" w:rsidR="00EA02B3" w:rsidRDefault="00000000">
      <w:pPr>
        <w:pStyle w:val="affffd"/>
        <w:rPr>
          <w:rFonts w:hint="eastAsia"/>
        </w:rPr>
      </w:pPr>
      <w:r>
        <w:t>表7.6 在线预约功能测试用例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762"/>
        <w:gridCol w:w="1763"/>
        <w:gridCol w:w="2516"/>
        <w:gridCol w:w="2516"/>
        <w:gridCol w:w="1513"/>
      </w:tblGrid>
      <w:tr w:rsidR="00EA02B3" w14:paraId="1E668C42"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20" w:type="pct"/>
            <w:tcBorders>
              <w:top w:val="single" w:sz="12" w:space="0" w:color="auto"/>
              <w:bottom w:val="single" w:sz="8" w:space="0" w:color="auto"/>
            </w:tcBorders>
            <w:vAlign w:val="center"/>
          </w:tcPr>
          <w:p w14:paraId="5FD2DCF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972" w:type="pct"/>
            <w:tcBorders>
              <w:top w:val="single" w:sz="12" w:space="0" w:color="auto"/>
              <w:bottom w:val="single" w:sz="8" w:space="0" w:color="auto"/>
            </w:tcBorders>
            <w:vAlign w:val="center"/>
          </w:tcPr>
          <w:p w14:paraId="3773B3C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387" w:type="pct"/>
            <w:tcBorders>
              <w:top w:val="single" w:sz="12" w:space="0" w:color="auto"/>
              <w:bottom w:val="single" w:sz="8" w:space="0" w:color="auto"/>
            </w:tcBorders>
            <w:vAlign w:val="center"/>
          </w:tcPr>
          <w:p w14:paraId="6CC43D5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387" w:type="pct"/>
            <w:tcBorders>
              <w:top w:val="single" w:sz="12" w:space="0" w:color="auto"/>
              <w:bottom w:val="single" w:sz="8" w:space="0" w:color="auto"/>
            </w:tcBorders>
            <w:vAlign w:val="center"/>
          </w:tcPr>
          <w:p w14:paraId="3F723C5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834" w:type="pct"/>
            <w:tcBorders>
              <w:top w:val="single" w:sz="12" w:space="0" w:color="auto"/>
              <w:bottom w:val="single" w:sz="8" w:space="0" w:color="auto"/>
            </w:tcBorders>
            <w:vAlign w:val="center"/>
          </w:tcPr>
          <w:p w14:paraId="1C81109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16E7BAC8" w14:textId="77777777" w:rsidTr="00EA02B3">
        <w:trPr>
          <w:trHeight w:val="454"/>
        </w:trPr>
        <w:tc>
          <w:tcPr>
            <w:tcW w:w="420" w:type="pct"/>
            <w:tcBorders>
              <w:top w:val="single" w:sz="8" w:space="0" w:color="auto"/>
            </w:tcBorders>
            <w:vAlign w:val="center"/>
          </w:tcPr>
          <w:p w14:paraId="5F1F8F2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972" w:type="pct"/>
            <w:tcBorders>
              <w:top w:val="single" w:sz="8" w:space="0" w:color="auto"/>
            </w:tcBorders>
            <w:vAlign w:val="center"/>
          </w:tcPr>
          <w:p w14:paraId="58C48AF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查看医生列表</w:t>
            </w:r>
          </w:p>
        </w:tc>
        <w:tc>
          <w:tcPr>
            <w:tcW w:w="1387" w:type="pct"/>
            <w:tcBorders>
              <w:top w:val="single" w:sz="8" w:space="0" w:color="auto"/>
            </w:tcBorders>
            <w:vAlign w:val="center"/>
          </w:tcPr>
          <w:p w14:paraId="0713E28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选择科室浏览医生</w:t>
            </w:r>
          </w:p>
        </w:tc>
        <w:tc>
          <w:tcPr>
            <w:tcW w:w="1387" w:type="pct"/>
            <w:tcBorders>
              <w:top w:val="single" w:sz="8" w:space="0" w:color="auto"/>
            </w:tcBorders>
            <w:vAlign w:val="center"/>
          </w:tcPr>
          <w:p w14:paraId="20E507E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显示可预约医生列表</w:t>
            </w:r>
          </w:p>
        </w:tc>
        <w:tc>
          <w:tcPr>
            <w:tcW w:w="834" w:type="pct"/>
            <w:tcBorders>
              <w:top w:val="single" w:sz="8" w:space="0" w:color="auto"/>
            </w:tcBorders>
            <w:vAlign w:val="center"/>
          </w:tcPr>
          <w:p w14:paraId="0D6C82E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444E682" w14:textId="77777777" w:rsidTr="00EA02B3">
        <w:trPr>
          <w:trHeight w:val="454"/>
        </w:trPr>
        <w:tc>
          <w:tcPr>
            <w:tcW w:w="420" w:type="pct"/>
            <w:vAlign w:val="center"/>
          </w:tcPr>
          <w:p w14:paraId="52F547B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972" w:type="pct"/>
            <w:vAlign w:val="center"/>
          </w:tcPr>
          <w:p w14:paraId="26CD5F7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预约挂号</w:t>
            </w:r>
          </w:p>
        </w:tc>
        <w:tc>
          <w:tcPr>
            <w:tcW w:w="1387" w:type="pct"/>
            <w:vAlign w:val="center"/>
          </w:tcPr>
          <w:p w14:paraId="2FD4619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选择就诊时间并提交</w:t>
            </w:r>
          </w:p>
        </w:tc>
        <w:tc>
          <w:tcPr>
            <w:tcW w:w="1387" w:type="pct"/>
            <w:vAlign w:val="center"/>
          </w:tcPr>
          <w:p w14:paraId="01B01C3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预约成功并生成订单</w:t>
            </w:r>
          </w:p>
        </w:tc>
        <w:tc>
          <w:tcPr>
            <w:tcW w:w="834" w:type="pct"/>
            <w:vAlign w:val="center"/>
          </w:tcPr>
          <w:p w14:paraId="5C3765B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6102695A" w14:textId="77777777" w:rsidTr="00EA02B3">
        <w:trPr>
          <w:trHeight w:val="454"/>
        </w:trPr>
        <w:tc>
          <w:tcPr>
            <w:tcW w:w="420" w:type="pct"/>
            <w:vAlign w:val="center"/>
          </w:tcPr>
          <w:p w14:paraId="724BE45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972" w:type="pct"/>
            <w:vAlign w:val="center"/>
          </w:tcPr>
          <w:p w14:paraId="6483B2A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取消预约</w:t>
            </w:r>
          </w:p>
        </w:tc>
        <w:tc>
          <w:tcPr>
            <w:tcW w:w="1387" w:type="pct"/>
            <w:vAlign w:val="center"/>
          </w:tcPr>
          <w:p w14:paraId="2B696A7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点击取消预约按钮</w:t>
            </w:r>
          </w:p>
        </w:tc>
        <w:tc>
          <w:tcPr>
            <w:tcW w:w="1387" w:type="pct"/>
            <w:vAlign w:val="center"/>
          </w:tcPr>
          <w:p w14:paraId="0625264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成功取消并退回费用</w:t>
            </w:r>
          </w:p>
        </w:tc>
        <w:tc>
          <w:tcPr>
            <w:tcW w:w="834" w:type="pct"/>
            <w:vAlign w:val="center"/>
          </w:tcPr>
          <w:p w14:paraId="5A393DB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E804AAD" w14:textId="77777777" w:rsidTr="00EA02B3">
        <w:trPr>
          <w:trHeight w:val="454"/>
        </w:trPr>
        <w:tc>
          <w:tcPr>
            <w:tcW w:w="420" w:type="pct"/>
            <w:vAlign w:val="center"/>
          </w:tcPr>
          <w:p w14:paraId="34909EE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972" w:type="pct"/>
            <w:vAlign w:val="center"/>
          </w:tcPr>
          <w:p w14:paraId="2B2CCB6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查看预约记录</w:t>
            </w:r>
          </w:p>
        </w:tc>
        <w:tc>
          <w:tcPr>
            <w:tcW w:w="1387" w:type="pct"/>
            <w:vAlign w:val="center"/>
          </w:tcPr>
          <w:p w14:paraId="7083ECD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进入我的预约页面</w:t>
            </w:r>
          </w:p>
        </w:tc>
        <w:tc>
          <w:tcPr>
            <w:tcW w:w="1387" w:type="pct"/>
            <w:vAlign w:val="center"/>
          </w:tcPr>
          <w:p w14:paraId="10218CF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显示所有预约历史</w:t>
            </w:r>
          </w:p>
        </w:tc>
        <w:tc>
          <w:tcPr>
            <w:tcW w:w="834" w:type="pct"/>
            <w:vAlign w:val="center"/>
          </w:tcPr>
          <w:p w14:paraId="722A5EB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7ABDB1AD" w14:textId="77777777" w:rsidR="00EA02B3" w:rsidRDefault="00EA02B3"/>
    <w:p w14:paraId="5A562A17" w14:textId="77777777" w:rsidR="00EA02B3" w:rsidRDefault="00000000">
      <w:pPr>
        <w:pStyle w:val="41"/>
      </w:pPr>
      <w:r>
        <w:lastRenderedPageBreak/>
        <w:t>智能问诊功能测试</w:t>
      </w:r>
    </w:p>
    <w:p w14:paraId="36999217" w14:textId="77777777" w:rsidR="00EA02B3" w:rsidRDefault="00000000">
      <w:r>
        <w:rPr>
          <w:rFonts w:hint="eastAsia"/>
        </w:rPr>
        <w:t xml:space="preserve">    </w:t>
      </w:r>
      <w:r>
        <w:rPr>
          <w:rFonts w:hint="eastAsia"/>
        </w:rPr>
        <w:t>表</w:t>
      </w:r>
      <w:r>
        <w:rPr>
          <w:rFonts w:hint="eastAsia"/>
        </w:rPr>
        <w:t>7.7</w:t>
      </w:r>
      <w:r>
        <w:rPr>
          <w:rFonts w:hint="eastAsia"/>
        </w:rPr>
        <w:t>为智能问诊功能测试内容和结果。</w:t>
      </w:r>
    </w:p>
    <w:p w14:paraId="3C865F1D" w14:textId="77777777" w:rsidR="00EA02B3" w:rsidRDefault="00EA02B3"/>
    <w:p w14:paraId="09FB9E73" w14:textId="77777777" w:rsidR="00EA02B3" w:rsidRDefault="00000000">
      <w:pPr>
        <w:pStyle w:val="affffd"/>
        <w:rPr>
          <w:rFonts w:hint="eastAsia"/>
        </w:rPr>
      </w:pPr>
      <w:r>
        <w:t>表7.7 智能问诊功能测试用例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805"/>
        <w:gridCol w:w="1867"/>
        <w:gridCol w:w="2398"/>
        <w:gridCol w:w="2398"/>
        <w:gridCol w:w="1602"/>
      </w:tblGrid>
      <w:tr w:rsidR="00EA02B3" w14:paraId="44D80F5B"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44" w:type="pct"/>
            <w:tcBorders>
              <w:top w:val="single" w:sz="12" w:space="0" w:color="auto"/>
              <w:bottom w:val="single" w:sz="8" w:space="0" w:color="auto"/>
            </w:tcBorders>
            <w:vAlign w:val="center"/>
          </w:tcPr>
          <w:p w14:paraId="14FA5D2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1029" w:type="pct"/>
            <w:tcBorders>
              <w:top w:val="single" w:sz="12" w:space="0" w:color="auto"/>
              <w:bottom w:val="single" w:sz="8" w:space="0" w:color="auto"/>
            </w:tcBorders>
            <w:vAlign w:val="center"/>
          </w:tcPr>
          <w:p w14:paraId="63D342B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322" w:type="pct"/>
            <w:tcBorders>
              <w:top w:val="single" w:sz="12" w:space="0" w:color="auto"/>
              <w:bottom w:val="single" w:sz="8" w:space="0" w:color="auto"/>
            </w:tcBorders>
            <w:vAlign w:val="center"/>
          </w:tcPr>
          <w:p w14:paraId="3AB2E86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322" w:type="pct"/>
            <w:tcBorders>
              <w:top w:val="single" w:sz="12" w:space="0" w:color="auto"/>
              <w:bottom w:val="single" w:sz="8" w:space="0" w:color="auto"/>
            </w:tcBorders>
            <w:vAlign w:val="center"/>
          </w:tcPr>
          <w:p w14:paraId="7C8B932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883" w:type="pct"/>
            <w:tcBorders>
              <w:top w:val="single" w:sz="12" w:space="0" w:color="auto"/>
              <w:bottom w:val="single" w:sz="8" w:space="0" w:color="auto"/>
            </w:tcBorders>
            <w:vAlign w:val="center"/>
          </w:tcPr>
          <w:p w14:paraId="1199658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3ABB830F" w14:textId="77777777" w:rsidTr="00EA02B3">
        <w:trPr>
          <w:trHeight w:val="454"/>
        </w:trPr>
        <w:tc>
          <w:tcPr>
            <w:tcW w:w="444" w:type="pct"/>
            <w:tcBorders>
              <w:top w:val="single" w:sz="8" w:space="0" w:color="auto"/>
            </w:tcBorders>
            <w:vAlign w:val="center"/>
          </w:tcPr>
          <w:p w14:paraId="2FD1FBD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1029" w:type="pct"/>
            <w:tcBorders>
              <w:top w:val="single" w:sz="8" w:space="0" w:color="auto"/>
            </w:tcBorders>
            <w:vAlign w:val="center"/>
          </w:tcPr>
          <w:p w14:paraId="25B627A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症状描述</w:t>
            </w:r>
          </w:p>
        </w:tc>
        <w:tc>
          <w:tcPr>
            <w:tcW w:w="1322" w:type="pct"/>
            <w:tcBorders>
              <w:top w:val="single" w:sz="8" w:space="0" w:color="auto"/>
            </w:tcBorders>
            <w:vAlign w:val="center"/>
          </w:tcPr>
          <w:p w14:paraId="581C7B1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输入症状信息</w:t>
            </w:r>
          </w:p>
        </w:tc>
        <w:tc>
          <w:tcPr>
            <w:tcW w:w="1322" w:type="pct"/>
            <w:tcBorders>
              <w:top w:val="single" w:sz="8" w:space="0" w:color="auto"/>
            </w:tcBorders>
            <w:vAlign w:val="center"/>
          </w:tcPr>
          <w:p w14:paraId="57AA6B5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正确记录症状描述</w:t>
            </w:r>
          </w:p>
        </w:tc>
        <w:tc>
          <w:tcPr>
            <w:tcW w:w="883" w:type="pct"/>
            <w:tcBorders>
              <w:top w:val="single" w:sz="8" w:space="0" w:color="auto"/>
            </w:tcBorders>
            <w:vAlign w:val="center"/>
          </w:tcPr>
          <w:p w14:paraId="3FE4772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AB846D2" w14:textId="77777777" w:rsidTr="00EA02B3">
        <w:trPr>
          <w:trHeight w:val="454"/>
        </w:trPr>
        <w:tc>
          <w:tcPr>
            <w:tcW w:w="444" w:type="pct"/>
            <w:vAlign w:val="center"/>
          </w:tcPr>
          <w:p w14:paraId="469FAE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1029" w:type="pct"/>
            <w:vAlign w:val="center"/>
          </w:tcPr>
          <w:p w14:paraId="76ED3C0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AI</w:t>
            </w:r>
            <w:r>
              <w:rPr>
                <w:rFonts w:ascii="Times New Roman" w:eastAsia="宋体" w:hAnsi="Times New Roman"/>
                <w:sz w:val="21"/>
                <w:szCs w:val="21"/>
              </w:rPr>
              <w:t>初步诊断</w:t>
            </w:r>
          </w:p>
        </w:tc>
        <w:tc>
          <w:tcPr>
            <w:tcW w:w="1322" w:type="pct"/>
            <w:vAlign w:val="center"/>
          </w:tcPr>
          <w:p w14:paraId="06256DE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提交症状进行分析</w:t>
            </w:r>
          </w:p>
        </w:tc>
        <w:tc>
          <w:tcPr>
            <w:tcW w:w="1322" w:type="pct"/>
            <w:vAlign w:val="center"/>
          </w:tcPr>
          <w:p w14:paraId="64F707B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给出初步诊断建议</w:t>
            </w:r>
          </w:p>
        </w:tc>
        <w:tc>
          <w:tcPr>
            <w:tcW w:w="883" w:type="pct"/>
            <w:vAlign w:val="center"/>
          </w:tcPr>
          <w:p w14:paraId="73F009E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0D5E70E" w14:textId="77777777" w:rsidTr="00EA02B3">
        <w:trPr>
          <w:trHeight w:val="454"/>
        </w:trPr>
        <w:tc>
          <w:tcPr>
            <w:tcW w:w="444" w:type="pct"/>
            <w:vAlign w:val="center"/>
          </w:tcPr>
          <w:p w14:paraId="6A81BBC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1029" w:type="pct"/>
            <w:vAlign w:val="center"/>
          </w:tcPr>
          <w:p w14:paraId="0E0DCB2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在线咨询</w:t>
            </w:r>
          </w:p>
        </w:tc>
        <w:tc>
          <w:tcPr>
            <w:tcW w:w="1322" w:type="pct"/>
            <w:vAlign w:val="center"/>
          </w:tcPr>
          <w:p w14:paraId="4237C62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向医生发起咨询</w:t>
            </w:r>
          </w:p>
        </w:tc>
        <w:tc>
          <w:tcPr>
            <w:tcW w:w="1322" w:type="pct"/>
            <w:vAlign w:val="center"/>
          </w:tcPr>
          <w:p w14:paraId="70B8987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成功连接医生对话</w:t>
            </w:r>
          </w:p>
        </w:tc>
        <w:tc>
          <w:tcPr>
            <w:tcW w:w="883" w:type="pct"/>
            <w:vAlign w:val="center"/>
          </w:tcPr>
          <w:p w14:paraId="74BEA53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FB611C7" w14:textId="77777777" w:rsidTr="00EA02B3">
        <w:trPr>
          <w:trHeight w:val="454"/>
        </w:trPr>
        <w:tc>
          <w:tcPr>
            <w:tcW w:w="444" w:type="pct"/>
            <w:vAlign w:val="center"/>
          </w:tcPr>
          <w:p w14:paraId="390DF27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1029" w:type="pct"/>
            <w:vAlign w:val="center"/>
          </w:tcPr>
          <w:p w14:paraId="671B3B5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查看诊疗记录</w:t>
            </w:r>
          </w:p>
        </w:tc>
        <w:tc>
          <w:tcPr>
            <w:tcW w:w="1322" w:type="pct"/>
            <w:vAlign w:val="center"/>
          </w:tcPr>
          <w:p w14:paraId="1AC01B0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查看历史问诊记录</w:t>
            </w:r>
          </w:p>
        </w:tc>
        <w:tc>
          <w:tcPr>
            <w:tcW w:w="1322" w:type="pct"/>
            <w:vAlign w:val="center"/>
          </w:tcPr>
          <w:p w14:paraId="56D890C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显示完整问诊历史</w:t>
            </w:r>
          </w:p>
        </w:tc>
        <w:tc>
          <w:tcPr>
            <w:tcW w:w="883" w:type="pct"/>
            <w:vAlign w:val="center"/>
          </w:tcPr>
          <w:p w14:paraId="4D375B4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0A05368A" w14:textId="77777777" w:rsidTr="00EA02B3">
        <w:trPr>
          <w:trHeight w:val="454"/>
        </w:trPr>
        <w:tc>
          <w:tcPr>
            <w:tcW w:w="444" w:type="pct"/>
            <w:vAlign w:val="center"/>
          </w:tcPr>
          <w:p w14:paraId="66D4EEB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1029" w:type="pct"/>
            <w:vAlign w:val="center"/>
          </w:tcPr>
          <w:p w14:paraId="11D699C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开具处方</w:t>
            </w:r>
          </w:p>
        </w:tc>
        <w:tc>
          <w:tcPr>
            <w:tcW w:w="1322" w:type="pct"/>
            <w:vAlign w:val="center"/>
          </w:tcPr>
          <w:p w14:paraId="70D6431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医生开具电子处方</w:t>
            </w:r>
          </w:p>
        </w:tc>
        <w:tc>
          <w:tcPr>
            <w:tcW w:w="1322" w:type="pct"/>
            <w:vAlign w:val="center"/>
          </w:tcPr>
          <w:p w14:paraId="66D843A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成功生成处方单</w:t>
            </w:r>
          </w:p>
        </w:tc>
        <w:tc>
          <w:tcPr>
            <w:tcW w:w="883" w:type="pct"/>
            <w:vAlign w:val="center"/>
          </w:tcPr>
          <w:p w14:paraId="11A88BB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050A090E" w14:textId="77777777" w:rsidR="00EA02B3" w:rsidRDefault="00EA02B3"/>
    <w:p w14:paraId="6D0A050C" w14:textId="77777777" w:rsidR="00EA02B3" w:rsidRDefault="00000000">
      <w:pPr>
        <w:pStyle w:val="41"/>
      </w:pPr>
      <w:r>
        <w:t>药品管理功能测试</w:t>
      </w:r>
    </w:p>
    <w:p w14:paraId="34708895" w14:textId="77777777" w:rsidR="00EA02B3" w:rsidRDefault="00000000">
      <w:r>
        <w:rPr>
          <w:rFonts w:hint="eastAsia"/>
        </w:rPr>
        <w:t xml:space="preserve">    </w:t>
      </w:r>
      <w:r>
        <w:rPr>
          <w:rFonts w:hint="eastAsia"/>
        </w:rPr>
        <w:t>表</w:t>
      </w:r>
      <w:r>
        <w:rPr>
          <w:rFonts w:hint="eastAsia"/>
        </w:rPr>
        <w:t>7.8</w:t>
      </w:r>
      <w:r>
        <w:rPr>
          <w:rFonts w:hint="eastAsia"/>
        </w:rPr>
        <w:t>为药品管理功能测试内容和结果。</w:t>
      </w:r>
    </w:p>
    <w:p w14:paraId="5C349345" w14:textId="77777777" w:rsidR="00EA02B3" w:rsidRDefault="00EA02B3"/>
    <w:p w14:paraId="6802A16B" w14:textId="77777777" w:rsidR="00EA02B3" w:rsidRDefault="00000000">
      <w:pPr>
        <w:pStyle w:val="affffd"/>
        <w:rPr>
          <w:rFonts w:hint="eastAsia"/>
        </w:rPr>
      </w:pPr>
      <w:r>
        <w:t>表7.8 药品管理功能测试用例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761"/>
        <w:gridCol w:w="1764"/>
        <w:gridCol w:w="2516"/>
        <w:gridCol w:w="2516"/>
        <w:gridCol w:w="1513"/>
      </w:tblGrid>
      <w:tr w:rsidR="00EA02B3" w14:paraId="389A1B69"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19" w:type="pct"/>
            <w:tcBorders>
              <w:top w:val="single" w:sz="12" w:space="0" w:color="auto"/>
              <w:bottom w:val="single" w:sz="8" w:space="0" w:color="auto"/>
            </w:tcBorders>
            <w:vAlign w:val="center"/>
          </w:tcPr>
          <w:p w14:paraId="47F7808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972" w:type="pct"/>
            <w:tcBorders>
              <w:top w:val="single" w:sz="12" w:space="0" w:color="auto"/>
              <w:bottom w:val="single" w:sz="8" w:space="0" w:color="auto"/>
            </w:tcBorders>
            <w:vAlign w:val="center"/>
          </w:tcPr>
          <w:p w14:paraId="7D0AA22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测试用例</w:t>
            </w:r>
          </w:p>
        </w:tc>
        <w:tc>
          <w:tcPr>
            <w:tcW w:w="1387" w:type="pct"/>
            <w:tcBorders>
              <w:top w:val="single" w:sz="12" w:space="0" w:color="auto"/>
              <w:bottom w:val="single" w:sz="8" w:space="0" w:color="auto"/>
            </w:tcBorders>
            <w:vAlign w:val="center"/>
          </w:tcPr>
          <w:p w14:paraId="1BFB3CE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测试记录</w:t>
            </w:r>
          </w:p>
        </w:tc>
        <w:tc>
          <w:tcPr>
            <w:tcW w:w="1387" w:type="pct"/>
            <w:tcBorders>
              <w:top w:val="single" w:sz="12" w:space="0" w:color="auto"/>
              <w:bottom w:val="single" w:sz="8" w:space="0" w:color="auto"/>
            </w:tcBorders>
            <w:vAlign w:val="center"/>
          </w:tcPr>
          <w:p w14:paraId="105B830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预期结果</w:t>
            </w:r>
          </w:p>
        </w:tc>
        <w:tc>
          <w:tcPr>
            <w:tcW w:w="834" w:type="pct"/>
            <w:tcBorders>
              <w:top w:val="single" w:sz="12" w:space="0" w:color="auto"/>
              <w:bottom w:val="single" w:sz="8" w:space="0" w:color="auto"/>
            </w:tcBorders>
            <w:vAlign w:val="center"/>
          </w:tcPr>
          <w:p w14:paraId="21BF07C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585A516A" w14:textId="77777777" w:rsidTr="00EA02B3">
        <w:trPr>
          <w:trHeight w:val="454"/>
        </w:trPr>
        <w:tc>
          <w:tcPr>
            <w:tcW w:w="419" w:type="pct"/>
            <w:tcBorders>
              <w:top w:val="single" w:sz="8" w:space="0" w:color="auto"/>
            </w:tcBorders>
            <w:vAlign w:val="center"/>
          </w:tcPr>
          <w:p w14:paraId="0B1A54E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972" w:type="pct"/>
            <w:tcBorders>
              <w:top w:val="single" w:sz="8" w:space="0" w:color="auto"/>
            </w:tcBorders>
            <w:vAlign w:val="center"/>
          </w:tcPr>
          <w:p w14:paraId="0C36E50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药品查询</w:t>
            </w:r>
          </w:p>
        </w:tc>
        <w:tc>
          <w:tcPr>
            <w:tcW w:w="1387" w:type="pct"/>
            <w:tcBorders>
              <w:top w:val="single" w:sz="8" w:space="0" w:color="auto"/>
            </w:tcBorders>
            <w:vAlign w:val="center"/>
          </w:tcPr>
          <w:p w14:paraId="30FCF43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输入药品名称搜索</w:t>
            </w:r>
          </w:p>
        </w:tc>
        <w:tc>
          <w:tcPr>
            <w:tcW w:w="1387" w:type="pct"/>
            <w:tcBorders>
              <w:top w:val="single" w:sz="8" w:space="0" w:color="auto"/>
            </w:tcBorders>
            <w:vAlign w:val="center"/>
          </w:tcPr>
          <w:p w14:paraId="7332B8E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显示相关药品信息</w:t>
            </w:r>
          </w:p>
        </w:tc>
        <w:tc>
          <w:tcPr>
            <w:tcW w:w="834" w:type="pct"/>
            <w:tcBorders>
              <w:top w:val="single" w:sz="8" w:space="0" w:color="auto"/>
            </w:tcBorders>
            <w:vAlign w:val="center"/>
          </w:tcPr>
          <w:p w14:paraId="7BED441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53039777" w14:textId="77777777" w:rsidTr="00EA02B3">
        <w:trPr>
          <w:trHeight w:val="454"/>
        </w:trPr>
        <w:tc>
          <w:tcPr>
            <w:tcW w:w="419" w:type="pct"/>
            <w:vAlign w:val="center"/>
          </w:tcPr>
          <w:p w14:paraId="1BF243B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972" w:type="pct"/>
            <w:vAlign w:val="center"/>
          </w:tcPr>
          <w:p w14:paraId="381CDF7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用药提醒</w:t>
            </w:r>
          </w:p>
        </w:tc>
        <w:tc>
          <w:tcPr>
            <w:tcW w:w="1387" w:type="pct"/>
            <w:vAlign w:val="center"/>
          </w:tcPr>
          <w:p w14:paraId="46B6524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设置用药提醒时间</w:t>
            </w:r>
          </w:p>
        </w:tc>
        <w:tc>
          <w:tcPr>
            <w:tcW w:w="1387" w:type="pct"/>
            <w:vAlign w:val="center"/>
          </w:tcPr>
          <w:p w14:paraId="5B7ED9B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按时发送提醒通知</w:t>
            </w:r>
          </w:p>
        </w:tc>
        <w:tc>
          <w:tcPr>
            <w:tcW w:w="834" w:type="pct"/>
            <w:vAlign w:val="center"/>
          </w:tcPr>
          <w:p w14:paraId="2C73013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49F6000F" w14:textId="77777777" w:rsidTr="00EA02B3">
        <w:trPr>
          <w:trHeight w:val="454"/>
        </w:trPr>
        <w:tc>
          <w:tcPr>
            <w:tcW w:w="419" w:type="pct"/>
            <w:vAlign w:val="center"/>
          </w:tcPr>
          <w:p w14:paraId="4BD6984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972" w:type="pct"/>
            <w:vAlign w:val="center"/>
          </w:tcPr>
          <w:p w14:paraId="029DCDA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药品相互作用</w:t>
            </w:r>
          </w:p>
        </w:tc>
        <w:tc>
          <w:tcPr>
            <w:tcW w:w="1387" w:type="pct"/>
            <w:vAlign w:val="center"/>
          </w:tcPr>
          <w:p w14:paraId="7AE6D63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选择多个药品检查</w:t>
            </w:r>
          </w:p>
        </w:tc>
        <w:tc>
          <w:tcPr>
            <w:tcW w:w="1387" w:type="pct"/>
            <w:vAlign w:val="center"/>
          </w:tcPr>
          <w:p w14:paraId="04B5847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显示相互作用提示</w:t>
            </w:r>
          </w:p>
        </w:tc>
        <w:tc>
          <w:tcPr>
            <w:tcW w:w="834" w:type="pct"/>
            <w:vAlign w:val="center"/>
          </w:tcPr>
          <w:p w14:paraId="42A8349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678584F4" w14:textId="77777777" w:rsidTr="00EA02B3">
        <w:trPr>
          <w:trHeight w:val="454"/>
        </w:trPr>
        <w:tc>
          <w:tcPr>
            <w:tcW w:w="419" w:type="pct"/>
            <w:vAlign w:val="center"/>
          </w:tcPr>
          <w:p w14:paraId="7D6D27A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4</w:t>
            </w:r>
          </w:p>
        </w:tc>
        <w:tc>
          <w:tcPr>
            <w:tcW w:w="972" w:type="pct"/>
            <w:vAlign w:val="center"/>
          </w:tcPr>
          <w:p w14:paraId="5F97E4B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添加常用药品</w:t>
            </w:r>
          </w:p>
        </w:tc>
        <w:tc>
          <w:tcPr>
            <w:tcW w:w="1387" w:type="pct"/>
            <w:vAlign w:val="center"/>
          </w:tcPr>
          <w:p w14:paraId="612E752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将药品加入个人清单</w:t>
            </w:r>
          </w:p>
        </w:tc>
        <w:tc>
          <w:tcPr>
            <w:tcW w:w="1387" w:type="pct"/>
            <w:vAlign w:val="center"/>
          </w:tcPr>
          <w:p w14:paraId="4E5070B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成功添加到常用列表</w:t>
            </w:r>
          </w:p>
        </w:tc>
        <w:tc>
          <w:tcPr>
            <w:tcW w:w="834" w:type="pct"/>
            <w:vAlign w:val="center"/>
          </w:tcPr>
          <w:p w14:paraId="7F0114B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r w:rsidR="00EA02B3" w14:paraId="66E3EEE9" w14:textId="77777777" w:rsidTr="00EA02B3">
        <w:trPr>
          <w:trHeight w:val="454"/>
        </w:trPr>
        <w:tc>
          <w:tcPr>
            <w:tcW w:w="419" w:type="pct"/>
            <w:vAlign w:val="center"/>
          </w:tcPr>
          <w:p w14:paraId="084A6CD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5</w:t>
            </w:r>
          </w:p>
        </w:tc>
        <w:tc>
          <w:tcPr>
            <w:tcW w:w="972" w:type="pct"/>
            <w:vAlign w:val="center"/>
          </w:tcPr>
          <w:p w14:paraId="2A3F4D8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查看用药记录</w:t>
            </w:r>
          </w:p>
        </w:tc>
        <w:tc>
          <w:tcPr>
            <w:tcW w:w="1387" w:type="pct"/>
            <w:vAlign w:val="center"/>
          </w:tcPr>
          <w:p w14:paraId="598DF57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查看历史用药情况</w:t>
            </w:r>
          </w:p>
        </w:tc>
        <w:tc>
          <w:tcPr>
            <w:tcW w:w="1387" w:type="pct"/>
            <w:vAlign w:val="center"/>
          </w:tcPr>
          <w:p w14:paraId="360E52E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显示完整用药历史</w:t>
            </w:r>
          </w:p>
        </w:tc>
        <w:tc>
          <w:tcPr>
            <w:tcW w:w="834" w:type="pct"/>
            <w:vAlign w:val="center"/>
          </w:tcPr>
          <w:p w14:paraId="5E9074F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与预期一致</w:t>
            </w:r>
          </w:p>
        </w:tc>
      </w:tr>
    </w:tbl>
    <w:p w14:paraId="51514FEA" w14:textId="77777777" w:rsidR="00EA02B3" w:rsidRDefault="00EA02B3"/>
    <w:p w14:paraId="377393BB" w14:textId="77777777" w:rsidR="00EA02B3" w:rsidRDefault="00000000">
      <w:pPr>
        <w:pStyle w:val="31"/>
      </w:pPr>
      <w:bookmarkStart w:id="104" w:name="_Toc199510639"/>
      <w:r>
        <w:rPr>
          <w:rFonts w:hint="eastAsia"/>
        </w:rPr>
        <w:t>非功能测试</w:t>
      </w:r>
      <w:bookmarkEnd w:id="104"/>
    </w:p>
    <w:p w14:paraId="67F750F6" w14:textId="77777777" w:rsidR="00EA02B3" w:rsidRDefault="00000000">
      <w:pPr>
        <w:pStyle w:val="41"/>
      </w:pPr>
      <w:r>
        <w:t>性能测试</w:t>
      </w:r>
    </w:p>
    <w:p w14:paraId="15E9DA04" w14:textId="77777777" w:rsidR="00EA02B3" w:rsidRDefault="00000000">
      <w:pPr>
        <w:ind w:firstLine="480"/>
      </w:pPr>
      <w:r>
        <w:rPr>
          <w:rFonts w:hint="eastAsia"/>
        </w:rPr>
        <w:t>表</w:t>
      </w:r>
      <w:r>
        <w:rPr>
          <w:rFonts w:hint="eastAsia"/>
        </w:rPr>
        <w:t>7.9</w:t>
      </w:r>
      <w:r>
        <w:rPr>
          <w:rFonts w:hint="eastAsia"/>
        </w:rPr>
        <w:t>为性能测试内容。</w:t>
      </w:r>
    </w:p>
    <w:p w14:paraId="475D8D77" w14:textId="77777777" w:rsidR="00EA02B3" w:rsidRDefault="00EA02B3">
      <w:pPr>
        <w:ind w:firstLine="480"/>
      </w:pPr>
    </w:p>
    <w:p w14:paraId="6B08E90B" w14:textId="77777777" w:rsidR="00EA02B3" w:rsidRDefault="00000000">
      <w:pPr>
        <w:pStyle w:val="affffd"/>
        <w:rPr>
          <w:rFonts w:hint="eastAsia"/>
        </w:rPr>
      </w:pPr>
      <w:r>
        <w:t>表7.</w:t>
      </w:r>
      <w:r>
        <w:rPr>
          <w:rFonts w:hint="eastAsia"/>
        </w:rPr>
        <w:t>9性能测试</w:t>
      </w:r>
      <w:r>
        <w:t>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743"/>
        <w:gridCol w:w="1725"/>
        <w:gridCol w:w="3320"/>
        <w:gridCol w:w="2048"/>
        <w:gridCol w:w="1234"/>
      </w:tblGrid>
      <w:tr w:rsidR="00EA02B3" w14:paraId="0C48EB62"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10" w:type="pct"/>
            <w:tcBorders>
              <w:top w:val="single" w:sz="12" w:space="0" w:color="auto"/>
              <w:bottom w:val="single" w:sz="8" w:space="0" w:color="auto"/>
            </w:tcBorders>
            <w:vAlign w:val="center"/>
          </w:tcPr>
          <w:p w14:paraId="4FE12A8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951" w:type="pct"/>
            <w:tcBorders>
              <w:top w:val="single" w:sz="12" w:space="0" w:color="auto"/>
              <w:bottom w:val="single" w:sz="8" w:space="0" w:color="auto"/>
            </w:tcBorders>
            <w:vAlign w:val="center"/>
          </w:tcPr>
          <w:p w14:paraId="0C296DA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测试项目</w:t>
            </w:r>
          </w:p>
        </w:tc>
        <w:tc>
          <w:tcPr>
            <w:tcW w:w="1830" w:type="pct"/>
            <w:tcBorders>
              <w:top w:val="single" w:sz="12" w:space="0" w:color="auto"/>
              <w:bottom w:val="single" w:sz="8" w:space="0" w:color="auto"/>
            </w:tcBorders>
            <w:vAlign w:val="center"/>
          </w:tcPr>
          <w:p w14:paraId="2C60C67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测试内容</w:t>
            </w:r>
          </w:p>
        </w:tc>
        <w:tc>
          <w:tcPr>
            <w:tcW w:w="1129" w:type="pct"/>
            <w:tcBorders>
              <w:top w:val="single" w:sz="12" w:space="0" w:color="auto"/>
              <w:bottom w:val="single" w:sz="8" w:space="0" w:color="auto"/>
            </w:tcBorders>
            <w:vAlign w:val="center"/>
          </w:tcPr>
          <w:p w14:paraId="17AA5D1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预期标准</w:t>
            </w:r>
          </w:p>
        </w:tc>
        <w:tc>
          <w:tcPr>
            <w:tcW w:w="680" w:type="pct"/>
            <w:tcBorders>
              <w:top w:val="single" w:sz="12" w:space="0" w:color="auto"/>
              <w:bottom w:val="single" w:sz="8" w:space="0" w:color="auto"/>
            </w:tcBorders>
            <w:vAlign w:val="center"/>
          </w:tcPr>
          <w:p w14:paraId="7DC1BBA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10A06862" w14:textId="77777777" w:rsidTr="00EA02B3">
        <w:trPr>
          <w:trHeight w:val="454"/>
        </w:trPr>
        <w:tc>
          <w:tcPr>
            <w:tcW w:w="410" w:type="pct"/>
            <w:tcBorders>
              <w:top w:val="single" w:sz="8" w:space="0" w:color="auto"/>
            </w:tcBorders>
            <w:vAlign w:val="center"/>
          </w:tcPr>
          <w:p w14:paraId="647ACFDD"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951" w:type="pct"/>
            <w:tcBorders>
              <w:top w:val="single" w:sz="8" w:space="0" w:color="auto"/>
            </w:tcBorders>
            <w:vAlign w:val="center"/>
          </w:tcPr>
          <w:p w14:paraId="5685332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并发访问测试</w:t>
            </w:r>
          </w:p>
        </w:tc>
        <w:tc>
          <w:tcPr>
            <w:tcW w:w="1830" w:type="pct"/>
            <w:tcBorders>
              <w:top w:val="single" w:sz="8" w:space="0" w:color="auto"/>
            </w:tcBorders>
            <w:vAlign w:val="center"/>
          </w:tcPr>
          <w:p w14:paraId="4F07CE75"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模拟</w:t>
            </w:r>
            <w:r>
              <w:rPr>
                <w:rFonts w:ascii="Times New Roman" w:eastAsia="宋体" w:hAnsi="Times New Roman"/>
                <w:sz w:val="21"/>
                <w:szCs w:val="21"/>
                <w:lang w:eastAsia="zh-CN"/>
              </w:rPr>
              <w:t>50</w:t>
            </w:r>
            <w:r>
              <w:rPr>
                <w:rFonts w:ascii="Times New Roman" w:eastAsia="宋体" w:hAnsi="Times New Roman"/>
                <w:sz w:val="21"/>
                <w:szCs w:val="21"/>
                <w:lang w:eastAsia="zh-CN"/>
              </w:rPr>
              <w:t>个用户同时在线操作</w:t>
            </w:r>
          </w:p>
        </w:tc>
        <w:tc>
          <w:tcPr>
            <w:tcW w:w="1129" w:type="pct"/>
            <w:tcBorders>
              <w:top w:val="single" w:sz="8" w:space="0" w:color="auto"/>
            </w:tcBorders>
            <w:vAlign w:val="center"/>
          </w:tcPr>
          <w:p w14:paraId="79884B4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响应时间</w:t>
            </w:r>
            <w:r>
              <w:rPr>
                <w:rFonts w:ascii="Times New Roman" w:eastAsia="宋体" w:hAnsi="Times New Roman"/>
                <w:sz w:val="21"/>
                <w:szCs w:val="21"/>
              </w:rPr>
              <w:t>&lt;3</w:t>
            </w:r>
            <w:r>
              <w:rPr>
                <w:rFonts w:ascii="Times New Roman" w:eastAsia="宋体" w:hAnsi="Times New Roman"/>
                <w:sz w:val="21"/>
                <w:szCs w:val="21"/>
              </w:rPr>
              <w:t>秒</w:t>
            </w:r>
          </w:p>
        </w:tc>
        <w:tc>
          <w:tcPr>
            <w:tcW w:w="680" w:type="pct"/>
            <w:tcBorders>
              <w:top w:val="single" w:sz="8" w:space="0" w:color="auto"/>
            </w:tcBorders>
            <w:vAlign w:val="center"/>
          </w:tcPr>
          <w:p w14:paraId="7CBD98E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68BB3215" w14:textId="77777777" w:rsidTr="00EA02B3">
        <w:trPr>
          <w:trHeight w:val="454"/>
        </w:trPr>
        <w:tc>
          <w:tcPr>
            <w:tcW w:w="410" w:type="pct"/>
            <w:vAlign w:val="center"/>
          </w:tcPr>
          <w:p w14:paraId="74D1389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951" w:type="pct"/>
            <w:vAlign w:val="center"/>
          </w:tcPr>
          <w:p w14:paraId="1973D8A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数据处理测试</w:t>
            </w:r>
          </w:p>
        </w:tc>
        <w:tc>
          <w:tcPr>
            <w:tcW w:w="1830" w:type="pct"/>
            <w:vAlign w:val="center"/>
          </w:tcPr>
          <w:p w14:paraId="0C4B980D"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导入</w:t>
            </w:r>
            <w:r>
              <w:rPr>
                <w:rFonts w:ascii="Times New Roman" w:eastAsia="宋体" w:hAnsi="Times New Roman"/>
                <w:sz w:val="21"/>
                <w:szCs w:val="21"/>
                <w:lang w:eastAsia="zh-CN"/>
              </w:rPr>
              <w:t>1</w:t>
            </w:r>
            <w:r>
              <w:rPr>
                <w:rFonts w:ascii="Times New Roman" w:eastAsia="宋体" w:hAnsi="Times New Roman"/>
                <w:sz w:val="21"/>
                <w:szCs w:val="21"/>
                <w:lang w:eastAsia="zh-CN"/>
              </w:rPr>
              <w:t>万条健康记录数据</w:t>
            </w:r>
          </w:p>
        </w:tc>
        <w:tc>
          <w:tcPr>
            <w:tcW w:w="1129" w:type="pct"/>
            <w:vAlign w:val="center"/>
          </w:tcPr>
          <w:p w14:paraId="4B14D73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处理时间</w:t>
            </w:r>
            <w:r>
              <w:rPr>
                <w:rFonts w:ascii="Times New Roman" w:eastAsia="宋体" w:hAnsi="Times New Roman"/>
                <w:sz w:val="21"/>
                <w:szCs w:val="21"/>
              </w:rPr>
              <w:t>&lt;5</w:t>
            </w:r>
            <w:r>
              <w:rPr>
                <w:rFonts w:ascii="Times New Roman" w:eastAsia="宋体" w:hAnsi="Times New Roman"/>
                <w:sz w:val="21"/>
                <w:szCs w:val="21"/>
              </w:rPr>
              <w:t>分钟</w:t>
            </w:r>
          </w:p>
        </w:tc>
        <w:tc>
          <w:tcPr>
            <w:tcW w:w="680" w:type="pct"/>
            <w:vAlign w:val="center"/>
          </w:tcPr>
          <w:p w14:paraId="7991C83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5B39AFB4" w14:textId="77777777" w:rsidTr="00EA02B3">
        <w:trPr>
          <w:trHeight w:val="454"/>
        </w:trPr>
        <w:tc>
          <w:tcPr>
            <w:tcW w:w="410" w:type="pct"/>
            <w:vAlign w:val="center"/>
          </w:tcPr>
          <w:p w14:paraId="707D47B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951" w:type="pct"/>
            <w:vAlign w:val="center"/>
          </w:tcPr>
          <w:p w14:paraId="1135FE05"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文件上传测试</w:t>
            </w:r>
          </w:p>
        </w:tc>
        <w:tc>
          <w:tcPr>
            <w:tcW w:w="1830" w:type="pct"/>
            <w:vAlign w:val="center"/>
          </w:tcPr>
          <w:p w14:paraId="5F5ED01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上传</w:t>
            </w:r>
            <w:r>
              <w:rPr>
                <w:rFonts w:ascii="Times New Roman" w:eastAsia="宋体" w:hAnsi="Times New Roman"/>
                <w:sz w:val="21"/>
                <w:szCs w:val="21"/>
              </w:rPr>
              <w:t>100MB</w:t>
            </w:r>
            <w:r>
              <w:rPr>
                <w:rFonts w:ascii="Times New Roman" w:eastAsia="宋体" w:hAnsi="Times New Roman"/>
                <w:sz w:val="21"/>
                <w:szCs w:val="21"/>
              </w:rPr>
              <w:t>的检查报告</w:t>
            </w:r>
          </w:p>
        </w:tc>
        <w:tc>
          <w:tcPr>
            <w:tcW w:w="1129" w:type="pct"/>
            <w:vAlign w:val="center"/>
          </w:tcPr>
          <w:p w14:paraId="53611C9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上传时间</w:t>
            </w:r>
            <w:r>
              <w:rPr>
                <w:rFonts w:ascii="Times New Roman" w:eastAsia="宋体" w:hAnsi="Times New Roman"/>
                <w:sz w:val="21"/>
                <w:szCs w:val="21"/>
              </w:rPr>
              <w:t>&lt;1</w:t>
            </w:r>
            <w:r>
              <w:rPr>
                <w:rFonts w:ascii="Times New Roman" w:eastAsia="宋体" w:hAnsi="Times New Roman"/>
                <w:sz w:val="21"/>
                <w:szCs w:val="21"/>
              </w:rPr>
              <w:t>分钟</w:t>
            </w:r>
          </w:p>
        </w:tc>
        <w:tc>
          <w:tcPr>
            <w:tcW w:w="680" w:type="pct"/>
            <w:vAlign w:val="center"/>
          </w:tcPr>
          <w:p w14:paraId="4F93268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bl>
    <w:p w14:paraId="4F16821A" w14:textId="77777777" w:rsidR="00EA02B3" w:rsidRDefault="00EA02B3"/>
    <w:p w14:paraId="2D8A06FF" w14:textId="77777777" w:rsidR="00EA02B3" w:rsidRDefault="00000000">
      <w:pPr>
        <w:ind w:firstLine="480"/>
      </w:pPr>
      <w:r>
        <w:rPr>
          <w:rFonts w:hint="eastAsia"/>
        </w:rPr>
        <w:lastRenderedPageBreak/>
        <w:t>图</w:t>
      </w:r>
      <w:r>
        <w:rPr>
          <w:rFonts w:hint="eastAsia"/>
        </w:rPr>
        <w:t>7.1</w:t>
      </w:r>
      <w:r>
        <w:rPr>
          <w:rFonts w:hint="eastAsia"/>
        </w:rPr>
        <w:t>呈现了性能测试的结果。</w:t>
      </w:r>
    </w:p>
    <w:p w14:paraId="233B3F87" w14:textId="77777777" w:rsidR="00EA02B3" w:rsidRDefault="00EA02B3"/>
    <w:p w14:paraId="3300DE2F" w14:textId="77777777" w:rsidR="00EA02B3" w:rsidRDefault="00000000">
      <w:pPr>
        <w:keepNext/>
      </w:pPr>
      <w:r>
        <w:rPr>
          <w:noProof/>
        </w:rPr>
        <w:drawing>
          <wp:inline distT="0" distB="0" distL="0" distR="0" wp14:anchorId="6CF61273" wp14:editId="372EBFD6">
            <wp:extent cx="5857875" cy="1926590"/>
            <wp:effectExtent l="38100" t="38100" r="104775" b="92710"/>
            <wp:docPr id="1121716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16266" name="图片 3"/>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a:xfrm>
                      <a:off x="0" y="0"/>
                      <a:ext cx="5872547" cy="1931401"/>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43587722"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1</w:t>
      </w:r>
      <w:r>
        <w:fldChar w:fldCharType="end"/>
      </w:r>
      <w:r>
        <w:rPr>
          <w:rFonts w:hint="eastAsia"/>
        </w:rPr>
        <w:t>性能测试结果</w:t>
      </w:r>
    </w:p>
    <w:p w14:paraId="33DF26D3" w14:textId="77777777" w:rsidR="00EA02B3" w:rsidRDefault="00EA02B3"/>
    <w:p w14:paraId="12E12D78" w14:textId="77777777" w:rsidR="00EA02B3" w:rsidRDefault="00000000">
      <w:pPr>
        <w:pStyle w:val="41"/>
      </w:pPr>
      <w:r>
        <w:t>安全性测试</w:t>
      </w:r>
    </w:p>
    <w:p w14:paraId="639A0CA3" w14:textId="77777777" w:rsidR="00EA02B3" w:rsidRDefault="00000000">
      <w:pPr>
        <w:ind w:firstLineChars="200" w:firstLine="480"/>
      </w:pPr>
      <w:r>
        <w:rPr>
          <w:rFonts w:hint="eastAsia"/>
        </w:rPr>
        <w:t>1</w:t>
      </w:r>
      <w:r>
        <w:rPr>
          <w:rFonts w:hint="eastAsia"/>
        </w:rPr>
        <w:t>）</w:t>
      </w:r>
      <w:r>
        <w:t>防注入攻击测试</w:t>
      </w:r>
    </w:p>
    <w:p w14:paraId="27E3C453" w14:textId="77777777" w:rsidR="00EA02B3" w:rsidRDefault="00000000">
      <w:pPr>
        <w:ind w:firstLineChars="200" w:firstLine="480"/>
      </w:pPr>
      <w:r>
        <w:rPr>
          <w:rFonts w:hint="eastAsia"/>
        </w:rPr>
        <w:t>【</w:t>
      </w:r>
      <w:r>
        <w:t>测试内容</w:t>
      </w:r>
      <w:r>
        <w:rPr>
          <w:rFonts w:hint="eastAsia"/>
        </w:rPr>
        <w:t>】</w:t>
      </w:r>
      <w:r>
        <w:t>：模拟</w:t>
      </w:r>
      <w:r>
        <w:t xml:space="preserve"> SQL </w:t>
      </w:r>
      <w:r>
        <w:t>注入和</w:t>
      </w:r>
      <w:r>
        <w:t xml:space="preserve"> XSS </w:t>
      </w:r>
      <w:r>
        <w:t>攻击，验证系统是否成功防御注入攻击。</w:t>
      </w:r>
    </w:p>
    <w:p w14:paraId="67EF6856" w14:textId="77777777" w:rsidR="00EA02B3" w:rsidRDefault="00000000">
      <w:pPr>
        <w:ind w:firstLineChars="200" w:firstLine="480"/>
      </w:pPr>
      <w:r>
        <w:rPr>
          <w:rFonts w:hint="eastAsia"/>
        </w:rPr>
        <w:t>【</w:t>
      </w:r>
      <w:r>
        <w:t>预期标准</w:t>
      </w:r>
      <w:r>
        <w:rPr>
          <w:rFonts w:hint="eastAsia"/>
        </w:rPr>
        <w:t>】</w:t>
      </w:r>
      <w:r>
        <w:t>：系统必须成功防御</w:t>
      </w:r>
      <w:r>
        <w:t xml:space="preserve"> SQL </w:t>
      </w:r>
      <w:r>
        <w:t>注入和</w:t>
      </w:r>
      <w:r>
        <w:t xml:space="preserve"> XSS </w:t>
      </w:r>
      <w:r>
        <w:t>攻击，用户输入必须经过过滤和处理。</w:t>
      </w:r>
    </w:p>
    <w:p w14:paraId="66829052" w14:textId="77777777" w:rsidR="00EA02B3" w:rsidRDefault="00000000">
      <w:pPr>
        <w:ind w:firstLineChars="200" w:firstLine="480"/>
      </w:pPr>
      <w:r>
        <w:t>防</w:t>
      </w:r>
      <w:r>
        <w:t xml:space="preserve"> SQL </w:t>
      </w:r>
      <w:r>
        <w:t>注入测试代码</w:t>
      </w:r>
      <w:r>
        <w:rPr>
          <w:rFonts w:hint="eastAsia"/>
        </w:rPr>
        <w:t>如图</w:t>
      </w:r>
      <w:r>
        <w:rPr>
          <w:rFonts w:hint="eastAsia"/>
        </w:rPr>
        <w:t>7.2</w:t>
      </w:r>
      <w:r>
        <w:rPr>
          <w:rFonts w:hint="eastAsia"/>
        </w:rPr>
        <w:t>所示。</w:t>
      </w:r>
    </w:p>
    <w:p w14:paraId="39E774E7" w14:textId="77777777" w:rsidR="00EA02B3" w:rsidRDefault="00EA02B3">
      <w:pPr>
        <w:ind w:firstLineChars="200" w:firstLine="480"/>
      </w:pPr>
    </w:p>
    <w:p w14:paraId="7F7C96F5" w14:textId="77777777" w:rsidR="00EA02B3" w:rsidRDefault="00000000">
      <w:pPr>
        <w:keepNext/>
        <w:jc w:val="center"/>
      </w:pPr>
      <w:r>
        <w:rPr>
          <w:noProof/>
        </w:rPr>
        <w:drawing>
          <wp:inline distT="0" distB="0" distL="0" distR="0" wp14:anchorId="17824A8A" wp14:editId="7C7242C8">
            <wp:extent cx="5358130" cy="2514600"/>
            <wp:effectExtent l="38100" t="38100" r="90170" b="95250"/>
            <wp:docPr id="266623269" name="图片 6"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23269" name="图片 6" descr="图形用户界面, 文本, 应用程序, 电子邮件&#10;&#10;AI 生成的内容可能不正确。"/>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a:xfrm>
                      <a:off x="0" y="0"/>
                      <a:ext cx="5392663" cy="2531044"/>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9B83B6C"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2</w:t>
      </w:r>
      <w:r>
        <w:fldChar w:fldCharType="end"/>
      </w:r>
      <w:r>
        <w:rPr>
          <w:rFonts w:hint="eastAsia"/>
        </w:rPr>
        <w:t>防</w:t>
      </w:r>
      <w:r>
        <w:rPr>
          <w:rFonts w:hint="eastAsia"/>
        </w:rPr>
        <w:t>SQL</w:t>
      </w:r>
      <w:r>
        <w:rPr>
          <w:rFonts w:hint="eastAsia"/>
        </w:rPr>
        <w:t>注入测试代码实现</w:t>
      </w:r>
    </w:p>
    <w:p w14:paraId="5BCC9957" w14:textId="77777777" w:rsidR="00EA02B3" w:rsidRDefault="00EA02B3"/>
    <w:p w14:paraId="53238927" w14:textId="77777777" w:rsidR="00EA02B3" w:rsidRDefault="00000000">
      <w:pPr>
        <w:ind w:firstLineChars="200" w:firstLine="480"/>
      </w:pPr>
      <w:r>
        <w:t>防</w:t>
      </w:r>
      <w:r>
        <w:t xml:space="preserve"> XSS </w:t>
      </w:r>
      <w:r>
        <w:t>攻击测试代码</w:t>
      </w:r>
      <w:r>
        <w:rPr>
          <w:rFonts w:hint="eastAsia"/>
        </w:rPr>
        <w:t>如图</w:t>
      </w:r>
      <w:r>
        <w:rPr>
          <w:rFonts w:hint="eastAsia"/>
        </w:rPr>
        <w:t>7.3</w:t>
      </w:r>
      <w:r>
        <w:rPr>
          <w:rFonts w:hint="eastAsia"/>
        </w:rPr>
        <w:t>所示。</w:t>
      </w:r>
    </w:p>
    <w:p w14:paraId="15518240" w14:textId="77777777" w:rsidR="00EA02B3" w:rsidRDefault="00EA02B3">
      <w:pPr>
        <w:ind w:firstLineChars="200" w:firstLine="480"/>
      </w:pPr>
    </w:p>
    <w:p w14:paraId="72FE85FF" w14:textId="77777777" w:rsidR="00EA02B3" w:rsidRDefault="00000000">
      <w:pPr>
        <w:keepNext/>
        <w:jc w:val="center"/>
      </w:pPr>
      <w:r>
        <w:rPr>
          <w:noProof/>
        </w:rPr>
        <w:lastRenderedPageBreak/>
        <w:drawing>
          <wp:inline distT="0" distB="0" distL="0" distR="0" wp14:anchorId="4678EAC4" wp14:editId="27D341A3">
            <wp:extent cx="4497705" cy="2404745"/>
            <wp:effectExtent l="38100" t="38100" r="93345" b="90805"/>
            <wp:docPr id="1545403992" name="图片 7"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03992" name="图片 7" descr="图形用户界面, 文本, 应用程序&#10;&#10;AI 生成的内容可能不正确。"/>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a:xfrm>
                      <a:off x="0" y="0"/>
                      <a:ext cx="4534924" cy="2424961"/>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967830C"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3</w:t>
      </w:r>
      <w:r>
        <w:fldChar w:fldCharType="end"/>
      </w:r>
      <w:r>
        <w:rPr>
          <w:rFonts w:hint="eastAsia"/>
        </w:rPr>
        <w:t>防</w:t>
      </w:r>
      <w:r>
        <w:rPr>
          <w:rFonts w:hint="eastAsia"/>
        </w:rPr>
        <w:t>XSS</w:t>
      </w:r>
      <w:r>
        <w:rPr>
          <w:rFonts w:hint="eastAsia"/>
        </w:rPr>
        <w:t>攻击测试代码实现</w:t>
      </w:r>
    </w:p>
    <w:p w14:paraId="031B1D22" w14:textId="77777777" w:rsidR="00EA02B3" w:rsidRDefault="00EA02B3"/>
    <w:p w14:paraId="4239568D" w14:textId="77777777" w:rsidR="00EA02B3" w:rsidRDefault="00000000">
      <w:pPr>
        <w:ind w:firstLineChars="200" w:firstLine="480"/>
      </w:pPr>
      <w:r>
        <w:rPr>
          <w:rFonts w:hint="eastAsia"/>
        </w:rPr>
        <w:t>【</w:t>
      </w:r>
      <w:r>
        <w:t>测试结果</w:t>
      </w:r>
      <w:r>
        <w:rPr>
          <w:rFonts w:hint="eastAsia"/>
        </w:rPr>
        <w:t>】</w:t>
      </w:r>
      <w:r>
        <w:t>：通过</w:t>
      </w:r>
      <w:r>
        <w:rPr>
          <w:rFonts w:hint="eastAsia"/>
        </w:rPr>
        <w:t>。</w:t>
      </w:r>
      <w:r>
        <w:t>系统能够防止</w:t>
      </w:r>
      <w:r>
        <w:t xml:space="preserve"> SQL </w:t>
      </w:r>
      <w:r>
        <w:t>注入和</w:t>
      </w:r>
      <w:r>
        <w:t xml:space="preserve"> XSS </w:t>
      </w:r>
      <w:r>
        <w:t>攻击。</w:t>
      </w:r>
      <w:r>
        <w:t xml:space="preserve">JPA </w:t>
      </w:r>
      <w:r>
        <w:t>查询和输入过滤机制有效防止了这些安全漏洞。</w:t>
      </w:r>
    </w:p>
    <w:p w14:paraId="2CBA37B8" w14:textId="77777777" w:rsidR="00EA02B3" w:rsidRDefault="00000000">
      <w:pPr>
        <w:ind w:firstLineChars="200" w:firstLine="480"/>
      </w:pPr>
      <w:r>
        <w:rPr>
          <w:rFonts w:hint="eastAsia"/>
        </w:rPr>
        <w:t>2</w:t>
      </w:r>
      <w:r>
        <w:rPr>
          <w:rFonts w:hint="eastAsia"/>
        </w:rPr>
        <w:t>）</w:t>
      </w:r>
      <w:r>
        <w:t>身份认证测试</w:t>
      </w:r>
    </w:p>
    <w:p w14:paraId="7EF845D0" w14:textId="77777777" w:rsidR="00EA02B3" w:rsidRDefault="00000000">
      <w:pPr>
        <w:ind w:firstLineChars="200" w:firstLine="480"/>
      </w:pPr>
      <w:r>
        <w:rPr>
          <w:rFonts w:hint="eastAsia"/>
        </w:rPr>
        <w:t>【</w:t>
      </w:r>
      <w:r>
        <w:t>测试内容</w:t>
      </w:r>
      <w:r>
        <w:rPr>
          <w:rFonts w:hint="eastAsia"/>
        </w:rPr>
        <w:t>】</w:t>
      </w:r>
      <w:r>
        <w:t>：测试登录和权限控制，确保系统能够防止未授权访问。</w:t>
      </w:r>
    </w:p>
    <w:p w14:paraId="159B30B4" w14:textId="77777777" w:rsidR="00EA02B3" w:rsidRDefault="00000000">
      <w:pPr>
        <w:ind w:firstLineChars="200" w:firstLine="480"/>
      </w:pPr>
      <w:r>
        <w:rPr>
          <w:rFonts w:hint="eastAsia"/>
        </w:rPr>
        <w:t>【</w:t>
      </w:r>
      <w:r>
        <w:t>预期标准</w:t>
      </w:r>
      <w:r>
        <w:rPr>
          <w:rFonts w:hint="eastAsia"/>
        </w:rPr>
        <w:t>】</w:t>
      </w:r>
      <w:r>
        <w:t>：无未授权访问，未登录用户无法访问受保护的资源。</w:t>
      </w:r>
    </w:p>
    <w:p w14:paraId="7DA831D8" w14:textId="77777777" w:rsidR="00EA02B3" w:rsidRDefault="00000000">
      <w:pPr>
        <w:ind w:firstLineChars="200" w:firstLine="480"/>
      </w:pPr>
      <w:r>
        <w:t>测试代码</w:t>
      </w:r>
      <w:r>
        <w:rPr>
          <w:rFonts w:hint="eastAsia"/>
        </w:rPr>
        <w:t>如图</w:t>
      </w:r>
      <w:r>
        <w:rPr>
          <w:rFonts w:hint="eastAsia"/>
        </w:rPr>
        <w:t>7.4</w:t>
      </w:r>
      <w:r>
        <w:rPr>
          <w:rFonts w:hint="eastAsia"/>
        </w:rPr>
        <w:t>所示。</w:t>
      </w:r>
    </w:p>
    <w:p w14:paraId="388D1E1C" w14:textId="77777777" w:rsidR="00EA02B3" w:rsidRDefault="00EA02B3">
      <w:pPr>
        <w:ind w:firstLineChars="200" w:firstLine="480"/>
      </w:pPr>
    </w:p>
    <w:p w14:paraId="18C8EEB7" w14:textId="77777777" w:rsidR="00EA02B3" w:rsidRDefault="00000000">
      <w:pPr>
        <w:keepNext/>
        <w:jc w:val="center"/>
      </w:pPr>
      <w:r>
        <w:rPr>
          <w:noProof/>
        </w:rPr>
        <w:drawing>
          <wp:inline distT="0" distB="0" distL="0" distR="0" wp14:anchorId="6E89DB49" wp14:editId="39AE6DE4">
            <wp:extent cx="3198495" cy="3302000"/>
            <wp:effectExtent l="38100" t="38100" r="97155" b="88900"/>
            <wp:docPr id="16120143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4376" name="图片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a:xfrm>
                      <a:off x="0" y="0"/>
                      <a:ext cx="3265828" cy="3372046"/>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6F7AB473"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4</w:t>
      </w:r>
      <w:r>
        <w:fldChar w:fldCharType="end"/>
      </w:r>
      <w:r>
        <w:rPr>
          <w:rFonts w:hint="eastAsia"/>
        </w:rPr>
        <w:t>身份认证测试代码实现</w:t>
      </w:r>
    </w:p>
    <w:p w14:paraId="5169950A" w14:textId="77777777" w:rsidR="00EA02B3" w:rsidRDefault="00EA02B3"/>
    <w:p w14:paraId="5A8784D0" w14:textId="77777777" w:rsidR="00EA02B3" w:rsidRDefault="00000000">
      <w:pPr>
        <w:ind w:firstLineChars="200" w:firstLine="480"/>
      </w:pPr>
      <w:r>
        <w:rPr>
          <w:rFonts w:hint="eastAsia"/>
        </w:rPr>
        <w:t>【</w:t>
      </w:r>
      <w:r>
        <w:t>测试结果</w:t>
      </w:r>
      <w:r>
        <w:rPr>
          <w:rFonts w:hint="eastAsia"/>
        </w:rPr>
        <w:t>】</w:t>
      </w:r>
      <w:r>
        <w:t>：通过</w:t>
      </w:r>
      <w:r>
        <w:rPr>
          <w:rFonts w:hint="eastAsia"/>
        </w:rPr>
        <w:t>。</w:t>
      </w:r>
      <w:r>
        <w:t>系统通过</w:t>
      </w:r>
      <w:r>
        <w:t xml:space="preserve"> Spring Security </w:t>
      </w:r>
      <w:r>
        <w:t>配置了身份认证，未授权用户无法访问受保护资源，且登录功能正常。</w:t>
      </w:r>
    </w:p>
    <w:p w14:paraId="1BFEF3C9" w14:textId="77777777" w:rsidR="00EA02B3" w:rsidRDefault="00000000">
      <w:pPr>
        <w:ind w:firstLineChars="200" w:firstLine="480"/>
      </w:pPr>
      <w:r>
        <w:rPr>
          <w:rFonts w:hint="eastAsia"/>
        </w:rPr>
        <w:t>3</w:t>
      </w:r>
      <w:r>
        <w:rPr>
          <w:rFonts w:hint="eastAsia"/>
        </w:rPr>
        <w:t>）</w:t>
      </w:r>
      <w:r>
        <w:t>数据加密测试</w:t>
      </w:r>
    </w:p>
    <w:p w14:paraId="1EDB1FCB" w14:textId="77777777" w:rsidR="00EA02B3" w:rsidRDefault="00000000">
      <w:pPr>
        <w:ind w:firstLineChars="200" w:firstLine="480"/>
      </w:pPr>
      <w:r>
        <w:rPr>
          <w:rFonts w:hint="eastAsia"/>
        </w:rPr>
        <w:t>【</w:t>
      </w:r>
      <w:r>
        <w:t>测试内容</w:t>
      </w:r>
      <w:r>
        <w:rPr>
          <w:rFonts w:hint="eastAsia"/>
        </w:rPr>
        <w:t>】</w:t>
      </w:r>
      <w:r>
        <w:t>：确保</w:t>
      </w:r>
      <w:r>
        <w:rPr>
          <w:rFonts w:hint="eastAsia"/>
        </w:rPr>
        <w:t>敏感</w:t>
      </w:r>
      <w:r>
        <w:t>数据在传输过程中进行加密，避免敏感信息泄露。</w:t>
      </w:r>
    </w:p>
    <w:p w14:paraId="575F63F2" w14:textId="77777777" w:rsidR="00EA02B3" w:rsidRDefault="00000000">
      <w:pPr>
        <w:ind w:firstLineChars="200" w:firstLine="480"/>
      </w:pPr>
      <w:r>
        <w:rPr>
          <w:rFonts w:hint="eastAsia"/>
        </w:rPr>
        <w:t>【</w:t>
      </w:r>
      <w:r>
        <w:t>预期标准</w:t>
      </w:r>
      <w:r>
        <w:rPr>
          <w:rFonts w:hint="eastAsia"/>
        </w:rPr>
        <w:t>】</w:t>
      </w:r>
      <w:r>
        <w:t>：数据传输必须加密，强制使用</w:t>
      </w:r>
      <w:r>
        <w:t xml:space="preserve"> HTTPS</w:t>
      </w:r>
      <w:r>
        <w:t>。</w:t>
      </w:r>
    </w:p>
    <w:p w14:paraId="018A1369" w14:textId="77777777" w:rsidR="00EA02B3" w:rsidRDefault="00000000">
      <w:pPr>
        <w:ind w:firstLineChars="200" w:firstLine="480"/>
      </w:pPr>
      <w:r>
        <w:t>测试代码</w:t>
      </w:r>
      <w:r>
        <w:rPr>
          <w:rFonts w:hint="eastAsia"/>
        </w:rPr>
        <w:t>如图</w:t>
      </w:r>
      <w:r>
        <w:rPr>
          <w:rFonts w:hint="eastAsia"/>
        </w:rPr>
        <w:t>7.5</w:t>
      </w:r>
      <w:r>
        <w:rPr>
          <w:rFonts w:hint="eastAsia"/>
        </w:rPr>
        <w:t>所示。</w:t>
      </w:r>
    </w:p>
    <w:p w14:paraId="2917441D" w14:textId="77777777" w:rsidR="00EA02B3" w:rsidRDefault="00EA02B3">
      <w:pPr>
        <w:ind w:firstLineChars="200" w:firstLine="480"/>
      </w:pPr>
    </w:p>
    <w:p w14:paraId="7C9CE360" w14:textId="77777777" w:rsidR="00EA02B3" w:rsidRDefault="00000000">
      <w:pPr>
        <w:keepNext/>
        <w:ind w:left="360"/>
        <w:jc w:val="center"/>
      </w:pPr>
      <w:r>
        <w:rPr>
          <w:noProof/>
        </w:rPr>
        <w:drawing>
          <wp:inline distT="0" distB="0" distL="0" distR="0" wp14:anchorId="73BA8CBB" wp14:editId="56B5D805">
            <wp:extent cx="4141470" cy="4276725"/>
            <wp:effectExtent l="38100" t="38100" r="87630" b="85725"/>
            <wp:docPr id="1529646013"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46013" name="图片 5" descr="文本&#10;&#10;AI 生成的内容可能不正确。"/>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a:xfrm>
                      <a:off x="0" y="0"/>
                      <a:ext cx="4178905" cy="4314823"/>
                    </a:xfrm>
                    <a:prstGeom prst="rect">
                      <a:avLst/>
                    </a:prstGeom>
                    <a:ln w="3175" cap="sq">
                      <a:solidFill>
                        <a:srgbClr val="000000"/>
                      </a:solidFill>
                      <a:prstDash val="solid"/>
                      <a:miter lim="800000"/>
                      <a:headEnd/>
                      <a:tailEnd/>
                    </a:ln>
                    <a:effectLst>
                      <a:outerShdw blurRad="50800" dist="38100" dir="2700000" algn="tl" rotWithShape="0">
                        <a:srgbClr val="000000">
                          <a:alpha val="43000"/>
                        </a:srgbClr>
                      </a:outerShdw>
                    </a:effectLst>
                  </pic:spPr>
                </pic:pic>
              </a:graphicData>
            </a:graphic>
          </wp:inline>
        </w:drawing>
      </w:r>
    </w:p>
    <w:p w14:paraId="29CBD339" w14:textId="77777777" w:rsidR="00EA02B3" w:rsidRDefault="00000000">
      <w:pPr>
        <w:pStyle w:val="ad"/>
      </w:pPr>
      <w:r>
        <w:rPr>
          <w:rFonts w:hint="eastAsia"/>
        </w:rPr>
        <w:t>图</w:t>
      </w:r>
      <w:r>
        <w:fldChar w:fldCharType="begin"/>
      </w:r>
      <w:r>
        <w:instrText xml:space="preserve"> </w:instrText>
      </w:r>
      <w:r>
        <w:rPr>
          <w:rFonts w:hint="eastAsia"/>
        </w:rPr>
        <w:instrText>STYLEREF 1 \s</w:instrText>
      </w:r>
      <w:r>
        <w:instrText xml:space="preserve"> </w:instrText>
      </w:r>
      <w:r>
        <w:fldChar w:fldCharType="separate"/>
      </w:r>
      <w:r>
        <w:t>7</w:t>
      </w:r>
      <w:r>
        <w:fldChar w:fldCharType="end"/>
      </w:r>
      <w:r>
        <w:t>.</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t>5</w:t>
      </w:r>
      <w:r>
        <w:fldChar w:fldCharType="end"/>
      </w:r>
      <w:r>
        <w:rPr>
          <w:rFonts w:hint="eastAsia"/>
        </w:rPr>
        <w:t>数据加密测试代码实现</w:t>
      </w:r>
    </w:p>
    <w:p w14:paraId="0B72FED0" w14:textId="77777777" w:rsidR="00EA02B3" w:rsidRDefault="00EA02B3"/>
    <w:p w14:paraId="55A62184" w14:textId="77777777" w:rsidR="00EA02B3" w:rsidRDefault="00000000">
      <w:pPr>
        <w:ind w:firstLineChars="200" w:firstLine="480"/>
      </w:pPr>
      <w:r>
        <w:rPr>
          <w:rFonts w:hint="eastAsia"/>
        </w:rPr>
        <w:t>【</w:t>
      </w:r>
      <w:r>
        <w:t>测试结果</w:t>
      </w:r>
      <w:r>
        <w:rPr>
          <w:rFonts w:hint="eastAsia"/>
        </w:rPr>
        <w:t>】</w:t>
      </w:r>
      <w:r>
        <w:t>：通过</w:t>
      </w:r>
      <w:r>
        <w:rPr>
          <w:rFonts w:hint="eastAsia"/>
        </w:rPr>
        <w:t>。</w:t>
      </w:r>
      <w:r>
        <w:t>系统已经正确配置为使用</w:t>
      </w:r>
      <w:r>
        <w:t xml:space="preserve"> HTTPS </w:t>
      </w:r>
      <w:r>
        <w:t>进行加密传输，确保敏感数据不会被明文传输。</w:t>
      </w:r>
    </w:p>
    <w:p w14:paraId="6160A862" w14:textId="77777777" w:rsidR="00EA02B3" w:rsidRDefault="00000000">
      <w:pPr>
        <w:ind w:firstLineChars="200" w:firstLine="480"/>
      </w:pPr>
      <w:r>
        <w:rPr>
          <w:rFonts w:hint="eastAsia"/>
        </w:rPr>
        <w:t>4</w:t>
      </w:r>
      <w:r>
        <w:rPr>
          <w:rFonts w:hint="eastAsia"/>
        </w:rPr>
        <w:t>）安全性测试结果汇总</w:t>
      </w:r>
    </w:p>
    <w:p w14:paraId="542892DD" w14:textId="77777777" w:rsidR="00EA02B3" w:rsidRDefault="00000000">
      <w:pPr>
        <w:ind w:firstLineChars="200" w:firstLine="480"/>
      </w:pPr>
      <w:r>
        <w:t>表</w:t>
      </w:r>
      <w:r>
        <w:t>7.10</w:t>
      </w:r>
      <w:r>
        <w:t>展示了系统在身份认证、数据加密及防注入攻击方面的安全测试情况。所有测试均符合预期，系统安全性得到有效保障。</w:t>
      </w:r>
    </w:p>
    <w:p w14:paraId="33970B44" w14:textId="77777777" w:rsidR="00EA02B3" w:rsidRDefault="00EA02B3"/>
    <w:p w14:paraId="44980785" w14:textId="77777777" w:rsidR="00EA02B3" w:rsidRDefault="00000000">
      <w:pPr>
        <w:pStyle w:val="affffd"/>
        <w:rPr>
          <w:rFonts w:hint="eastAsia"/>
        </w:rPr>
      </w:pPr>
      <w:r>
        <w:lastRenderedPageBreak/>
        <w:t>表7.</w:t>
      </w:r>
      <w:r>
        <w:rPr>
          <w:rFonts w:hint="eastAsia"/>
        </w:rPr>
        <w:t>10安全测试</w:t>
      </w:r>
      <w:r>
        <w:t>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765"/>
        <w:gridCol w:w="2030"/>
        <w:gridCol w:w="3225"/>
        <w:gridCol w:w="1778"/>
        <w:gridCol w:w="1272"/>
      </w:tblGrid>
      <w:tr w:rsidR="00EA02B3" w14:paraId="2473A2A7"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22" w:type="pct"/>
            <w:tcBorders>
              <w:top w:val="single" w:sz="12" w:space="0" w:color="auto"/>
              <w:bottom w:val="single" w:sz="8" w:space="0" w:color="auto"/>
            </w:tcBorders>
            <w:vAlign w:val="center"/>
          </w:tcPr>
          <w:p w14:paraId="17654EA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1119" w:type="pct"/>
            <w:tcBorders>
              <w:top w:val="single" w:sz="12" w:space="0" w:color="auto"/>
              <w:bottom w:val="single" w:sz="8" w:space="0" w:color="auto"/>
            </w:tcBorders>
            <w:vAlign w:val="center"/>
          </w:tcPr>
          <w:p w14:paraId="24877EF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测试项目</w:t>
            </w:r>
          </w:p>
        </w:tc>
        <w:tc>
          <w:tcPr>
            <w:tcW w:w="1778" w:type="pct"/>
            <w:tcBorders>
              <w:top w:val="single" w:sz="12" w:space="0" w:color="auto"/>
              <w:bottom w:val="single" w:sz="8" w:space="0" w:color="auto"/>
            </w:tcBorders>
            <w:vAlign w:val="center"/>
          </w:tcPr>
          <w:p w14:paraId="7D1E8DD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测试内容</w:t>
            </w:r>
          </w:p>
        </w:tc>
        <w:tc>
          <w:tcPr>
            <w:tcW w:w="980" w:type="pct"/>
            <w:tcBorders>
              <w:top w:val="single" w:sz="12" w:space="0" w:color="auto"/>
              <w:bottom w:val="single" w:sz="8" w:space="0" w:color="auto"/>
            </w:tcBorders>
            <w:vAlign w:val="center"/>
          </w:tcPr>
          <w:p w14:paraId="18344F3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预期标准</w:t>
            </w:r>
          </w:p>
        </w:tc>
        <w:tc>
          <w:tcPr>
            <w:tcW w:w="701" w:type="pct"/>
            <w:tcBorders>
              <w:top w:val="single" w:sz="12" w:space="0" w:color="auto"/>
              <w:bottom w:val="single" w:sz="8" w:space="0" w:color="auto"/>
            </w:tcBorders>
            <w:vAlign w:val="center"/>
          </w:tcPr>
          <w:p w14:paraId="29CFD03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4D6C3D87" w14:textId="77777777" w:rsidTr="00EA02B3">
        <w:trPr>
          <w:trHeight w:val="454"/>
        </w:trPr>
        <w:tc>
          <w:tcPr>
            <w:tcW w:w="422" w:type="pct"/>
            <w:tcBorders>
              <w:top w:val="single" w:sz="8" w:space="0" w:color="auto"/>
            </w:tcBorders>
            <w:vAlign w:val="center"/>
          </w:tcPr>
          <w:p w14:paraId="03339DE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1119" w:type="pct"/>
            <w:tcBorders>
              <w:top w:val="single" w:sz="8" w:space="0" w:color="auto"/>
            </w:tcBorders>
            <w:vAlign w:val="center"/>
          </w:tcPr>
          <w:p w14:paraId="6E3CD04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身份认证测试</w:t>
            </w:r>
          </w:p>
        </w:tc>
        <w:tc>
          <w:tcPr>
            <w:tcW w:w="1778" w:type="pct"/>
            <w:tcBorders>
              <w:top w:val="single" w:sz="8" w:space="0" w:color="auto"/>
            </w:tcBorders>
            <w:vAlign w:val="center"/>
          </w:tcPr>
          <w:p w14:paraId="2E0FF4B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测试登录和权限控制</w:t>
            </w:r>
          </w:p>
        </w:tc>
        <w:tc>
          <w:tcPr>
            <w:tcW w:w="980" w:type="pct"/>
            <w:tcBorders>
              <w:top w:val="single" w:sz="8" w:space="0" w:color="auto"/>
            </w:tcBorders>
            <w:vAlign w:val="center"/>
          </w:tcPr>
          <w:p w14:paraId="352BD9B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无未授权访问</w:t>
            </w:r>
          </w:p>
        </w:tc>
        <w:tc>
          <w:tcPr>
            <w:tcW w:w="701" w:type="pct"/>
            <w:tcBorders>
              <w:top w:val="single" w:sz="8" w:space="0" w:color="auto"/>
            </w:tcBorders>
            <w:vAlign w:val="center"/>
          </w:tcPr>
          <w:p w14:paraId="6E4AFA2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78B74DC8" w14:textId="77777777" w:rsidTr="00EA02B3">
        <w:trPr>
          <w:trHeight w:val="454"/>
        </w:trPr>
        <w:tc>
          <w:tcPr>
            <w:tcW w:w="422" w:type="pct"/>
            <w:vAlign w:val="center"/>
          </w:tcPr>
          <w:p w14:paraId="4C81524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1119" w:type="pct"/>
            <w:vAlign w:val="center"/>
          </w:tcPr>
          <w:p w14:paraId="183DB599"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数据加密测试</w:t>
            </w:r>
          </w:p>
        </w:tc>
        <w:tc>
          <w:tcPr>
            <w:tcW w:w="1778" w:type="pct"/>
            <w:vAlign w:val="center"/>
          </w:tcPr>
          <w:p w14:paraId="126C7F95"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检查敏感数据传输加密</w:t>
            </w:r>
          </w:p>
        </w:tc>
        <w:tc>
          <w:tcPr>
            <w:tcW w:w="980" w:type="pct"/>
            <w:vAlign w:val="center"/>
          </w:tcPr>
          <w:p w14:paraId="6767382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数据加密传输</w:t>
            </w:r>
          </w:p>
        </w:tc>
        <w:tc>
          <w:tcPr>
            <w:tcW w:w="701" w:type="pct"/>
            <w:vAlign w:val="center"/>
          </w:tcPr>
          <w:p w14:paraId="7DE2969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67DE2E7E" w14:textId="77777777" w:rsidTr="00EA02B3">
        <w:trPr>
          <w:trHeight w:val="454"/>
        </w:trPr>
        <w:tc>
          <w:tcPr>
            <w:tcW w:w="422" w:type="pct"/>
            <w:vAlign w:val="center"/>
          </w:tcPr>
          <w:p w14:paraId="2B2FDD7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1119" w:type="pct"/>
            <w:vAlign w:val="center"/>
          </w:tcPr>
          <w:p w14:paraId="665079D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防注入攻击测试</w:t>
            </w:r>
          </w:p>
        </w:tc>
        <w:tc>
          <w:tcPr>
            <w:tcW w:w="1778" w:type="pct"/>
            <w:vAlign w:val="center"/>
          </w:tcPr>
          <w:p w14:paraId="385F3C38" w14:textId="77777777" w:rsidR="00EA02B3" w:rsidRDefault="00000000">
            <w:pPr>
              <w:pStyle w:val="Compact"/>
              <w:widowControl w:val="0"/>
              <w:spacing w:before="0" w:after="0"/>
              <w:jc w:val="center"/>
              <w:rPr>
                <w:rFonts w:ascii="Times New Roman" w:eastAsia="宋体" w:hAnsi="Times New Roman"/>
                <w:sz w:val="21"/>
                <w:szCs w:val="21"/>
                <w:lang w:eastAsia="zh-CN"/>
              </w:rPr>
            </w:pPr>
            <w:r>
              <w:rPr>
                <w:rFonts w:ascii="Times New Roman" w:eastAsia="宋体" w:hAnsi="Times New Roman"/>
                <w:sz w:val="21"/>
                <w:szCs w:val="21"/>
                <w:lang w:eastAsia="zh-CN"/>
              </w:rPr>
              <w:t>模拟</w:t>
            </w:r>
            <w:r>
              <w:rPr>
                <w:rFonts w:ascii="Times New Roman" w:eastAsia="宋体" w:hAnsi="Times New Roman"/>
                <w:sz w:val="21"/>
                <w:szCs w:val="21"/>
                <w:lang w:eastAsia="zh-CN"/>
              </w:rPr>
              <w:t>SQL</w:t>
            </w:r>
            <w:r>
              <w:rPr>
                <w:rFonts w:ascii="Times New Roman" w:eastAsia="宋体" w:hAnsi="Times New Roman"/>
                <w:sz w:val="21"/>
                <w:szCs w:val="21"/>
                <w:lang w:eastAsia="zh-CN"/>
              </w:rPr>
              <w:t>注入和</w:t>
            </w:r>
            <w:r>
              <w:rPr>
                <w:rFonts w:ascii="Times New Roman" w:eastAsia="宋体" w:hAnsi="Times New Roman"/>
                <w:sz w:val="21"/>
                <w:szCs w:val="21"/>
                <w:lang w:eastAsia="zh-CN"/>
              </w:rPr>
              <w:t>XSS</w:t>
            </w:r>
            <w:r>
              <w:rPr>
                <w:rFonts w:ascii="Times New Roman" w:eastAsia="宋体" w:hAnsi="Times New Roman"/>
                <w:sz w:val="21"/>
                <w:szCs w:val="21"/>
                <w:lang w:eastAsia="zh-CN"/>
              </w:rPr>
              <w:t>攻击</w:t>
            </w:r>
          </w:p>
        </w:tc>
        <w:tc>
          <w:tcPr>
            <w:tcW w:w="980" w:type="pct"/>
            <w:vAlign w:val="center"/>
          </w:tcPr>
          <w:p w14:paraId="389607A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成功防御攻击</w:t>
            </w:r>
          </w:p>
        </w:tc>
        <w:tc>
          <w:tcPr>
            <w:tcW w:w="701" w:type="pct"/>
            <w:vAlign w:val="center"/>
          </w:tcPr>
          <w:p w14:paraId="6EAFC32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bl>
    <w:p w14:paraId="51AA7FB3" w14:textId="77777777" w:rsidR="00EA02B3" w:rsidRDefault="00000000">
      <w:pPr>
        <w:pStyle w:val="41"/>
      </w:pPr>
      <w:r>
        <w:t>数据一致性测试</w:t>
      </w:r>
    </w:p>
    <w:p w14:paraId="14F1CD66" w14:textId="77777777" w:rsidR="00EA02B3" w:rsidRDefault="00000000">
      <w:r>
        <w:rPr>
          <w:rFonts w:hint="eastAsia"/>
        </w:rPr>
        <w:t xml:space="preserve">    </w:t>
      </w:r>
      <w:r>
        <w:t>表</w:t>
      </w:r>
      <w:r>
        <w:t>7.1</w:t>
      </w:r>
      <w:r>
        <w:rPr>
          <w:rFonts w:hint="eastAsia"/>
        </w:rPr>
        <w:t>1</w:t>
      </w:r>
      <w:r>
        <w:t>展示了系统在数据一致性方面的关键测试。通过对数据更新、备份恢复及事务完整性的验证，确保系统能在并发和异常场景下保持数据的正确性和完整性。</w:t>
      </w:r>
    </w:p>
    <w:p w14:paraId="1B616D97" w14:textId="77777777" w:rsidR="00EA02B3" w:rsidRDefault="00EA02B3"/>
    <w:p w14:paraId="03B601CA" w14:textId="77777777" w:rsidR="00EA02B3" w:rsidRDefault="00000000">
      <w:pPr>
        <w:pStyle w:val="affffd"/>
        <w:rPr>
          <w:rFonts w:hint="eastAsia"/>
        </w:rPr>
      </w:pPr>
      <w:r>
        <w:t>表7.</w:t>
      </w:r>
      <w:r>
        <w:rPr>
          <w:rFonts w:hint="eastAsia"/>
        </w:rPr>
        <w:t>11安全测试</w:t>
      </w:r>
      <w:r>
        <w:t>用例</w:t>
      </w:r>
    </w:p>
    <w:tbl>
      <w:tblPr>
        <w:tblStyle w:val="Table"/>
        <w:tblW w:w="5000" w:type="pct"/>
        <w:tblInd w:w="0" w:type="dxa"/>
        <w:tblBorders>
          <w:top w:val="single" w:sz="12" w:space="0" w:color="auto"/>
          <w:bottom w:val="single" w:sz="12" w:space="0" w:color="auto"/>
        </w:tblBorders>
        <w:tblLook w:val="04A0" w:firstRow="1" w:lastRow="0" w:firstColumn="1" w:lastColumn="0" w:noHBand="0" w:noVBand="1"/>
      </w:tblPr>
      <w:tblGrid>
        <w:gridCol w:w="855"/>
        <w:gridCol w:w="1983"/>
        <w:gridCol w:w="2830"/>
        <w:gridCol w:w="1983"/>
        <w:gridCol w:w="1419"/>
      </w:tblGrid>
      <w:tr w:rsidR="00EA02B3" w14:paraId="2A4ED01F" w14:textId="77777777" w:rsidTr="00EA02B3">
        <w:trPr>
          <w:cnfStyle w:val="100000000000" w:firstRow="1" w:lastRow="0" w:firstColumn="0" w:lastColumn="0" w:oddVBand="0" w:evenVBand="0" w:oddHBand="0" w:evenHBand="0" w:firstRowFirstColumn="0" w:firstRowLastColumn="0" w:lastRowFirstColumn="0" w:lastRowLastColumn="0"/>
          <w:trHeight w:val="454"/>
          <w:tblHeader/>
        </w:trPr>
        <w:tc>
          <w:tcPr>
            <w:tcW w:w="471" w:type="pct"/>
            <w:tcBorders>
              <w:top w:val="single" w:sz="12" w:space="0" w:color="auto"/>
              <w:bottom w:val="single" w:sz="8" w:space="0" w:color="auto"/>
            </w:tcBorders>
            <w:vAlign w:val="center"/>
          </w:tcPr>
          <w:p w14:paraId="786F643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编号</w:t>
            </w:r>
          </w:p>
        </w:tc>
        <w:tc>
          <w:tcPr>
            <w:tcW w:w="1093" w:type="pct"/>
            <w:tcBorders>
              <w:top w:val="single" w:sz="12" w:space="0" w:color="auto"/>
              <w:bottom w:val="single" w:sz="8" w:space="0" w:color="auto"/>
            </w:tcBorders>
            <w:vAlign w:val="center"/>
          </w:tcPr>
          <w:p w14:paraId="646591C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测试项目</w:t>
            </w:r>
          </w:p>
        </w:tc>
        <w:tc>
          <w:tcPr>
            <w:tcW w:w="1560" w:type="pct"/>
            <w:tcBorders>
              <w:top w:val="single" w:sz="12" w:space="0" w:color="auto"/>
              <w:bottom w:val="single" w:sz="8" w:space="0" w:color="auto"/>
            </w:tcBorders>
            <w:vAlign w:val="center"/>
          </w:tcPr>
          <w:p w14:paraId="2795CDC4"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测试内容</w:t>
            </w:r>
          </w:p>
        </w:tc>
        <w:tc>
          <w:tcPr>
            <w:tcW w:w="1093" w:type="pct"/>
            <w:tcBorders>
              <w:top w:val="single" w:sz="12" w:space="0" w:color="auto"/>
              <w:bottom w:val="single" w:sz="8" w:space="0" w:color="auto"/>
            </w:tcBorders>
            <w:vAlign w:val="center"/>
          </w:tcPr>
          <w:p w14:paraId="3903AF9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预期标准</w:t>
            </w:r>
          </w:p>
        </w:tc>
        <w:tc>
          <w:tcPr>
            <w:tcW w:w="782" w:type="pct"/>
            <w:tcBorders>
              <w:top w:val="single" w:sz="12" w:space="0" w:color="auto"/>
              <w:bottom w:val="single" w:sz="8" w:space="0" w:color="auto"/>
            </w:tcBorders>
            <w:vAlign w:val="center"/>
          </w:tcPr>
          <w:p w14:paraId="5D7345EF"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测试结果</w:t>
            </w:r>
          </w:p>
        </w:tc>
      </w:tr>
      <w:tr w:rsidR="00EA02B3" w14:paraId="7E706603" w14:textId="77777777" w:rsidTr="00EA02B3">
        <w:trPr>
          <w:trHeight w:val="454"/>
        </w:trPr>
        <w:tc>
          <w:tcPr>
            <w:tcW w:w="471" w:type="pct"/>
            <w:tcBorders>
              <w:top w:val="single" w:sz="8" w:space="0" w:color="auto"/>
            </w:tcBorders>
            <w:vAlign w:val="center"/>
          </w:tcPr>
          <w:p w14:paraId="2C92F72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1</w:t>
            </w:r>
          </w:p>
        </w:tc>
        <w:tc>
          <w:tcPr>
            <w:tcW w:w="1093" w:type="pct"/>
            <w:tcBorders>
              <w:top w:val="single" w:sz="8" w:space="0" w:color="auto"/>
            </w:tcBorders>
            <w:vAlign w:val="center"/>
          </w:tcPr>
          <w:p w14:paraId="1D1F5381"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数据更新测试</w:t>
            </w:r>
          </w:p>
        </w:tc>
        <w:tc>
          <w:tcPr>
            <w:tcW w:w="1560" w:type="pct"/>
            <w:tcBorders>
              <w:top w:val="single" w:sz="8" w:space="0" w:color="auto"/>
            </w:tcBorders>
            <w:vAlign w:val="center"/>
          </w:tcPr>
          <w:p w14:paraId="55D33D46"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并发修改同一条记录</w:t>
            </w:r>
          </w:p>
        </w:tc>
        <w:tc>
          <w:tcPr>
            <w:tcW w:w="1093" w:type="pct"/>
            <w:tcBorders>
              <w:top w:val="single" w:sz="8" w:space="0" w:color="auto"/>
            </w:tcBorders>
            <w:vAlign w:val="center"/>
          </w:tcPr>
          <w:p w14:paraId="23E2963A"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数据更新正确</w:t>
            </w:r>
          </w:p>
        </w:tc>
        <w:tc>
          <w:tcPr>
            <w:tcW w:w="782" w:type="pct"/>
            <w:tcBorders>
              <w:top w:val="single" w:sz="8" w:space="0" w:color="auto"/>
            </w:tcBorders>
            <w:vAlign w:val="center"/>
          </w:tcPr>
          <w:p w14:paraId="46A9E2D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77AB61D2" w14:textId="77777777" w:rsidTr="00EA02B3">
        <w:trPr>
          <w:trHeight w:val="454"/>
        </w:trPr>
        <w:tc>
          <w:tcPr>
            <w:tcW w:w="471" w:type="pct"/>
            <w:vAlign w:val="center"/>
          </w:tcPr>
          <w:p w14:paraId="3906705C"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2</w:t>
            </w:r>
          </w:p>
        </w:tc>
        <w:tc>
          <w:tcPr>
            <w:tcW w:w="1093" w:type="pct"/>
            <w:vAlign w:val="center"/>
          </w:tcPr>
          <w:p w14:paraId="47114938"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数据备份恢复</w:t>
            </w:r>
          </w:p>
        </w:tc>
        <w:tc>
          <w:tcPr>
            <w:tcW w:w="1560" w:type="pct"/>
            <w:vAlign w:val="center"/>
          </w:tcPr>
          <w:p w14:paraId="7D32D45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执行备份后恢复数据</w:t>
            </w:r>
          </w:p>
        </w:tc>
        <w:tc>
          <w:tcPr>
            <w:tcW w:w="1093" w:type="pct"/>
            <w:vAlign w:val="center"/>
          </w:tcPr>
          <w:p w14:paraId="2208F622"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数据完整一致</w:t>
            </w:r>
          </w:p>
        </w:tc>
        <w:tc>
          <w:tcPr>
            <w:tcW w:w="782" w:type="pct"/>
            <w:vAlign w:val="center"/>
          </w:tcPr>
          <w:p w14:paraId="4CD738D0"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r w:rsidR="00EA02B3" w14:paraId="165EF7CA" w14:textId="77777777" w:rsidTr="00EA02B3">
        <w:trPr>
          <w:trHeight w:val="454"/>
        </w:trPr>
        <w:tc>
          <w:tcPr>
            <w:tcW w:w="471" w:type="pct"/>
            <w:vAlign w:val="center"/>
          </w:tcPr>
          <w:p w14:paraId="04D4A277"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3</w:t>
            </w:r>
          </w:p>
        </w:tc>
        <w:tc>
          <w:tcPr>
            <w:tcW w:w="1093" w:type="pct"/>
            <w:vAlign w:val="center"/>
          </w:tcPr>
          <w:p w14:paraId="6C69555E"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事务完整性</w:t>
            </w:r>
          </w:p>
        </w:tc>
        <w:tc>
          <w:tcPr>
            <w:tcW w:w="1560" w:type="pct"/>
            <w:vAlign w:val="center"/>
          </w:tcPr>
          <w:p w14:paraId="1FFCE27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模拟操作中断场景</w:t>
            </w:r>
          </w:p>
        </w:tc>
        <w:tc>
          <w:tcPr>
            <w:tcW w:w="1093" w:type="pct"/>
            <w:vAlign w:val="center"/>
          </w:tcPr>
          <w:p w14:paraId="43880D73"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事务回滚正常</w:t>
            </w:r>
          </w:p>
        </w:tc>
        <w:tc>
          <w:tcPr>
            <w:tcW w:w="782" w:type="pct"/>
            <w:vAlign w:val="center"/>
          </w:tcPr>
          <w:p w14:paraId="5578CD0B" w14:textId="77777777" w:rsidR="00EA02B3" w:rsidRDefault="00000000">
            <w:pPr>
              <w:pStyle w:val="Compact"/>
              <w:widowControl w:val="0"/>
              <w:spacing w:before="0" w:after="0"/>
              <w:jc w:val="center"/>
              <w:rPr>
                <w:rFonts w:ascii="Times New Roman" w:eastAsia="宋体" w:hAnsi="Times New Roman"/>
                <w:sz w:val="21"/>
                <w:szCs w:val="21"/>
              </w:rPr>
            </w:pPr>
            <w:r>
              <w:rPr>
                <w:rFonts w:ascii="Times New Roman" w:eastAsia="宋体" w:hAnsi="Times New Roman"/>
                <w:sz w:val="21"/>
                <w:szCs w:val="21"/>
              </w:rPr>
              <w:t>通过</w:t>
            </w:r>
          </w:p>
        </w:tc>
      </w:tr>
    </w:tbl>
    <w:p w14:paraId="5454BD39" w14:textId="77777777" w:rsidR="00EA02B3" w:rsidRDefault="00EA02B3"/>
    <w:p w14:paraId="51EC206D" w14:textId="77777777" w:rsidR="00EA02B3" w:rsidRDefault="00000000">
      <w:pPr>
        <w:pStyle w:val="21"/>
      </w:pPr>
      <w:bookmarkStart w:id="105" w:name="_Toc199510640"/>
      <w:r>
        <w:rPr>
          <w:rFonts w:hint="eastAsia"/>
        </w:rPr>
        <w:t>测试结论</w:t>
      </w:r>
      <w:bookmarkEnd w:id="105"/>
    </w:p>
    <w:p w14:paraId="6AA4E4F0" w14:textId="77777777" w:rsidR="00EA02B3" w:rsidRDefault="00000000">
      <w:pPr>
        <w:ind w:firstLineChars="200" w:firstLine="480"/>
      </w:pPr>
      <w:r>
        <w:rPr>
          <w:rFonts w:hint="eastAsia"/>
        </w:rPr>
        <w:t>本系统在测试阶段进行了功能测试、性能测试、安全性测试等测试。测试结果表明：</w:t>
      </w:r>
    </w:p>
    <w:p w14:paraId="52EFC83E" w14:textId="77777777" w:rsidR="00EA02B3" w:rsidRDefault="00000000">
      <w:pPr>
        <w:pStyle w:val="afffff3"/>
        <w:numPr>
          <w:ilvl w:val="0"/>
          <w:numId w:val="19"/>
        </w:numPr>
        <w:ind w:firstLineChars="0"/>
      </w:pPr>
      <w:r>
        <w:rPr>
          <w:rFonts w:hint="eastAsia"/>
        </w:rPr>
        <w:t>功能测试：系统各模块功能正常，操作流程符合设计要求</w:t>
      </w:r>
    </w:p>
    <w:p w14:paraId="53E1D26E" w14:textId="77777777" w:rsidR="00EA02B3" w:rsidRDefault="00000000">
      <w:pPr>
        <w:pStyle w:val="afffff3"/>
        <w:numPr>
          <w:ilvl w:val="0"/>
          <w:numId w:val="19"/>
        </w:numPr>
        <w:ind w:firstLineChars="0"/>
      </w:pPr>
      <w:r>
        <w:rPr>
          <w:rFonts w:hint="eastAsia"/>
        </w:rPr>
        <w:t>性能测试：并发用户数可达</w:t>
      </w:r>
      <w:r>
        <w:rPr>
          <w:rFonts w:hint="eastAsia"/>
        </w:rPr>
        <w:t>50</w:t>
      </w:r>
      <w:r>
        <w:rPr>
          <w:rFonts w:hint="eastAsia"/>
        </w:rPr>
        <w:t>人，响应时间控制在</w:t>
      </w:r>
      <w:r>
        <w:rPr>
          <w:rFonts w:hint="eastAsia"/>
        </w:rPr>
        <w:t>3</w:t>
      </w:r>
      <w:r>
        <w:rPr>
          <w:rFonts w:hint="eastAsia"/>
        </w:rPr>
        <w:t>秒内</w:t>
      </w:r>
    </w:p>
    <w:p w14:paraId="1952B2FC" w14:textId="77777777" w:rsidR="00EA02B3" w:rsidRDefault="00000000">
      <w:pPr>
        <w:pStyle w:val="afffff3"/>
        <w:numPr>
          <w:ilvl w:val="0"/>
          <w:numId w:val="19"/>
        </w:numPr>
        <w:ind w:firstLineChars="0"/>
      </w:pPr>
      <w:r>
        <w:rPr>
          <w:rFonts w:hint="eastAsia"/>
        </w:rPr>
        <w:t>安全性测试：成功防御</w:t>
      </w:r>
      <w:r>
        <w:rPr>
          <w:rFonts w:hint="eastAsia"/>
        </w:rPr>
        <w:t>SQL</w:t>
      </w:r>
      <w:r>
        <w:rPr>
          <w:rFonts w:hint="eastAsia"/>
        </w:rPr>
        <w:t>注入和</w:t>
      </w:r>
      <w:r>
        <w:rPr>
          <w:rFonts w:hint="eastAsia"/>
        </w:rPr>
        <w:t>XSS</w:t>
      </w:r>
      <w:r>
        <w:rPr>
          <w:rFonts w:hint="eastAsia"/>
        </w:rPr>
        <w:t>攻击，敏感数据加密有效</w:t>
      </w:r>
    </w:p>
    <w:p w14:paraId="14A92C0A" w14:textId="77777777" w:rsidR="00EA02B3" w:rsidRDefault="00000000">
      <w:pPr>
        <w:pStyle w:val="21"/>
      </w:pPr>
      <w:bookmarkStart w:id="106" w:name="_Toc199510641"/>
      <w:r>
        <w:rPr>
          <w:rFonts w:hint="eastAsia"/>
        </w:rPr>
        <w:t>本章小结</w:t>
      </w:r>
      <w:bookmarkEnd w:id="106"/>
    </w:p>
    <w:p w14:paraId="390B41D7" w14:textId="77777777" w:rsidR="00EA02B3" w:rsidRDefault="00000000">
      <w:pPr>
        <w:ind w:firstLineChars="200" w:firstLine="480"/>
      </w:pPr>
      <w:r>
        <w:t>本章介绍了智能医疗服务系统的测试过程，包括功能测试、性能测试和安全性测试等方面。功能测试采用黑盒测试和白盒测试相结合的方法，验证了各模块是否符合需求。性能测试评估了系统在高并发情况下的响应速度和数据处理能力，而安全性测试则确保了身份认证、数据加密及防攻击能力。</w:t>
      </w:r>
    </w:p>
    <w:p w14:paraId="7FE9B682" w14:textId="77777777" w:rsidR="00EA02B3" w:rsidRDefault="00000000">
      <w:pPr>
        <w:ind w:firstLineChars="200" w:firstLine="480"/>
      </w:pPr>
      <w:r>
        <w:t>通过系统化的测试方案，确保了系统的稳定性、安全性和高效性，为用户提供可靠的医疗服务体验。</w:t>
      </w:r>
    </w:p>
    <w:p w14:paraId="440B9E86" w14:textId="77777777" w:rsidR="00EA02B3" w:rsidRDefault="00EA02B3"/>
    <w:p w14:paraId="0CCD59EB" w14:textId="77777777" w:rsidR="00EA02B3" w:rsidRDefault="00000000">
      <w:pPr>
        <w:pStyle w:val="afffffb"/>
      </w:pPr>
      <w:bookmarkStart w:id="107" w:name="_Toc199510642"/>
      <w:r>
        <w:rPr>
          <w:rFonts w:hint="eastAsia"/>
        </w:rPr>
        <w:lastRenderedPageBreak/>
        <w:t>结</w:t>
      </w:r>
      <w:r>
        <w:rPr>
          <w:rFonts w:hint="eastAsia"/>
        </w:rPr>
        <w:t xml:space="preserve"> </w:t>
      </w:r>
      <w:r>
        <w:rPr>
          <w:rFonts w:hint="eastAsia"/>
        </w:rPr>
        <w:t>论</w:t>
      </w:r>
      <w:bookmarkEnd w:id="107"/>
    </w:p>
    <w:p w14:paraId="3CFF3AAD" w14:textId="77777777" w:rsidR="00EA02B3" w:rsidRDefault="00000000">
      <w:pPr>
        <w:ind w:firstLineChars="200" w:firstLine="480"/>
      </w:pPr>
      <w:r>
        <w:rPr>
          <w:rFonts w:hint="eastAsia"/>
        </w:rPr>
        <w:t>医疗</w:t>
      </w:r>
      <w:r>
        <w:t>本医疗健康管理系统基于</w:t>
      </w:r>
      <w:r>
        <w:t>B/S</w:t>
      </w:r>
      <w:r>
        <w:t>架构，采用</w:t>
      </w:r>
      <w:r>
        <w:t>Spring Boot</w:t>
      </w:r>
      <w:r>
        <w:t>与</w:t>
      </w:r>
      <w:r>
        <w:t>Vue.js</w:t>
      </w:r>
      <w:r>
        <w:t>技术栈开发，历经需求分析、设计、开发与测试，打造了功能完善且性能稳定的平台。通过调研发现，当前许多医疗系统功能较为单一，主要聚焦于健康数据记录或在线问诊，缺少智能健康分析和个性化服务，用户体验尚有提升空间。针对这一现状，本系统创新整合了健康指标管理、</w:t>
      </w:r>
      <w:r>
        <w:t>AI</w:t>
      </w:r>
      <w:r>
        <w:t>健康洞察、营养睡眠分析及在线预约等多项功能，并结合</w:t>
      </w:r>
      <w:r>
        <w:t>AI</w:t>
      </w:r>
      <w:r>
        <w:t>技术提供智能化健康管理服务，实现了</w:t>
      </w:r>
      <w:r>
        <w:t>“</w:t>
      </w:r>
      <w:r>
        <w:t>数据管理</w:t>
      </w:r>
      <w:r>
        <w:t>+AI</w:t>
      </w:r>
      <w:r>
        <w:t>分析</w:t>
      </w:r>
      <w:r>
        <w:t>+</w:t>
      </w:r>
      <w:r>
        <w:t>在线问诊</w:t>
      </w:r>
      <w:r>
        <w:t>”</w:t>
      </w:r>
      <w:r>
        <w:t>的一体化服务模式。</w:t>
      </w:r>
    </w:p>
    <w:p w14:paraId="267AE26E" w14:textId="6BE2D45D" w:rsidR="00EA02B3" w:rsidRDefault="00000000">
      <w:pPr>
        <w:ind w:firstLineChars="200" w:firstLine="480"/>
      </w:pPr>
      <w:r>
        <w:t>然而，系统在实际运行中也暴露出一些不足，这些问题在智能医疗领域普遍存在。例如，我国健康医疗数据共享仍处于初级阶段，受制于数据隐私安全、数据权属不清及利益分配不明等问题，影响了数据的合理合法共享及价值发挥</w:t>
      </w:r>
      <w:r w:rsidR="00C15DEB" w:rsidRPr="00C15DEB">
        <w:rPr>
          <w:vertAlign w:val="superscript"/>
        </w:rPr>
        <w:fldChar w:fldCharType="begin"/>
      </w:r>
      <w:r w:rsidR="00C15DEB" w:rsidRPr="00C15DEB">
        <w:rPr>
          <w:vertAlign w:val="superscript"/>
        </w:rPr>
        <w:instrText xml:space="preserve"> REF _Ref199456518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[14]</w:t>
      </w:r>
      <w:r w:rsidR="00C15DEB" w:rsidRPr="00C15DEB">
        <w:rPr>
          <w:vertAlign w:val="superscript"/>
        </w:rPr>
        <w:fldChar w:fldCharType="end"/>
      </w:r>
      <w:r>
        <w:t>。此外，随着云计算和大数据技术的广泛应用，数据安全和隐私保护成为智能医疗系统设计的关键难题，特别是在多租户和分布式环境下，如何保障数据安全和合规性依然面临挑战</w:t>
      </w:r>
      <w:r w:rsidR="00C15DEB" w:rsidRPr="00C15DEB">
        <w:rPr>
          <w:vertAlign w:val="superscript"/>
        </w:rPr>
        <w:fldChar w:fldCharType="begin"/>
      </w:r>
      <w:r w:rsidR="00C15DEB" w:rsidRPr="00C15DEB">
        <w:rPr>
          <w:vertAlign w:val="superscript"/>
        </w:rPr>
        <w:instrText xml:space="preserve"> REF _Ref199456528 \r \h </w:instrText>
      </w:r>
      <w:r w:rsidR="00C15DEB">
        <w:rPr>
          <w:vertAlign w:val="superscript"/>
        </w:rPr>
        <w:instrText xml:space="preserve"> \* MERGEFORMAT </w:instrText>
      </w:r>
      <w:r w:rsidR="00C15DEB" w:rsidRPr="00C15DEB">
        <w:rPr>
          <w:vertAlign w:val="superscript"/>
        </w:rPr>
      </w:r>
      <w:r w:rsidR="00C15DEB" w:rsidRPr="00C15DEB">
        <w:rPr>
          <w:vertAlign w:val="superscript"/>
        </w:rPr>
        <w:fldChar w:fldCharType="separate"/>
      </w:r>
      <w:r w:rsidR="00C15DEB" w:rsidRPr="00C15DEB">
        <w:rPr>
          <w:vertAlign w:val="superscript"/>
        </w:rPr>
        <w:t>[15]</w:t>
      </w:r>
      <w:r w:rsidR="00C15DEB" w:rsidRPr="00C15DEB">
        <w:rPr>
          <w:vertAlign w:val="superscript"/>
        </w:rPr>
        <w:fldChar w:fldCharType="end"/>
      </w:r>
      <w:r>
        <w:t>。同时，深度学习技术虽在医疗图像处理和智能健康分析中展现巨大潜力，但模型准确性、泛化能力和数据需求等方面仍存在诸多挑战，限制了其实际应用效果。</w:t>
      </w:r>
    </w:p>
    <w:p w14:paraId="534D58CC" w14:textId="77777777" w:rsidR="00EA02B3" w:rsidRDefault="00000000">
      <w:pPr>
        <w:ind w:firstLineChars="200" w:firstLine="480"/>
      </w:pPr>
      <w:r>
        <w:t>针对上述问题，未来优化方向主要包括：完善健康医疗数据共享机制，建立健全的数据安全与隐私保护体系，促进数据的开放共享和合规利用；提升</w:t>
      </w:r>
      <w:r>
        <w:t>AI</w:t>
      </w:r>
      <w:r>
        <w:t>模型的泛化能力和智能分析深度，通过引入迁移学习、在线更新等技术增强个性化健康评估能力；强化系统的安全防护措施，保障数据传输和存储的安全；优化移动端性能和用户体验，支持多场景多终端访问；并通过与医疗机构合作，持续收集多样化真实数据，推动系统功能和服务质量的全面提升。</w:t>
      </w:r>
    </w:p>
    <w:p w14:paraId="595464D9" w14:textId="77777777" w:rsidR="00EA02B3" w:rsidRDefault="00000000">
      <w:pPr>
        <w:ind w:firstLineChars="200" w:firstLine="480"/>
      </w:pPr>
      <w:r>
        <w:t>通过结合国内外智能医疗领域的最新研究成果和实践经验，系统将不断完善与创新，努力为用户提供更精准、高效、安全的健康管理服务，促进智慧医疗的健康发展。</w:t>
      </w:r>
    </w:p>
    <w:p w14:paraId="15ADB166" w14:textId="77777777" w:rsidR="00EA02B3" w:rsidRDefault="00EA02B3">
      <w:pPr>
        <w:ind w:firstLineChars="200" w:firstLine="480"/>
      </w:pPr>
    </w:p>
    <w:p w14:paraId="437B645B" w14:textId="77777777" w:rsidR="00EA02B3" w:rsidRDefault="00000000">
      <w:pPr>
        <w:pStyle w:val="afffffb"/>
      </w:pPr>
      <w:bookmarkStart w:id="108" w:name="_Toc199510643"/>
      <w:r>
        <w:rPr>
          <w:rFonts w:hint="eastAsia"/>
        </w:rPr>
        <w:lastRenderedPageBreak/>
        <w:t>参考文献</w:t>
      </w:r>
      <w:bookmarkEnd w:id="108"/>
    </w:p>
    <w:p w14:paraId="2EC0367C" w14:textId="13976E54" w:rsidR="00AA6524" w:rsidRDefault="00AA6524" w:rsidP="002D3360">
      <w:pPr>
        <w:numPr>
          <w:ilvl w:val="0"/>
          <w:numId w:val="20"/>
        </w:numPr>
        <w:wordWrap w:val="0"/>
        <w:autoSpaceDE w:val="0"/>
        <w:autoSpaceDN w:val="0"/>
        <w:rPr>
          <w:sz w:val="21"/>
          <w:szCs w:val="21"/>
        </w:rPr>
      </w:pPr>
      <w:bookmarkStart w:id="109" w:name="_Ref199456345"/>
      <w:bookmarkStart w:id="110" w:name="_Ref198384640"/>
      <w:r w:rsidRPr="00AA6524">
        <w:rPr>
          <w:sz w:val="21"/>
          <w:szCs w:val="21"/>
        </w:rPr>
        <w:t>Shabeena W S,</w:t>
      </w:r>
      <w:r w:rsidR="008E466F">
        <w:rPr>
          <w:rFonts w:hint="eastAsia"/>
          <w:sz w:val="21"/>
          <w:szCs w:val="21"/>
        </w:rPr>
        <w:t xml:space="preserve"> </w:t>
      </w:r>
      <w:r w:rsidRPr="00AA6524">
        <w:rPr>
          <w:sz w:val="21"/>
          <w:szCs w:val="21"/>
        </w:rPr>
        <w:t>Zakaria E,</w:t>
      </w:r>
      <w:r w:rsidR="008E466F">
        <w:rPr>
          <w:rFonts w:hint="eastAsia"/>
          <w:sz w:val="21"/>
          <w:szCs w:val="21"/>
        </w:rPr>
        <w:t xml:space="preserve"> </w:t>
      </w:r>
      <w:r w:rsidRPr="00AA6524">
        <w:rPr>
          <w:sz w:val="21"/>
          <w:szCs w:val="21"/>
        </w:rPr>
        <w:t>Mohamed K J, et al.</w:t>
      </w:r>
      <w:r w:rsidR="008E466F">
        <w:rPr>
          <w:rFonts w:hint="eastAsia"/>
          <w:sz w:val="21"/>
          <w:szCs w:val="21"/>
        </w:rPr>
        <w:t xml:space="preserve"> </w:t>
      </w:r>
      <w:r w:rsidRPr="00AA6524">
        <w:rPr>
          <w:sz w:val="21"/>
          <w:szCs w:val="21"/>
        </w:rPr>
        <w:t>Artificial intelligence in healthcare services: past, present and future research directions[J].Review of Managerial Science,2023,18(3):941-963.</w:t>
      </w:r>
      <w:bookmarkEnd w:id="109"/>
    </w:p>
    <w:p w14:paraId="293DE866" w14:textId="50A3960C" w:rsidR="00377170" w:rsidRDefault="00AA6524" w:rsidP="002D3360">
      <w:pPr>
        <w:numPr>
          <w:ilvl w:val="0"/>
          <w:numId w:val="20"/>
        </w:numPr>
        <w:wordWrap w:val="0"/>
        <w:autoSpaceDE w:val="0"/>
        <w:autoSpaceDN w:val="0"/>
        <w:rPr>
          <w:sz w:val="21"/>
          <w:szCs w:val="21"/>
        </w:rPr>
      </w:pPr>
      <w:bookmarkStart w:id="111" w:name="_Ref199456359"/>
      <w:r w:rsidRPr="00377170">
        <w:rPr>
          <w:rFonts w:hint="eastAsia"/>
          <w:sz w:val="21"/>
          <w:szCs w:val="21"/>
        </w:rPr>
        <w:t>阮依涵</w:t>
      </w:r>
      <w:r w:rsidRPr="00377170">
        <w:rPr>
          <w:sz w:val="21"/>
          <w:szCs w:val="21"/>
        </w:rPr>
        <w:t>,</w:t>
      </w:r>
      <w:r w:rsidRPr="00377170">
        <w:rPr>
          <w:rFonts w:hint="eastAsia"/>
          <w:sz w:val="21"/>
          <w:szCs w:val="21"/>
        </w:rPr>
        <w:t>王巍</w:t>
      </w:r>
      <w:r w:rsidRPr="00377170">
        <w:rPr>
          <w:sz w:val="21"/>
          <w:szCs w:val="21"/>
        </w:rPr>
        <w:t>,</w:t>
      </w:r>
      <w:r w:rsidRPr="00377170">
        <w:rPr>
          <w:rFonts w:hint="eastAsia"/>
          <w:sz w:val="21"/>
          <w:szCs w:val="21"/>
        </w:rPr>
        <w:t>孟小虎</w:t>
      </w:r>
      <w:r w:rsidRPr="00377170">
        <w:rPr>
          <w:sz w:val="21"/>
          <w:szCs w:val="21"/>
        </w:rPr>
        <w:t>,</w:t>
      </w:r>
      <w:r w:rsidRPr="00377170">
        <w:rPr>
          <w:rFonts w:hint="eastAsia"/>
          <w:sz w:val="21"/>
          <w:szCs w:val="21"/>
        </w:rPr>
        <w:t>等</w:t>
      </w:r>
      <w:r w:rsidRPr="00377170">
        <w:rPr>
          <w:sz w:val="21"/>
          <w:szCs w:val="21"/>
        </w:rPr>
        <w:t>.</w:t>
      </w:r>
      <w:r w:rsidRPr="00377170">
        <w:rPr>
          <w:rFonts w:hint="eastAsia"/>
          <w:sz w:val="21"/>
          <w:szCs w:val="21"/>
        </w:rPr>
        <w:t>人工智能技术在国际医疗领域的应用与启示</w:t>
      </w:r>
      <w:r w:rsidRPr="00377170">
        <w:rPr>
          <w:sz w:val="21"/>
          <w:szCs w:val="21"/>
        </w:rPr>
        <w:t>[J].</w:t>
      </w:r>
      <w:r w:rsidRPr="00377170">
        <w:rPr>
          <w:rFonts w:hint="eastAsia"/>
          <w:sz w:val="21"/>
          <w:szCs w:val="21"/>
        </w:rPr>
        <w:t>医学信息学杂志</w:t>
      </w:r>
      <w:r w:rsidRPr="00377170">
        <w:rPr>
          <w:sz w:val="21"/>
          <w:szCs w:val="21"/>
        </w:rPr>
        <w:t>,2024,45(08):41-44.</w:t>
      </w:r>
      <w:bookmarkEnd w:id="111"/>
    </w:p>
    <w:p w14:paraId="49C1AC9D" w14:textId="33705503" w:rsidR="00377170" w:rsidRDefault="00AA6524" w:rsidP="002D3360">
      <w:pPr>
        <w:numPr>
          <w:ilvl w:val="0"/>
          <w:numId w:val="20"/>
        </w:numPr>
        <w:wordWrap w:val="0"/>
        <w:autoSpaceDE w:val="0"/>
        <w:autoSpaceDN w:val="0"/>
        <w:rPr>
          <w:sz w:val="21"/>
          <w:szCs w:val="21"/>
        </w:rPr>
      </w:pPr>
      <w:bookmarkStart w:id="112" w:name="_Ref199456377"/>
      <w:bookmarkStart w:id="113" w:name="_Ref198384681"/>
      <w:bookmarkEnd w:id="110"/>
      <w:r w:rsidRPr="00377170">
        <w:rPr>
          <w:rFonts w:hint="eastAsia"/>
          <w:sz w:val="21"/>
          <w:szCs w:val="21"/>
        </w:rPr>
        <w:t>阚文</w:t>
      </w:r>
      <w:r w:rsidRPr="00377170">
        <w:rPr>
          <w:sz w:val="21"/>
          <w:szCs w:val="21"/>
        </w:rPr>
        <w:t>.</w:t>
      </w:r>
      <w:r w:rsidRPr="00377170">
        <w:rPr>
          <w:rFonts w:hint="eastAsia"/>
          <w:sz w:val="21"/>
          <w:szCs w:val="21"/>
        </w:rPr>
        <w:t>基于</w:t>
      </w:r>
      <w:r w:rsidRPr="00377170">
        <w:rPr>
          <w:sz w:val="21"/>
          <w:szCs w:val="21"/>
        </w:rPr>
        <w:t>Spring Boot</w:t>
      </w:r>
      <w:r w:rsidRPr="00377170">
        <w:rPr>
          <w:rFonts w:hint="eastAsia"/>
          <w:sz w:val="21"/>
          <w:szCs w:val="21"/>
        </w:rPr>
        <w:t>框架的智慧医疗问诊系统的设计与实现</w:t>
      </w:r>
      <w:r w:rsidRPr="00377170">
        <w:rPr>
          <w:sz w:val="21"/>
          <w:szCs w:val="21"/>
        </w:rPr>
        <w:t>[J].</w:t>
      </w:r>
      <w:r w:rsidRPr="00377170">
        <w:rPr>
          <w:rFonts w:hint="eastAsia"/>
          <w:sz w:val="21"/>
          <w:szCs w:val="21"/>
        </w:rPr>
        <w:t>信息与电脑</w:t>
      </w:r>
      <w:r w:rsidRPr="00377170">
        <w:rPr>
          <w:sz w:val="21"/>
          <w:szCs w:val="21"/>
        </w:rPr>
        <w:t>(</w:t>
      </w:r>
      <w:r w:rsidRPr="00377170">
        <w:rPr>
          <w:rFonts w:hint="eastAsia"/>
          <w:sz w:val="21"/>
          <w:szCs w:val="21"/>
        </w:rPr>
        <w:t>理论版</w:t>
      </w:r>
      <w:r w:rsidRPr="00377170">
        <w:rPr>
          <w:sz w:val="21"/>
          <w:szCs w:val="21"/>
        </w:rPr>
        <w:t>),2022,34(21):33-36.</w:t>
      </w:r>
      <w:bookmarkEnd w:id="112"/>
    </w:p>
    <w:p w14:paraId="28989218" w14:textId="5AB52A01" w:rsidR="00377170" w:rsidRDefault="00AA6524" w:rsidP="002D3360">
      <w:pPr>
        <w:numPr>
          <w:ilvl w:val="0"/>
          <w:numId w:val="20"/>
        </w:numPr>
        <w:wordWrap w:val="0"/>
        <w:autoSpaceDE w:val="0"/>
        <w:autoSpaceDN w:val="0"/>
        <w:rPr>
          <w:sz w:val="21"/>
          <w:szCs w:val="21"/>
        </w:rPr>
      </w:pPr>
      <w:bookmarkStart w:id="114" w:name="_Ref199456392"/>
      <w:bookmarkStart w:id="115" w:name="_Ref198384718"/>
      <w:bookmarkEnd w:id="113"/>
      <w:r w:rsidRPr="00377170">
        <w:rPr>
          <w:sz w:val="21"/>
          <w:szCs w:val="21"/>
        </w:rPr>
        <w:t>Geylani K,</w:t>
      </w:r>
      <w:r w:rsidR="008E466F">
        <w:rPr>
          <w:rFonts w:hint="eastAsia"/>
          <w:sz w:val="21"/>
          <w:szCs w:val="21"/>
        </w:rPr>
        <w:t xml:space="preserve"> </w:t>
      </w:r>
      <w:r w:rsidRPr="00377170">
        <w:rPr>
          <w:sz w:val="21"/>
          <w:szCs w:val="21"/>
        </w:rPr>
        <w:t>Turhan E T.</w:t>
      </w:r>
      <w:r w:rsidR="008E466F">
        <w:rPr>
          <w:rFonts w:hint="eastAsia"/>
          <w:sz w:val="21"/>
          <w:szCs w:val="21"/>
        </w:rPr>
        <w:t xml:space="preserve"> </w:t>
      </w:r>
      <w:r w:rsidRPr="00377170">
        <w:rPr>
          <w:sz w:val="21"/>
          <w:szCs w:val="21"/>
        </w:rPr>
        <w:t>Design and implementation of a smart card based healthcare information system.[J].Computer methods and programs in biomedicine,2006,81(1):66-78.</w:t>
      </w:r>
      <w:bookmarkEnd w:id="114"/>
      <w:r w:rsidRPr="00377170">
        <w:rPr>
          <w:sz w:val="21"/>
          <w:szCs w:val="21"/>
        </w:rPr>
        <w:t xml:space="preserve"> </w:t>
      </w:r>
    </w:p>
    <w:p w14:paraId="12DBD27D" w14:textId="7F043973" w:rsidR="00701FFE" w:rsidRDefault="00701FFE" w:rsidP="002D3360">
      <w:pPr>
        <w:numPr>
          <w:ilvl w:val="0"/>
          <w:numId w:val="20"/>
        </w:numPr>
        <w:wordWrap w:val="0"/>
        <w:autoSpaceDE w:val="0"/>
        <w:autoSpaceDN w:val="0"/>
        <w:rPr>
          <w:sz w:val="21"/>
          <w:szCs w:val="21"/>
        </w:rPr>
      </w:pPr>
      <w:bookmarkStart w:id="116" w:name="_Ref199456409"/>
      <w:bookmarkStart w:id="117" w:name="_Ref198384734"/>
      <w:bookmarkEnd w:id="115"/>
      <w:r w:rsidRPr="00701FFE">
        <w:rPr>
          <w:rFonts w:hint="eastAsia"/>
          <w:sz w:val="21"/>
          <w:szCs w:val="21"/>
        </w:rPr>
        <w:t>Cetin O,</w:t>
      </w:r>
      <w:r w:rsidR="008E466F">
        <w:rPr>
          <w:rFonts w:hint="eastAsia"/>
          <w:sz w:val="21"/>
          <w:szCs w:val="21"/>
        </w:rPr>
        <w:t xml:space="preserve"> </w:t>
      </w:r>
      <w:r w:rsidRPr="00701FFE">
        <w:rPr>
          <w:rFonts w:hint="eastAsia"/>
          <w:sz w:val="21"/>
          <w:szCs w:val="21"/>
        </w:rPr>
        <w:t>Canel B,</w:t>
      </w:r>
      <w:r w:rsidR="008E466F">
        <w:rPr>
          <w:rFonts w:hint="eastAsia"/>
          <w:sz w:val="21"/>
          <w:szCs w:val="21"/>
        </w:rPr>
        <w:t xml:space="preserve"> </w:t>
      </w:r>
      <w:r w:rsidRPr="00701FFE">
        <w:rPr>
          <w:rFonts w:hint="eastAsia"/>
          <w:sz w:val="21"/>
          <w:szCs w:val="21"/>
        </w:rPr>
        <w:t>Dogali G, et al.</w:t>
      </w:r>
      <w:r w:rsidR="008E466F">
        <w:rPr>
          <w:rFonts w:hint="eastAsia"/>
          <w:sz w:val="21"/>
          <w:szCs w:val="21"/>
        </w:rPr>
        <w:t xml:space="preserve"> </w:t>
      </w:r>
      <w:r w:rsidRPr="00701FFE">
        <w:rPr>
          <w:rFonts w:hint="eastAsia"/>
          <w:sz w:val="21"/>
          <w:szCs w:val="21"/>
        </w:rPr>
        <w:t>Enhancing precision in multiple sclerosis lesion segmentation: A U-net based machine learning approach with data augmentation[J].Neuroimage:Reports,2025,5(1):100235-100235.</w:t>
      </w:r>
      <w:bookmarkEnd w:id="116"/>
    </w:p>
    <w:p w14:paraId="1F348D5D" w14:textId="5B8E03EA" w:rsidR="001B4A9C" w:rsidRDefault="00AA6524" w:rsidP="002D3360">
      <w:pPr>
        <w:numPr>
          <w:ilvl w:val="0"/>
          <w:numId w:val="20"/>
        </w:numPr>
        <w:wordWrap w:val="0"/>
        <w:autoSpaceDE w:val="0"/>
        <w:autoSpaceDN w:val="0"/>
        <w:rPr>
          <w:sz w:val="21"/>
          <w:szCs w:val="21"/>
        </w:rPr>
      </w:pPr>
      <w:bookmarkStart w:id="118" w:name="_Ref199456421"/>
      <w:r w:rsidRPr="001B4A9C">
        <w:rPr>
          <w:sz w:val="21"/>
          <w:szCs w:val="21"/>
        </w:rPr>
        <w:t>Ovsjanikov</w:t>
      </w:r>
      <w:r w:rsidR="008E466F">
        <w:rPr>
          <w:rFonts w:hint="eastAsia"/>
          <w:sz w:val="21"/>
          <w:szCs w:val="21"/>
        </w:rPr>
        <w:t xml:space="preserve"> </w:t>
      </w:r>
      <w:r w:rsidRPr="001B4A9C">
        <w:rPr>
          <w:sz w:val="21"/>
          <w:szCs w:val="21"/>
        </w:rPr>
        <w:t>M,</w:t>
      </w:r>
      <w:r w:rsidR="008E466F">
        <w:rPr>
          <w:rFonts w:hint="eastAsia"/>
          <w:sz w:val="21"/>
          <w:szCs w:val="21"/>
        </w:rPr>
        <w:t xml:space="preserve"> </w:t>
      </w:r>
      <w:r w:rsidRPr="001B4A9C">
        <w:rPr>
          <w:sz w:val="21"/>
          <w:szCs w:val="21"/>
        </w:rPr>
        <w:t>Ben</w:t>
      </w:r>
      <w:r w:rsidR="008E466F">
        <w:rPr>
          <w:rFonts w:hint="eastAsia"/>
          <w:sz w:val="21"/>
          <w:szCs w:val="21"/>
        </w:rPr>
        <w:t>chen</w:t>
      </w:r>
      <w:r w:rsidRPr="001B4A9C">
        <w:rPr>
          <w:sz w:val="21"/>
          <w:szCs w:val="21"/>
        </w:rPr>
        <w:t xml:space="preserve"> M,</w:t>
      </w:r>
      <w:r w:rsidR="008E466F">
        <w:rPr>
          <w:rFonts w:hint="eastAsia"/>
          <w:sz w:val="21"/>
          <w:szCs w:val="21"/>
        </w:rPr>
        <w:t xml:space="preserve"> </w:t>
      </w:r>
      <w:r w:rsidRPr="001B4A9C">
        <w:rPr>
          <w:sz w:val="21"/>
          <w:szCs w:val="21"/>
        </w:rPr>
        <w:t>Chazal F, et al.</w:t>
      </w:r>
      <w:r w:rsidR="008E466F">
        <w:rPr>
          <w:rFonts w:hint="eastAsia"/>
          <w:sz w:val="21"/>
          <w:szCs w:val="21"/>
        </w:rPr>
        <w:t xml:space="preserve"> </w:t>
      </w:r>
      <w:r w:rsidRPr="001B4A9C">
        <w:rPr>
          <w:sz w:val="21"/>
          <w:szCs w:val="21"/>
        </w:rPr>
        <w:t>Analysis and Visualization of Maps Between Shapes[J].</w:t>
      </w:r>
      <w:r w:rsidR="008E466F">
        <w:rPr>
          <w:rFonts w:hint="eastAsia"/>
          <w:sz w:val="21"/>
          <w:szCs w:val="21"/>
        </w:rPr>
        <w:t xml:space="preserve"> </w:t>
      </w:r>
      <w:r w:rsidRPr="001B4A9C">
        <w:rPr>
          <w:sz w:val="21"/>
          <w:szCs w:val="21"/>
        </w:rPr>
        <w:t>Computer Graphics Forum,2013,32(6):135-145.</w:t>
      </w:r>
      <w:bookmarkEnd w:id="118"/>
    </w:p>
    <w:p w14:paraId="78023BF7" w14:textId="3D699890" w:rsidR="00C57AF5" w:rsidRDefault="00C57AF5" w:rsidP="002D3360">
      <w:pPr>
        <w:numPr>
          <w:ilvl w:val="0"/>
          <w:numId w:val="20"/>
        </w:numPr>
        <w:wordWrap w:val="0"/>
        <w:autoSpaceDE w:val="0"/>
        <w:autoSpaceDN w:val="0"/>
        <w:rPr>
          <w:sz w:val="21"/>
          <w:szCs w:val="21"/>
        </w:rPr>
      </w:pPr>
      <w:bookmarkStart w:id="119" w:name="_Ref199456433"/>
      <w:bookmarkStart w:id="120" w:name="_Ref198384767"/>
      <w:bookmarkEnd w:id="117"/>
      <w:r w:rsidRPr="00C57AF5">
        <w:rPr>
          <w:rFonts w:hint="eastAsia"/>
          <w:sz w:val="21"/>
          <w:szCs w:val="21"/>
        </w:rPr>
        <w:t>Masaru K,</w:t>
      </w:r>
      <w:r w:rsidR="008E466F">
        <w:rPr>
          <w:rFonts w:hint="eastAsia"/>
          <w:sz w:val="21"/>
          <w:szCs w:val="21"/>
        </w:rPr>
        <w:t xml:space="preserve"> </w:t>
      </w:r>
      <w:r w:rsidRPr="00C57AF5">
        <w:rPr>
          <w:rFonts w:hint="eastAsia"/>
          <w:sz w:val="21"/>
          <w:szCs w:val="21"/>
        </w:rPr>
        <w:t>Masae M,</w:t>
      </w:r>
      <w:r w:rsidR="008E466F">
        <w:rPr>
          <w:rFonts w:hint="eastAsia"/>
          <w:sz w:val="21"/>
          <w:szCs w:val="21"/>
        </w:rPr>
        <w:t xml:space="preserve"> </w:t>
      </w:r>
      <w:r w:rsidRPr="00C57AF5">
        <w:rPr>
          <w:rFonts w:hint="eastAsia"/>
          <w:sz w:val="21"/>
          <w:szCs w:val="21"/>
        </w:rPr>
        <w:t>Shoko W, et al.</w:t>
      </w:r>
      <w:r w:rsidR="008E466F">
        <w:rPr>
          <w:rFonts w:hint="eastAsia"/>
          <w:sz w:val="21"/>
          <w:szCs w:val="21"/>
        </w:rPr>
        <w:t xml:space="preserve"> </w:t>
      </w:r>
      <w:r w:rsidRPr="00C57AF5">
        <w:rPr>
          <w:rFonts w:hint="eastAsia"/>
          <w:sz w:val="21"/>
          <w:szCs w:val="21"/>
        </w:rPr>
        <w:t>Medical Needs Extraction for Breast Cancer Patients from Question and Answer Services: Natural Language Processing-Based Approach.[J].JMIR cancer,2021,7(4):e32005-e32005.</w:t>
      </w:r>
      <w:bookmarkEnd w:id="119"/>
    </w:p>
    <w:p w14:paraId="1873AB78" w14:textId="1CA81A36" w:rsidR="00377170" w:rsidRDefault="00AA6524" w:rsidP="002D3360">
      <w:pPr>
        <w:numPr>
          <w:ilvl w:val="0"/>
          <w:numId w:val="20"/>
        </w:numPr>
        <w:wordWrap w:val="0"/>
        <w:autoSpaceDE w:val="0"/>
        <w:autoSpaceDN w:val="0"/>
        <w:rPr>
          <w:sz w:val="21"/>
          <w:szCs w:val="21"/>
        </w:rPr>
      </w:pPr>
      <w:bookmarkStart w:id="121" w:name="_Ref199456448"/>
      <w:r w:rsidRPr="00377170">
        <w:rPr>
          <w:rFonts w:hint="eastAsia"/>
          <w:sz w:val="21"/>
          <w:szCs w:val="21"/>
        </w:rPr>
        <w:t>钱文君</w:t>
      </w:r>
      <w:r w:rsidRPr="00377170">
        <w:rPr>
          <w:sz w:val="21"/>
          <w:szCs w:val="21"/>
        </w:rPr>
        <w:t>,</w:t>
      </w:r>
      <w:r w:rsidRPr="00377170">
        <w:rPr>
          <w:rFonts w:hint="eastAsia"/>
          <w:sz w:val="21"/>
          <w:szCs w:val="21"/>
        </w:rPr>
        <w:t>沈晴霓</w:t>
      </w:r>
      <w:r w:rsidRPr="00377170">
        <w:rPr>
          <w:sz w:val="21"/>
          <w:szCs w:val="21"/>
        </w:rPr>
        <w:t>,</w:t>
      </w:r>
      <w:r w:rsidRPr="00377170">
        <w:rPr>
          <w:rFonts w:hint="eastAsia"/>
          <w:sz w:val="21"/>
          <w:szCs w:val="21"/>
        </w:rPr>
        <w:t>吴鹏飞</w:t>
      </w:r>
      <w:r w:rsidRPr="00377170">
        <w:rPr>
          <w:sz w:val="21"/>
          <w:szCs w:val="21"/>
        </w:rPr>
        <w:t>,</w:t>
      </w:r>
      <w:r w:rsidRPr="00377170">
        <w:rPr>
          <w:rFonts w:hint="eastAsia"/>
          <w:sz w:val="21"/>
          <w:szCs w:val="21"/>
        </w:rPr>
        <w:t>等</w:t>
      </w:r>
      <w:r w:rsidRPr="00377170">
        <w:rPr>
          <w:sz w:val="21"/>
          <w:szCs w:val="21"/>
        </w:rPr>
        <w:t>.</w:t>
      </w:r>
      <w:r w:rsidRPr="00377170">
        <w:rPr>
          <w:rFonts w:hint="eastAsia"/>
          <w:sz w:val="21"/>
          <w:szCs w:val="21"/>
        </w:rPr>
        <w:t>大数据计算环境下的隐私保护技术研究进展</w:t>
      </w:r>
      <w:r w:rsidRPr="00377170">
        <w:rPr>
          <w:sz w:val="21"/>
          <w:szCs w:val="21"/>
        </w:rPr>
        <w:t>[J].</w:t>
      </w:r>
      <w:r w:rsidRPr="00377170">
        <w:rPr>
          <w:rFonts w:hint="eastAsia"/>
          <w:sz w:val="21"/>
          <w:szCs w:val="21"/>
        </w:rPr>
        <w:t>计算机学报</w:t>
      </w:r>
      <w:r w:rsidRPr="00377170">
        <w:rPr>
          <w:sz w:val="21"/>
          <w:szCs w:val="21"/>
        </w:rPr>
        <w:t>,2022,45(04):669-701.</w:t>
      </w:r>
      <w:bookmarkEnd w:id="121"/>
    </w:p>
    <w:p w14:paraId="1944BC5F" w14:textId="30C5C8D1" w:rsidR="001B4A9C" w:rsidRDefault="00AA6524" w:rsidP="002D3360">
      <w:pPr>
        <w:numPr>
          <w:ilvl w:val="0"/>
          <w:numId w:val="20"/>
        </w:numPr>
        <w:wordWrap w:val="0"/>
        <w:autoSpaceDE w:val="0"/>
        <w:autoSpaceDN w:val="0"/>
        <w:rPr>
          <w:sz w:val="21"/>
          <w:szCs w:val="21"/>
        </w:rPr>
      </w:pPr>
      <w:bookmarkStart w:id="122" w:name="_Ref199456458"/>
      <w:bookmarkStart w:id="123" w:name="_Ref198384781"/>
      <w:bookmarkEnd w:id="120"/>
      <w:r w:rsidRPr="001B4A9C">
        <w:rPr>
          <w:sz w:val="21"/>
          <w:szCs w:val="21"/>
        </w:rPr>
        <w:t>Tian Y,</w:t>
      </w:r>
      <w:r w:rsidR="008E466F">
        <w:rPr>
          <w:rFonts w:hint="eastAsia"/>
          <w:sz w:val="21"/>
          <w:szCs w:val="21"/>
        </w:rPr>
        <w:t xml:space="preserve"> </w:t>
      </w:r>
      <w:r w:rsidRPr="001B4A9C">
        <w:rPr>
          <w:sz w:val="21"/>
          <w:szCs w:val="21"/>
        </w:rPr>
        <w:t>Shen Z,</w:t>
      </w:r>
      <w:r w:rsidR="008E466F">
        <w:rPr>
          <w:rFonts w:hint="eastAsia"/>
          <w:sz w:val="21"/>
          <w:szCs w:val="21"/>
        </w:rPr>
        <w:t xml:space="preserve"> </w:t>
      </w:r>
      <w:r w:rsidRPr="001B4A9C">
        <w:rPr>
          <w:sz w:val="21"/>
          <w:szCs w:val="21"/>
        </w:rPr>
        <w:t>Zhao Y, et al.</w:t>
      </w:r>
      <w:r w:rsidR="008E466F">
        <w:rPr>
          <w:rFonts w:hint="eastAsia"/>
          <w:sz w:val="21"/>
          <w:szCs w:val="21"/>
        </w:rPr>
        <w:t xml:space="preserve"> </w:t>
      </w:r>
      <w:r w:rsidRPr="001B4A9C">
        <w:rPr>
          <w:sz w:val="21"/>
          <w:szCs w:val="21"/>
        </w:rPr>
        <w:t>Design of an emergency medical information system for mass gatherings[J].Heliyon,2024,10(20):e39061-e39061.</w:t>
      </w:r>
      <w:bookmarkEnd w:id="122"/>
    </w:p>
    <w:p w14:paraId="21D7926A" w14:textId="68DD9A61" w:rsidR="001B4A9C" w:rsidRDefault="00AA6524" w:rsidP="002D3360">
      <w:pPr>
        <w:numPr>
          <w:ilvl w:val="0"/>
          <w:numId w:val="20"/>
        </w:numPr>
        <w:wordWrap w:val="0"/>
        <w:autoSpaceDE w:val="0"/>
        <w:autoSpaceDN w:val="0"/>
        <w:rPr>
          <w:sz w:val="21"/>
          <w:szCs w:val="21"/>
        </w:rPr>
      </w:pPr>
      <w:bookmarkStart w:id="124" w:name="_Ref199456470"/>
      <w:bookmarkStart w:id="125" w:name="_Ref198384838"/>
      <w:bookmarkEnd w:id="123"/>
      <w:r w:rsidRPr="001B4A9C">
        <w:rPr>
          <w:sz w:val="21"/>
          <w:szCs w:val="21"/>
        </w:rPr>
        <w:t>James A C,</w:t>
      </w:r>
      <w:r w:rsidR="008E466F">
        <w:rPr>
          <w:rFonts w:hint="eastAsia"/>
          <w:sz w:val="21"/>
          <w:szCs w:val="21"/>
        </w:rPr>
        <w:t xml:space="preserve"> </w:t>
      </w:r>
      <w:r w:rsidRPr="001B4A9C">
        <w:rPr>
          <w:sz w:val="21"/>
          <w:szCs w:val="21"/>
        </w:rPr>
        <w:t>Valerian A C,</w:t>
      </w:r>
      <w:r w:rsidR="008E466F">
        <w:rPr>
          <w:rFonts w:hint="eastAsia"/>
          <w:sz w:val="21"/>
          <w:szCs w:val="21"/>
        </w:rPr>
        <w:t xml:space="preserve"> </w:t>
      </w:r>
      <w:r w:rsidRPr="001B4A9C">
        <w:rPr>
          <w:sz w:val="21"/>
          <w:szCs w:val="21"/>
        </w:rPr>
        <w:t>Sixtus N E.</w:t>
      </w:r>
      <w:r w:rsidR="008E466F">
        <w:rPr>
          <w:rFonts w:hint="eastAsia"/>
          <w:sz w:val="21"/>
          <w:szCs w:val="21"/>
        </w:rPr>
        <w:t xml:space="preserve"> </w:t>
      </w:r>
      <w:r w:rsidRPr="001B4A9C">
        <w:rPr>
          <w:sz w:val="21"/>
          <w:szCs w:val="21"/>
        </w:rPr>
        <w:t>Design and Implementation of a Hospital Database Management System (HDMS) for Medical Doctors[J].International Journal of Computer Theory and Engineering,2018,10(1):1-6.</w:t>
      </w:r>
      <w:bookmarkEnd w:id="124"/>
    </w:p>
    <w:p w14:paraId="7DDBFC1D" w14:textId="040D6381" w:rsidR="00377170" w:rsidRDefault="00AA6524" w:rsidP="002D3360">
      <w:pPr>
        <w:numPr>
          <w:ilvl w:val="0"/>
          <w:numId w:val="20"/>
        </w:numPr>
        <w:wordWrap w:val="0"/>
        <w:autoSpaceDE w:val="0"/>
        <w:autoSpaceDN w:val="0"/>
        <w:rPr>
          <w:sz w:val="21"/>
          <w:szCs w:val="21"/>
        </w:rPr>
      </w:pPr>
      <w:bookmarkStart w:id="126" w:name="_Ref199456487"/>
      <w:r w:rsidRPr="00377170">
        <w:rPr>
          <w:rFonts w:hint="eastAsia"/>
          <w:sz w:val="21"/>
          <w:szCs w:val="21"/>
        </w:rPr>
        <w:t>牛淑芬</w:t>
      </w:r>
      <w:r w:rsidRPr="00377170">
        <w:rPr>
          <w:sz w:val="21"/>
          <w:szCs w:val="21"/>
        </w:rPr>
        <w:t>,</w:t>
      </w:r>
      <w:r w:rsidRPr="00377170">
        <w:rPr>
          <w:rFonts w:hint="eastAsia"/>
          <w:sz w:val="21"/>
          <w:szCs w:val="21"/>
        </w:rPr>
        <w:t>宋蜜</w:t>
      </w:r>
      <w:r w:rsidRPr="00377170">
        <w:rPr>
          <w:sz w:val="21"/>
          <w:szCs w:val="21"/>
        </w:rPr>
        <w:t>,</w:t>
      </w:r>
      <w:r w:rsidRPr="00377170">
        <w:rPr>
          <w:rFonts w:hint="eastAsia"/>
          <w:sz w:val="21"/>
          <w:szCs w:val="21"/>
        </w:rPr>
        <w:t>方丽芝</w:t>
      </w:r>
      <w:r w:rsidRPr="00377170">
        <w:rPr>
          <w:sz w:val="21"/>
          <w:szCs w:val="21"/>
        </w:rPr>
        <w:t>,</w:t>
      </w:r>
      <w:r w:rsidRPr="00377170">
        <w:rPr>
          <w:rFonts w:hint="eastAsia"/>
          <w:sz w:val="21"/>
          <w:szCs w:val="21"/>
        </w:rPr>
        <w:t>等</w:t>
      </w:r>
      <w:r w:rsidRPr="00377170">
        <w:rPr>
          <w:sz w:val="21"/>
          <w:szCs w:val="21"/>
        </w:rPr>
        <w:t>.</w:t>
      </w:r>
      <w:r w:rsidRPr="00377170">
        <w:rPr>
          <w:rFonts w:hint="eastAsia"/>
          <w:sz w:val="21"/>
          <w:szCs w:val="21"/>
        </w:rPr>
        <w:t>智慧医疗中基于属性加密的云存储数据共享</w:t>
      </w:r>
      <w:r w:rsidRPr="00377170">
        <w:rPr>
          <w:sz w:val="21"/>
          <w:szCs w:val="21"/>
        </w:rPr>
        <w:t>[J].</w:t>
      </w:r>
      <w:r w:rsidRPr="00377170">
        <w:rPr>
          <w:rFonts w:hint="eastAsia"/>
          <w:sz w:val="21"/>
          <w:szCs w:val="21"/>
        </w:rPr>
        <w:t>电子与信息学报</w:t>
      </w:r>
      <w:r w:rsidRPr="00377170">
        <w:rPr>
          <w:sz w:val="21"/>
          <w:szCs w:val="21"/>
        </w:rPr>
        <w:t>,2022,44(01):107-117.</w:t>
      </w:r>
      <w:bookmarkEnd w:id="126"/>
    </w:p>
    <w:p w14:paraId="7CD563ED" w14:textId="5F79B933" w:rsidR="00902E2E" w:rsidRDefault="00902E2E" w:rsidP="002D3360">
      <w:pPr>
        <w:numPr>
          <w:ilvl w:val="0"/>
          <w:numId w:val="20"/>
        </w:numPr>
        <w:wordWrap w:val="0"/>
        <w:autoSpaceDE w:val="0"/>
        <w:autoSpaceDN w:val="0"/>
        <w:rPr>
          <w:sz w:val="21"/>
          <w:szCs w:val="21"/>
        </w:rPr>
      </w:pPr>
      <w:bookmarkStart w:id="127" w:name="_Ref199456497"/>
      <w:r w:rsidRPr="00902E2E">
        <w:rPr>
          <w:rFonts w:hint="eastAsia"/>
          <w:sz w:val="21"/>
          <w:szCs w:val="21"/>
        </w:rPr>
        <w:t>Wei L,</w:t>
      </w:r>
      <w:r w:rsidR="008E466F">
        <w:rPr>
          <w:rFonts w:hint="eastAsia"/>
          <w:sz w:val="21"/>
          <w:szCs w:val="21"/>
        </w:rPr>
        <w:t xml:space="preserve"> </w:t>
      </w:r>
      <w:r w:rsidRPr="00902E2E">
        <w:rPr>
          <w:rFonts w:hint="eastAsia"/>
          <w:sz w:val="21"/>
          <w:szCs w:val="21"/>
        </w:rPr>
        <w:t>Shanshan W,</w:t>
      </w:r>
      <w:r w:rsidR="008E466F">
        <w:rPr>
          <w:rFonts w:hint="eastAsia"/>
          <w:sz w:val="21"/>
          <w:szCs w:val="21"/>
        </w:rPr>
        <w:t xml:space="preserve"> </w:t>
      </w:r>
      <w:r w:rsidRPr="00902E2E">
        <w:rPr>
          <w:rFonts w:hint="eastAsia"/>
          <w:sz w:val="21"/>
          <w:szCs w:val="21"/>
        </w:rPr>
        <w:t>Weidong X, et al.</w:t>
      </w:r>
      <w:r w:rsidR="008E466F">
        <w:rPr>
          <w:rFonts w:hint="eastAsia"/>
          <w:sz w:val="21"/>
          <w:szCs w:val="21"/>
        </w:rPr>
        <w:t xml:space="preserve"> </w:t>
      </w:r>
      <w:r w:rsidRPr="00902E2E">
        <w:rPr>
          <w:rFonts w:hint="eastAsia"/>
          <w:sz w:val="21"/>
          <w:szCs w:val="21"/>
        </w:rPr>
        <w:t>Large scale medical image online three-dimensional reconstruction based on WebGL using four tier client server architecture[J].Information Visualization,2023,22(2):100-114.</w:t>
      </w:r>
      <w:bookmarkEnd w:id="127"/>
    </w:p>
    <w:p w14:paraId="39AD414E" w14:textId="7893B474" w:rsidR="00EA02B3" w:rsidRPr="00012163" w:rsidRDefault="00AA6524" w:rsidP="002D3360">
      <w:pPr>
        <w:numPr>
          <w:ilvl w:val="0"/>
          <w:numId w:val="20"/>
        </w:numPr>
        <w:wordWrap w:val="0"/>
        <w:autoSpaceDE w:val="0"/>
        <w:autoSpaceDN w:val="0"/>
        <w:rPr>
          <w:sz w:val="21"/>
          <w:szCs w:val="21"/>
        </w:rPr>
      </w:pPr>
      <w:bookmarkStart w:id="128" w:name="_Ref199456507"/>
      <w:r w:rsidRPr="00012163">
        <w:rPr>
          <w:rFonts w:hint="eastAsia"/>
          <w:sz w:val="21"/>
          <w:szCs w:val="21"/>
        </w:rPr>
        <w:t>赵斌</w:t>
      </w:r>
      <w:r w:rsidRPr="00012163">
        <w:rPr>
          <w:sz w:val="21"/>
          <w:szCs w:val="21"/>
        </w:rPr>
        <w:t>.</w:t>
      </w:r>
      <w:r w:rsidRPr="00012163">
        <w:rPr>
          <w:rFonts w:hint="eastAsia"/>
          <w:sz w:val="21"/>
          <w:szCs w:val="21"/>
        </w:rPr>
        <w:t>软件测试技术经典教程</w:t>
      </w:r>
      <w:r w:rsidRPr="00012163">
        <w:rPr>
          <w:sz w:val="21"/>
          <w:szCs w:val="21"/>
        </w:rPr>
        <w:t xml:space="preserve">[M]. </w:t>
      </w:r>
      <w:r w:rsidR="008E466F">
        <w:rPr>
          <w:rFonts w:hint="eastAsia"/>
          <w:sz w:val="21"/>
          <w:szCs w:val="21"/>
        </w:rPr>
        <w:t>北京</w:t>
      </w:r>
      <w:r w:rsidR="008E466F">
        <w:rPr>
          <w:rFonts w:hint="eastAsia"/>
          <w:sz w:val="21"/>
          <w:szCs w:val="21"/>
        </w:rPr>
        <w:t>:</w:t>
      </w:r>
      <w:r w:rsidRPr="00012163">
        <w:rPr>
          <w:rFonts w:hint="eastAsia"/>
          <w:sz w:val="21"/>
          <w:szCs w:val="21"/>
        </w:rPr>
        <w:t>科学出版社</w:t>
      </w:r>
      <w:r w:rsidRPr="00012163">
        <w:rPr>
          <w:sz w:val="21"/>
          <w:szCs w:val="21"/>
        </w:rPr>
        <w:t>,2011.</w:t>
      </w:r>
      <w:bookmarkEnd w:id="125"/>
      <w:bookmarkEnd w:id="128"/>
    </w:p>
    <w:p w14:paraId="71EAD7EB" w14:textId="0510D26A" w:rsidR="00377170" w:rsidRDefault="00AA6524" w:rsidP="002D3360">
      <w:pPr>
        <w:numPr>
          <w:ilvl w:val="0"/>
          <w:numId w:val="20"/>
        </w:numPr>
        <w:wordWrap w:val="0"/>
        <w:autoSpaceDE w:val="0"/>
        <w:autoSpaceDN w:val="0"/>
        <w:rPr>
          <w:sz w:val="21"/>
          <w:szCs w:val="21"/>
        </w:rPr>
      </w:pPr>
      <w:bookmarkStart w:id="129" w:name="_Ref199456518"/>
      <w:bookmarkStart w:id="130" w:name="_Ref198384865"/>
      <w:r w:rsidRPr="00377170">
        <w:rPr>
          <w:rFonts w:hint="eastAsia"/>
          <w:sz w:val="21"/>
          <w:szCs w:val="21"/>
        </w:rPr>
        <w:t>张建楠</w:t>
      </w:r>
      <w:r w:rsidRPr="00377170">
        <w:rPr>
          <w:sz w:val="21"/>
          <w:szCs w:val="21"/>
        </w:rPr>
        <w:t>,</w:t>
      </w:r>
      <w:r w:rsidRPr="00377170">
        <w:rPr>
          <w:rFonts w:hint="eastAsia"/>
          <w:sz w:val="21"/>
          <w:szCs w:val="21"/>
        </w:rPr>
        <w:t>李莹莹</w:t>
      </w:r>
      <w:r w:rsidRPr="00377170">
        <w:rPr>
          <w:sz w:val="21"/>
          <w:szCs w:val="21"/>
        </w:rPr>
        <w:t>,</w:t>
      </w:r>
      <w:r w:rsidRPr="00377170">
        <w:rPr>
          <w:rFonts w:hint="eastAsia"/>
          <w:sz w:val="21"/>
          <w:szCs w:val="21"/>
        </w:rPr>
        <w:t>顾宴菊</w:t>
      </w:r>
      <w:r w:rsidRPr="00377170">
        <w:rPr>
          <w:sz w:val="21"/>
          <w:szCs w:val="21"/>
        </w:rPr>
        <w:t>,</w:t>
      </w:r>
      <w:r w:rsidRPr="00377170">
        <w:rPr>
          <w:rFonts w:hint="eastAsia"/>
          <w:sz w:val="21"/>
          <w:szCs w:val="21"/>
        </w:rPr>
        <w:t>等</w:t>
      </w:r>
      <w:r w:rsidRPr="00377170">
        <w:rPr>
          <w:sz w:val="21"/>
          <w:szCs w:val="21"/>
        </w:rPr>
        <w:t>.</w:t>
      </w:r>
      <w:r w:rsidRPr="00377170">
        <w:rPr>
          <w:rFonts w:hint="eastAsia"/>
          <w:sz w:val="21"/>
          <w:szCs w:val="21"/>
        </w:rPr>
        <w:t>健康医疗数据共享基本原则探讨</w:t>
      </w:r>
      <w:r w:rsidRPr="00377170">
        <w:rPr>
          <w:sz w:val="21"/>
          <w:szCs w:val="21"/>
        </w:rPr>
        <w:t>[J].</w:t>
      </w:r>
      <w:r w:rsidRPr="00377170">
        <w:rPr>
          <w:rFonts w:hint="eastAsia"/>
          <w:sz w:val="21"/>
          <w:szCs w:val="21"/>
        </w:rPr>
        <w:t>中国工程科学</w:t>
      </w:r>
      <w:r w:rsidRPr="00377170">
        <w:rPr>
          <w:sz w:val="21"/>
          <w:szCs w:val="21"/>
        </w:rPr>
        <w:t>,2020,22(04):93-100.</w:t>
      </w:r>
      <w:bookmarkEnd w:id="129"/>
    </w:p>
    <w:p w14:paraId="1FF079B4" w14:textId="77777777" w:rsidR="008E466F" w:rsidRPr="00510B71" w:rsidRDefault="008E466F" w:rsidP="008E466F">
      <w:pPr>
        <w:numPr>
          <w:ilvl w:val="0"/>
          <w:numId w:val="20"/>
        </w:numPr>
        <w:rPr>
          <w:sz w:val="21"/>
          <w:szCs w:val="21"/>
        </w:rPr>
      </w:pPr>
      <w:r w:rsidRPr="00510B71">
        <w:rPr>
          <w:sz w:val="21"/>
          <w:szCs w:val="21"/>
        </w:rPr>
        <w:t>Zhou B, Yang G, Shi Z, et al. Natural language processing for smart healthcare[J]. IEEE Reviews in Biomedical Engineering, 2022,17:4-18.</w:t>
      </w:r>
    </w:p>
    <w:p w14:paraId="0E5BB174" w14:textId="77777777" w:rsidR="008E466F" w:rsidRPr="00510B71" w:rsidRDefault="008E466F" w:rsidP="008E466F">
      <w:pPr>
        <w:numPr>
          <w:ilvl w:val="0"/>
          <w:numId w:val="20"/>
        </w:numPr>
        <w:rPr>
          <w:sz w:val="21"/>
          <w:szCs w:val="21"/>
        </w:rPr>
      </w:pPr>
      <w:r w:rsidRPr="00510B71">
        <w:rPr>
          <w:sz w:val="21"/>
          <w:szCs w:val="21"/>
        </w:rPr>
        <w:t>Amaechi James C, Agbasonu Valerian C, Nwawudu Sixtus E. Design and implementation of a hospital database management system (HDMS) for medical doctors[J]. International Journal of Computer Theory and Engineering, 2018, 10(1).</w:t>
      </w:r>
    </w:p>
    <w:p w14:paraId="59735D06" w14:textId="3A1B8278" w:rsidR="008E466F" w:rsidRDefault="008E466F" w:rsidP="002D3360">
      <w:pPr>
        <w:numPr>
          <w:ilvl w:val="0"/>
          <w:numId w:val="20"/>
        </w:numPr>
        <w:wordWrap w:val="0"/>
        <w:autoSpaceDE w:val="0"/>
        <w:autoSpaceDN w:val="0"/>
        <w:rPr>
          <w:sz w:val="21"/>
          <w:szCs w:val="21"/>
        </w:rPr>
      </w:pPr>
      <w:r w:rsidRPr="00510B71">
        <w:rPr>
          <w:sz w:val="21"/>
          <w:szCs w:val="21"/>
        </w:rPr>
        <w:t>Chen D, Zhao H. Data security and privacy protection issues in cloud computing[C]//2012 international conference on computer science and electronics engineering. IEEE, 2012, 1: 647-651.</w:t>
      </w:r>
    </w:p>
    <w:p w14:paraId="16D5F9AB" w14:textId="77777777" w:rsidR="008E466F" w:rsidRDefault="008E466F" w:rsidP="008E466F">
      <w:pPr>
        <w:wordWrap w:val="0"/>
        <w:autoSpaceDE w:val="0"/>
        <w:autoSpaceDN w:val="0"/>
        <w:rPr>
          <w:sz w:val="21"/>
          <w:szCs w:val="21"/>
        </w:rPr>
      </w:pPr>
    </w:p>
    <w:p w14:paraId="057BA543" w14:textId="77777777" w:rsidR="00EA02B3" w:rsidRDefault="00000000">
      <w:pPr>
        <w:pStyle w:val="afffffb"/>
      </w:pPr>
      <w:bookmarkStart w:id="131" w:name="_Toc199510644"/>
      <w:bookmarkEnd w:id="130"/>
      <w:r>
        <w:rPr>
          <w:rFonts w:hint="eastAsia"/>
        </w:rPr>
        <w:lastRenderedPageBreak/>
        <w:t>致</w:t>
      </w:r>
      <w:r>
        <w:rPr>
          <w:rFonts w:hint="eastAsia"/>
        </w:rPr>
        <w:t xml:space="preserve"> </w:t>
      </w:r>
      <w:r>
        <w:rPr>
          <w:rFonts w:hint="eastAsia"/>
        </w:rPr>
        <w:t>谢</w:t>
      </w:r>
      <w:bookmarkEnd w:id="0"/>
      <w:bookmarkEnd w:id="1"/>
      <w:bookmarkEnd w:id="131"/>
    </w:p>
    <w:p w14:paraId="793670D6" w14:textId="77777777" w:rsidR="00144AEE" w:rsidRDefault="00144AEE" w:rsidP="00144AEE">
      <w:pPr>
        <w:ind w:firstLineChars="200" w:firstLine="480"/>
      </w:pPr>
      <w:r>
        <w:t>大学四年很快就过去了，回望这一路走来的日子，我最想感谢的，是那个始终坚持在学习路上的自己。</w:t>
      </w:r>
    </w:p>
    <w:p w14:paraId="3893BA61" w14:textId="77777777" w:rsidR="00144AEE" w:rsidRDefault="00144AEE" w:rsidP="00144AEE">
      <w:pPr>
        <w:ind w:firstLineChars="200" w:firstLine="480"/>
      </w:pPr>
      <w:r>
        <w:t>从小我就对计算机充满兴趣。编程对我来说，就像儿时爱玩的沙盒游戏，在一个自由世界里，用自己的想法搭建独一无二的作品。代码成了我表达思维的方式，也是一种与数字世界沟通的语言。每写一行代码是一次新的尝试，每解决一个</w:t>
      </w:r>
      <w:r>
        <w:t xml:space="preserve"> bug </w:t>
      </w:r>
      <w:r>
        <w:t>是一次小小的突破。把想法变成能运行的程序，这个过程让我始终觉得有趣。</w:t>
      </w:r>
    </w:p>
    <w:p w14:paraId="1661DFCD" w14:textId="77777777" w:rsidR="00144AEE" w:rsidRDefault="00144AEE" w:rsidP="00144AEE">
      <w:pPr>
        <w:ind w:firstLineChars="200" w:firstLine="480"/>
      </w:pPr>
      <w:r>
        <w:t>那时我常在</w:t>
      </w:r>
      <w:r>
        <w:t xml:space="preserve"> CSDN </w:t>
      </w:r>
      <w:r>
        <w:t>查资料、刷帖子，也反复在</w:t>
      </w:r>
      <w:r>
        <w:t xml:space="preserve"> B </w:t>
      </w:r>
      <w:r>
        <w:t>站看教学视频、跟着敲代码；看到</w:t>
      </w:r>
      <w:r>
        <w:t xml:space="preserve"> GitHub </w:t>
      </w:r>
      <w:r>
        <w:t>上的优秀项目，我会下载分析、模仿练习。没有人逼我，全靠那股想搞懂、想做好的劲头。</w:t>
      </w:r>
    </w:p>
    <w:p w14:paraId="43D376AB" w14:textId="77777777" w:rsidR="00144AEE" w:rsidRDefault="00144AEE" w:rsidP="00144AEE">
      <w:pPr>
        <w:ind w:firstLineChars="200" w:firstLine="480"/>
      </w:pPr>
      <w:r>
        <w:t>我不是学得特别快的人，很多知识都要花时间反复理解。但我始终相信，学得慢没关系，只要不停下脚步就好。大一时，我独立完成了一个几万行代码的图书馆管理系统，虽然不算成熟，但第一次做出完整项目的成就感让我记到现在。之后几年，我接触了算法、</w:t>
      </w:r>
      <w:r>
        <w:t xml:space="preserve">Web </w:t>
      </w:r>
      <w:r>
        <w:t>开发、数据库、</w:t>
      </w:r>
      <w:r>
        <w:t xml:space="preserve">AI </w:t>
      </w:r>
      <w:r>
        <w:t>等方向，每一次都是从零开始，也伴随着大量试错。</w:t>
      </w:r>
    </w:p>
    <w:p w14:paraId="227C44A1" w14:textId="77777777" w:rsidR="00144AEE" w:rsidRDefault="00144AEE" w:rsidP="00144AEE">
      <w:pPr>
        <w:ind w:firstLineChars="200" w:firstLine="480"/>
      </w:pPr>
      <w:r>
        <w:t>这些年也有过焦虑和困扰。有时一个小问题能卡好几天，有些内容反复看还是不懂。但我从没想过放弃。我相信只要一步步来，就一定会理解、变好。每次项目跑起来、代码提交成功，我都会觉得一切都值得。</w:t>
      </w:r>
    </w:p>
    <w:p w14:paraId="1461AB68" w14:textId="77777777" w:rsidR="00144AEE" w:rsidRDefault="00144AEE" w:rsidP="00144AEE">
      <w:pPr>
        <w:ind w:firstLineChars="200" w:firstLine="480"/>
      </w:pPr>
      <w:r>
        <w:t>曾经我也一度把</w:t>
      </w:r>
      <w:r>
        <w:t>“</w:t>
      </w:r>
      <w:r>
        <w:t>进大厂</w:t>
      </w:r>
      <w:r>
        <w:t>”</w:t>
      </w:r>
      <w:r>
        <w:t>当作目标，为此努力奋斗。但后来慢慢明白，其实我只是单纯地喜欢编程。热爱不该被功利束缚，也不该被结果定义。比起追逐标签，我更在意是否能在代码世界中持续探索、不断成长。</w:t>
      </w:r>
    </w:p>
    <w:p w14:paraId="01F9833C" w14:textId="77777777" w:rsidR="00144AEE" w:rsidRDefault="00144AEE" w:rsidP="00144AEE">
      <w:pPr>
        <w:ind w:firstLineChars="200" w:firstLine="480"/>
      </w:pPr>
      <w:r>
        <w:t>回望这四年，我或许不算优秀，但始终在努力、不断进步。未来的路也许更难，技术也会不断变化，但只要热爱编程，我就会继续前行，持续成长。</w:t>
      </w:r>
    </w:p>
    <w:p w14:paraId="5C2C4F17" w14:textId="77777777" w:rsidR="00144AEE" w:rsidRDefault="00144AEE" w:rsidP="00144AEE">
      <w:pPr>
        <w:ind w:firstLineChars="200" w:firstLine="480"/>
      </w:pPr>
      <w:r>
        <w:t>谢谢你，那个从未放弃的自己。希望你未来也能继续热爱，坚定前进。同时，我也想衷心感谢这段旅程中给予我帮助和陪伴的每一个人：</w:t>
      </w:r>
    </w:p>
    <w:p w14:paraId="2AE30B56" w14:textId="77777777" w:rsidR="00144AEE" w:rsidRDefault="00144AEE" w:rsidP="00144AEE">
      <w:pPr>
        <w:ind w:firstLineChars="200" w:firstLine="480"/>
      </w:pPr>
      <w:r>
        <w:t>感谢班主任杨抒老师，在我迷茫时给予鼓励与指引，让我明白：年轻是最大的资本，人生不该因几次失败而止步，路始终在脚下延伸。</w:t>
      </w:r>
    </w:p>
    <w:p w14:paraId="6336B4E3" w14:textId="77777777" w:rsidR="00144AEE" w:rsidRDefault="00144AEE" w:rsidP="00144AEE">
      <w:pPr>
        <w:ind w:firstLineChars="200" w:firstLine="480"/>
      </w:pPr>
      <w:r>
        <w:t>感谢论文与项目指导老师聂莉莎老师，您的细致指导与耐心帮助让我在专业上不断成长；您真诚的教诲让我感动，也让我坚定继续前行的信心。</w:t>
      </w:r>
    </w:p>
    <w:p w14:paraId="5EC96436" w14:textId="49710098" w:rsidR="00047822" w:rsidRDefault="00144AEE" w:rsidP="00047822">
      <w:pPr>
        <w:ind w:firstLineChars="200" w:firstLine="480"/>
      </w:pPr>
      <w:r>
        <w:t>感谢好友阿松，在学习和生活中彼此扶持，是你让原本枯燥的时光多了温暖与乐趣。</w:t>
      </w:r>
    </w:p>
    <w:p w14:paraId="4A783D54" w14:textId="28F0BFE8" w:rsidR="00EA02B3" w:rsidRPr="00144AEE" w:rsidRDefault="00144AEE" w:rsidP="00775BB0">
      <w:pPr>
        <w:ind w:firstLineChars="200" w:firstLine="480"/>
      </w:pPr>
      <w:r>
        <w:t>感谢这段大学旅程，它让我从一个懵懂的学生，成长为一个对世界有更清晰认识的人，也让我在面对未来时更加从容坚定。</w:t>
      </w:r>
    </w:p>
    <w:sectPr w:rsidR="00EA02B3" w:rsidRPr="00144AEE">
      <w:footerReference w:type="default" r:id="rId83"/>
      <w:pgSz w:w="11906" w:h="16838"/>
      <w:pgMar w:top="2268" w:right="1418" w:bottom="1418" w:left="1418" w:header="851" w:footer="851" w:gutter="0"/>
      <w:pgNumType w:start="1"/>
      <w:cols w:space="720"/>
      <w:docGrid w:type="lines" w:linePitch="318"/>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C0">
      <wne:acd wne:acdName="acd4"/>
    </wne:keymap>
  </wne:keymaps>
  <wne:toolbars>
    <wne:acdManifest>
      <wne:acdEntry wne:acdName="acd0"/>
      <wne:acdEntry wne:acdName="acd1"/>
      <wne:acdEntry wne:acdName="acd2"/>
      <wne:acdEntry wne:acdName="acd3"/>
      <wne:acdEntry wne:acdName="acd4"/>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AA" wne:acdName="acd4"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D91726" w14:textId="77777777" w:rsidR="008E1F48" w:rsidRDefault="008E1F48">
      <w:pPr>
        <w:spacing w:line="240" w:lineRule="auto"/>
      </w:pPr>
      <w:r>
        <w:separator/>
      </w:r>
    </w:p>
  </w:endnote>
  <w:endnote w:type="continuationSeparator" w:id="0">
    <w:p w14:paraId="612B9706" w14:textId="77777777" w:rsidR="008E1F48" w:rsidRDefault="008E1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方正书宋简体">
    <w:altName w:val="微软雅黑"/>
    <w:charset w:val="86"/>
    <w:family w:val="script"/>
    <w:pitch w:val="default"/>
    <w:sig w:usb0="00000000" w:usb1="00000000" w:usb2="00000000" w:usb3="00000000" w:csb0="00040000" w:csb1="00000000"/>
  </w:font>
  <w:font w:name="方正黑体简体">
    <w:altName w:val="微软雅黑"/>
    <w:charset w:val="86"/>
    <w:family w:val="auto"/>
    <w:pitch w:val="default"/>
    <w:sig w:usb0="00000000" w:usb1="0000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85173" w14:textId="77777777" w:rsidR="00EA02B3" w:rsidRDefault="00EA02B3">
    <w:pPr>
      <w:pStyle w:val="aff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77DFC" w14:textId="77777777" w:rsidR="00EA02B3" w:rsidRDefault="00EA02B3">
    <w:pPr>
      <w:pStyle w:val="aff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E50FC" w14:textId="77777777" w:rsidR="00EA02B3" w:rsidRDefault="00EA02B3">
    <w:pPr>
      <w:pStyle w:val="aff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71792" w14:textId="77777777" w:rsidR="00EA02B3" w:rsidRDefault="00000000">
    <w:pPr>
      <w:pStyle w:val="aff6"/>
      <w:jc w:val="center"/>
    </w:pPr>
    <w:r>
      <w:fldChar w:fldCharType="begin"/>
    </w:r>
    <w:r>
      <w:instrText>PAGE   \* MERGEFORMAT</w:instrText>
    </w:r>
    <w:r>
      <w:fldChar w:fldCharType="separate"/>
    </w:r>
    <w:r>
      <w:rPr>
        <w:lang w:val="zh-CN"/>
      </w:rPr>
      <w:t>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FDFD8" w14:textId="77777777" w:rsidR="00EA02B3" w:rsidRDefault="00000000">
    <w:pPr>
      <w:pStyle w:val="aff6"/>
      <w:jc w:val="center"/>
    </w:pPr>
    <w:r>
      <w:fldChar w:fldCharType="begin"/>
    </w:r>
    <w:r>
      <w:instrText>PAGE   \* MERGEFORMAT</w:instrText>
    </w:r>
    <w:r>
      <w:fldChar w:fldCharType="separate"/>
    </w:r>
    <w:r>
      <w:rPr>
        <w:lang w:val="zh-CN"/>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79505" w14:textId="77777777" w:rsidR="008E1F48" w:rsidRDefault="008E1F48">
      <w:r>
        <w:separator/>
      </w:r>
    </w:p>
  </w:footnote>
  <w:footnote w:type="continuationSeparator" w:id="0">
    <w:p w14:paraId="5BC796E9" w14:textId="77777777" w:rsidR="008E1F48" w:rsidRDefault="008E1F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D1485" w14:textId="77777777" w:rsidR="00EA02B3" w:rsidRDefault="00EA02B3">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BA93" w14:textId="77777777" w:rsidR="00EA02B3" w:rsidRDefault="00000000">
    <w:pPr>
      <w:pStyle w:val="aff9"/>
      <w:pBdr>
        <w:bottom w:val="single" w:sz="4" w:space="1" w:color="auto"/>
      </w:pBdr>
    </w:pPr>
    <w:r>
      <w:rPr>
        <w:rFonts w:hint="eastAsia"/>
      </w:rPr>
      <w:t>成都大学本科毕业设计（论文）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9BB2" w14:textId="77777777" w:rsidR="00EA02B3" w:rsidRDefault="00000000">
    <w:pPr>
      <w:pStyle w:val="aff9"/>
      <w:pBdr>
        <w:bottom w:val="single" w:sz="4" w:space="1" w:color="auto"/>
      </w:pBdr>
    </w:pPr>
    <w:r>
      <w:rPr>
        <w:rFonts w:hint="eastAsia"/>
      </w:rPr>
      <w:t>成都大学本科毕业设计（论文）</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560E" w14:textId="77777777" w:rsidR="00EA02B3" w:rsidRDefault="00000000">
    <w:pPr>
      <w:pStyle w:val="aff9"/>
      <w:pBdr>
        <w:bottom w:val="single" w:sz="4" w:space="1" w:color="auto"/>
      </w:pBdr>
    </w:pPr>
    <w:r>
      <w:rPr>
        <w:rFonts w:hint="eastAsia"/>
      </w:rPr>
      <w:t>成都大学本科毕业设计（论文）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8694E" w14:textId="77777777" w:rsidR="00EA02B3" w:rsidRDefault="00000000">
    <w:pPr>
      <w:pStyle w:val="aff9"/>
      <w:pBdr>
        <w:bottom w:val="single" w:sz="4" w:space="0" w:color="auto"/>
      </w:pBdr>
    </w:pPr>
    <w:r>
      <w:rPr>
        <w:rFonts w:hint="eastAsia"/>
      </w:rPr>
      <w:t>成都大学本科毕业设计（论文）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5"/>
      <w:lvlText w:val="%1."/>
      <w:lvlJc w:val="left"/>
      <w:pPr>
        <w:tabs>
          <w:tab w:val="left" w:pos="2040"/>
        </w:tabs>
        <w:ind w:left="204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162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1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78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204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162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1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78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Wingdings" w:hAnsi="Wingdings" w:hint="default"/>
      </w:rPr>
    </w:lvl>
  </w:abstractNum>
  <w:abstractNum w:abstractNumId="10" w15:restartNumberingAfterBreak="0">
    <w:nsid w:val="055259C1"/>
    <w:multiLevelType w:val="multilevel"/>
    <w:tmpl w:val="055259C1"/>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1" w15:restartNumberingAfterBreak="0">
    <w:nsid w:val="0D051BEB"/>
    <w:multiLevelType w:val="multilevel"/>
    <w:tmpl w:val="0D051BEB"/>
    <w:lvl w:ilvl="0">
      <w:start w:val="1"/>
      <w:numFmt w:val="bullet"/>
      <w:suff w:val="space"/>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2" w15:restartNumberingAfterBreak="0">
    <w:nsid w:val="2D426A3E"/>
    <w:multiLevelType w:val="multilevel"/>
    <w:tmpl w:val="2D426A3E"/>
    <w:lvl w:ilvl="0">
      <w:start w:val="1"/>
      <w:numFmt w:val="bullet"/>
      <w:lvlText w:val=""/>
      <w:lvlJc w:val="left"/>
      <w:pPr>
        <w:ind w:left="906" w:hanging="426"/>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 w15:restartNumberingAfterBreak="0">
    <w:nsid w:val="3A5C2C1A"/>
    <w:multiLevelType w:val="multilevel"/>
    <w:tmpl w:val="3A5C2C1A"/>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4" w15:restartNumberingAfterBreak="0">
    <w:nsid w:val="3F2819D1"/>
    <w:multiLevelType w:val="multilevel"/>
    <w:tmpl w:val="3F2819D1"/>
    <w:lvl w:ilvl="0">
      <w:start w:val="1"/>
      <w:numFmt w:val="bullet"/>
      <w:lvlText w:val=""/>
      <w:lvlJc w:val="left"/>
      <w:pPr>
        <w:ind w:left="906" w:hanging="426"/>
      </w:pPr>
      <w:rPr>
        <w:rFonts w:ascii="Wingdings" w:hAnsi="Wingdings" w:hint="default"/>
      </w:rPr>
    </w:lvl>
    <w:lvl w:ilvl="1">
      <w:start w:val="1"/>
      <w:numFmt w:val="bullet"/>
      <w:lvlText w:val=""/>
      <w:lvlJc w:val="left"/>
      <w:pPr>
        <w:ind w:left="880" w:hanging="440"/>
      </w:pPr>
      <w:rPr>
        <w:rFonts w:ascii="Wingdings" w:hAnsi="Wingdings" w:hint="default"/>
      </w:rPr>
    </w:lvl>
    <w:lvl w:ilvl="2">
      <w:start w:val="5"/>
      <w:numFmt w:val="bullet"/>
      <w:suff w:val="space"/>
      <w:lvlText w:val="-"/>
      <w:lvlJc w:val="left"/>
      <w:pPr>
        <w:ind w:left="1320" w:hanging="440"/>
      </w:pPr>
      <w:rPr>
        <w:rFonts w:ascii="Times New Roman" w:eastAsia="宋体" w:hAnsi="Times New Roman" w:cs="Times New Roman"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5" w15:restartNumberingAfterBreak="0">
    <w:nsid w:val="40681E60"/>
    <w:multiLevelType w:val="multilevel"/>
    <w:tmpl w:val="40681E60"/>
    <w:lvl w:ilvl="0">
      <w:start w:val="1"/>
      <w:numFmt w:val="decimal"/>
      <w:pStyle w:val="1"/>
      <w:suff w:val="space"/>
      <w:lvlText w:val="%1"/>
      <w:lvlJc w:val="left"/>
      <w:pPr>
        <w:ind w:left="0" w:firstLine="0"/>
      </w:pPr>
      <w:rPr>
        <w:rFonts w:ascii="Times New Roman" w:hAnsi="Times New Roman" w:hint="default"/>
      </w:rPr>
    </w:lvl>
    <w:lvl w:ilvl="1">
      <w:start w:val="1"/>
      <w:numFmt w:val="decimal"/>
      <w:pStyle w:val="21"/>
      <w:suff w:val="space"/>
      <w:lvlText w:val="%1.%2"/>
      <w:lvlJc w:val="left"/>
      <w:pPr>
        <w:ind w:left="0" w:firstLine="0"/>
      </w:pPr>
      <w:rPr>
        <w:rFonts w:ascii="Times New Roman" w:hAnsi="Times New Roman" w:hint="default"/>
      </w:rPr>
    </w:lvl>
    <w:lvl w:ilvl="2">
      <w:start w:val="1"/>
      <w:numFmt w:val="decimal"/>
      <w:pStyle w:val="31"/>
      <w:suff w:val="space"/>
      <w:lvlText w:val="%1.%2.%3"/>
      <w:lvlJc w:val="left"/>
      <w:pPr>
        <w:ind w:left="0" w:firstLine="0"/>
      </w:pPr>
      <w:rPr>
        <w:rFonts w:ascii="Times New Roman" w:hAnsi="Times New Roman" w:hint="default"/>
      </w:rPr>
    </w:lvl>
    <w:lvl w:ilvl="3">
      <w:start w:val="1"/>
      <w:numFmt w:val="decimal"/>
      <w:pStyle w:val="41"/>
      <w:suff w:val="space"/>
      <w:lvlText w:val="(%4)"/>
      <w:lvlJc w:val="left"/>
      <w:pPr>
        <w:ind w:left="0" w:firstLine="0"/>
      </w:pPr>
      <w:rPr>
        <w:rFonts w:hint="eastAsia"/>
      </w:rPr>
    </w:lvl>
    <w:lvl w:ilvl="4">
      <w:start w:val="1"/>
      <w:numFmt w:val="decimal"/>
      <w:pStyle w:val="51"/>
      <w:suff w:val="space"/>
      <w:lvlText w:val="%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16" w15:restartNumberingAfterBreak="0">
    <w:nsid w:val="47C35597"/>
    <w:multiLevelType w:val="multilevel"/>
    <w:tmpl w:val="E73229EC"/>
    <w:lvl w:ilvl="0">
      <w:start w:val="1"/>
      <w:numFmt w:val="decimal"/>
      <w:suff w:val="nothing"/>
      <w:lvlText w:val="[%1]"/>
      <w:lvlJc w:val="left"/>
      <w:pPr>
        <w:ind w:left="0" w:firstLine="0"/>
      </w:pPr>
      <w:rPr>
        <w:rFonts w:hint="eastAsia"/>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7" w15:restartNumberingAfterBreak="0">
    <w:nsid w:val="5B4E7872"/>
    <w:multiLevelType w:val="multilevel"/>
    <w:tmpl w:val="5B4E7872"/>
    <w:lvl w:ilvl="0">
      <w:start w:val="1"/>
      <w:numFmt w:val="bullet"/>
      <w:lvlText w:val=""/>
      <w:lvlJc w:val="left"/>
      <w:pPr>
        <w:ind w:left="840" w:hanging="36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8" w15:restartNumberingAfterBreak="0">
    <w:nsid w:val="5DC47155"/>
    <w:multiLevelType w:val="multilevel"/>
    <w:tmpl w:val="5DC4715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9" w15:restartNumberingAfterBreak="0">
    <w:nsid w:val="7F687EEE"/>
    <w:multiLevelType w:val="multilevel"/>
    <w:tmpl w:val="7F687EEE"/>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1309704106">
    <w:abstractNumId w:val="15"/>
  </w:num>
  <w:num w:numId="2" w16cid:durableId="1225724828">
    <w:abstractNumId w:val="3"/>
  </w:num>
  <w:num w:numId="3" w16cid:durableId="499349503">
    <w:abstractNumId w:val="5"/>
  </w:num>
  <w:num w:numId="4" w16cid:durableId="746195781">
    <w:abstractNumId w:val="8"/>
  </w:num>
  <w:num w:numId="5" w16cid:durableId="1376276051">
    <w:abstractNumId w:val="9"/>
  </w:num>
  <w:num w:numId="6" w16cid:durableId="981040225">
    <w:abstractNumId w:val="6"/>
  </w:num>
  <w:num w:numId="7" w16cid:durableId="135996687">
    <w:abstractNumId w:val="2"/>
  </w:num>
  <w:num w:numId="8" w16cid:durableId="1185243332">
    <w:abstractNumId w:val="7"/>
  </w:num>
  <w:num w:numId="9" w16cid:durableId="391346221">
    <w:abstractNumId w:val="4"/>
  </w:num>
  <w:num w:numId="10" w16cid:durableId="734351318">
    <w:abstractNumId w:val="1"/>
  </w:num>
  <w:num w:numId="11" w16cid:durableId="504587450">
    <w:abstractNumId w:val="0"/>
  </w:num>
  <w:num w:numId="12" w16cid:durableId="1383099253">
    <w:abstractNumId w:val="18"/>
  </w:num>
  <w:num w:numId="13" w16cid:durableId="449472999">
    <w:abstractNumId w:val="13"/>
  </w:num>
  <w:num w:numId="14" w16cid:durableId="742065377">
    <w:abstractNumId w:val="17"/>
  </w:num>
  <w:num w:numId="15" w16cid:durableId="2015306246">
    <w:abstractNumId w:val="10"/>
  </w:num>
  <w:num w:numId="16" w16cid:durableId="1145658386">
    <w:abstractNumId w:val="12"/>
  </w:num>
  <w:num w:numId="17" w16cid:durableId="468910096">
    <w:abstractNumId w:val="14"/>
  </w:num>
  <w:num w:numId="18" w16cid:durableId="947925950">
    <w:abstractNumId w:val="11"/>
  </w:num>
  <w:num w:numId="19" w16cid:durableId="1254314220">
    <w:abstractNumId w:val="19"/>
  </w:num>
  <w:num w:numId="20" w16cid:durableId="17878454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008" w:allStyles="0" w:customStyles="0" w:latentStyles="0" w:stylesInUse="1" w:headingStyles="0" w:numberingStyles="0" w:tableStyles="0" w:directFormattingOnRuns="0" w:directFormattingOnParagraphs="0" w:directFormattingOnNumbering="0" w:directFormattingOnTables="0" w:clearFormatting="1" w:top3HeadingStyles="1" w:visibleStyles="0" w:alternateStyleNames="0"/>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E3ZWRhY2ZiMTIzMzc1YjE0MTIwYzY1NzQwZmVjY2EifQ=="/>
  </w:docVars>
  <w:rsids>
    <w:rsidRoot w:val="6D9400DF"/>
    <w:rsid w:val="00004039"/>
    <w:rsid w:val="000059B0"/>
    <w:rsid w:val="00012163"/>
    <w:rsid w:val="000273EB"/>
    <w:rsid w:val="00030B2D"/>
    <w:rsid w:val="000311D0"/>
    <w:rsid w:val="00033F9E"/>
    <w:rsid w:val="0003598A"/>
    <w:rsid w:val="00036336"/>
    <w:rsid w:val="00036B00"/>
    <w:rsid w:val="0003727A"/>
    <w:rsid w:val="0004064A"/>
    <w:rsid w:val="00042C0A"/>
    <w:rsid w:val="0004544F"/>
    <w:rsid w:val="00045752"/>
    <w:rsid w:val="00047822"/>
    <w:rsid w:val="00050853"/>
    <w:rsid w:val="00054890"/>
    <w:rsid w:val="000556B0"/>
    <w:rsid w:val="000567E1"/>
    <w:rsid w:val="00062900"/>
    <w:rsid w:val="00064DC6"/>
    <w:rsid w:val="00066027"/>
    <w:rsid w:val="000724F4"/>
    <w:rsid w:val="00074785"/>
    <w:rsid w:val="000747C3"/>
    <w:rsid w:val="000757DD"/>
    <w:rsid w:val="000808E7"/>
    <w:rsid w:val="00080E1C"/>
    <w:rsid w:val="00083A82"/>
    <w:rsid w:val="00086D8F"/>
    <w:rsid w:val="000900D8"/>
    <w:rsid w:val="000956B1"/>
    <w:rsid w:val="00095EC3"/>
    <w:rsid w:val="00096E85"/>
    <w:rsid w:val="000A049C"/>
    <w:rsid w:val="000A27F8"/>
    <w:rsid w:val="000A62A7"/>
    <w:rsid w:val="000A67DE"/>
    <w:rsid w:val="000B03BB"/>
    <w:rsid w:val="000B4222"/>
    <w:rsid w:val="000B60A6"/>
    <w:rsid w:val="000B69A5"/>
    <w:rsid w:val="000B6CE7"/>
    <w:rsid w:val="000B75B3"/>
    <w:rsid w:val="000C3A66"/>
    <w:rsid w:val="000C5598"/>
    <w:rsid w:val="000C5D6F"/>
    <w:rsid w:val="000C65ED"/>
    <w:rsid w:val="000D3434"/>
    <w:rsid w:val="000D35E2"/>
    <w:rsid w:val="000D3697"/>
    <w:rsid w:val="000D42BE"/>
    <w:rsid w:val="000D5505"/>
    <w:rsid w:val="000D597A"/>
    <w:rsid w:val="000D7500"/>
    <w:rsid w:val="000D7CDB"/>
    <w:rsid w:val="000E1CF5"/>
    <w:rsid w:val="000E43BC"/>
    <w:rsid w:val="000E5FB4"/>
    <w:rsid w:val="000F0B96"/>
    <w:rsid w:val="00103FD8"/>
    <w:rsid w:val="001045F9"/>
    <w:rsid w:val="001051EE"/>
    <w:rsid w:val="001076FE"/>
    <w:rsid w:val="001128A7"/>
    <w:rsid w:val="001150A2"/>
    <w:rsid w:val="00117EB1"/>
    <w:rsid w:val="001201C1"/>
    <w:rsid w:val="00120512"/>
    <w:rsid w:val="00120DEA"/>
    <w:rsid w:val="00122C87"/>
    <w:rsid w:val="001237DD"/>
    <w:rsid w:val="00124A41"/>
    <w:rsid w:val="00124AD4"/>
    <w:rsid w:val="00127735"/>
    <w:rsid w:val="00130203"/>
    <w:rsid w:val="00134F5E"/>
    <w:rsid w:val="00134FEF"/>
    <w:rsid w:val="0013652D"/>
    <w:rsid w:val="00140287"/>
    <w:rsid w:val="0014160F"/>
    <w:rsid w:val="001434A8"/>
    <w:rsid w:val="00143C56"/>
    <w:rsid w:val="00144AEE"/>
    <w:rsid w:val="00147E56"/>
    <w:rsid w:val="001543F3"/>
    <w:rsid w:val="00157F62"/>
    <w:rsid w:val="00163136"/>
    <w:rsid w:val="00165070"/>
    <w:rsid w:val="00167551"/>
    <w:rsid w:val="00171962"/>
    <w:rsid w:val="001719D3"/>
    <w:rsid w:val="00181F7A"/>
    <w:rsid w:val="00182830"/>
    <w:rsid w:val="00182E5E"/>
    <w:rsid w:val="0018543D"/>
    <w:rsid w:val="001940C0"/>
    <w:rsid w:val="0019486B"/>
    <w:rsid w:val="001A2547"/>
    <w:rsid w:val="001A2C75"/>
    <w:rsid w:val="001A2D4F"/>
    <w:rsid w:val="001A5A64"/>
    <w:rsid w:val="001A6244"/>
    <w:rsid w:val="001A7039"/>
    <w:rsid w:val="001B2492"/>
    <w:rsid w:val="001B3153"/>
    <w:rsid w:val="001B3993"/>
    <w:rsid w:val="001B4A9C"/>
    <w:rsid w:val="001B5253"/>
    <w:rsid w:val="001B7233"/>
    <w:rsid w:val="001C05FF"/>
    <w:rsid w:val="001C1245"/>
    <w:rsid w:val="001C4BC3"/>
    <w:rsid w:val="001D29DD"/>
    <w:rsid w:val="001D4AB6"/>
    <w:rsid w:val="001D7B03"/>
    <w:rsid w:val="001E5FA9"/>
    <w:rsid w:val="001F4CAF"/>
    <w:rsid w:val="001F5ACF"/>
    <w:rsid w:val="001F5F5C"/>
    <w:rsid w:val="002018F9"/>
    <w:rsid w:val="00204B4D"/>
    <w:rsid w:val="00206CEA"/>
    <w:rsid w:val="00212299"/>
    <w:rsid w:val="002131CC"/>
    <w:rsid w:val="002157B1"/>
    <w:rsid w:val="00217281"/>
    <w:rsid w:val="00217A56"/>
    <w:rsid w:val="002246C1"/>
    <w:rsid w:val="002260C7"/>
    <w:rsid w:val="00226A04"/>
    <w:rsid w:val="00230528"/>
    <w:rsid w:val="00232067"/>
    <w:rsid w:val="00237DBF"/>
    <w:rsid w:val="002400D5"/>
    <w:rsid w:val="002426D4"/>
    <w:rsid w:val="00243F88"/>
    <w:rsid w:val="00245E2D"/>
    <w:rsid w:val="002507DE"/>
    <w:rsid w:val="00250D12"/>
    <w:rsid w:val="00254B44"/>
    <w:rsid w:val="00261185"/>
    <w:rsid w:val="00262056"/>
    <w:rsid w:val="002637E6"/>
    <w:rsid w:val="00263AAE"/>
    <w:rsid w:val="00263D61"/>
    <w:rsid w:val="002667BE"/>
    <w:rsid w:val="0027020C"/>
    <w:rsid w:val="00274B11"/>
    <w:rsid w:val="00276E79"/>
    <w:rsid w:val="00280589"/>
    <w:rsid w:val="00286FEE"/>
    <w:rsid w:val="00293042"/>
    <w:rsid w:val="00293553"/>
    <w:rsid w:val="0029392E"/>
    <w:rsid w:val="00293D0B"/>
    <w:rsid w:val="00295024"/>
    <w:rsid w:val="00295E7D"/>
    <w:rsid w:val="00297F42"/>
    <w:rsid w:val="002A2421"/>
    <w:rsid w:val="002A2783"/>
    <w:rsid w:val="002A2D11"/>
    <w:rsid w:val="002A491D"/>
    <w:rsid w:val="002A77AE"/>
    <w:rsid w:val="002B144F"/>
    <w:rsid w:val="002B1FC8"/>
    <w:rsid w:val="002B2790"/>
    <w:rsid w:val="002C30C6"/>
    <w:rsid w:val="002C348A"/>
    <w:rsid w:val="002C3B83"/>
    <w:rsid w:val="002C3C8C"/>
    <w:rsid w:val="002D1B41"/>
    <w:rsid w:val="002D3360"/>
    <w:rsid w:val="002D3366"/>
    <w:rsid w:val="002D493D"/>
    <w:rsid w:val="002E0374"/>
    <w:rsid w:val="002E3B51"/>
    <w:rsid w:val="002E568D"/>
    <w:rsid w:val="002F0CFB"/>
    <w:rsid w:val="002F1DE7"/>
    <w:rsid w:val="002F682E"/>
    <w:rsid w:val="00303224"/>
    <w:rsid w:val="0030665C"/>
    <w:rsid w:val="003074A5"/>
    <w:rsid w:val="0030789A"/>
    <w:rsid w:val="00310C03"/>
    <w:rsid w:val="00317146"/>
    <w:rsid w:val="0032218D"/>
    <w:rsid w:val="0032612F"/>
    <w:rsid w:val="00330031"/>
    <w:rsid w:val="003326EC"/>
    <w:rsid w:val="00336D55"/>
    <w:rsid w:val="00342F04"/>
    <w:rsid w:val="00343E03"/>
    <w:rsid w:val="00352A07"/>
    <w:rsid w:val="00361A34"/>
    <w:rsid w:val="0036786D"/>
    <w:rsid w:val="00370832"/>
    <w:rsid w:val="00374724"/>
    <w:rsid w:val="00376C25"/>
    <w:rsid w:val="00377170"/>
    <w:rsid w:val="0038021F"/>
    <w:rsid w:val="00381BE7"/>
    <w:rsid w:val="003855D2"/>
    <w:rsid w:val="00385843"/>
    <w:rsid w:val="00385F5A"/>
    <w:rsid w:val="0039015C"/>
    <w:rsid w:val="00393354"/>
    <w:rsid w:val="0039388A"/>
    <w:rsid w:val="003A04EE"/>
    <w:rsid w:val="003A0B35"/>
    <w:rsid w:val="003A1977"/>
    <w:rsid w:val="003A3FE7"/>
    <w:rsid w:val="003A50C3"/>
    <w:rsid w:val="003B0298"/>
    <w:rsid w:val="003B3DBF"/>
    <w:rsid w:val="003B5038"/>
    <w:rsid w:val="003B5C4B"/>
    <w:rsid w:val="003B64B2"/>
    <w:rsid w:val="003B6B72"/>
    <w:rsid w:val="003C3911"/>
    <w:rsid w:val="003C413B"/>
    <w:rsid w:val="003C680E"/>
    <w:rsid w:val="003C6E9D"/>
    <w:rsid w:val="003C7AF6"/>
    <w:rsid w:val="003D03DB"/>
    <w:rsid w:val="003E29D2"/>
    <w:rsid w:val="003E45C2"/>
    <w:rsid w:val="003E49D5"/>
    <w:rsid w:val="003E54B3"/>
    <w:rsid w:val="003E792F"/>
    <w:rsid w:val="003F24AA"/>
    <w:rsid w:val="003F40BE"/>
    <w:rsid w:val="003F5781"/>
    <w:rsid w:val="00402043"/>
    <w:rsid w:val="00402290"/>
    <w:rsid w:val="00405248"/>
    <w:rsid w:val="00406196"/>
    <w:rsid w:val="00406435"/>
    <w:rsid w:val="004169BC"/>
    <w:rsid w:val="00423450"/>
    <w:rsid w:val="00423CEE"/>
    <w:rsid w:val="00424233"/>
    <w:rsid w:val="004265CE"/>
    <w:rsid w:val="00436F98"/>
    <w:rsid w:val="00437F14"/>
    <w:rsid w:val="004421B2"/>
    <w:rsid w:val="00446C77"/>
    <w:rsid w:val="004478D2"/>
    <w:rsid w:val="00450184"/>
    <w:rsid w:val="0045469B"/>
    <w:rsid w:val="0045669F"/>
    <w:rsid w:val="00456AC3"/>
    <w:rsid w:val="00463416"/>
    <w:rsid w:val="004655C3"/>
    <w:rsid w:val="0046695C"/>
    <w:rsid w:val="004727CD"/>
    <w:rsid w:val="00474BCB"/>
    <w:rsid w:val="004762A6"/>
    <w:rsid w:val="004841AA"/>
    <w:rsid w:val="00486461"/>
    <w:rsid w:val="00491D13"/>
    <w:rsid w:val="00491DAE"/>
    <w:rsid w:val="00492CA4"/>
    <w:rsid w:val="00495514"/>
    <w:rsid w:val="00495CBE"/>
    <w:rsid w:val="004A157C"/>
    <w:rsid w:val="004A225A"/>
    <w:rsid w:val="004A2CDA"/>
    <w:rsid w:val="004A41E7"/>
    <w:rsid w:val="004A6CDE"/>
    <w:rsid w:val="004A71F3"/>
    <w:rsid w:val="004B2666"/>
    <w:rsid w:val="004B5E85"/>
    <w:rsid w:val="004C167D"/>
    <w:rsid w:val="004D3769"/>
    <w:rsid w:val="004D7C6D"/>
    <w:rsid w:val="004E0266"/>
    <w:rsid w:val="004E1CC9"/>
    <w:rsid w:val="004E29DE"/>
    <w:rsid w:val="004E591A"/>
    <w:rsid w:val="004E5BED"/>
    <w:rsid w:val="004E6AAC"/>
    <w:rsid w:val="004E73D6"/>
    <w:rsid w:val="004F3211"/>
    <w:rsid w:val="004F4700"/>
    <w:rsid w:val="004F588E"/>
    <w:rsid w:val="004F616D"/>
    <w:rsid w:val="004F6732"/>
    <w:rsid w:val="00502882"/>
    <w:rsid w:val="005034E5"/>
    <w:rsid w:val="00504FD4"/>
    <w:rsid w:val="00505FD7"/>
    <w:rsid w:val="005060CE"/>
    <w:rsid w:val="005115C1"/>
    <w:rsid w:val="00511DB1"/>
    <w:rsid w:val="00512CEA"/>
    <w:rsid w:val="005130E7"/>
    <w:rsid w:val="00513839"/>
    <w:rsid w:val="0051410B"/>
    <w:rsid w:val="0051630B"/>
    <w:rsid w:val="00520DD6"/>
    <w:rsid w:val="00522858"/>
    <w:rsid w:val="005253D2"/>
    <w:rsid w:val="00525DA9"/>
    <w:rsid w:val="005372CE"/>
    <w:rsid w:val="00537414"/>
    <w:rsid w:val="0054015D"/>
    <w:rsid w:val="00542E6E"/>
    <w:rsid w:val="00543118"/>
    <w:rsid w:val="00544E85"/>
    <w:rsid w:val="0054561D"/>
    <w:rsid w:val="005526FB"/>
    <w:rsid w:val="005546C0"/>
    <w:rsid w:val="00554B16"/>
    <w:rsid w:val="00555A4B"/>
    <w:rsid w:val="00555E3C"/>
    <w:rsid w:val="00557971"/>
    <w:rsid w:val="0056107E"/>
    <w:rsid w:val="00561EE3"/>
    <w:rsid w:val="00564C80"/>
    <w:rsid w:val="005718F5"/>
    <w:rsid w:val="00572210"/>
    <w:rsid w:val="005741AE"/>
    <w:rsid w:val="00574B6E"/>
    <w:rsid w:val="00575622"/>
    <w:rsid w:val="005854F6"/>
    <w:rsid w:val="00585624"/>
    <w:rsid w:val="00591919"/>
    <w:rsid w:val="00592FF7"/>
    <w:rsid w:val="00594522"/>
    <w:rsid w:val="0059485B"/>
    <w:rsid w:val="00597FD5"/>
    <w:rsid w:val="005A7B0D"/>
    <w:rsid w:val="005B7AE4"/>
    <w:rsid w:val="005C051B"/>
    <w:rsid w:val="005C0B35"/>
    <w:rsid w:val="005C28B9"/>
    <w:rsid w:val="005C74C3"/>
    <w:rsid w:val="005C7735"/>
    <w:rsid w:val="005D1805"/>
    <w:rsid w:val="005D3FEC"/>
    <w:rsid w:val="005D5BB8"/>
    <w:rsid w:val="005D7D5A"/>
    <w:rsid w:val="005E1AA9"/>
    <w:rsid w:val="005E4EB7"/>
    <w:rsid w:val="005E7748"/>
    <w:rsid w:val="005E7FC6"/>
    <w:rsid w:val="005F307D"/>
    <w:rsid w:val="00600313"/>
    <w:rsid w:val="00601A44"/>
    <w:rsid w:val="00601C03"/>
    <w:rsid w:val="00607DCA"/>
    <w:rsid w:val="006100E2"/>
    <w:rsid w:val="00610610"/>
    <w:rsid w:val="00611E44"/>
    <w:rsid w:val="00613873"/>
    <w:rsid w:val="00614DA3"/>
    <w:rsid w:val="006258EE"/>
    <w:rsid w:val="00627A7F"/>
    <w:rsid w:val="006307CB"/>
    <w:rsid w:val="0063135D"/>
    <w:rsid w:val="006321D2"/>
    <w:rsid w:val="00632283"/>
    <w:rsid w:val="0063537F"/>
    <w:rsid w:val="006353A5"/>
    <w:rsid w:val="00640670"/>
    <w:rsid w:val="00640B97"/>
    <w:rsid w:val="006413D1"/>
    <w:rsid w:val="006415AB"/>
    <w:rsid w:val="0064275F"/>
    <w:rsid w:val="00643A8F"/>
    <w:rsid w:val="00645ECE"/>
    <w:rsid w:val="00647036"/>
    <w:rsid w:val="00647B81"/>
    <w:rsid w:val="00653042"/>
    <w:rsid w:val="006549B0"/>
    <w:rsid w:val="00655961"/>
    <w:rsid w:val="00656AA9"/>
    <w:rsid w:val="006648B8"/>
    <w:rsid w:val="00666408"/>
    <w:rsid w:val="0067450A"/>
    <w:rsid w:val="00675E2C"/>
    <w:rsid w:val="006803BF"/>
    <w:rsid w:val="00682C94"/>
    <w:rsid w:val="0068317F"/>
    <w:rsid w:val="006836AA"/>
    <w:rsid w:val="006912A1"/>
    <w:rsid w:val="006938B7"/>
    <w:rsid w:val="00694EC3"/>
    <w:rsid w:val="0069695A"/>
    <w:rsid w:val="006975C8"/>
    <w:rsid w:val="00697FA4"/>
    <w:rsid w:val="006A30DE"/>
    <w:rsid w:val="006A47D6"/>
    <w:rsid w:val="006A6706"/>
    <w:rsid w:val="006B0915"/>
    <w:rsid w:val="006B0CD3"/>
    <w:rsid w:val="006B1027"/>
    <w:rsid w:val="006B72CE"/>
    <w:rsid w:val="006C1793"/>
    <w:rsid w:val="006C4E07"/>
    <w:rsid w:val="006C53E8"/>
    <w:rsid w:val="006D1535"/>
    <w:rsid w:val="006D614F"/>
    <w:rsid w:val="006E1915"/>
    <w:rsid w:val="006E4437"/>
    <w:rsid w:val="006E48F9"/>
    <w:rsid w:val="006E5F9F"/>
    <w:rsid w:val="006E612C"/>
    <w:rsid w:val="006F418E"/>
    <w:rsid w:val="006F7856"/>
    <w:rsid w:val="00701FFE"/>
    <w:rsid w:val="007056B8"/>
    <w:rsid w:val="00706416"/>
    <w:rsid w:val="00706620"/>
    <w:rsid w:val="0071033D"/>
    <w:rsid w:val="00710513"/>
    <w:rsid w:val="0071511A"/>
    <w:rsid w:val="007220C4"/>
    <w:rsid w:val="007225D9"/>
    <w:rsid w:val="0072344A"/>
    <w:rsid w:val="0072405A"/>
    <w:rsid w:val="00731761"/>
    <w:rsid w:val="00733E9B"/>
    <w:rsid w:val="00733F2E"/>
    <w:rsid w:val="007344A6"/>
    <w:rsid w:val="00735252"/>
    <w:rsid w:val="00735B47"/>
    <w:rsid w:val="007366BA"/>
    <w:rsid w:val="00737E5C"/>
    <w:rsid w:val="00741E75"/>
    <w:rsid w:val="007426F2"/>
    <w:rsid w:val="00744C19"/>
    <w:rsid w:val="00746D51"/>
    <w:rsid w:val="00761D51"/>
    <w:rsid w:val="00762B9C"/>
    <w:rsid w:val="007632D1"/>
    <w:rsid w:val="007640C0"/>
    <w:rsid w:val="007656B7"/>
    <w:rsid w:val="0076780F"/>
    <w:rsid w:val="00770226"/>
    <w:rsid w:val="00772E83"/>
    <w:rsid w:val="0077431A"/>
    <w:rsid w:val="00775BB0"/>
    <w:rsid w:val="007762CB"/>
    <w:rsid w:val="007806CC"/>
    <w:rsid w:val="00780918"/>
    <w:rsid w:val="00785379"/>
    <w:rsid w:val="00787561"/>
    <w:rsid w:val="00794503"/>
    <w:rsid w:val="00794ECE"/>
    <w:rsid w:val="007A340F"/>
    <w:rsid w:val="007A396C"/>
    <w:rsid w:val="007A593C"/>
    <w:rsid w:val="007B1DC7"/>
    <w:rsid w:val="007C01C7"/>
    <w:rsid w:val="007C046A"/>
    <w:rsid w:val="007C06F2"/>
    <w:rsid w:val="007C29A8"/>
    <w:rsid w:val="007C34BF"/>
    <w:rsid w:val="007C3812"/>
    <w:rsid w:val="007C61DA"/>
    <w:rsid w:val="007D22B9"/>
    <w:rsid w:val="007D2D76"/>
    <w:rsid w:val="007D2E22"/>
    <w:rsid w:val="007D4B99"/>
    <w:rsid w:val="007D5841"/>
    <w:rsid w:val="007E04CF"/>
    <w:rsid w:val="007E1DDD"/>
    <w:rsid w:val="007E4219"/>
    <w:rsid w:val="007E60DB"/>
    <w:rsid w:val="007E7054"/>
    <w:rsid w:val="007F123C"/>
    <w:rsid w:val="007F6024"/>
    <w:rsid w:val="007F6337"/>
    <w:rsid w:val="007F6DD4"/>
    <w:rsid w:val="007F7458"/>
    <w:rsid w:val="008005A1"/>
    <w:rsid w:val="008014EA"/>
    <w:rsid w:val="00801769"/>
    <w:rsid w:val="00803090"/>
    <w:rsid w:val="00803269"/>
    <w:rsid w:val="00803726"/>
    <w:rsid w:val="0081431E"/>
    <w:rsid w:val="00815050"/>
    <w:rsid w:val="00815DF3"/>
    <w:rsid w:val="008165A8"/>
    <w:rsid w:val="00817636"/>
    <w:rsid w:val="00820071"/>
    <w:rsid w:val="00820FDE"/>
    <w:rsid w:val="00821AA4"/>
    <w:rsid w:val="00822742"/>
    <w:rsid w:val="00823160"/>
    <w:rsid w:val="008237D7"/>
    <w:rsid w:val="00825B03"/>
    <w:rsid w:val="00833D6E"/>
    <w:rsid w:val="00836DF3"/>
    <w:rsid w:val="008410C9"/>
    <w:rsid w:val="00844CDA"/>
    <w:rsid w:val="00844DF9"/>
    <w:rsid w:val="008455E6"/>
    <w:rsid w:val="0084651F"/>
    <w:rsid w:val="00850EA1"/>
    <w:rsid w:val="00853B17"/>
    <w:rsid w:val="008549CC"/>
    <w:rsid w:val="008554DE"/>
    <w:rsid w:val="00861942"/>
    <w:rsid w:val="008657D6"/>
    <w:rsid w:val="008659AE"/>
    <w:rsid w:val="008732B2"/>
    <w:rsid w:val="008816FE"/>
    <w:rsid w:val="00882B88"/>
    <w:rsid w:val="00886F06"/>
    <w:rsid w:val="0088717D"/>
    <w:rsid w:val="00890020"/>
    <w:rsid w:val="00891873"/>
    <w:rsid w:val="008944DA"/>
    <w:rsid w:val="00895250"/>
    <w:rsid w:val="00897151"/>
    <w:rsid w:val="008979B7"/>
    <w:rsid w:val="008A01E9"/>
    <w:rsid w:val="008A1795"/>
    <w:rsid w:val="008A2080"/>
    <w:rsid w:val="008A20A9"/>
    <w:rsid w:val="008A39BD"/>
    <w:rsid w:val="008A4541"/>
    <w:rsid w:val="008A46CF"/>
    <w:rsid w:val="008A701F"/>
    <w:rsid w:val="008B04D9"/>
    <w:rsid w:val="008B1DB9"/>
    <w:rsid w:val="008B1F3A"/>
    <w:rsid w:val="008C0941"/>
    <w:rsid w:val="008C424C"/>
    <w:rsid w:val="008C514F"/>
    <w:rsid w:val="008C5A99"/>
    <w:rsid w:val="008C5E67"/>
    <w:rsid w:val="008C7C26"/>
    <w:rsid w:val="008D18DC"/>
    <w:rsid w:val="008D1F33"/>
    <w:rsid w:val="008D25E6"/>
    <w:rsid w:val="008D297B"/>
    <w:rsid w:val="008D334C"/>
    <w:rsid w:val="008D4408"/>
    <w:rsid w:val="008D7E49"/>
    <w:rsid w:val="008E053D"/>
    <w:rsid w:val="008E0695"/>
    <w:rsid w:val="008E18C5"/>
    <w:rsid w:val="008E1F48"/>
    <w:rsid w:val="008E2E6E"/>
    <w:rsid w:val="008E466F"/>
    <w:rsid w:val="008E613E"/>
    <w:rsid w:val="008E72E9"/>
    <w:rsid w:val="008F3C3C"/>
    <w:rsid w:val="008F69DC"/>
    <w:rsid w:val="00900768"/>
    <w:rsid w:val="00902E2E"/>
    <w:rsid w:val="0090361F"/>
    <w:rsid w:val="00912154"/>
    <w:rsid w:val="00912888"/>
    <w:rsid w:val="00915BA0"/>
    <w:rsid w:val="00920FD7"/>
    <w:rsid w:val="00923F2F"/>
    <w:rsid w:val="00926B45"/>
    <w:rsid w:val="009332EB"/>
    <w:rsid w:val="0094061B"/>
    <w:rsid w:val="00950476"/>
    <w:rsid w:val="00955183"/>
    <w:rsid w:val="009579E1"/>
    <w:rsid w:val="009619B3"/>
    <w:rsid w:val="00961DF8"/>
    <w:rsid w:val="00964E38"/>
    <w:rsid w:val="009709C6"/>
    <w:rsid w:val="009848EA"/>
    <w:rsid w:val="00984DFA"/>
    <w:rsid w:val="0098547F"/>
    <w:rsid w:val="00985517"/>
    <w:rsid w:val="009856D1"/>
    <w:rsid w:val="00985A33"/>
    <w:rsid w:val="00986107"/>
    <w:rsid w:val="0098661E"/>
    <w:rsid w:val="00990AE9"/>
    <w:rsid w:val="00991689"/>
    <w:rsid w:val="00994EB5"/>
    <w:rsid w:val="009A050F"/>
    <w:rsid w:val="009A07B3"/>
    <w:rsid w:val="009A168C"/>
    <w:rsid w:val="009A275D"/>
    <w:rsid w:val="009A3980"/>
    <w:rsid w:val="009A5495"/>
    <w:rsid w:val="009A58F5"/>
    <w:rsid w:val="009A7CD6"/>
    <w:rsid w:val="009B067A"/>
    <w:rsid w:val="009B5547"/>
    <w:rsid w:val="009B672B"/>
    <w:rsid w:val="009C5ADA"/>
    <w:rsid w:val="009C7BB2"/>
    <w:rsid w:val="009D2B7D"/>
    <w:rsid w:val="009D2D7E"/>
    <w:rsid w:val="009D3A64"/>
    <w:rsid w:val="009D6499"/>
    <w:rsid w:val="009D7CC3"/>
    <w:rsid w:val="009E0954"/>
    <w:rsid w:val="009E434E"/>
    <w:rsid w:val="009F04D7"/>
    <w:rsid w:val="009F0C7E"/>
    <w:rsid w:val="00A013A1"/>
    <w:rsid w:val="00A07B5F"/>
    <w:rsid w:val="00A107AD"/>
    <w:rsid w:val="00A301E5"/>
    <w:rsid w:val="00A30B74"/>
    <w:rsid w:val="00A31EF0"/>
    <w:rsid w:val="00A32F81"/>
    <w:rsid w:val="00A36792"/>
    <w:rsid w:val="00A36D9C"/>
    <w:rsid w:val="00A431FA"/>
    <w:rsid w:val="00A43C71"/>
    <w:rsid w:val="00A44785"/>
    <w:rsid w:val="00A45667"/>
    <w:rsid w:val="00A50AC4"/>
    <w:rsid w:val="00A51D44"/>
    <w:rsid w:val="00A531B0"/>
    <w:rsid w:val="00A53666"/>
    <w:rsid w:val="00A54E5A"/>
    <w:rsid w:val="00A5727C"/>
    <w:rsid w:val="00A6245F"/>
    <w:rsid w:val="00A63AAC"/>
    <w:rsid w:val="00A6427D"/>
    <w:rsid w:val="00A6593D"/>
    <w:rsid w:val="00A65C83"/>
    <w:rsid w:val="00A71253"/>
    <w:rsid w:val="00A716B1"/>
    <w:rsid w:val="00A71B15"/>
    <w:rsid w:val="00A74693"/>
    <w:rsid w:val="00A748D3"/>
    <w:rsid w:val="00A764B0"/>
    <w:rsid w:val="00A807CB"/>
    <w:rsid w:val="00A84CE3"/>
    <w:rsid w:val="00A8508C"/>
    <w:rsid w:val="00A85534"/>
    <w:rsid w:val="00A9264B"/>
    <w:rsid w:val="00A95B09"/>
    <w:rsid w:val="00A96206"/>
    <w:rsid w:val="00A9674F"/>
    <w:rsid w:val="00AA59C1"/>
    <w:rsid w:val="00AA6524"/>
    <w:rsid w:val="00AB045F"/>
    <w:rsid w:val="00AB508C"/>
    <w:rsid w:val="00AB63A5"/>
    <w:rsid w:val="00AC4210"/>
    <w:rsid w:val="00AC4BC3"/>
    <w:rsid w:val="00AC4D11"/>
    <w:rsid w:val="00AC7A13"/>
    <w:rsid w:val="00AD2DAB"/>
    <w:rsid w:val="00AD33D7"/>
    <w:rsid w:val="00AD3B64"/>
    <w:rsid w:val="00AD4D10"/>
    <w:rsid w:val="00AD6BDA"/>
    <w:rsid w:val="00AD6F73"/>
    <w:rsid w:val="00AD7586"/>
    <w:rsid w:val="00AD77A4"/>
    <w:rsid w:val="00AE5E52"/>
    <w:rsid w:val="00AF05C3"/>
    <w:rsid w:val="00AF0C46"/>
    <w:rsid w:val="00AF149B"/>
    <w:rsid w:val="00AF27FF"/>
    <w:rsid w:val="00AF3AC8"/>
    <w:rsid w:val="00AF57B2"/>
    <w:rsid w:val="00AF58F7"/>
    <w:rsid w:val="00B0267A"/>
    <w:rsid w:val="00B02E1C"/>
    <w:rsid w:val="00B050D2"/>
    <w:rsid w:val="00B0676D"/>
    <w:rsid w:val="00B11E74"/>
    <w:rsid w:val="00B124D6"/>
    <w:rsid w:val="00B2129B"/>
    <w:rsid w:val="00B218A1"/>
    <w:rsid w:val="00B21BA1"/>
    <w:rsid w:val="00B23A89"/>
    <w:rsid w:val="00B327C3"/>
    <w:rsid w:val="00B32956"/>
    <w:rsid w:val="00B332E4"/>
    <w:rsid w:val="00B34145"/>
    <w:rsid w:val="00B347C8"/>
    <w:rsid w:val="00B3778F"/>
    <w:rsid w:val="00B41366"/>
    <w:rsid w:val="00B41887"/>
    <w:rsid w:val="00B41AF0"/>
    <w:rsid w:val="00B428D2"/>
    <w:rsid w:val="00B46819"/>
    <w:rsid w:val="00B474A4"/>
    <w:rsid w:val="00B574B0"/>
    <w:rsid w:val="00B616E3"/>
    <w:rsid w:val="00B62670"/>
    <w:rsid w:val="00B67BAA"/>
    <w:rsid w:val="00B7196A"/>
    <w:rsid w:val="00B7231F"/>
    <w:rsid w:val="00B726F6"/>
    <w:rsid w:val="00B73C5C"/>
    <w:rsid w:val="00B778C2"/>
    <w:rsid w:val="00B77923"/>
    <w:rsid w:val="00B816CC"/>
    <w:rsid w:val="00B82190"/>
    <w:rsid w:val="00B8253B"/>
    <w:rsid w:val="00B83A8F"/>
    <w:rsid w:val="00B8411C"/>
    <w:rsid w:val="00B91AD9"/>
    <w:rsid w:val="00B9320E"/>
    <w:rsid w:val="00B96644"/>
    <w:rsid w:val="00B966B4"/>
    <w:rsid w:val="00BA018F"/>
    <w:rsid w:val="00BA0E0B"/>
    <w:rsid w:val="00BA1D30"/>
    <w:rsid w:val="00BA2171"/>
    <w:rsid w:val="00BA28E9"/>
    <w:rsid w:val="00BA3BF3"/>
    <w:rsid w:val="00BA4B81"/>
    <w:rsid w:val="00BB440E"/>
    <w:rsid w:val="00BC1CC6"/>
    <w:rsid w:val="00BC1F23"/>
    <w:rsid w:val="00BC4904"/>
    <w:rsid w:val="00BC5F78"/>
    <w:rsid w:val="00BD3287"/>
    <w:rsid w:val="00BE1FB4"/>
    <w:rsid w:val="00BE5050"/>
    <w:rsid w:val="00BF2BC5"/>
    <w:rsid w:val="00BF3391"/>
    <w:rsid w:val="00BF4EFD"/>
    <w:rsid w:val="00BF6BC8"/>
    <w:rsid w:val="00BF7C0B"/>
    <w:rsid w:val="00C0348B"/>
    <w:rsid w:val="00C06237"/>
    <w:rsid w:val="00C06F0C"/>
    <w:rsid w:val="00C107BD"/>
    <w:rsid w:val="00C14C69"/>
    <w:rsid w:val="00C15DEB"/>
    <w:rsid w:val="00C15EDE"/>
    <w:rsid w:val="00C1600B"/>
    <w:rsid w:val="00C20D11"/>
    <w:rsid w:val="00C20F91"/>
    <w:rsid w:val="00C23AA7"/>
    <w:rsid w:val="00C3221B"/>
    <w:rsid w:val="00C342B5"/>
    <w:rsid w:val="00C401EA"/>
    <w:rsid w:val="00C4066E"/>
    <w:rsid w:val="00C41C22"/>
    <w:rsid w:val="00C424FF"/>
    <w:rsid w:val="00C44D4A"/>
    <w:rsid w:val="00C454F0"/>
    <w:rsid w:val="00C4683C"/>
    <w:rsid w:val="00C50FEF"/>
    <w:rsid w:val="00C53BAB"/>
    <w:rsid w:val="00C57AF5"/>
    <w:rsid w:val="00C61CDA"/>
    <w:rsid w:val="00C626F3"/>
    <w:rsid w:val="00C64806"/>
    <w:rsid w:val="00C81606"/>
    <w:rsid w:val="00C84635"/>
    <w:rsid w:val="00C8646A"/>
    <w:rsid w:val="00C91E63"/>
    <w:rsid w:val="00C95E22"/>
    <w:rsid w:val="00C966FA"/>
    <w:rsid w:val="00C96F21"/>
    <w:rsid w:val="00CA182E"/>
    <w:rsid w:val="00CA2262"/>
    <w:rsid w:val="00CA4EDE"/>
    <w:rsid w:val="00CA7E55"/>
    <w:rsid w:val="00CB17C3"/>
    <w:rsid w:val="00CB368B"/>
    <w:rsid w:val="00CB6D43"/>
    <w:rsid w:val="00CC0C02"/>
    <w:rsid w:val="00CC235C"/>
    <w:rsid w:val="00CC2E8B"/>
    <w:rsid w:val="00CC32F6"/>
    <w:rsid w:val="00CC53E6"/>
    <w:rsid w:val="00CD044E"/>
    <w:rsid w:val="00CD3AE9"/>
    <w:rsid w:val="00CD62AC"/>
    <w:rsid w:val="00CD6855"/>
    <w:rsid w:val="00CD7552"/>
    <w:rsid w:val="00CE109E"/>
    <w:rsid w:val="00CE1103"/>
    <w:rsid w:val="00CE26EC"/>
    <w:rsid w:val="00CE4E41"/>
    <w:rsid w:val="00CE4EBD"/>
    <w:rsid w:val="00CE4F30"/>
    <w:rsid w:val="00CE523A"/>
    <w:rsid w:val="00CF4D7A"/>
    <w:rsid w:val="00CF6118"/>
    <w:rsid w:val="00D0085F"/>
    <w:rsid w:val="00D01707"/>
    <w:rsid w:val="00D02359"/>
    <w:rsid w:val="00D030BA"/>
    <w:rsid w:val="00D03856"/>
    <w:rsid w:val="00D03B91"/>
    <w:rsid w:val="00D106AE"/>
    <w:rsid w:val="00D1587D"/>
    <w:rsid w:val="00D20169"/>
    <w:rsid w:val="00D20E84"/>
    <w:rsid w:val="00D3118D"/>
    <w:rsid w:val="00D3529B"/>
    <w:rsid w:val="00D4014B"/>
    <w:rsid w:val="00D40213"/>
    <w:rsid w:val="00D42C9D"/>
    <w:rsid w:val="00D4409A"/>
    <w:rsid w:val="00D473E5"/>
    <w:rsid w:val="00D511C3"/>
    <w:rsid w:val="00D5151B"/>
    <w:rsid w:val="00D535A9"/>
    <w:rsid w:val="00D53AF1"/>
    <w:rsid w:val="00D57760"/>
    <w:rsid w:val="00D66E23"/>
    <w:rsid w:val="00D758BF"/>
    <w:rsid w:val="00D81654"/>
    <w:rsid w:val="00D823C0"/>
    <w:rsid w:val="00D8458B"/>
    <w:rsid w:val="00D85C9F"/>
    <w:rsid w:val="00D92749"/>
    <w:rsid w:val="00D93CA5"/>
    <w:rsid w:val="00D95CA6"/>
    <w:rsid w:val="00D962CE"/>
    <w:rsid w:val="00D964CC"/>
    <w:rsid w:val="00DA18EE"/>
    <w:rsid w:val="00DA2621"/>
    <w:rsid w:val="00DA56DD"/>
    <w:rsid w:val="00DA7A4A"/>
    <w:rsid w:val="00DB64E3"/>
    <w:rsid w:val="00DC06A6"/>
    <w:rsid w:val="00DC7FA8"/>
    <w:rsid w:val="00DD2617"/>
    <w:rsid w:val="00DD4EA4"/>
    <w:rsid w:val="00DD6A1A"/>
    <w:rsid w:val="00DE327C"/>
    <w:rsid w:val="00DE4A7A"/>
    <w:rsid w:val="00DE4AF9"/>
    <w:rsid w:val="00DE58D3"/>
    <w:rsid w:val="00DE69F2"/>
    <w:rsid w:val="00DE7386"/>
    <w:rsid w:val="00DF02B8"/>
    <w:rsid w:val="00DF1D27"/>
    <w:rsid w:val="00DF2D6B"/>
    <w:rsid w:val="00DF4BBE"/>
    <w:rsid w:val="00E0258B"/>
    <w:rsid w:val="00E04680"/>
    <w:rsid w:val="00E10233"/>
    <w:rsid w:val="00E15E44"/>
    <w:rsid w:val="00E21328"/>
    <w:rsid w:val="00E244EF"/>
    <w:rsid w:val="00E25CC8"/>
    <w:rsid w:val="00E27835"/>
    <w:rsid w:val="00E3277C"/>
    <w:rsid w:val="00E3384A"/>
    <w:rsid w:val="00E36845"/>
    <w:rsid w:val="00E36A2F"/>
    <w:rsid w:val="00E40882"/>
    <w:rsid w:val="00E41C08"/>
    <w:rsid w:val="00E41E29"/>
    <w:rsid w:val="00E42AEB"/>
    <w:rsid w:val="00E43B43"/>
    <w:rsid w:val="00E52F54"/>
    <w:rsid w:val="00E57A34"/>
    <w:rsid w:val="00E63366"/>
    <w:rsid w:val="00E675EB"/>
    <w:rsid w:val="00E70930"/>
    <w:rsid w:val="00E770DB"/>
    <w:rsid w:val="00E81CDB"/>
    <w:rsid w:val="00E85DF3"/>
    <w:rsid w:val="00E862B8"/>
    <w:rsid w:val="00E96758"/>
    <w:rsid w:val="00EA02B3"/>
    <w:rsid w:val="00EA0DC2"/>
    <w:rsid w:val="00EA0FE4"/>
    <w:rsid w:val="00EA3CC5"/>
    <w:rsid w:val="00EA5B24"/>
    <w:rsid w:val="00EA62BD"/>
    <w:rsid w:val="00EB0976"/>
    <w:rsid w:val="00EB16A6"/>
    <w:rsid w:val="00EB18D1"/>
    <w:rsid w:val="00EB34BC"/>
    <w:rsid w:val="00EB3696"/>
    <w:rsid w:val="00EC14E5"/>
    <w:rsid w:val="00EC314A"/>
    <w:rsid w:val="00ED31E5"/>
    <w:rsid w:val="00ED424D"/>
    <w:rsid w:val="00ED45DC"/>
    <w:rsid w:val="00ED73C8"/>
    <w:rsid w:val="00EE0F57"/>
    <w:rsid w:val="00EE1296"/>
    <w:rsid w:val="00EE1573"/>
    <w:rsid w:val="00EE1587"/>
    <w:rsid w:val="00EE2B09"/>
    <w:rsid w:val="00EE676C"/>
    <w:rsid w:val="00EF1D9D"/>
    <w:rsid w:val="00EF4EE3"/>
    <w:rsid w:val="00F01C94"/>
    <w:rsid w:val="00F03CEA"/>
    <w:rsid w:val="00F04A09"/>
    <w:rsid w:val="00F05D93"/>
    <w:rsid w:val="00F11E28"/>
    <w:rsid w:val="00F11ECC"/>
    <w:rsid w:val="00F12A1E"/>
    <w:rsid w:val="00F131EB"/>
    <w:rsid w:val="00F13570"/>
    <w:rsid w:val="00F14143"/>
    <w:rsid w:val="00F147AC"/>
    <w:rsid w:val="00F14C4F"/>
    <w:rsid w:val="00F162D0"/>
    <w:rsid w:val="00F16718"/>
    <w:rsid w:val="00F17219"/>
    <w:rsid w:val="00F20CB0"/>
    <w:rsid w:val="00F224A8"/>
    <w:rsid w:val="00F24247"/>
    <w:rsid w:val="00F24E2F"/>
    <w:rsid w:val="00F26672"/>
    <w:rsid w:val="00F26A6D"/>
    <w:rsid w:val="00F30899"/>
    <w:rsid w:val="00F313CD"/>
    <w:rsid w:val="00F31FF2"/>
    <w:rsid w:val="00F322BE"/>
    <w:rsid w:val="00F36613"/>
    <w:rsid w:val="00F40ED5"/>
    <w:rsid w:val="00F46EAB"/>
    <w:rsid w:val="00F47F67"/>
    <w:rsid w:val="00F533EE"/>
    <w:rsid w:val="00F544A5"/>
    <w:rsid w:val="00F614B5"/>
    <w:rsid w:val="00F61B24"/>
    <w:rsid w:val="00F65864"/>
    <w:rsid w:val="00F70972"/>
    <w:rsid w:val="00F73EF4"/>
    <w:rsid w:val="00F76B4F"/>
    <w:rsid w:val="00F7721A"/>
    <w:rsid w:val="00F830D6"/>
    <w:rsid w:val="00F83FF8"/>
    <w:rsid w:val="00F84AB1"/>
    <w:rsid w:val="00F865BA"/>
    <w:rsid w:val="00F86BED"/>
    <w:rsid w:val="00F9044C"/>
    <w:rsid w:val="00F92FF5"/>
    <w:rsid w:val="00FA0991"/>
    <w:rsid w:val="00FA184F"/>
    <w:rsid w:val="00FA23C3"/>
    <w:rsid w:val="00FA4746"/>
    <w:rsid w:val="00FA4BAB"/>
    <w:rsid w:val="00FA4BEB"/>
    <w:rsid w:val="00FA73B0"/>
    <w:rsid w:val="00FB13AB"/>
    <w:rsid w:val="00FB465C"/>
    <w:rsid w:val="00FB572F"/>
    <w:rsid w:val="00FB777C"/>
    <w:rsid w:val="00FC018F"/>
    <w:rsid w:val="00FC1015"/>
    <w:rsid w:val="00FC4462"/>
    <w:rsid w:val="00FC49BB"/>
    <w:rsid w:val="00FC7EDA"/>
    <w:rsid w:val="00FD1A8B"/>
    <w:rsid w:val="00FD4E56"/>
    <w:rsid w:val="00FD5304"/>
    <w:rsid w:val="00FD556B"/>
    <w:rsid w:val="00FE4AA6"/>
    <w:rsid w:val="00FF1882"/>
    <w:rsid w:val="00FF3430"/>
    <w:rsid w:val="00FF7301"/>
    <w:rsid w:val="01592DB6"/>
    <w:rsid w:val="02587777"/>
    <w:rsid w:val="05B44411"/>
    <w:rsid w:val="06491079"/>
    <w:rsid w:val="1013587E"/>
    <w:rsid w:val="126A64C6"/>
    <w:rsid w:val="19105F49"/>
    <w:rsid w:val="19D45699"/>
    <w:rsid w:val="1A263B3F"/>
    <w:rsid w:val="29370C09"/>
    <w:rsid w:val="2BBF03B9"/>
    <w:rsid w:val="2EBF0AA2"/>
    <w:rsid w:val="2EF575AF"/>
    <w:rsid w:val="305315D8"/>
    <w:rsid w:val="32F34F57"/>
    <w:rsid w:val="33DE310D"/>
    <w:rsid w:val="36095D16"/>
    <w:rsid w:val="38860111"/>
    <w:rsid w:val="39CE6752"/>
    <w:rsid w:val="3B635114"/>
    <w:rsid w:val="3B7139F2"/>
    <w:rsid w:val="40360E21"/>
    <w:rsid w:val="42CC44D1"/>
    <w:rsid w:val="47B7598D"/>
    <w:rsid w:val="4915446A"/>
    <w:rsid w:val="496D4A46"/>
    <w:rsid w:val="49D85AA9"/>
    <w:rsid w:val="4B10669D"/>
    <w:rsid w:val="4C377328"/>
    <w:rsid w:val="4E2F183B"/>
    <w:rsid w:val="55E20AEC"/>
    <w:rsid w:val="57463C24"/>
    <w:rsid w:val="595650B0"/>
    <w:rsid w:val="5C0C564E"/>
    <w:rsid w:val="5F7D2DB4"/>
    <w:rsid w:val="67B36B70"/>
    <w:rsid w:val="6970401A"/>
    <w:rsid w:val="6C890F81"/>
    <w:rsid w:val="6D9400DF"/>
    <w:rsid w:val="6FFF46AA"/>
    <w:rsid w:val="70565551"/>
    <w:rsid w:val="796E403F"/>
    <w:rsid w:val="7AC836B9"/>
    <w:rsid w:val="7D9F12DE"/>
    <w:rsid w:val="7EA43F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8A3C96"/>
  <w15:docId w15:val="{8BE33473-968D-4C28-82CC-D03A42DD5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unhideWhenUsed="1" w:qFormat="1"/>
    <w:lsdException w:name="index 2" w:locked="1" w:unhideWhenUsed="1" w:qFormat="1"/>
    <w:lsdException w:name="index 3" w:locked="1" w:unhideWhenUsed="1" w:qFormat="1"/>
    <w:lsdException w:name="index 4" w:locked="1" w:unhideWhenUsed="1" w:qFormat="1"/>
    <w:lsdException w:name="index 5" w:locked="1" w:unhideWhenUsed="1" w:qFormat="1"/>
    <w:lsdException w:name="index 6" w:locked="1" w:unhideWhenUsed="1" w:qFormat="1"/>
    <w:lsdException w:name="index 7" w:locked="1" w:unhideWhenUsed="1" w:qFormat="1"/>
    <w:lsdException w:name="index 8" w:locked="1" w:unhideWhenUsed="1" w:qFormat="1"/>
    <w:lsdException w:name="index 9" w:locked="1" w:unhideWhenUsed="1" w:qFormat="1"/>
    <w:lsdException w:name="toc 1" w:uiPriority="39" w:qFormat="1"/>
    <w:lsdException w:name="toc 2" w:uiPriority="39" w:qFormat="1"/>
    <w:lsdException w:name="toc 3" w:uiPriority="39" w:qFormat="1"/>
    <w:lsdException w:name="toc 4" w:locked="1" w:uiPriority="39" w:unhideWhenUsed="1" w:qFormat="1"/>
    <w:lsdException w:name="toc 5" w:locked="1" w:uiPriority="39" w:unhideWhenUsed="1" w:qFormat="1"/>
    <w:lsdException w:name="toc 6" w:locked="1" w:uiPriority="39" w:unhideWhenUsed="1" w:qFormat="1"/>
    <w:lsdException w:name="toc 7" w:locked="1" w:uiPriority="39" w:unhideWhenUsed="1" w:qFormat="1"/>
    <w:lsdException w:name="toc 8" w:locked="1" w:uiPriority="39" w:unhideWhenUsed="1" w:qFormat="1"/>
    <w:lsdException w:name="toc 9" w:locked="1" w:uiPriority="39" w:unhideWhenUsed="1" w:qFormat="1"/>
    <w:lsdException w:name="Normal Indent" w:locked="1" w:unhideWhenUsed="1" w:qFormat="1"/>
    <w:lsdException w:name="footnote text" w:locked="1" w:unhideWhenUsed="1" w:qFormat="1"/>
    <w:lsdException w:name="annotation text" w:locked="1" w:unhideWhenUsed="1" w:qFormat="1"/>
    <w:lsdException w:name="header" w:qFormat="1"/>
    <w:lsdException w:name="footer" w:qFormat="1"/>
    <w:lsdException w:name="index heading" w:locked="1" w:unhideWhenUsed="1" w:qFormat="1"/>
    <w:lsdException w:name="caption" w:locked="1" w:uiPriority="35" w:qFormat="1"/>
    <w:lsdException w:name="table of figures" w:locked="1" w:unhideWhenUsed="1" w:qFormat="1"/>
    <w:lsdException w:name="envelope address" w:locked="1" w:unhideWhenUsed="1" w:qFormat="1"/>
    <w:lsdException w:name="envelope return" w:locked="1" w:unhideWhenUsed="1" w:qFormat="1"/>
    <w:lsdException w:name="footnote reference" w:locked="1" w:unhideWhenUsed="1" w:qFormat="1"/>
    <w:lsdException w:name="annotation reference" w:locked="1" w:semiHidden="1" w:unhideWhenUsed="1" w:qFormat="1"/>
    <w:lsdException w:name="line number" w:locked="1" w:semiHidden="1" w:unhideWhenUsed="1"/>
    <w:lsdException w:name="page number" w:locked="1" w:semiHidden="1" w:unhideWhenUsed="1"/>
    <w:lsdException w:name="endnote reference" w:locked="1" w:unhideWhenUsed="1" w:qFormat="1"/>
    <w:lsdException w:name="endnote text" w:locked="1" w:unhideWhenUsed="1" w:qFormat="1"/>
    <w:lsdException w:name="table of authorities" w:locked="1" w:unhideWhenUsed="1" w:qFormat="1"/>
    <w:lsdException w:name="macro" w:locked="1" w:unhideWhenUsed="1" w:qFormat="1"/>
    <w:lsdException w:name="toa heading" w:locked="1" w:unhideWhenUsed="1" w:qFormat="1"/>
    <w:lsdException w:name="List" w:locked="1" w:unhideWhenUsed="1" w:qFormat="1"/>
    <w:lsdException w:name="List Bullet" w:locked="1" w:unhideWhenUsed="1" w:qFormat="1"/>
    <w:lsdException w:name="List Number" w:locked="1" w:unhideWhenUsed="1" w:qFormat="1"/>
    <w:lsdException w:name="List 2" w:locked="1" w:unhideWhenUsed="1" w:qFormat="1"/>
    <w:lsdException w:name="List 3" w:locked="1" w:unhideWhenUsed="1" w:qFormat="1"/>
    <w:lsdException w:name="List 4" w:locked="1" w:unhideWhenUsed="1" w:qFormat="1"/>
    <w:lsdException w:name="List 5" w:locked="1" w:unhideWhenUsed="1" w:qFormat="1"/>
    <w:lsdException w:name="List Bullet 2" w:locked="1" w:unhideWhenUsed="1" w:qFormat="1"/>
    <w:lsdException w:name="List Bullet 3" w:locked="1" w:unhideWhenUsed="1" w:qFormat="1"/>
    <w:lsdException w:name="List Bullet 4" w:locked="1" w:unhideWhenUsed="1" w:qFormat="1"/>
    <w:lsdException w:name="List Bullet 5" w:locked="1" w:unhideWhenUsed="1" w:qFormat="1"/>
    <w:lsdException w:name="List Number 2" w:locked="1" w:unhideWhenUsed="1" w:qFormat="1"/>
    <w:lsdException w:name="List Number 3" w:locked="1" w:unhideWhenUsed="1" w:qFormat="1"/>
    <w:lsdException w:name="List Number 4" w:locked="1" w:unhideWhenUsed="1" w:qFormat="1"/>
    <w:lsdException w:name="List Number 5" w:locked="1" w:unhideWhenUsed="1" w:qFormat="1"/>
    <w:lsdException w:name="Title" w:locked="1" w:uiPriority="10" w:qFormat="1"/>
    <w:lsdException w:name="Closing" w:locked="1" w:unhideWhenUsed="1" w:qFormat="1"/>
    <w:lsdException w:name="Signature" w:locked="1" w:unhideWhenUsed="1" w:qFormat="1"/>
    <w:lsdException w:name="Default Paragraph Font" w:semiHidden="1" w:uiPriority="1" w:unhideWhenUsed="1" w:qFormat="1"/>
    <w:lsdException w:name="Body Text" w:locked="1" w:unhideWhenUsed="1" w:qFormat="1"/>
    <w:lsdException w:name="Body Text Indent" w:qFormat="1"/>
    <w:lsdException w:name="List Continue" w:locked="1" w:unhideWhenUsed="1" w:qFormat="1"/>
    <w:lsdException w:name="List Continue 2" w:locked="1" w:unhideWhenUsed="1" w:qFormat="1"/>
    <w:lsdException w:name="List Continue 3" w:locked="1" w:unhideWhenUsed="1" w:qFormat="1"/>
    <w:lsdException w:name="List Continue 4" w:locked="1" w:unhideWhenUsed="1" w:qFormat="1"/>
    <w:lsdException w:name="List Continue 5" w:locked="1" w:unhideWhenUsed="1" w:qFormat="1"/>
    <w:lsdException w:name="Message Header" w:locked="1" w:unhideWhenUsed="1" w:qFormat="1"/>
    <w:lsdException w:name="Subtitle" w:locked="1" w:uiPriority="11" w:qFormat="1"/>
    <w:lsdException w:name="Salutation" w:locked="1" w:unhideWhenUsed="1" w:qFormat="1"/>
    <w:lsdException w:name="Date" w:locked="1" w:unhideWhenUsed="1" w:qFormat="1"/>
    <w:lsdException w:name="Body Text First Indent" w:locked="1" w:unhideWhenUsed="1" w:qFormat="1"/>
    <w:lsdException w:name="Body Text First Indent 2" w:qFormat="1"/>
    <w:lsdException w:name="Note Heading" w:locked="1" w:unhideWhenUsed="1" w:qFormat="1"/>
    <w:lsdException w:name="Body Text 2" w:locked="1" w:unhideWhenUsed="1" w:qFormat="1"/>
    <w:lsdException w:name="Body Text 3" w:locked="1" w:unhideWhenUsed="1" w:qFormat="1"/>
    <w:lsdException w:name="Body Text Indent 2" w:locked="1" w:unhideWhenUsed="1" w:qFormat="1"/>
    <w:lsdException w:name="Body Text Indent 3" w:locked="1" w:unhideWhenUsed="1" w:qFormat="1"/>
    <w:lsdException w:name="Block Text" w:locked="1" w:unhideWhenUsed="1" w:qFormat="1"/>
    <w:lsdException w:name="Hyperlink" w:qFormat="1"/>
    <w:lsdException w:name="FollowedHyperlink" w:locked="1" w:semiHidden="1" w:unhideWhenUsed="1"/>
    <w:lsdException w:name="Strong" w:locked="1" w:uiPriority="22" w:qFormat="1"/>
    <w:lsdException w:name="Emphasis" w:locked="1" w:uiPriority="20" w:qFormat="1"/>
    <w:lsdException w:name="Document Map" w:locked="1" w:unhideWhenUsed="1" w:qFormat="1"/>
    <w:lsdException w:name="Plain Text" w:locked="1" w:unhideWhenUsed="1" w:qFormat="1"/>
    <w:lsdException w:name="E-mail Signature" w:locked="1" w:unhideWhenUsed="1" w:qFormat="1"/>
    <w:lsdException w:name="HTML Top of Form" w:semiHidden="1" w:unhideWhenUsed="1"/>
    <w:lsdException w:name="HTML Bottom of Form" w:semiHidden="1" w:unhideWhenUsed="1"/>
    <w:lsdException w:name="Normal (Web)" w:locked="1" w:unhideWhenUsed="1" w:qFormat="1"/>
    <w:lsdException w:name="HTML Acronym" w:locked="1" w:semiHidden="1" w:unhideWhenUsed="1"/>
    <w:lsdException w:name="HTML Address" w:locked="1" w:unhideWhenUsed="1" w:qFormat="1"/>
    <w:lsdException w:name="HTML Cite" w:locked="1" w:semiHidden="1" w:unhideWhenUsed="1"/>
    <w:lsdException w:name="HTML Code" w:locked="1" w:semiHidden="1" w:unhideWhenUsed="1" w:qFormat="1"/>
    <w:lsdException w:name="HTML Definition" w:locked="1" w:semiHidden="1" w:unhideWhenUsed="1"/>
    <w:lsdException w:name="HTML Keyboard" w:locked="1" w:semiHidden="1" w:unhideWhenUsed="1"/>
    <w:lsdException w:name="HTML Preformatted" w:locked="1" w:unhideWhenUsed="1" w:qFormat="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qFormat="1"/>
    <w:lsdException w:name="annotation subject" w:locked="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qFormat="1"/>
    <w:lsdException w:name="Table Grid" w:locked="1" w:qFormat="1"/>
    <w:lsdException w:name="Table Theme" w:locked="1"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adjustRightInd w:val="0"/>
      <w:snapToGrid w:val="0"/>
      <w:spacing w:line="300" w:lineRule="auto"/>
      <w:jc w:val="both"/>
    </w:pPr>
    <w:rPr>
      <w:kern w:val="2"/>
      <w:sz w:val="24"/>
      <w:szCs w:val="24"/>
    </w:rPr>
  </w:style>
  <w:style w:type="paragraph" w:styleId="1">
    <w:name w:val="heading 1"/>
    <w:basedOn w:val="a1"/>
    <w:next w:val="a1"/>
    <w:link w:val="10"/>
    <w:autoRedefine/>
    <w:uiPriority w:val="99"/>
    <w:qFormat/>
    <w:pPr>
      <w:keepNext/>
      <w:keepLines/>
      <w:pageBreakBefore/>
      <w:widowControl/>
      <w:numPr>
        <w:numId w:val="1"/>
      </w:numPr>
      <w:tabs>
        <w:tab w:val="left" w:pos="377"/>
      </w:tabs>
      <w:spacing w:after="240" w:line="360" w:lineRule="auto"/>
      <w:jc w:val="center"/>
      <w:outlineLvl w:val="0"/>
    </w:pPr>
    <w:rPr>
      <w:rFonts w:eastAsia="黑体"/>
      <w:bCs/>
      <w:kern w:val="44"/>
      <w:sz w:val="30"/>
      <w:szCs w:val="30"/>
    </w:rPr>
  </w:style>
  <w:style w:type="paragraph" w:styleId="21">
    <w:name w:val="heading 2"/>
    <w:basedOn w:val="a1"/>
    <w:next w:val="a1"/>
    <w:link w:val="22"/>
    <w:autoRedefine/>
    <w:uiPriority w:val="99"/>
    <w:qFormat/>
    <w:pPr>
      <w:keepNext/>
      <w:keepLines/>
      <w:widowControl/>
      <w:numPr>
        <w:ilvl w:val="1"/>
        <w:numId w:val="1"/>
      </w:numPr>
      <w:tabs>
        <w:tab w:val="left" w:pos="377"/>
      </w:tabs>
      <w:spacing w:line="360" w:lineRule="auto"/>
      <w:jc w:val="left"/>
      <w:outlineLvl w:val="1"/>
    </w:pPr>
    <w:rPr>
      <w:rFonts w:eastAsia="黑体" w:cs="宋体"/>
      <w:bCs/>
      <w:sz w:val="28"/>
      <w:szCs w:val="28"/>
    </w:rPr>
  </w:style>
  <w:style w:type="paragraph" w:styleId="31">
    <w:name w:val="heading 3"/>
    <w:basedOn w:val="a1"/>
    <w:next w:val="a1"/>
    <w:link w:val="32"/>
    <w:autoRedefine/>
    <w:uiPriority w:val="99"/>
    <w:qFormat/>
    <w:pPr>
      <w:keepNext/>
      <w:keepLines/>
      <w:widowControl/>
      <w:numPr>
        <w:ilvl w:val="2"/>
        <w:numId w:val="1"/>
      </w:numPr>
      <w:spacing w:line="360" w:lineRule="auto"/>
      <w:jc w:val="left"/>
      <w:outlineLvl w:val="2"/>
    </w:pPr>
    <w:rPr>
      <w:rFonts w:eastAsia="黑体"/>
    </w:rPr>
  </w:style>
  <w:style w:type="paragraph" w:styleId="41">
    <w:name w:val="heading 4"/>
    <w:basedOn w:val="a1"/>
    <w:next w:val="a1"/>
    <w:link w:val="42"/>
    <w:autoRedefine/>
    <w:uiPriority w:val="9"/>
    <w:qFormat/>
    <w:locked/>
    <w:pPr>
      <w:keepNext/>
      <w:keepLines/>
      <w:numPr>
        <w:ilvl w:val="3"/>
        <w:numId w:val="1"/>
      </w:numPr>
      <w:jc w:val="left"/>
      <w:outlineLvl w:val="3"/>
    </w:pPr>
    <w:rPr>
      <w:rFonts w:eastAsia="楷体"/>
      <w:bCs/>
      <w:szCs w:val="28"/>
    </w:rPr>
  </w:style>
  <w:style w:type="paragraph" w:styleId="51">
    <w:name w:val="heading 5"/>
    <w:basedOn w:val="a1"/>
    <w:next w:val="a1"/>
    <w:link w:val="52"/>
    <w:uiPriority w:val="9"/>
    <w:qFormat/>
    <w:locked/>
    <w:pPr>
      <w:keepNext/>
      <w:keepLines/>
      <w:numPr>
        <w:ilvl w:val="4"/>
        <w:numId w:val="1"/>
      </w:numPr>
      <w:spacing w:line="360" w:lineRule="auto"/>
      <w:outlineLvl w:val="4"/>
    </w:pPr>
    <w:rPr>
      <w:b/>
      <w:bCs/>
      <w:szCs w:val="28"/>
    </w:rPr>
  </w:style>
  <w:style w:type="paragraph" w:styleId="6">
    <w:name w:val="heading 6"/>
    <w:basedOn w:val="a1"/>
    <w:next w:val="a1"/>
    <w:link w:val="60"/>
    <w:uiPriority w:val="9"/>
    <w:qFormat/>
    <w:locked/>
    <w:pPr>
      <w:keepNext/>
      <w:keepLines/>
      <w:numPr>
        <w:ilvl w:val="5"/>
        <w:numId w:val="1"/>
      </w:numPr>
      <w:spacing w:before="240" w:after="64" w:line="320" w:lineRule="auto"/>
      <w:outlineLvl w:val="5"/>
    </w:pPr>
    <w:rPr>
      <w:rFonts w:ascii="Calibri Light" w:hAnsi="Calibri Light"/>
      <w:b/>
      <w:bCs/>
    </w:rPr>
  </w:style>
  <w:style w:type="paragraph" w:styleId="7">
    <w:name w:val="heading 7"/>
    <w:basedOn w:val="a1"/>
    <w:next w:val="a1"/>
    <w:link w:val="70"/>
    <w:uiPriority w:val="9"/>
    <w:qFormat/>
    <w:locked/>
    <w:pPr>
      <w:keepNext/>
      <w:keepLines/>
      <w:numPr>
        <w:ilvl w:val="6"/>
        <w:numId w:val="1"/>
      </w:numPr>
      <w:spacing w:before="240" w:after="64" w:line="320" w:lineRule="auto"/>
      <w:outlineLvl w:val="6"/>
    </w:pPr>
    <w:rPr>
      <w:b/>
      <w:bCs/>
    </w:rPr>
  </w:style>
  <w:style w:type="paragraph" w:styleId="8">
    <w:name w:val="heading 8"/>
    <w:basedOn w:val="a1"/>
    <w:next w:val="a1"/>
    <w:link w:val="80"/>
    <w:uiPriority w:val="9"/>
    <w:qFormat/>
    <w:locked/>
    <w:pPr>
      <w:keepNext/>
      <w:keepLines/>
      <w:numPr>
        <w:ilvl w:val="7"/>
        <w:numId w:val="1"/>
      </w:numPr>
      <w:spacing w:before="240" w:after="64" w:line="320" w:lineRule="auto"/>
      <w:outlineLvl w:val="7"/>
    </w:pPr>
    <w:rPr>
      <w:rFonts w:ascii="Calibri Light" w:hAnsi="Calibri Light"/>
    </w:rPr>
  </w:style>
  <w:style w:type="paragraph" w:styleId="9">
    <w:name w:val="heading 9"/>
    <w:basedOn w:val="a1"/>
    <w:next w:val="a1"/>
    <w:link w:val="90"/>
    <w:uiPriority w:val="9"/>
    <w:qFormat/>
    <w:locked/>
    <w:pPr>
      <w:keepNext/>
      <w:keepLines/>
      <w:numPr>
        <w:ilvl w:val="8"/>
        <w:numId w:val="1"/>
      </w:numPr>
      <w:spacing w:before="240" w:after="64" w:line="320" w:lineRule="auto"/>
      <w:outlineLvl w:val="8"/>
    </w:pPr>
    <w:rPr>
      <w:rFonts w:ascii="Calibri Light" w:hAnsi="Calibri Light"/>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pPr>
    <w:rPr>
      <w:rFonts w:ascii="Courier New" w:hAnsi="Courier New" w:cs="Courier New"/>
      <w:kern w:val="2"/>
      <w:sz w:val="24"/>
      <w:szCs w:val="24"/>
    </w:rPr>
  </w:style>
  <w:style w:type="paragraph" w:styleId="33">
    <w:name w:val="List 3"/>
    <w:basedOn w:val="a1"/>
    <w:uiPriority w:val="99"/>
    <w:unhideWhenUsed/>
    <w:qFormat/>
    <w:locked/>
    <w:pPr>
      <w:ind w:leftChars="400" w:left="100" w:hangingChars="200" w:hanging="200"/>
      <w:contextualSpacing/>
    </w:pPr>
  </w:style>
  <w:style w:type="paragraph" w:styleId="TOC7">
    <w:name w:val="toc 7"/>
    <w:basedOn w:val="a1"/>
    <w:next w:val="a1"/>
    <w:uiPriority w:val="39"/>
    <w:unhideWhenUsed/>
    <w:qFormat/>
    <w:locked/>
    <w:pPr>
      <w:ind w:leftChars="1200" w:left="2520"/>
    </w:pPr>
  </w:style>
  <w:style w:type="paragraph" w:styleId="2">
    <w:name w:val="List Number 2"/>
    <w:basedOn w:val="a1"/>
    <w:uiPriority w:val="99"/>
    <w:unhideWhenUsed/>
    <w:qFormat/>
    <w:locked/>
    <w:pPr>
      <w:numPr>
        <w:numId w:val="2"/>
      </w:numPr>
      <w:contextualSpacing/>
    </w:pPr>
  </w:style>
  <w:style w:type="paragraph" w:styleId="a7">
    <w:name w:val="table of authorities"/>
    <w:basedOn w:val="a1"/>
    <w:next w:val="a1"/>
    <w:uiPriority w:val="99"/>
    <w:unhideWhenUsed/>
    <w:qFormat/>
    <w:locked/>
    <w:pPr>
      <w:ind w:leftChars="200" w:left="420"/>
    </w:pPr>
  </w:style>
  <w:style w:type="paragraph" w:styleId="a8">
    <w:name w:val="Note Heading"/>
    <w:basedOn w:val="a1"/>
    <w:next w:val="a1"/>
    <w:link w:val="a9"/>
    <w:uiPriority w:val="99"/>
    <w:unhideWhenUsed/>
    <w:qFormat/>
    <w:locked/>
    <w:pPr>
      <w:jc w:val="center"/>
    </w:pPr>
  </w:style>
  <w:style w:type="paragraph" w:styleId="40">
    <w:name w:val="List Bullet 4"/>
    <w:basedOn w:val="a1"/>
    <w:uiPriority w:val="99"/>
    <w:unhideWhenUsed/>
    <w:qFormat/>
    <w:locked/>
    <w:pPr>
      <w:numPr>
        <w:numId w:val="3"/>
      </w:numPr>
      <w:contextualSpacing/>
    </w:pPr>
  </w:style>
  <w:style w:type="paragraph" w:styleId="81">
    <w:name w:val="index 8"/>
    <w:basedOn w:val="a1"/>
    <w:next w:val="a1"/>
    <w:uiPriority w:val="99"/>
    <w:unhideWhenUsed/>
    <w:qFormat/>
    <w:locked/>
    <w:pPr>
      <w:ind w:leftChars="1400" w:left="1400"/>
    </w:pPr>
  </w:style>
  <w:style w:type="paragraph" w:styleId="aa">
    <w:name w:val="E-mail Signature"/>
    <w:basedOn w:val="a1"/>
    <w:link w:val="ab"/>
    <w:uiPriority w:val="99"/>
    <w:unhideWhenUsed/>
    <w:qFormat/>
    <w:locked/>
  </w:style>
  <w:style w:type="paragraph" w:styleId="a">
    <w:name w:val="List Number"/>
    <w:basedOn w:val="a1"/>
    <w:uiPriority w:val="99"/>
    <w:unhideWhenUsed/>
    <w:qFormat/>
    <w:locked/>
    <w:pPr>
      <w:numPr>
        <w:numId w:val="4"/>
      </w:numPr>
      <w:contextualSpacing/>
    </w:pPr>
  </w:style>
  <w:style w:type="paragraph" w:styleId="ac">
    <w:name w:val="Normal Indent"/>
    <w:basedOn w:val="a1"/>
    <w:uiPriority w:val="99"/>
    <w:unhideWhenUsed/>
    <w:qFormat/>
    <w:locked/>
    <w:pPr>
      <w:ind w:firstLineChars="200" w:firstLine="420"/>
    </w:pPr>
  </w:style>
  <w:style w:type="paragraph" w:styleId="ad">
    <w:name w:val="caption"/>
    <w:basedOn w:val="a1"/>
    <w:next w:val="a1"/>
    <w:autoRedefine/>
    <w:uiPriority w:val="35"/>
    <w:qFormat/>
    <w:locked/>
    <w:pPr>
      <w:spacing w:line="240" w:lineRule="auto"/>
      <w:jc w:val="center"/>
    </w:pPr>
    <w:rPr>
      <w:rFonts w:eastAsia="黑体"/>
      <w:sz w:val="21"/>
      <w:szCs w:val="20"/>
    </w:rPr>
  </w:style>
  <w:style w:type="paragraph" w:styleId="53">
    <w:name w:val="index 5"/>
    <w:basedOn w:val="a1"/>
    <w:next w:val="a1"/>
    <w:uiPriority w:val="99"/>
    <w:unhideWhenUsed/>
    <w:qFormat/>
    <w:locked/>
    <w:pPr>
      <w:ind w:leftChars="800" w:left="800"/>
    </w:pPr>
  </w:style>
  <w:style w:type="paragraph" w:styleId="a0">
    <w:name w:val="List Bullet"/>
    <w:basedOn w:val="a1"/>
    <w:uiPriority w:val="99"/>
    <w:unhideWhenUsed/>
    <w:qFormat/>
    <w:locked/>
    <w:pPr>
      <w:numPr>
        <w:numId w:val="5"/>
      </w:numPr>
      <w:contextualSpacing/>
    </w:pPr>
  </w:style>
  <w:style w:type="paragraph" w:styleId="ae">
    <w:name w:val="envelope address"/>
    <w:basedOn w:val="a1"/>
    <w:uiPriority w:val="99"/>
    <w:unhideWhenUsed/>
    <w:qFormat/>
    <w:locked/>
    <w:pPr>
      <w:framePr w:w="7920" w:h="1980" w:hRule="exact" w:hSpace="180" w:wrap="around" w:hAnchor="page" w:xAlign="center" w:yAlign="bottom"/>
      <w:ind w:leftChars="1400" w:left="100"/>
    </w:pPr>
    <w:rPr>
      <w:rFonts w:ascii="Calibri Light" w:hAnsi="Calibri Light"/>
    </w:rPr>
  </w:style>
  <w:style w:type="paragraph" w:styleId="af">
    <w:name w:val="Document Map"/>
    <w:basedOn w:val="a1"/>
    <w:link w:val="af0"/>
    <w:uiPriority w:val="99"/>
    <w:unhideWhenUsed/>
    <w:qFormat/>
    <w:locked/>
    <w:rPr>
      <w:rFonts w:ascii="Microsoft YaHei UI" w:eastAsia="Microsoft YaHei UI"/>
      <w:sz w:val="18"/>
      <w:szCs w:val="18"/>
    </w:rPr>
  </w:style>
  <w:style w:type="paragraph" w:styleId="af1">
    <w:name w:val="toa heading"/>
    <w:basedOn w:val="a1"/>
    <w:next w:val="a1"/>
    <w:uiPriority w:val="99"/>
    <w:unhideWhenUsed/>
    <w:qFormat/>
    <w:locked/>
    <w:pPr>
      <w:spacing w:before="120"/>
    </w:pPr>
    <w:rPr>
      <w:rFonts w:ascii="Calibri Light" w:hAnsi="Calibri Light"/>
    </w:rPr>
  </w:style>
  <w:style w:type="paragraph" w:styleId="af2">
    <w:name w:val="annotation text"/>
    <w:basedOn w:val="a1"/>
    <w:link w:val="af3"/>
    <w:uiPriority w:val="99"/>
    <w:unhideWhenUsed/>
    <w:qFormat/>
    <w:locked/>
  </w:style>
  <w:style w:type="paragraph" w:styleId="61">
    <w:name w:val="index 6"/>
    <w:basedOn w:val="a1"/>
    <w:next w:val="a1"/>
    <w:uiPriority w:val="99"/>
    <w:unhideWhenUsed/>
    <w:qFormat/>
    <w:locked/>
    <w:pPr>
      <w:ind w:leftChars="1000" w:left="1000"/>
    </w:pPr>
  </w:style>
  <w:style w:type="paragraph" w:styleId="af4">
    <w:name w:val="Salutation"/>
    <w:basedOn w:val="a1"/>
    <w:next w:val="a1"/>
    <w:link w:val="af5"/>
    <w:uiPriority w:val="99"/>
    <w:unhideWhenUsed/>
    <w:qFormat/>
    <w:locked/>
  </w:style>
  <w:style w:type="paragraph" w:styleId="34">
    <w:name w:val="Body Text 3"/>
    <w:basedOn w:val="a1"/>
    <w:link w:val="35"/>
    <w:uiPriority w:val="99"/>
    <w:unhideWhenUsed/>
    <w:qFormat/>
    <w:locked/>
    <w:pPr>
      <w:spacing w:after="120"/>
    </w:pPr>
    <w:rPr>
      <w:sz w:val="16"/>
      <w:szCs w:val="16"/>
    </w:rPr>
  </w:style>
  <w:style w:type="paragraph" w:styleId="af6">
    <w:name w:val="Closing"/>
    <w:basedOn w:val="a1"/>
    <w:link w:val="af7"/>
    <w:uiPriority w:val="99"/>
    <w:unhideWhenUsed/>
    <w:qFormat/>
    <w:locked/>
    <w:pPr>
      <w:ind w:leftChars="2100" w:left="100"/>
    </w:pPr>
  </w:style>
  <w:style w:type="paragraph" w:styleId="30">
    <w:name w:val="List Bullet 3"/>
    <w:basedOn w:val="a1"/>
    <w:uiPriority w:val="99"/>
    <w:unhideWhenUsed/>
    <w:qFormat/>
    <w:locked/>
    <w:pPr>
      <w:numPr>
        <w:numId w:val="6"/>
      </w:numPr>
      <w:contextualSpacing/>
    </w:pPr>
  </w:style>
  <w:style w:type="paragraph" w:styleId="af8">
    <w:name w:val="Body Text"/>
    <w:basedOn w:val="a1"/>
    <w:link w:val="af9"/>
    <w:uiPriority w:val="99"/>
    <w:unhideWhenUsed/>
    <w:qFormat/>
    <w:locked/>
    <w:pPr>
      <w:spacing w:after="120"/>
    </w:pPr>
  </w:style>
  <w:style w:type="paragraph" w:styleId="afa">
    <w:name w:val="Body Text Indent"/>
    <w:basedOn w:val="a1"/>
    <w:link w:val="afb"/>
    <w:uiPriority w:val="99"/>
    <w:qFormat/>
    <w:pPr>
      <w:spacing w:after="120"/>
      <w:ind w:leftChars="200" w:left="420"/>
    </w:pPr>
  </w:style>
  <w:style w:type="paragraph" w:styleId="3">
    <w:name w:val="List Number 3"/>
    <w:basedOn w:val="a1"/>
    <w:uiPriority w:val="99"/>
    <w:unhideWhenUsed/>
    <w:qFormat/>
    <w:locked/>
    <w:pPr>
      <w:numPr>
        <w:numId w:val="7"/>
      </w:numPr>
      <w:contextualSpacing/>
    </w:pPr>
  </w:style>
  <w:style w:type="paragraph" w:styleId="23">
    <w:name w:val="List 2"/>
    <w:basedOn w:val="a1"/>
    <w:uiPriority w:val="99"/>
    <w:unhideWhenUsed/>
    <w:qFormat/>
    <w:locked/>
    <w:pPr>
      <w:ind w:leftChars="200" w:left="100" w:hangingChars="200" w:hanging="200"/>
      <w:contextualSpacing/>
    </w:pPr>
  </w:style>
  <w:style w:type="paragraph" w:styleId="afc">
    <w:name w:val="List Continue"/>
    <w:basedOn w:val="a1"/>
    <w:uiPriority w:val="99"/>
    <w:unhideWhenUsed/>
    <w:qFormat/>
    <w:locked/>
    <w:pPr>
      <w:spacing w:after="120"/>
      <w:ind w:leftChars="200" w:left="420"/>
      <w:contextualSpacing/>
    </w:pPr>
  </w:style>
  <w:style w:type="paragraph" w:styleId="afd">
    <w:name w:val="Block Text"/>
    <w:basedOn w:val="a1"/>
    <w:uiPriority w:val="99"/>
    <w:unhideWhenUsed/>
    <w:qFormat/>
    <w:locked/>
    <w:pPr>
      <w:spacing w:after="120"/>
      <w:ind w:leftChars="700" w:left="1440" w:rightChars="700" w:right="1440"/>
    </w:pPr>
  </w:style>
  <w:style w:type="paragraph" w:styleId="20">
    <w:name w:val="List Bullet 2"/>
    <w:basedOn w:val="a1"/>
    <w:uiPriority w:val="99"/>
    <w:unhideWhenUsed/>
    <w:qFormat/>
    <w:locked/>
    <w:pPr>
      <w:numPr>
        <w:numId w:val="8"/>
      </w:numPr>
      <w:contextualSpacing/>
    </w:pPr>
  </w:style>
  <w:style w:type="paragraph" w:styleId="HTML">
    <w:name w:val="HTML Address"/>
    <w:basedOn w:val="a1"/>
    <w:link w:val="HTML0"/>
    <w:uiPriority w:val="99"/>
    <w:unhideWhenUsed/>
    <w:qFormat/>
    <w:locked/>
    <w:rPr>
      <w:i/>
      <w:iCs/>
    </w:rPr>
  </w:style>
  <w:style w:type="paragraph" w:styleId="43">
    <w:name w:val="index 4"/>
    <w:basedOn w:val="a1"/>
    <w:next w:val="a1"/>
    <w:uiPriority w:val="99"/>
    <w:unhideWhenUsed/>
    <w:qFormat/>
    <w:locked/>
    <w:pPr>
      <w:ind w:leftChars="600" w:left="600"/>
    </w:pPr>
  </w:style>
  <w:style w:type="paragraph" w:styleId="TOC5">
    <w:name w:val="toc 5"/>
    <w:basedOn w:val="a1"/>
    <w:next w:val="a1"/>
    <w:uiPriority w:val="39"/>
    <w:unhideWhenUsed/>
    <w:qFormat/>
    <w:locked/>
    <w:pPr>
      <w:ind w:leftChars="800" w:left="1680"/>
    </w:pPr>
  </w:style>
  <w:style w:type="paragraph" w:styleId="TOC3">
    <w:name w:val="toc 3"/>
    <w:basedOn w:val="a1"/>
    <w:next w:val="a1"/>
    <w:uiPriority w:val="39"/>
    <w:qFormat/>
    <w:pPr>
      <w:ind w:leftChars="400" w:left="840"/>
    </w:pPr>
  </w:style>
  <w:style w:type="paragraph" w:styleId="afe">
    <w:name w:val="Plain Text"/>
    <w:basedOn w:val="a1"/>
    <w:link w:val="aff"/>
    <w:uiPriority w:val="99"/>
    <w:unhideWhenUsed/>
    <w:qFormat/>
    <w:locked/>
    <w:rPr>
      <w:rFonts w:ascii="宋体" w:hAnsi="Courier New" w:cs="Courier New"/>
      <w:sz w:val="21"/>
      <w:szCs w:val="21"/>
    </w:rPr>
  </w:style>
  <w:style w:type="paragraph" w:styleId="50">
    <w:name w:val="List Bullet 5"/>
    <w:basedOn w:val="a1"/>
    <w:uiPriority w:val="99"/>
    <w:unhideWhenUsed/>
    <w:qFormat/>
    <w:locked/>
    <w:pPr>
      <w:numPr>
        <w:numId w:val="9"/>
      </w:numPr>
      <w:contextualSpacing/>
    </w:pPr>
  </w:style>
  <w:style w:type="paragraph" w:styleId="4">
    <w:name w:val="List Number 4"/>
    <w:basedOn w:val="a1"/>
    <w:uiPriority w:val="99"/>
    <w:unhideWhenUsed/>
    <w:qFormat/>
    <w:locked/>
    <w:pPr>
      <w:numPr>
        <w:numId w:val="10"/>
      </w:numPr>
      <w:contextualSpacing/>
    </w:pPr>
  </w:style>
  <w:style w:type="paragraph" w:styleId="TOC8">
    <w:name w:val="toc 8"/>
    <w:basedOn w:val="a1"/>
    <w:next w:val="a1"/>
    <w:uiPriority w:val="39"/>
    <w:unhideWhenUsed/>
    <w:qFormat/>
    <w:locked/>
    <w:pPr>
      <w:ind w:leftChars="1400" w:left="2940"/>
    </w:pPr>
  </w:style>
  <w:style w:type="paragraph" w:styleId="36">
    <w:name w:val="index 3"/>
    <w:basedOn w:val="a1"/>
    <w:next w:val="a1"/>
    <w:uiPriority w:val="99"/>
    <w:unhideWhenUsed/>
    <w:qFormat/>
    <w:locked/>
    <w:pPr>
      <w:ind w:leftChars="400" w:left="400"/>
    </w:pPr>
  </w:style>
  <w:style w:type="paragraph" w:styleId="aff0">
    <w:name w:val="Date"/>
    <w:basedOn w:val="a1"/>
    <w:next w:val="a1"/>
    <w:link w:val="aff1"/>
    <w:uiPriority w:val="99"/>
    <w:unhideWhenUsed/>
    <w:qFormat/>
    <w:locked/>
    <w:pPr>
      <w:ind w:leftChars="2500" w:left="100"/>
    </w:pPr>
  </w:style>
  <w:style w:type="paragraph" w:styleId="24">
    <w:name w:val="Body Text Indent 2"/>
    <w:basedOn w:val="a1"/>
    <w:link w:val="25"/>
    <w:uiPriority w:val="99"/>
    <w:unhideWhenUsed/>
    <w:qFormat/>
    <w:locked/>
    <w:pPr>
      <w:spacing w:after="120" w:line="480" w:lineRule="auto"/>
      <w:ind w:leftChars="200" w:left="420"/>
    </w:pPr>
  </w:style>
  <w:style w:type="paragraph" w:styleId="aff2">
    <w:name w:val="endnote text"/>
    <w:basedOn w:val="a1"/>
    <w:link w:val="aff3"/>
    <w:uiPriority w:val="99"/>
    <w:unhideWhenUsed/>
    <w:qFormat/>
    <w:locked/>
  </w:style>
  <w:style w:type="paragraph" w:styleId="54">
    <w:name w:val="List Continue 5"/>
    <w:basedOn w:val="a1"/>
    <w:uiPriority w:val="99"/>
    <w:unhideWhenUsed/>
    <w:qFormat/>
    <w:locked/>
    <w:pPr>
      <w:spacing w:after="120"/>
      <w:ind w:leftChars="1000" w:left="2100"/>
      <w:contextualSpacing/>
    </w:pPr>
  </w:style>
  <w:style w:type="paragraph" w:styleId="aff4">
    <w:name w:val="Balloon Text"/>
    <w:basedOn w:val="a1"/>
    <w:link w:val="aff5"/>
    <w:uiPriority w:val="99"/>
    <w:semiHidden/>
    <w:qFormat/>
    <w:locked/>
    <w:pPr>
      <w:spacing w:line="240" w:lineRule="auto"/>
    </w:pPr>
    <w:rPr>
      <w:sz w:val="18"/>
      <w:szCs w:val="18"/>
    </w:rPr>
  </w:style>
  <w:style w:type="paragraph" w:styleId="aff6">
    <w:name w:val="footer"/>
    <w:basedOn w:val="a1"/>
    <w:link w:val="aff7"/>
    <w:uiPriority w:val="99"/>
    <w:qFormat/>
    <w:pPr>
      <w:tabs>
        <w:tab w:val="center" w:pos="4153"/>
        <w:tab w:val="right" w:pos="8306"/>
      </w:tabs>
      <w:spacing w:line="240" w:lineRule="auto"/>
    </w:pPr>
    <w:rPr>
      <w:sz w:val="18"/>
      <w:szCs w:val="18"/>
    </w:rPr>
  </w:style>
  <w:style w:type="paragraph" w:styleId="aff8">
    <w:name w:val="envelope return"/>
    <w:basedOn w:val="a1"/>
    <w:uiPriority w:val="99"/>
    <w:unhideWhenUsed/>
    <w:qFormat/>
    <w:locked/>
    <w:rPr>
      <w:rFonts w:ascii="Calibri Light" w:hAnsi="Calibri Light"/>
    </w:rPr>
  </w:style>
  <w:style w:type="paragraph" w:styleId="aff9">
    <w:name w:val="header"/>
    <w:basedOn w:val="a1"/>
    <w:link w:val="affa"/>
    <w:uiPriority w:val="99"/>
    <w:qFormat/>
    <w:pPr>
      <w:keepLines/>
      <w:widowControl/>
      <w:pBdr>
        <w:bottom w:val="single" w:sz="6" w:space="1" w:color="auto"/>
      </w:pBdr>
      <w:tabs>
        <w:tab w:val="center" w:pos="4153"/>
        <w:tab w:val="right" w:pos="8306"/>
      </w:tabs>
      <w:jc w:val="center"/>
    </w:pPr>
    <w:rPr>
      <w:spacing w:val="-5"/>
      <w:kern w:val="0"/>
      <w:sz w:val="21"/>
      <w:szCs w:val="21"/>
    </w:rPr>
  </w:style>
  <w:style w:type="paragraph" w:styleId="affb">
    <w:name w:val="Signature"/>
    <w:basedOn w:val="a1"/>
    <w:link w:val="affc"/>
    <w:uiPriority w:val="99"/>
    <w:unhideWhenUsed/>
    <w:qFormat/>
    <w:locked/>
    <w:pPr>
      <w:ind w:leftChars="2100" w:left="100"/>
    </w:pPr>
  </w:style>
  <w:style w:type="paragraph" w:styleId="TOC1">
    <w:name w:val="toc 1"/>
    <w:basedOn w:val="a1"/>
    <w:next w:val="a1"/>
    <w:uiPriority w:val="39"/>
    <w:qFormat/>
  </w:style>
  <w:style w:type="paragraph" w:styleId="44">
    <w:name w:val="List Continue 4"/>
    <w:basedOn w:val="a1"/>
    <w:uiPriority w:val="99"/>
    <w:unhideWhenUsed/>
    <w:qFormat/>
    <w:locked/>
    <w:pPr>
      <w:spacing w:after="120"/>
      <w:ind w:leftChars="800" w:left="1680"/>
      <w:contextualSpacing/>
    </w:pPr>
  </w:style>
  <w:style w:type="paragraph" w:styleId="TOC4">
    <w:name w:val="toc 4"/>
    <w:basedOn w:val="a1"/>
    <w:next w:val="a1"/>
    <w:uiPriority w:val="39"/>
    <w:unhideWhenUsed/>
    <w:qFormat/>
    <w:locked/>
    <w:pPr>
      <w:ind w:leftChars="600" w:left="1260"/>
    </w:pPr>
  </w:style>
  <w:style w:type="paragraph" w:styleId="affd">
    <w:name w:val="index heading"/>
    <w:basedOn w:val="a1"/>
    <w:next w:val="11"/>
    <w:uiPriority w:val="99"/>
    <w:unhideWhenUsed/>
    <w:qFormat/>
    <w:locked/>
    <w:rPr>
      <w:rFonts w:ascii="Calibri Light" w:hAnsi="Calibri Light"/>
      <w:b/>
      <w:bCs/>
    </w:rPr>
  </w:style>
  <w:style w:type="paragraph" w:styleId="11">
    <w:name w:val="index 1"/>
    <w:basedOn w:val="a1"/>
    <w:next w:val="a1"/>
    <w:uiPriority w:val="99"/>
    <w:unhideWhenUsed/>
    <w:qFormat/>
    <w:locked/>
  </w:style>
  <w:style w:type="paragraph" w:styleId="affe">
    <w:name w:val="Subtitle"/>
    <w:basedOn w:val="a1"/>
    <w:next w:val="a1"/>
    <w:link w:val="afff"/>
    <w:uiPriority w:val="11"/>
    <w:qFormat/>
    <w:locked/>
    <w:pPr>
      <w:spacing w:before="240" w:after="60" w:line="312" w:lineRule="auto"/>
      <w:jc w:val="center"/>
      <w:outlineLvl w:val="1"/>
    </w:pPr>
    <w:rPr>
      <w:rFonts w:ascii="Calibri Light" w:hAnsi="Calibri Light"/>
      <w:b/>
      <w:bCs/>
      <w:kern w:val="28"/>
      <w:sz w:val="32"/>
      <w:szCs w:val="32"/>
    </w:rPr>
  </w:style>
  <w:style w:type="paragraph" w:styleId="5">
    <w:name w:val="List Number 5"/>
    <w:basedOn w:val="a1"/>
    <w:uiPriority w:val="99"/>
    <w:unhideWhenUsed/>
    <w:qFormat/>
    <w:locked/>
    <w:pPr>
      <w:numPr>
        <w:numId w:val="11"/>
      </w:numPr>
      <w:contextualSpacing/>
    </w:pPr>
  </w:style>
  <w:style w:type="paragraph" w:styleId="afff0">
    <w:name w:val="List"/>
    <w:basedOn w:val="a1"/>
    <w:uiPriority w:val="99"/>
    <w:unhideWhenUsed/>
    <w:qFormat/>
    <w:locked/>
    <w:pPr>
      <w:ind w:left="200" w:hangingChars="200" w:hanging="200"/>
      <w:contextualSpacing/>
    </w:pPr>
  </w:style>
  <w:style w:type="paragraph" w:styleId="afff1">
    <w:name w:val="footnote text"/>
    <w:basedOn w:val="a1"/>
    <w:link w:val="afff2"/>
    <w:uiPriority w:val="99"/>
    <w:unhideWhenUsed/>
    <w:qFormat/>
    <w:locked/>
    <w:rPr>
      <w:sz w:val="18"/>
      <w:szCs w:val="18"/>
    </w:rPr>
  </w:style>
  <w:style w:type="paragraph" w:styleId="TOC6">
    <w:name w:val="toc 6"/>
    <w:basedOn w:val="a1"/>
    <w:next w:val="a1"/>
    <w:uiPriority w:val="39"/>
    <w:unhideWhenUsed/>
    <w:qFormat/>
    <w:locked/>
    <w:pPr>
      <w:ind w:leftChars="1000" w:left="2100"/>
    </w:pPr>
  </w:style>
  <w:style w:type="paragraph" w:styleId="55">
    <w:name w:val="List 5"/>
    <w:basedOn w:val="a1"/>
    <w:uiPriority w:val="99"/>
    <w:unhideWhenUsed/>
    <w:qFormat/>
    <w:locked/>
    <w:pPr>
      <w:ind w:leftChars="800" w:left="100" w:hangingChars="200" w:hanging="200"/>
      <w:contextualSpacing/>
    </w:pPr>
  </w:style>
  <w:style w:type="paragraph" w:styleId="37">
    <w:name w:val="Body Text Indent 3"/>
    <w:basedOn w:val="a1"/>
    <w:link w:val="38"/>
    <w:uiPriority w:val="99"/>
    <w:unhideWhenUsed/>
    <w:qFormat/>
    <w:locked/>
    <w:pPr>
      <w:spacing w:after="120"/>
      <w:ind w:leftChars="200" w:left="420"/>
    </w:pPr>
    <w:rPr>
      <w:sz w:val="16"/>
      <w:szCs w:val="16"/>
    </w:rPr>
  </w:style>
  <w:style w:type="paragraph" w:styleId="71">
    <w:name w:val="index 7"/>
    <w:basedOn w:val="a1"/>
    <w:next w:val="a1"/>
    <w:uiPriority w:val="99"/>
    <w:unhideWhenUsed/>
    <w:qFormat/>
    <w:locked/>
    <w:pPr>
      <w:ind w:leftChars="1200" w:left="1200"/>
    </w:pPr>
  </w:style>
  <w:style w:type="paragraph" w:styleId="91">
    <w:name w:val="index 9"/>
    <w:basedOn w:val="a1"/>
    <w:next w:val="a1"/>
    <w:uiPriority w:val="99"/>
    <w:unhideWhenUsed/>
    <w:qFormat/>
    <w:locked/>
    <w:pPr>
      <w:ind w:leftChars="1600" w:left="1600"/>
    </w:pPr>
  </w:style>
  <w:style w:type="paragraph" w:styleId="afff3">
    <w:name w:val="table of figures"/>
    <w:basedOn w:val="a1"/>
    <w:next w:val="a1"/>
    <w:uiPriority w:val="99"/>
    <w:unhideWhenUsed/>
    <w:qFormat/>
    <w:locked/>
    <w:pPr>
      <w:ind w:leftChars="200" w:left="200" w:hangingChars="200" w:hanging="200"/>
    </w:pPr>
  </w:style>
  <w:style w:type="paragraph" w:styleId="TOC2">
    <w:name w:val="toc 2"/>
    <w:basedOn w:val="a1"/>
    <w:next w:val="a1"/>
    <w:uiPriority w:val="39"/>
    <w:qFormat/>
    <w:pPr>
      <w:ind w:leftChars="200" w:left="420"/>
    </w:pPr>
  </w:style>
  <w:style w:type="paragraph" w:styleId="TOC9">
    <w:name w:val="toc 9"/>
    <w:basedOn w:val="a1"/>
    <w:next w:val="a1"/>
    <w:uiPriority w:val="39"/>
    <w:unhideWhenUsed/>
    <w:qFormat/>
    <w:locked/>
    <w:pPr>
      <w:ind w:leftChars="1600" w:left="3360"/>
    </w:pPr>
  </w:style>
  <w:style w:type="paragraph" w:styleId="26">
    <w:name w:val="Body Text 2"/>
    <w:basedOn w:val="a1"/>
    <w:link w:val="27"/>
    <w:uiPriority w:val="99"/>
    <w:unhideWhenUsed/>
    <w:qFormat/>
    <w:locked/>
    <w:pPr>
      <w:spacing w:after="120" w:line="480" w:lineRule="auto"/>
    </w:pPr>
  </w:style>
  <w:style w:type="paragraph" w:styleId="45">
    <w:name w:val="List 4"/>
    <w:basedOn w:val="a1"/>
    <w:uiPriority w:val="99"/>
    <w:unhideWhenUsed/>
    <w:qFormat/>
    <w:locked/>
    <w:pPr>
      <w:ind w:leftChars="600" w:left="100" w:hangingChars="200" w:hanging="200"/>
      <w:contextualSpacing/>
    </w:pPr>
  </w:style>
  <w:style w:type="paragraph" w:styleId="28">
    <w:name w:val="List Continue 2"/>
    <w:basedOn w:val="a1"/>
    <w:uiPriority w:val="99"/>
    <w:unhideWhenUsed/>
    <w:qFormat/>
    <w:locked/>
    <w:pPr>
      <w:spacing w:after="120"/>
      <w:ind w:leftChars="400" w:left="840"/>
      <w:contextualSpacing/>
    </w:pPr>
  </w:style>
  <w:style w:type="paragraph" w:styleId="afff4">
    <w:name w:val="Message Header"/>
    <w:basedOn w:val="a1"/>
    <w:link w:val="afff5"/>
    <w:uiPriority w:val="99"/>
    <w:unhideWhenUsed/>
    <w:qFormat/>
    <w:locked/>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libri Light" w:hAnsi="Calibri Light"/>
    </w:rPr>
  </w:style>
  <w:style w:type="paragraph" w:styleId="HTML1">
    <w:name w:val="HTML Preformatted"/>
    <w:basedOn w:val="a1"/>
    <w:link w:val="HTML2"/>
    <w:uiPriority w:val="99"/>
    <w:unhideWhenUsed/>
    <w:qFormat/>
    <w:locked/>
    <w:rPr>
      <w:rFonts w:ascii="Courier New" w:hAnsi="Courier New" w:cs="Courier New"/>
      <w:sz w:val="20"/>
      <w:szCs w:val="20"/>
    </w:rPr>
  </w:style>
  <w:style w:type="paragraph" w:styleId="afff6">
    <w:name w:val="Normal (Web)"/>
    <w:basedOn w:val="a1"/>
    <w:uiPriority w:val="99"/>
    <w:unhideWhenUsed/>
    <w:qFormat/>
    <w:locked/>
  </w:style>
  <w:style w:type="paragraph" w:styleId="39">
    <w:name w:val="List Continue 3"/>
    <w:basedOn w:val="a1"/>
    <w:uiPriority w:val="99"/>
    <w:unhideWhenUsed/>
    <w:qFormat/>
    <w:locked/>
    <w:pPr>
      <w:spacing w:after="120"/>
      <w:ind w:leftChars="600" w:left="1260"/>
      <w:contextualSpacing/>
    </w:pPr>
  </w:style>
  <w:style w:type="paragraph" w:styleId="29">
    <w:name w:val="index 2"/>
    <w:basedOn w:val="a1"/>
    <w:next w:val="a1"/>
    <w:uiPriority w:val="99"/>
    <w:unhideWhenUsed/>
    <w:qFormat/>
    <w:locked/>
    <w:pPr>
      <w:ind w:leftChars="200" w:left="200"/>
    </w:pPr>
  </w:style>
  <w:style w:type="paragraph" w:styleId="afff7">
    <w:name w:val="Title"/>
    <w:basedOn w:val="a1"/>
    <w:next w:val="a1"/>
    <w:link w:val="afff8"/>
    <w:uiPriority w:val="10"/>
    <w:qFormat/>
    <w:locked/>
    <w:pPr>
      <w:spacing w:before="240" w:after="60"/>
      <w:jc w:val="center"/>
      <w:outlineLvl w:val="0"/>
    </w:pPr>
    <w:rPr>
      <w:rFonts w:ascii="Calibri Light" w:hAnsi="Calibri Light"/>
      <w:b/>
      <w:bCs/>
      <w:sz w:val="32"/>
      <w:szCs w:val="32"/>
    </w:rPr>
  </w:style>
  <w:style w:type="paragraph" w:styleId="afff9">
    <w:name w:val="annotation subject"/>
    <w:basedOn w:val="af2"/>
    <w:next w:val="af2"/>
    <w:link w:val="afffa"/>
    <w:uiPriority w:val="99"/>
    <w:unhideWhenUsed/>
    <w:qFormat/>
    <w:locked/>
    <w:rPr>
      <w:b/>
      <w:bCs/>
    </w:rPr>
  </w:style>
  <w:style w:type="paragraph" w:styleId="afffb">
    <w:name w:val="Body Text First Indent"/>
    <w:basedOn w:val="af8"/>
    <w:link w:val="afffc"/>
    <w:uiPriority w:val="99"/>
    <w:unhideWhenUsed/>
    <w:qFormat/>
    <w:locked/>
    <w:pPr>
      <w:ind w:firstLineChars="100" w:firstLine="420"/>
    </w:pPr>
  </w:style>
  <w:style w:type="paragraph" w:styleId="2a">
    <w:name w:val="Body Text First Indent 2"/>
    <w:basedOn w:val="afa"/>
    <w:next w:val="a1"/>
    <w:link w:val="2b"/>
    <w:uiPriority w:val="99"/>
    <w:qFormat/>
    <w:pPr>
      <w:spacing w:after="0"/>
      <w:ind w:leftChars="0" w:left="0" w:firstLineChars="200" w:firstLine="200"/>
    </w:pPr>
    <w:rPr>
      <w:kern w:val="0"/>
    </w:rPr>
  </w:style>
  <w:style w:type="table" w:styleId="afffd">
    <w:name w:val="Table Grid"/>
    <w:basedOn w:val="a3"/>
    <w:uiPriority w:val="99"/>
    <w:qFormat/>
    <w:lock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Strong"/>
    <w:basedOn w:val="a2"/>
    <w:uiPriority w:val="22"/>
    <w:qFormat/>
    <w:locked/>
    <w:rPr>
      <w:b/>
      <w:bCs/>
    </w:rPr>
  </w:style>
  <w:style w:type="character" w:styleId="affff">
    <w:name w:val="endnote reference"/>
    <w:uiPriority w:val="99"/>
    <w:unhideWhenUsed/>
    <w:qFormat/>
    <w:locked/>
    <w:rPr>
      <w:vertAlign w:val="superscript"/>
    </w:rPr>
  </w:style>
  <w:style w:type="character" w:styleId="affff0">
    <w:name w:val="Hyperlink"/>
    <w:uiPriority w:val="99"/>
    <w:qFormat/>
    <w:rPr>
      <w:rFonts w:cs="Times New Roman"/>
      <w:color w:val="0000FF"/>
      <w:u w:val="single"/>
    </w:rPr>
  </w:style>
  <w:style w:type="character" w:styleId="HTML3">
    <w:name w:val="HTML Code"/>
    <w:basedOn w:val="a2"/>
    <w:uiPriority w:val="99"/>
    <w:semiHidden/>
    <w:unhideWhenUsed/>
    <w:qFormat/>
    <w:locked/>
    <w:rPr>
      <w:rFonts w:ascii="Courier New" w:hAnsi="Courier New"/>
      <w:sz w:val="20"/>
    </w:rPr>
  </w:style>
  <w:style w:type="character" w:styleId="affff1">
    <w:name w:val="annotation reference"/>
    <w:basedOn w:val="a2"/>
    <w:uiPriority w:val="99"/>
    <w:semiHidden/>
    <w:unhideWhenUsed/>
    <w:qFormat/>
    <w:locked/>
    <w:rPr>
      <w:sz w:val="21"/>
      <w:szCs w:val="21"/>
    </w:rPr>
  </w:style>
  <w:style w:type="character" w:styleId="affff2">
    <w:name w:val="footnote reference"/>
    <w:uiPriority w:val="99"/>
    <w:unhideWhenUsed/>
    <w:qFormat/>
    <w:locked/>
    <w:rPr>
      <w:vertAlign w:val="superscript"/>
    </w:rPr>
  </w:style>
  <w:style w:type="character" w:customStyle="1" w:styleId="a6">
    <w:name w:val="宏文本 字符"/>
    <w:link w:val="a5"/>
    <w:uiPriority w:val="99"/>
    <w:semiHidden/>
    <w:qFormat/>
    <w:rPr>
      <w:rFonts w:ascii="Courier New" w:hAnsi="Courier New" w:cs="Courier New"/>
      <w:kern w:val="2"/>
      <w:sz w:val="24"/>
      <w:szCs w:val="24"/>
    </w:rPr>
  </w:style>
  <w:style w:type="character" w:customStyle="1" w:styleId="10">
    <w:name w:val="标题 1 字符"/>
    <w:link w:val="1"/>
    <w:uiPriority w:val="99"/>
    <w:qFormat/>
    <w:locked/>
    <w:rPr>
      <w:rFonts w:eastAsia="黑体"/>
      <w:bCs/>
      <w:kern w:val="44"/>
      <w:sz w:val="30"/>
      <w:szCs w:val="30"/>
    </w:rPr>
  </w:style>
  <w:style w:type="character" w:customStyle="1" w:styleId="22">
    <w:name w:val="标题 2 字符"/>
    <w:link w:val="21"/>
    <w:uiPriority w:val="99"/>
    <w:qFormat/>
    <w:locked/>
    <w:rPr>
      <w:rFonts w:eastAsia="黑体" w:cs="宋体"/>
      <w:bCs/>
      <w:kern w:val="2"/>
      <w:sz w:val="28"/>
      <w:szCs w:val="28"/>
    </w:rPr>
  </w:style>
  <w:style w:type="character" w:customStyle="1" w:styleId="32">
    <w:name w:val="标题 3 字符"/>
    <w:link w:val="31"/>
    <w:uiPriority w:val="99"/>
    <w:qFormat/>
    <w:locked/>
    <w:rPr>
      <w:rFonts w:eastAsia="黑体"/>
      <w:kern w:val="2"/>
      <w:sz w:val="24"/>
      <w:szCs w:val="24"/>
    </w:rPr>
  </w:style>
  <w:style w:type="character" w:customStyle="1" w:styleId="42">
    <w:name w:val="标题 4 字符"/>
    <w:link w:val="41"/>
    <w:uiPriority w:val="9"/>
    <w:qFormat/>
    <w:rPr>
      <w:rFonts w:eastAsia="楷体"/>
      <w:bCs/>
      <w:kern w:val="2"/>
      <w:sz w:val="24"/>
      <w:szCs w:val="28"/>
    </w:rPr>
  </w:style>
  <w:style w:type="character" w:customStyle="1" w:styleId="52">
    <w:name w:val="标题 5 字符"/>
    <w:link w:val="51"/>
    <w:uiPriority w:val="9"/>
    <w:qFormat/>
    <w:rPr>
      <w:b/>
      <w:bCs/>
      <w:kern w:val="2"/>
      <w:sz w:val="24"/>
      <w:szCs w:val="28"/>
    </w:rPr>
  </w:style>
  <w:style w:type="character" w:customStyle="1" w:styleId="60">
    <w:name w:val="标题 6 字符"/>
    <w:link w:val="6"/>
    <w:uiPriority w:val="9"/>
    <w:semiHidden/>
    <w:qFormat/>
    <w:rPr>
      <w:rFonts w:ascii="Calibri Light" w:eastAsia="宋体" w:hAnsi="Calibri Light" w:cs="Times New Roman"/>
      <w:b/>
      <w:bCs/>
      <w:kern w:val="2"/>
      <w:sz w:val="24"/>
      <w:szCs w:val="24"/>
    </w:rPr>
  </w:style>
  <w:style w:type="character" w:customStyle="1" w:styleId="70">
    <w:name w:val="标题 7 字符"/>
    <w:link w:val="7"/>
    <w:uiPriority w:val="9"/>
    <w:semiHidden/>
    <w:qFormat/>
    <w:rPr>
      <w:b/>
      <w:bCs/>
      <w:kern w:val="2"/>
      <w:sz w:val="24"/>
      <w:szCs w:val="24"/>
    </w:rPr>
  </w:style>
  <w:style w:type="character" w:customStyle="1" w:styleId="80">
    <w:name w:val="标题 8 字符"/>
    <w:link w:val="8"/>
    <w:uiPriority w:val="9"/>
    <w:semiHidden/>
    <w:qFormat/>
    <w:rPr>
      <w:rFonts w:ascii="Calibri Light" w:eastAsia="宋体" w:hAnsi="Calibri Light" w:cs="Times New Roman"/>
      <w:kern w:val="2"/>
      <w:sz w:val="24"/>
      <w:szCs w:val="24"/>
    </w:rPr>
  </w:style>
  <w:style w:type="character" w:customStyle="1" w:styleId="90">
    <w:name w:val="标题 9 字符"/>
    <w:link w:val="9"/>
    <w:uiPriority w:val="9"/>
    <w:semiHidden/>
    <w:qFormat/>
    <w:rPr>
      <w:rFonts w:ascii="Calibri Light" w:eastAsia="宋体" w:hAnsi="Calibri Light" w:cs="Times New Roman"/>
      <w:kern w:val="2"/>
      <w:sz w:val="21"/>
      <w:szCs w:val="21"/>
    </w:rPr>
  </w:style>
  <w:style w:type="character" w:customStyle="1" w:styleId="a9">
    <w:name w:val="注释标题 字符"/>
    <w:link w:val="a8"/>
    <w:uiPriority w:val="99"/>
    <w:semiHidden/>
    <w:qFormat/>
    <w:rPr>
      <w:kern w:val="2"/>
      <w:sz w:val="24"/>
      <w:szCs w:val="24"/>
    </w:rPr>
  </w:style>
  <w:style w:type="character" w:customStyle="1" w:styleId="ab">
    <w:name w:val="电子邮件签名 字符"/>
    <w:link w:val="aa"/>
    <w:uiPriority w:val="99"/>
    <w:semiHidden/>
    <w:qFormat/>
    <w:rPr>
      <w:kern w:val="2"/>
      <w:sz w:val="24"/>
      <w:szCs w:val="24"/>
    </w:rPr>
  </w:style>
  <w:style w:type="character" w:customStyle="1" w:styleId="af0">
    <w:name w:val="文档结构图 字符"/>
    <w:link w:val="af"/>
    <w:uiPriority w:val="99"/>
    <w:semiHidden/>
    <w:qFormat/>
    <w:rPr>
      <w:rFonts w:ascii="Microsoft YaHei UI" w:eastAsia="Microsoft YaHei UI"/>
      <w:kern w:val="2"/>
      <w:sz w:val="18"/>
      <w:szCs w:val="18"/>
    </w:rPr>
  </w:style>
  <w:style w:type="character" w:customStyle="1" w:styleId="af3">
    <w:name w:val="批注文字 字符"/>
    <w:link w:val="af2"/>
    <w:uiPriority w:val="99"/>
    <w:semiHidden/>
    <w:qFormat/>
    <w:rPr>
      <w:kern w:val="2"/>
      <w:sz w:val="24"/>
      <w:szCs w:val="24"/>
    </w:rPr>
  </w:style>
  <w:style w:type="character" w:customStyle="1" w:styleId="af5">
    <w:name w:val="称呼 字符"/>
    <w:link w:val="af4"/>
    <w:uiPriority w:val="99"/>
    <w:semiHidden/>
    <w:qFormat/>
    <w:rPr>
      <w:kern w:val="2"/>
      <w:sz w:val="24"/>
      <w:szCs w:val="24"/>
    </w:rPr>
  </w:style>
  <w:style w:type="character" w:customStyle="1" w:styleId="35">
    <w:name w:val="正文文本 3 字符"/>
    <w:link w:val="34"/>
    <w:uiPriority w:val="99"/>
    <w:semiHidden/>
    <w:qFormat/>
    <w:rPr>
      <w:kern w:val="2"/>
      <w:sz w:val="16"/>
      <w:szCs w:val="16"/>
    </w:rPr>
  </w:style>
  <w:style w:type="character" w:customStyle="1" w:styleId="af7">
    <w:name w:val="结束语 字符"/>
    <w:link w:val="af6"/>
    <w:uiPriority w:val="99"/>
    <w:semiHidden/>
    <w:qFormat/>
    <w:rPr>
      <w:kern w:val="2"/>
      <w:sz w:val="24"/>
      <w:szCs w:val="24"/>
    </w:rPr>
  </w:style>
  <w:style w:type="character" w:customStyle="1" w:styleId="af9">
    <w:name w:val="正文文本 字符"/>
    <w:link w:val="af8"/>
    <w:uiPriority w:val="99"/>
    <w:semiHidden/>
    <w:qFormat/>
    <w:rPr>
      <w:kern w:val="2"/>
      <w:sz w:val="24"/>
      <w:szCs w:val="24"/>
    </w:rPr>
  </w:style>
  <w:style w:type="character" w:customStyle="1" w:styleId="afb">
    <w:name w:val="正文文本缩进 字符"/>
    <w:link w:val="afa"/>
    <w:uiPriority w:val="99"/>
    <w:semiHidden/>
    <w:qFormat/>
    <w:locked/>
    <w:rPr>
      <w:sz w:val="24"/>
    </w:rPr>
  </w:style>
  <w:style w:type="character" w:customStyle="1" w:styleId="HTML0">
    <w:name w:val="HTML 地址 字符"/>
    <w:link w:val="HTML"/>
    <w:uiPriority w:val="99"/>
    <w:semiHidden/>
    <w:qFormat/>
    <w:rPr>
      <w:i/>
      <w:iCs/>
      <w:kern w:val="2"/>
      <w:sz w:val="24"/>
      <w:szCs w:val="24"/>
    </w:rPr>
  </w:style>
  <w:style w:type="character" w:customStyle="1" w:styleId="aff">
    <w:name w:val="纯文本 字符"/>
    <w:link w:val="afe"/>
    <w:uiPriority w:val="99"/>
    <w:semiHidden/>
    <w:qFormat/>
    <w:rPr>
      <w:rFonts w:ascii="宋体" w:hAnsi="Courier New" w:cs="Courier New"/>
      <w:kern w:val="2"/>
      <w:sz w:val="21"/>
      <w:szCs w:val="21"/>
    </w:rPr>
  </w:style>
  <w:style w:type="character" w:customStyle="1" w:styleId="aff1">
    <w:name w:val="日期 字符"/>
    <w:link w:val="aff0"/>
    <w:uiPriority w:val="99"/>
    <w:semiHidden/>
    <w:qFormat/>
    <w:rPr>
      <w:kern w:val="2"/>
      <w:sz w:val="24"/>
      <w:szCs w:val="24"/>
    </w:rPr>
  </w:style>
  <w:style w:type="character" w:customStyle="1" w:styleId="25">
    <w:name w:val="正文文本缩进 2 字符"/>
    <w:link w:val="24"/>
    <w:uiPriority w:val="99"/>
    <w:semiHidden/>
    <w:qFormat/>
    <w:rPr>
      <w:kern w:val="2"/>
      <w:sz w:val="24"/>
      <w:szCs w:val="24"/>
    </w:rPr>
  </w:style>
  <w:style w:type="character" w:customStyle="1" w:styleId="aff3">
    <w:name w:val="尾注文本 字符"/>
    <w:link w:val="aff2"/>
    <w:uiPriority w:val="99"/>
    <w:semiHidden/>
    <w:qFormat/>
    <w:rPr>
      <w:kern w:val="2"/>
      <w:sz w:val="24"/>
      <w:szCs w:val="24"/>
    </w:rPr>
  </w:style>
  <w:style w:type="character" w:customStyle="1" w:styleId="aff5">
    <w:name w:val="批注框文本 字符"/>
    <w:link w:val="aff4"/>
    <w:uiPriority w:val="99"/>
    <w:semiHidden/>
    <w:qFormat/>
    <w:locked/>
    <w:rPr>
      <w:rFonts w:ascii="Times New Roman" w:hAnsi="Times New Roman"/>
      <w:kern w:val="2"/>
      <w:sz w:val="18"/>
    </w:rPr>
  </w:style>
  <w:style w:type="character" w:customStyle="1" w:styleId="aff7">
    <w:name w:val="页脚 字符"/>
    <w:link w:val="aff6"/>
    <w:uiPriority w:val="99"/>
    <w:qFormat/>
    <w:locked/>
    <w:rPr>
      <w:sz w:val="18"/>
    </w:rPr>
  </w:style>
  <w:style w:type="character" w:customStyle="1" w:styleId="affa">
    <w:name w:val="页眉 字符"/>
    <w:link w:val="aff9"/>
    <w:uiPriority w:val="99"/>
    <w:semiHidden/>
    <w:qFormat/>
    <w:locked/>
    <w:rPr>
      <w:rFonts w:eastAsia="宋体"/>
      <w:spacing w:val="-5"/>
      <w:sz w:val="21"/>
      <w:lang w:val="en-US" w:eastAsia="zh-CN"/>
    </w:rPr>
  </w:style>
  <w:style w:type="character" w:customStyle="1" w:styleId="affc">
    <w:name w:val="签名 字符"/>
    <w:link w:val="affb"/>
    <w:uiPriority w:val="99"/>
    <w:semiHidden/>
    <w:qFormat/>
    <w:rPr>
      <w:kern w:val="2"/>
      <w:sz w:val="24"/>
      <w:szCs w:val="24"/>
    </w:rPr>
  </w:style>
  <w:style w:type="character" w:customStyle="1" w:styleId="afff">
    <w:name w:val="副标题 字符"/>
    <w:link w:val="affe"/>
    <w:uiPriority w:val="11"/>
    <w:qFormat/>
    <w:rPr>
      <w:rFonts w:ascii="Calibri Light" w:hAnsi="Calibri Light" w:cs="Times New Roman"/>
      <w:b/>
      <w:bCs/>
      <w:kern w:val="28"/>
      <w:sz w:val="32"/>
      <w:szCs w:val="32"/>
    </w:rPr>
  </w:style>
  <w:style w:type="character" w:customStyle="1" w:styleId="afff2">
    <w:name w:val="脚注文本 字符"/>
    <w:link w:val="afff1"/>
    <w:uiPriority w:val="99"/>
    <w:semiHidden/>
    <w:qFormat/>
    <w:rPr>
      <w:kern w:val="2"/>
      <w:sz w:val="18"/>
      <w:szCs w:val="18"/>
    </w:rPr>
  </w:style>
  <w:style w:type="character" w:customStyle="1" w:styleId="38">
    <w:name w:val="正文文本缩进 3 字符"/>
    <w:link w:val="37"/>
    <w:uiPriority w:val="99"/>
    <w:semiHidden/>
    <w:qFormat/>
    <w:rPr>
      <w:kern w:val="2"/>
      <w:sz w:val="16"/>
      <w:szCs w:val="16"/>
    </w:rPr>
  </w:style>
  <w:style w:type="character" w:customStyle="1" w:styleId="27">
    <w:name w:val="正文文本 2 字符"/>
    <w:link w:val="26"/>
    <w:uiPriority w:val="99"/>
    <w:semiHidden/>
    <w:qFormat/>
    <w:rPr>
      <w:kern w:val="2"/>
      <w:sz w:val="24"/>
      <w:szCs w:val="24"/>
    </w:rPr>
  </w:style>
  <w:style w:type="character" w:customStyle="1" w:styleId="afff5">
    <w:name w:val="信息标题 字符"/>
    <w:link w:val="afff4"/>
    <w:uiPriority w:val="99"/>
    <w:semiHidden/>
    <w:qFormat/>
    <w:rPr>
      <w:rFonts w:ascii="Calibri Light" w:eastAsia="宋体" w:hAnsi="Calibri Light" w:cs="Times New Roman"/>
      <w:kern w:val="2"/>
      <w:sz w:val="24"/>
      <w:szCs w:val="24"/>
      <w:shd w:val="pct20" w:color="auto" w:fill="auto"/>
    </w:rPr>
  </w:style>
  <w:style w:type="character" w:customStyle="1" w:styleId="HTML2">
    <w:name w:val="HTML 预设格式 字符"/>
    <w:link w:val="HTML1"/>
    <w:uiPriority w:val="99"/>
    <w:semiHidden/>
    <w:qFormat/>
    <w:rPr>
      <w:rFonts w:ascii="Courier New" w:hAnsi="Courier New" w:cs="Courier New"/>
      <w:kern w:val="2"/>
    </w:rPr>
  </w:style>
  <w:style w:type="character" w:customStyle="1" w:styleId="afff8">
    <w:name w:val="标题 字符"/>
    <w:link w:val="afff7"/>
    <w:uiPriority w:val="10"/>
    <w:qFormat/>
    <w:rPr>
      <w:rFonts w:ascii="Calibri Light" w:hAnsi="Calibri Light" w:cs="Times New Roman"/>
      <w:b/>
      <w:bCs/>
      <w:kern w:val="2"/>
      <w:sz w:val="32"/>
      <w:szCs w:val="32"/>
    </w:rPr>
  </w:style>
  <w:style w:type="character" w:customStyle="1" w:styleId="afffa">
    <w:name w:val="批注主题 字符"/>
    <w:link w:val="afff9"/>
    <w:uiPriority w:val="99"/>
    <w:semiHidden/>
    <w:qFormat/>
    <w:rPr>
      <w:b/>
      <w:bCs/>
      <w:kern w:val="2"/>
      <w:sz w:val="24"/>
      <w:szCs w:val="24"/>
    </w:rPr>
  </w:style>
  <w:style w:type="character" w:customStyle="1" w:styleId="afffc">
    <w:name w:val="正文文本首行缩进 字符"/>
    <w:link w:val="afffb"/>
    <w:uiPriority w:val="99"/>
    <w:semiHidden/>
    <w:qFormat/>
  </w:style>
  <w:style w:type="character" w:customStyle="1" w:styleId="2b">
    <w:name w:val="正文文本首行缩进 2 字符"/>
    <w:link w:val="2a"/>
    <w:uiPriority w:val="99"/>
    <w:semiHidden/>
    <w:qFormat/>
    <w:locked/>
    <w:rPr>
      <w:sz w:val="24"/>
    </w:rPr>
  </w:style>
  <w:style w:type="character" w:customStyle="1" w:styleId="affff3">
    <w:name w:val="明显引用 字符"/>
    <w:link w:val="affff4"/>
    <w:uiPriority w:val="30"/>
    <w:qFormat/>
    <w:rPr>
      <w:i/>
      <w:iCs/>
      <w:color w:val="5B9BD5"/>
      <w:kern w:val="2"/>
      <w:sz w:val="24"/>
      <w:szCs w:val="24"/>
    </w:rPr>
  </w:style>
  <w:style w:type="paragraph" w:styleId="affff4">
    <w:name w:val="Intense Quote"/>
    <w:basedOn w:val="a1"/>
    <w:next w:val="a1"/>
    <w:link w:val="affff3"/>
    <w:uiPriority w:val="30"/>
    <w:qFormat/>
    <w:pPr>
      <w:pBdr>
        <w:top w:val="single" w:sz="4" w:space="10" w:color="5B9BD5"/>
        <w:bottom w:val="single" w:sz="4" w:space="10" w:color="5B9BD5"/>
      </w:pBdr>
      <w:spacing w:before="360" w:after="360"/>
      <w:ind w:left="864" w:right="864"/>
      <w:jc w:val="center"/>
    </w:pPr>
    <w:rPr>
      <w:i/>
      <w:iCs/>
      <w:color w:val="5B9BD5"/>
    </w:rPr>
  </w:style>
  <w:style w:type="character" w:customStyle="1" w:styleId="Char">
    <w:name w:val="图名 Char"/>
    <w:link w:val="affff5"/>
    <w:uiPriority w:val="99"/>
    <w:qFormat/>
    <w:locked/>
    <w:rPr>
      <w:rFonts w:ascii="黑体" w:eastAsia="黑体" w:hAnsi="黑体"/>
      <w:kern w:val="2"/>
      <w:sz w:val="21"/>
    </w:rPr>
  </w:style>
  <w:style w:type="paragraph" w:customStyle="1" w:styleId="affff5">
    <w:name w:val="图名"/>
    <w:basedOn w:val="a1"/>
    <w:link w:val="Char"/>
    <w:uiPriority w:val="99"/>
    <w:qFormat/>
    <w:pPr>
      <w:spacing w:afterLines="100" w:after="100" w:line="240" w:lineRule="auto"/>
      <w:jc w:val="center"/>
    </w:pPr>
    <w:rPr>
      <w:rFonts w:ascii="黑体" w:eastAsia="黑体" w:hAnsi="黑体" w:cs="黑体"/>
      <w:sz w:val="21"/>
      <w:szCs w:val="21"/>
    </w:rPr>
  </w:style>
  <w:style w:type="character" w:customStyle="1" w:styleId="affff6">
    <w:name w:val="引用 字符"/>
    <w:link w:val="affff7"/>
    <w:uiPriority w:val="29"/>
    <w:qFormat/>
    <w:rPr>
      <w:i/>
      <w:iCs/>
      <w:color w:val="404040"/>
      <w:kern w:val="2"/>
      <w:sz w:val="24"/>
      <w:szCs w:val="24"/>
    </w:rPr>
  </w:style>
  <w:style w:type="paragraph" w:styleId="affff7">
    <w:name w:val="Quote"/>
    <w:basedOn w:val="a1"/>
    <w:next w:val="a1"/>
    <w:link w:val="affff6"/>
    <w:uiPriority w:val="29"/>
    <w:qFormat/>
    <w:pPr>
      <w:spacing w:before="200" w:after="160"/>
      <w:ind w:left="864" w:right="864"/>
      <w:jc w:val="center"/>
    </w:pPr>
    <w:rPr>
      <w:i/>
      <w:iCs/>
      <w:color w:val="404040"/>
    </w:rPr>
  </w:style>
  <w:style w:type="character" w:customStyle="1" w:styleId="Char0">
    <w:name w:val="绪论 Char"/>
    <w:link w:val="affff8"/>
    <w:uiPriority w:val="99"/>
    <w:qFormat/>
    <w:locked/>
    <w:rPr>
      <w:rFonts w:ascii="黑体" w:eastAsia="黑体" w:hAnsi="黑体"/>
      <w:kern w:val="44"/>
      <w:sz w:val="30"/>
    </w:rPr>
  </w:style>
  <w:style w:type="paragraph" w:customStyle="1" w:styleId="affff8">
    <w:name w:val="绪论"/>
    <w:basedOn w:val="1"/>
    <w:link w:val="Char0"/>
    <w:uiPriority w:val="99"/>
    <w:qFormat/>
    <w:rPr>
      <w:sz w:val="36"/>
    </w:rPr>
  </w:style>
  <w:style w:type="character" w:customStyle="1" w:styleId="Char1">
    <w:name w:val="参考文献 正文 Char"/>
    <w:link w:val="affff9"/>
    <w:uiPriority w:val="99"/>
    <w:qFormat/>
    <w:locked/>
    <w:rPr>
      <w:kern w:val="2"/>
      <w:sz w:val="24"/>
    </w:rPr>
  </w:style>
  <w:style w:type="paragraph" w:customStyle="1" w:styleId="affff9">
    <w:name w:val="参考文献 正文"/>
    <w:basedOn w:val="a1"/>
    <w:link w:val="Char1"/>
    <w:uiPriority w:val="99"/>
    <w:qFormat/>
    <w:rPr>
      <w:sz w:val="21"/>
    </w:rPr>
  </w:style>
  <w:style w:type="character" w:customStyle="1" w:styleId="Char2">
    <w:name w:val="表名 Char"/>
    <w:link w:val="affffa"/>
    <w:uiPriority w:val="99"/>
    <w:qFormat/>
    <w:locked/>
    <w:rPr>
      <w:rFonts w:eastAsia="黑体"/>
      <w:kern w:val="2"/>
      <w:sz w:val="24"/>
    </w:rPr>
  </w:style>
  <w:style w:type="paragraph" w:customStyle="1" w:styleId="affffa">
    <w:name w:val="表名"/>
    <w:basedOn w:val="affffb"/>
    <w:link w:val="Char2"/>
    <w:uiPriority w:val="99"/>
    <w:qFormat/>
    <w:rPr>
      <w:rFonts w:eastAsia="黑体"/>
      <w:sz w:val="21"/>
    </w:rPr>
  </w:style>
  <w:style w:type="paragraph" w:customStyle="1" w:styleId="affffb">
    <w:name w:val="表"/>
    <w:basedOn w:val="a1"/>
    <w:link w:val="Char3"/>
    <w:uiPriority w:val="99"/>
    <w:qFormat/>
    <w:pPr>
      <w:spacing w:line="240" w:lineRule="auto"/>
      <w:jc w:val="center"/>
    </w:pPr>
  </w:style>
  <w:style w:type="character" w:customStyle="1" w:styleId="Char3">
    <w:name w:val="表 Char"/>
    <w:link w:val="affffb"/>
    <w:uiPriority w:val="99"/>
    <w:qFormat/>
    <w:locked/>
    <w:rPr>
      <w:kern w:val="2"/>
      <w:sz w:val="24"/>
    </w:rPr>
  </w:style>
  <w:style w:type="character" w:customStyle="1" w:styleId="Char4">
    <w:name w:val="英文关键词 Char"/>
    <w:uiPriority w:val="99"/>
    <w:qFormat/>
    <w:rPr>
      <w:rFonts w:ascii="Calibri" w:eastAsia="宋体" w:hAnsi="Calibri"/>
      <w:sz w:val="24"/>
      <w:lang w:val="zh-CN" w:eastAsia="en-US"/>
    </w:rPr>
  </w:style>
  <w:style w:type="character" w:customStyle="1" w:styleId="Char5">
    <w:name w:val="关键词题头 Char"/>
    <w:uiPriority w:val="99"/>
    <w:qFormat/>
    <w:rPr>
      <w:rFonts w:ascii="黑体" w:eastAsia="黑体"/>
      <w:sz w:val="24"/>
    </w:rPr>
  </w:style>
  <w:style w:type="character" w:customStyle="1" w:styleId="Char6">
    <w:name w:val="参考文献 标题 Char"/>
    <w:link w:val="affffc"/>
    <w:uiPriority w:val="99"/>
    <w:qFormat/>
    <w:locked/>
    <w:rPr>
      <w:rFonts w:ascii="黑体" w:eastAsia="黑体" w:hAnsi="黑体"/>
      <w:kern w:val="2"/>
      <w:sz w:val="30"/>
    </w:rPr>
  </w:style>
  <w:style w:type="paragraph" w:customStyle="1" w:styleId="affffc">
    <w:name w:val="参考文献 标题"/>
    <w:basedOn w:val="affff9"/>
    <w:link w:val="Char6"/>
    <w:uiPriority w:val="99"/>
    <w:qFormat/>
    <w:pPr>
      <w:spacing w:after="240" w:line="360" w:lineRule="auto"/>
      <w:jc w:val="center"/>
    </w:pPr>
    <w:rPr>
      <w:rFonts w:ascii="黑体" w:eastAsia="黑体" w:hAnsi="黑体"/>
      <w:sz w:val="30"/>
      <w:szCs w:val="30"/>
    </w:rPr>
  </w:style>
  <w:style w:type="character" w:customStyle="1" w:styleId="Char7">
    <w:name w:val="表名称 Char"/>
    <w:link w:val="affffd"/>
    <w:uiPriority w:val="99"/>
    <w:qFormat/>
    <w:locked/>
    <w:rPr>
      <w:rFonts w:ascii="黑体" w:eastAsia="黑体" w:hAnsi="黑体"/>
      <w:kern w:val="2"/>
      <w:sz w:val="21"/>
    </w:rPr>
  </w:style>
  <w:style w:type="paragraph" w:customStyle="1" w:styleId="affffd">
    <w:name w:val="表名称"/>
    <w:basedOn w:val="affff5"/>
    <w:link w:val="Char7"/>
    <w:uiPriority w:val="99"/>
    <w:qFormat/>
    <w:pPr>
      <w:spacing w:afterLines="0" w:after="0"/>
    </w:pPr>
  </w:style>
  <w:style w:type="character" w:customStyle="1" w:styleId="Char8">
    <w:name w:val="关键词 Char"/>
    <w:uiPriority w:val="99"/>
    <w:qFormat/>
    <w:rPr>
      <w:rFonts w:ascii="仿宋_GB2312" w:eastAsia="宋体"/>
      <w:sz w:val="21"/>
    </w:rPr>
  </w:style>
  <w:style w:type="character" w:customStyle="1" w:styleId="CharChar">
    <w:name w:val="关键词 英文 Char Char"/>
    <w:link w:val="affffe"/>
    <w:uiPriority w:val="99"/>
    <w:qFormat/>
    <w:locked/>
    <w:rPr>
      <w:kern w:val="2"/>
      <w:sz w:val="24"/>
      <w:lang w:val="en-US" w:eastAsia="zh-CN"/>
    </w:rPr>
  </w:style>
  <w:style w:type="paragraph" w:customStyle="1" w:styleId="affffe">
    <w:name w:val="关键词 英文"/>
    <w:basedOn w:val="a1"/>
    <w:link w:val="CharChar"/>
    <w:uiPriority w:val="99"/>
    <w:qFormat/>
    <w:pPr>
      <w:tabs>
        <w:tab w:val="left" w:pos="377"/>
      </w:tabs>
      <w:spacing w:beforeLines="100" w:before="318"/>
      <w:ind w:firstLine="482"/>
    </w:pPr>
    <w:rPr>
      <w:bCs/>
      <w:sz w:val="21"/>
    </w:rPr>
  </w:style>
  <w:style w:type="paragraph" w:customStyle="1" w:styleId="afffff">
    <w:name w:val="参考文献"/>
    <w:basedOn w:val="12"/>
    <w:uiPriority w:val="99"/>
    <w:qFormat/>
    <w:pPr>
      <w:adjustRightInd w:val="0"/>
      <w:spacing w:before="0" w:beforeAutospacing="0" w:afterLines="0" w:after="240"/>
    </w:pPr>
    <w:rPr>
      <w:rFonts w:ascii="黑体" w:hAnsi="黑体"/>
    </w:rPr>
  </w:style>
  <w:style w:type="paragraph" w:customStyle="1" w:styleId="12">
    <w:name w:val="样式 参考文献标题 + 段后: 1 行"/>
    <w:basedOn w:val="a1"/>
    <w:uiPriority w:val="99"/>
    <w:qFormat/>
    <w:pPr>
      <w:keepNext/>
      <w:widowControl/>
      <w:adjustRightInd/>
      <w:spacing w:before="100" w:beforeAutospacing="1" w:afterLines="100" w:line="360" w:lineRule="auto"/>
      <w:jc w:val="center"/>
      <w:outlineLvl w:val="0"/>
    </w:pPr>
    <w:rPr>
      <w:rFonts w:ascii="Cambria" w:eastAsia="黑体" w:hAnsi="Cambria" w:cs="宋体"/>
      <w:kern w:val="32"/>
      <w:sz w:val="30"/>
      <w:szCs w:val="30"/>
    </w:rPr>
  </w:style>
  <w:style w:type="paragraph" w:customStyle="1" w:styleId="afffff0">
    <w:name w:val="公式"/>
    <w:basedOn w:val="a1"/>
    <w:uiPriority w:val="99"/>
    <w:qFormat/>
    <w:pPr>
      <w:spacing w:line="360" w:lineRule="auto"/>
      <w:jc w:val="center"/>
    </w:pPr>
  </w:style>
  <w:style w:type="paragraph" w:customStyle="1" w:styleId="TOC10">
    <w:name w:val="TOC 标题1"/>
    <w:basedOn w:val="1"/>
    <w:next w:val="a1"/>
    <w:uiPriority w:val="39"/>
    <w:qFormat/>
    <w:pPr>
      <w:tabs>
        <w:tab w:val="clear" w:pos="377"/>
      </w:tabs>
      <w:spacing w:before="340" w:after="330" w:line="578" w:lineRule="auto"/>
      <w:jc w:val="left"/>
      <w:outlineLvl w:val="9"/>
    </w:pPr>
    <w:rPr>
      <w:rFonts w:eastAsia="宋体"/>
      <w:b/>
      <w:sz w:val="44"/>
      <w:szCs w:val="44"/>
    </w:rPr>
  </w:style>
  <w:style w:type="paragraph" w:customStyle="1" w:styleId="afffff1">
    <w:name w:val="致谢"/>
    <w:basedOn w:val="afffff"/>
    <w:uiPriority w:val="99"/>
    <w:qFormat/>
  </w:style>
  <w:style w:type="paragraph" w:customStyle="1" w:styleId="110">
    <w:name w:val="样式 标题 1 + 段后: 1 行"/>
    <w:basedOn w:val="1"/>
    <w:uiPriority w:val="99"/>
    <w:qFormat/>
    <w:pPr>
      <w:keepLines w:val="0"/>
      <w:tabs>
        <w:tab w:val="clear" w:pos="377"/>
      </w:tabs>
      <w:adjustRightInd/>
      <w:spacing w:before="100" w:beforeAutospacing="1" w:afterLines="100"/>
    </w:pPr>
    <w:rPr>
      <w:rFonts w:ascii="Cambria" w:hAnsi="Cambria" w:cs="宋体"/>
      <w:bCs w:val="0"/>
      <w:kern w:val="32"/>
    </w:rPr>
  </w:style>
  <w:style w:type="paragraph" w:customStyle="1" w:styleId="13">
    <w:name w:val="书目1"/>
    <w:basedOn w:val="a1"/>
    <w:next w:val="a1"/>
    <w:uiPriority w:val="37"/>
    <w:unhideWhenUsed/>
    <w:qFormat/>
  </w:style>
  <w:style w:type="paragraph" w:styleId="afffff2">
    <w:name w:val="No Spacing"/>
    <w:uiPriority w:val="1"/>
    <w:qFormat/>
    <w:pPr>
      <w:widowControl w:val="0"/>
      <w:adjustRightInd w:val="0"/>
      <w:snapToGrid w:val="0"/>
    </w:pPr>
    <w:rPr>
      <w:kern w:val="2"/>
      <w:sz w:val="24"/>
      <w:szCs w:val="24"/>
    </w:rPr>
  </w:style>
  <w:style w:type="paragraph" w:styleId="afffff3">
    <w:name w:val="List Paragraph"/>
    <w:basedOn w:val="a1"/>
    <w:uiPriority w:val="99"/>
    <w:qFormat/>
    <w:pPr>
      <w:ind w:firstLineChars="200" w:firstLine="420"/>
    </w:pPr>
  </w:style>
  <w:style w:type="paragraph" w:customStyle="1" w:styleId="afffff4">
    <w:name w:val="图名中文"/>
    <w:basedOn w:val="a1"/>
    <w:uiPriority w:val="99"/>
    <w:qFormat/>
    <w:pPr>
      <w:widowControl/>
      <w:adjustRightInd/>
      <w:ind w:firstLine="480"/>
      <w:jc w:val="center"/>
    </w:pPr>
    <w:rPr>
      <w:rFonts w:ascii="宋体" w:hAnsi="宋体" w:cs="宋体"/>
      <w:kern w:val="0"/>
      <w:sz w:val="21"/>
      <w:szCs w:val="21"/>
    </w:rPr>
  </w:style>
  <w:style w:type="paragraph" w:customStyle="1" w:styleId="Abstract">
    <w:name w:val="Abstract"/>
    <w:basedOn w:val="a1"/>
    <w:uiPriority w:val="99"/>
    <w:qFormat/>
    <w:pPr>
      <w:spacing w:after="240" w:line="360" w:lineRule="auto"/>
      <w:jc w:val="center"/>
    </w:pPr>
    <w:rPr>
      <w:sz w:val="30"/>
    </w:rPr>
  </w:style>
  <w:style w:type="paragraph" w:customStyle="1" w:styleId="afffff5">
    <w:name w:val="摘要标题 中文"/>
    <w:basedOn w:val="a1"/>
    <w:uiPriority w:val="99"/>
    <w:qFormat/>
    <w:pPr>
      <w:spacing w:after="240" w:line="360" w:lineRule="auto"/>
      <w:jc w:val="center"/>
    </w:pPr>
    <w:rPr>
      <w:rFonts w:ascii="黑体" w:eastAsia="黑体" w:hAnsi="黑体" w:cs="黑体"/>
      <w:sz w:val="36"/>
      <w:szCs w:val="36"/>
    </w:rPr>
  </w:style>
  <w:style w:type="paragraph" w:customStyle="1" w:styleId="afffff6">
    <w:name w:val="原创声明"/>
    <w:basedOn w:val="a1"/>
    <w:uiPriority w:val="99"/>
    <w:qFormat/>
    <w:pPr>
      <w:tabs>
        <w:tab w:val="left" w:pos="377"/>
      </w:tabs>
      <w:spacing w:after="240" w:line="360" w:lineRule="auto"/>
      <w:jc w:val="center"/>
    </w:pPr>
    <w:rPr>
      <w:rFonts w:ascii="黑体" w:eastAsia="黑体" w:hAnsi="黑体" w:cs="黑体"/>
      <w:bCs/>
      <w:color w:val="000000"/>
      <w:sz w:val="36"/>
      <w:szCs w:val="44"/>
    </w:rPr>
  </w:style>
  <w:style w:type="paragraph" w:customStyle="1" w:styleId="afffff7">
    <w:name w:val="授权声明"/>
    <w:basedOn w:val="a1"/>
    <w:uiPriority w:val="99"/>
    <w:qFormat/>
    <w:pPr>
      <w:spacing w:after="240" w:line="360" w:lineRule="auto"/>
      <w:jc w:val="center"/>
    </w:pPr>
    <w:rPr>
      <w:rFonts w:ascii="黑体" w:eastAsia="黑体" w:hAnsi="黑体" w:cs="黑体"/>
      <w:bCs/>
      <w:color w:val="000000"/>
      <w:sz w:val="36"/>
      <w:szCs w:val="44"/>
    </w:rPr>
  </w:style>
  <w:style w:type="paragraph" w:customStyle="1" w:styleId="afffff8">
    <w:name w:val="摘要 中文"/>
    <w:basedOn w:val="a1"/>
    <w:uiPriority w:val="99"/>
    <w:qFormat/>
    <w:pPr>
      <w:spacing w:after="240" w:line="360" w:lineRule="auto"/>
      <w:jc w:val="center"/>
    </w:pPr>
    <w:rPr>
      <w:rFonts w:ascii="黑体" w:eastAsia="黑体" w:hAnsi="黑体" w:cs="黑体"/>
      <w:sz w:val="30"/>
      <w:szCs w:val="30"/>
    </w:rPr>
  </w:style>
  <w:style w:type="paragraph" w:customStyle="1" w:styleId="afffff9">
    <w:name w:val="摘要标题 英文"/>
    <w:basedOn w:val="a1"/>
    <w:uiPriority w:val="99"/>
    <w:qFormat/>
    <w:pPr>
      <w:spacing w:after="240" w:line="360" w:lineRule="auto"/>
      <w:jc w:val="center"/>
    </w:pPr>
    <w:rPr>
      <w:b/>
      <w:color w:val="000000"/>
      <w:sz w:val="36"/>
      <w:szCs w:val="36"/>
    </w:rPr>
  </w:style>
  <w:style w:type="paragraph" w:customStyle="1" w:styleId="afffffa">
    <w:name w:val="目录 题目"/>
    <w:basedOn w:val="a1"/>
    <w:uiPriority w:val="99"/>
    <w:qFormat/>
    <w:pPr>
      <w:spacing w:line="360" w:lineRule="auto"/>
      <w:jc w:val="center"/>
    </w:pPr>
    <w:rPr>
      <w:b/>
      <w:sz w:val="36"/>
    </w:rPr>
  </w:style>
  <w:style w:type="paragraph" w:customStyle="1" w:styleId="afffffb">
    <w:name w:val="标题１无编号"/>
    <w:basedOn w:val="1"/>
    <w:link w:val="afffffc"/>
    <w:qFormat/>
    <w:pPr>
      <w:numPr>
        <w:numId w:val="0"/>
      </w:numPr>
    </w:pPr>
  </w:style>
  <w:style w:type="character" w:customStyle="1" w:styleId="afffffc">
    <w:name w:val="标题１无编号 字符"/>
    <w:link w:val="afffffb"/>
    <w:qFormat/>
    <w:rPr>
      <w:rFonts w:ascii="黑体" w:eastAsia="黑体" w:hAnsi="黑体"/>
      <w:bCs/>
      <w:kern w:val="44"/>
      <w:sz w:val="30"/>
      <w:szCs w:val="30"/>
    </w:rPr>
  </w:style>
  <w:style w:type="paragraph" w:customStyle="1" w:styleId="afffffd">
    <w:name w:val="表题"/>
    <w:basedOn w:val="ad"/>
    <w:link w:val="afffffe"/>
    <w:autoRedefine/>
    <w:qFormat/>
    <w:pPr>
      <w:keepNext/>
    </w:pPr>
    <w:rPr>
      <w:rFonts w:ascii="黑体" w:hAnsi="黑体"/>
    </w:rPr>
  </w:style>
  <w:style w:type="character" w:customStyle="1" w:styleId="afffffe">
    <w:name w:val="表题 字符"/>
    <w:link w:val="afffffd"/>
    <w:qFormat/>
    <w:rPr>
      <w:rFonts w:ascii="黑体" w:eastAsia="黑体" w:hAnsi="黑体"/>
      <w:kern w:val="2"/>
      <w:sz w:val="21"/>
    </w:rPr>
  </w:style>
  <w:style w:type="paragraph" w:customStyle="1" w:styleId="14">
    <w:name w:val="正文首行缩进1"/>
    <w:basedOn w:val="a1"/>
    <w:link w:val="affffff"/>
    <w:autoRedefine/>
    <w:qFormat/>
    <w:pPr>
      <w:ind w:firstLineChars="200" w:firstLine="200"/>
      <w:jc w:val="left"/>
    </w:pPr>
  </w:style>
  <w:style w:type="character" w:customStyle="1" w:styleId="affffff">
    <w:name w:val="正文首行缩进 字符"/>
    <w:link w:val="14"/>
    <w:qFormat/>
    <w:rPr>
      <w:kern w:val="2"/>
      <w:sz w:val="24"/>
      <w:szCs w:val="24"/>
    </w:rPr>
  </w:style>
  <w:style w:type="character" w:customStyle="1" w:styleId="markdown-bold-text">
    <w:name w:val="markdown-bold-text"/>
    <w:basedOn w:val="a2"/>
    <w:qFormat/>
  </w:style>
  <w:style w:type="paragraph" w:customStyle="1" w:styleId="Compact">
    <w:name w:val="Compact"/>
    <w:basedOn w:val="af8"/>
    <w:qFormat/>
    <w:pPr>
      <w:widowControl/>
      <w:adjustRightInd/>
      <w:snapToGrid/>
      <w:spacing w:before="36" w:after="36" w:line="240" w:lineRule="auto"/>
      <w:jc w:val="left"/>
    </w:pPr>
    <w:rPr>
      <w:rFonts w:asciiTheme="minorHAnsi" w:eastAsiaTheme="minorEastAsia" w:hAnsiTheme="minorHAnsi" w:cstheme="minorBidi"/>
      <w:kern w:val="0"/>
      <w:lang w:eastAsia="en-US"/>
    </w:rPr>
  </w:style>
  <w:style w:type="table" w:customStyle="1" w:styleId="Table">
    <w:name w:val="Table"/>
    <w:semiHidden/>
    <w:unhideWhenUsed/>
    <w:qFormat/>
    <w:pPr>
      <w:spacing w:after="200"/>
    </w:pPr>
    <w:rPr>
      <w:rFonts w:asciiTheme="minorHAnsi" w:eastAsiaTheme="minorEastAsia" w:hAnsiTheme="minorHAnsi" w:cstheme="minorBidi"/>
      <w:sz w:val="24"/>
      <w:szCs w:val="24"/>
      <w:lang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ljs-comment">
    <w:name w:val="hljs-comment"/>
    <w:basedOn w:val="a2"/>
    <w:qFormat/>
  </w:style>
  <w:style w:type="character" w:customStyle="1" w:styleId="hljs-keyword">
    <w:name w:val="hljs-keyword"/>
    <w:basedOn w:val="a2"/>
  </w:style>
  <w:style w:type="character" w:customStyle="1" w:styleId="hljs-number">
    <w:name w:val="hljs-number"/>
    <w:basedOn w:val="a2"/>
    <w:qFormat/>
  </w:style>
  <w:style w:type="character" w:customStyle="1" w:styleId="hljs-operator">
    <w:name w:val="hljs-operator"/>
    <w:basedOn w:val="a2"/>
    <w:qFormat/>
  </w:style>
  <w:style w:type="character" w:customStyle="1" w:styleId="15">
    <w:name w:val="未处理的提及1"/>
    <w:basedOn w:val="a2"/>
    <w:uiPriority w:val="99"/>
    <w:semiHidden/>
    <w:unhideWhenUsed/>
    <w:qFormat/>
    <w:rPr>
      <w:color w:val="605E5C"/>
      <w:shd w:val="clear" w:color="auto" w:fill="E1DFDD"/>
    </w:rPr>
  </w:style>
  <w:style w:type="character" w:styleId="affffff0">
    <w:name w:val="Unresolved Mention"/>
    <w:basedOn w:val="a2"/>
    <w:uiPriority w:val="99"/>
    <w:semiHidden/>
    <w:unhideWhenUsed/>
    <w:rsid w:val="001828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eader" Target="header5.xml"/><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png"/><Relationship Id="rId84" Type="http://schemas.openxmlformats.org/officeDocument/2006/relationships/fontTable" Target="fontTable.xml"/><Relationship Id="rId16" Type="http://schemas.openxmlformats.org/officeDocument/2006/relationships/image" Target="media/image3.png"/><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settings" Target="settings.xml"/><Relationship Id="rId19" Type="http://schemas.openxmlformats.org/officeDocument/2006/relationships/footer" Target="footer4.xml"/><Relationship Id="rId14" Type="http://schemas.openxmlformats.org/officeDocument/2006/relationships/image" Target="media/image2.png"/><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jpe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png"/><Relationship Id="rId80" Type="http://schemas.openxmlformats.org/officeDocument/2006/relationships/image" Target="media/image63.png"/><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header" Target="header4.xml"/><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png"/><Relationship Id="rId83" Type="http://schemas.openxmlformats.org/officeDocument/2006/relationships/footer" Target="footer5.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7" Type="http://schemas.openxmlformats.org/officeDocument/2006/relationships/footnotes" Target="footnotes.xml"/><Relationship Id="rId71" Type="http://schemas.openxmlformats.org/officeDocument/2006/relationships/image" Target="media/image54.png"/><Relationship Id="rId2" Type="http://schemas.openxmlformats.org/officeDocument/2006/relationships/customXml" Target="../customXml/item1.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61" Type="http://schemas.openxmlformats.org/officeDocument/2006/relationships/image" Target="media/image44.png"/><Relationship Id="rId82"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59535-A638-4E0E-883D-BFE0D5615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85</Pages>
  <Words>7948</Words>
  <Characters>45309</Characters>
  <Application>Microsoft Office Word</Application>
  <DocSecurity>0</DocSecurity>
  <Lines>377</Lines>
  <Paragraphs>106</Paragraphs>
  <ScaleCrop>false</ScaleCrop>
  <Company>微软中国</Company>
  <LinksUpToDate>false</LinksUpToDate>
  <CharactersWithSpaces>53151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Nicole Nie</cp:lastModifiedBy>
  <cp:revision>6</cp:revision>
  <cp:lastPrinted>2025-03-28T02:57:00Z</cp:lastPrinted>
  <dcterms:created xsi:type="dcterms:W3CDTF">2025-05-29T16:17:00Z</dcterms:created>
  <dcterms:modified xsi:type="dcterms:W3CDTF">2025-05-30T07:15:00Z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17619ACAD7CE44A79BA8D949B3D96999_13</vt:lpwstr>
  </property>
  <property fmtid="{D5CDD505-2E9C-101B-9397-08002B2CF9AE}" pid="4" name="KSOTemplateDocerSaveRecord">
    <vt:lpwstr>eyJoZGlkIjoiYzRjODFlYTQyODJhZjk2ZjE0ODVjNWM3Y2YxY2VmMDkiLCJ1c2VySWQiOiIxMjc5OTg1NDQ1In0=</vt:lpwstr>
  </property>
</Properties>
</file>