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05563300"/>
    <w:bookmarkStart w:id="1" w:name="_Toc527969337"/>
    <w:p w14:paraId="295D37AA" w14:textId="54CAB0F5" w:rsidR="00505FD7" w:rsidRDefault="00D10CC4">
      <w:pPr>
        <w:topLinePunct/>
        <w:spacing w:line="440" w:lineRule="exact"/>
        <w:ind w:firstLine="480"/>
        <w:rPr>
          <w:rFonts w:eastAsia="方正黑体简体"/>
          <w:bCs/>
          <w:color w:val="0000FF"/>
          <w:sz w:val="72"/>
          <w:szCs w:val="72"/>
        </w:rPr>
      </w:pPr>
      <w:r>
        <w:rPr>
          <w:rFonts w:eastAsia="方正书宋简体"/>
          <w:bCs/>
          <w:kern w:val="10"/>
          <w:sz w:val="22"/>
          <w:szCs w:val="22"/>
        </w:rPr>
        <w:fldChar w:fldCharType="begin">
          <w:fldData xml:space="preserve">ZQBKAHoAdABYAFYAMQBzAEcAMQBVAFcAbgBtAHMANwA5AHUAUQAyAHUAMgBRAHQASwBsAFUAVwBD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</w:fldData>
        </w:fldChar>
      </w:r>
      <w:r>
        <w:rPr>
          <w:rFonts w:eastAsia="方正书宋简体"/>
          <w:bCs/>
          <w:kern w:val="10"/>
          <w:sz w:val="22"/>
          <w:szCs w:val="22"/>
        </w:rPr>
        <w:instrText>ADDIN CNKISM.UserStyle</w:instrText>
      </w:r>
      <w:r>
        <w:rPr>
          <w:rFonts w:eastAsia="方正书宋简体"/>
          <w:bCs/>
          <w:kern w:val="10"/>
          <w:sz w:val="22"/>
          <w:szCs w:val="22"/>
        </w:rPr>
      </w:r>
      <w:r>
        <w:rPr>
          <w:rFonts w:eastAsia="方正书宋简体"/>
          <w:bCs/>
          <w:kern w:val="10"/>
          <w:sz w:val="22"/>
          <w:szCs w:val="22"/>
        </w:rPr>
        <w:fldChar w:fldCharType="separate"/>
      </w:r>
      <w:r>
        <w:rPr>
          <w:rFonts w:eastAsia="方正书宋简体"/>
          <w:bCs/>
          <w:kern w:val="10"/>
          <w:sz w:val="22"/>
          <w:szCs w:val="22"/>
        </w:rPr>
        <w:fldChar w:fldCharType="end"/>
      </w:r>
      <w:r w:rsidR="005B0520">
        <w:rPr>
          <w:noProof/>
        </w:rPr>
        <w:drawing>
          <wp:anchor distT="0" distB="0" distL="114300" distR="114300" simplePos="0" relativeHeight="251657728" behindDoc="0" locked="0" layoutInCell="1" allowOverlap="1" wp14:anchorId="0B7A40B5" wp14:editId="47B70F17">
            <wp:simplePos x="0" y="0"/>
            <wp:positionH relativeFrom="column">
              <wp:posOffset>857250</wp:posOffset>
            </wp:positionH>
            <wp:positionV relativeFrom="paragraph">
              <wp:posOffset>70485</wp:posOffset>
            </wp:positionV>
            <wp:extent cx="3856990" cy="1171575"/>
            <wp:effectExtent l="0" t="0" r="0" b="0"/>
            <wp:wrapSquare wrapText="bothSides"/>
            <wp:docPr id="2201019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56990" cy="1171575"/>
                    </a:xfrm>
                    <a:prstGeom prst="rect">
                      <a:avLst/>
                    </a:prstGeom>
                    <a:noFill/>
                  </pic:spPr>
                </pic:pic>
              </a:graphicData>
            </a:graphic>
            <wp14:sizeRelH relativeFrom="page">
              <wp14:pctWidth>0</wp14:pctWidth>
            </wp14:sizeRelH>
            <wp14:sizeRelV relativeFrom="page">
              <wp14:pctHeight>0</wp14:pctHeight>
            </wp14:sizeRelV>
          </wp:anchor>
        </w:drawing>
      </w:r>
      <w:r>
        <w:rPr>
          <w:rFonts w:eastAsia="方正书宋简体"/>
          <w:bCs/>
          <w:kern w:val="10"/>
          <w:sz w:val="22"/>
          <w:szCs w:val="22"/>
        </w:rPr>
        <w:t xml:space="preserve"> </w:t>
      </w:r>
    </w:p>
    <w:p w14:paraId="782D3C50" w14:textId="77777777" w:rsidR="00505FD7" w:rsidRDefault="00505FD7">
      <w:pPr>
        <w:ind w:firstLine="1440"/>
        <w:jc w:val="center"/>
        <w:rPr>
          <w:rFonts w:eastAsia="方正黑体简体"/>
          <w:bCs/>
          <w:color w:val="0000FF"/>
          <w:sz w:val="72"/>
          <w:szCs w:val="72"/>
        </w:rPr>
      </w:pPr>
    </w:p>
    <w:p w14:paraId="7A6FB4CE" w14:textId="77777777" w:rsidR="00505FD7" w:rsidRDefault="00505FD7">
      <w:pPr>
        <w:spacing w:line="240" w:lineRule="auto"/>
        <w:jc w:val="center"/>
        <w:rPr>
          <w:rFonts w:eastAsia="微软雅黑"/>
          <w:b/>
          <w:bCs/>
          <w:color w:val="000000"/>
          <w:sz w:val="56"/>
          <w:szCs w:val="56"/>
        </w:rPr>
      </w:pPr>
    </w:p>
    <w:p w14:paraId="2A784AD5" w14:textId="748DDB02" w:rsidR="00505FD7" w:rsidRDefault="00D10CC4">
      <w:pPr>
        <w:spacing w:line="240" w:lineRule="auto"/>
        <w:jc w:val="center"/>
        <w:rPr>
          <w:rFonts w:eastAsia="方正黑体简体"/>
          <w:b/>
          <w:bCs/>
          <w:color w:val="000000"/>
          <w:sz w:val="84"/>
          <w:szCs w:val="84"/>
        </w:rPr>
      </w:pPr>
      <w:r>
        <w:rPr>
          <w:rFonts w:eastAsia="微软雅黑"/>
          <w:b/>
          <w:bCs/>
          <w:color w:val="000000"/>
          <w:sz w:val="84"/>
          <w:szCs w:val="84"/>
        </w:rPr>
        <w:t>本科毕业设计（论文）</w:t>
      </w:r>
    </w:p>
    <w:p w14:paraId="63DB9AEE" w14:textId="77777777" w:rsidR="00505FD7" w:rsidRDefault="00505FD7">
      <w:pPr>
        <w:topLinePunct/>
        <w:spacing w:line="440" w:lineRule="exact"/>
        <w:ind w:firstLine="440"/>
        <w:rPr>
          <w:rFonts w:eastAsia="方正书宋简体"/>
          <w:kern w:val="10"/>
          <w:sz w:val="22"/>
          <w:szCs w:val="22"/>
        </w:rPr>
      </w:pPr>
    </w:p>
    <w:p w14:paraId="7AD37639" w14:textId="77777777" w:rsidR="00505FD7" w:rsidRDefault="00505FD7">
      <w:pPr>
        <w:topLinePunct/>
        <w:spacing w:line="440" w:lineRule="exact"/>
        <w:ind w:firstLine="440"/>
        <w:rPr>
          <w:rFonts w:eastAsia="方正书宋简体"/>
          <w:kern w:val="10"/>
          <w:sz w:val="22"/>
          <w:szCs w:val="22"/>
        </w:rPr>
      </w:pPr>
    </w:p>
    <w:p w14:paraId="1D6B59C7" w14:textId="77777777" w:rsidR="00505FD7" w:rsidRDefault="00505FD7">
      <w:pPr>
        <w:topLinePunct/>
        <w:spacing w:line="440" w:lineRule="exact"/>
        <w:ind w:firstLine="440"/>
        <w:rPr>
          <w:rFonts w:eastAsia="方正书宋简体"/>
          <w:kern w:val="10"/>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2693"/>
        <w:gridCol w:w="1135"/>
        <w:gridCol w:w="2629"/>
      </w:tblGrid>
      <w:tr w:rsidR="006324F8" w14:paraId="0B567116" w14:textId="77777777" w:rsidTr="00375255">
        <w:trPr>
          <w:trHeight w:hRule="exact" w:val="737"/>
          <w:jc w:val="center"/>
        </w:trPr>
        <w:tc>
          <w:tcPr>
            <w:tcW w:w="1838" w:type="dxa"/>
            <w:tcBorders>
              <w:top w:val="nil"/>
              <w:left w:val="nil"/>
              <w:bottom w:val="nil"/>
              <w:right w:val="nil"/>
            </w:tcBorders>
            <w:vAlign w:val="bottom"/>
          </w:tcPr>
          <w:p w14:paraId="3A5FDE84" w14:textId="77777777" w:rsidR="006324F8" w:rsidRDefault="006324F8" w:rsidP="006324F8">
            <w:pPr>
              <w:spacing w:line="240" w:lineRule="auto"/>
              <w:rPr>
                <w:rFonts w:eastAsia="黑体"/>
                <w:sz w:val="32"/>
                <w:szCs w:val="32"/>
              </w:rPr>
            </w:pPr>
            <w:r>
              <w:rPr>
                <w:rFonts w:eastAsia="黑体"/>
                <w:kern w:val="10"/>
                <w:sz w:val="36"/>
                <w:szCs w:val="32"/>
                <w:lang w:bidi="ar"/>
              </w:rPr>
              <w:t>题</w:t>
            </w:r>
            <w:r>
              <w:rPr>
                <w:rFonts w:eastAsia="黑体"/>
                <w:kern w:val="10"/>
                <w:sz w:val="36"/>
                <w:szCs w:val="32"/>
                <w:lang w:bidi="ar"/>
              </w:rPr>
              <w:t xml:space="preserve">    </w:t>
            </w:r>
            <w:r>
              <w:rPr>
                <w:rFonts w:eastAsia="黑体"/>
                <w:kern w:val="10"/>
                <w:sz w:val="36"/>
                <w:szCs w:val="32"/>
                <w:lang w:bidi="ar"/>
              </w:rPr>
              <w:t>目</w:t>
            </w:r>
          </w:p>
        </w:tc>
        <w:tc>
          <w:tcPr>
            <w:tcW w:w="6457" w:type="dxa"/>
            <w:gridSpan w:val="3"/>
            <w:tcBorders>
              <w:top w:val="nil"/>
              <w:left w:val="nil"/>
              <w:right w:val="nil"/>
            </w:tcBorders>
            <w:vAlign w:val="bottom"/>
          </w:tcPr>
          <w:p w14:paraId="0AE842C7" w14:textId="01808811" w:rsidR="006324F8" w:rsidRDefault="006324F8" w:rsidP="006324F8">
            <w:pPr>
              <w:spacing w:line="240" w:lineRule="auto"/>
              <w:jc w:val="center"/>
              <w:rPr>
                <w:rFonts w:eastAsia="黑体"/>
                <w:sz w:val="32"/>
                <w:szCs w:val="32"/>
              </w:rPr>
            </w:pPr>
            <w:r w:rsidRPr="00D73E67">
              <w:rPr>
                <w:rFonts w:ascii="黑体" w:eastAsia="黑体" w:hAnsi="黑体"/>
                <w:sz w:val="32"/>
                <w:szCs w:val="32"/>
              </w:rPr>
              <w:t>基于</w:t>
            </w:r>
            <w:r w:rsidRPr="001242C4">
              <w:rPr>
                <w:rFonts w:eastAsia="黑体"/>
                <w:sz w:val="32"/>
                <w:szCs w:val="32"/>
              </w:rPr>
              <w:t>SpringBoot</w:t>
            </w:r>
            <w:r w:rsidRPr="00D73E67">
              <w:rPr>
                <w:rFonts w:ascii="黑体" w:eastAsia="黑体" w:hAnsi="黑体"/>
                <w:sz w:val="32"/>
                <w:szCs w:val="32"/>
              </w:rPr>
              <w:t xml:space="preserve">和小程序的        </w:t>
            </w:r>
          </w:p>
        </w:tc>
      </w:tr>
      <w:tr w:rsidR="006324F8" w14:paraId="27A13AB5" w14:textId="77777777" w:rsidTr="00375255">
        <w:trPr>
          <w:trHeight w:hRule="exact" w:val="737"/>
          <w:jc w:val="center"/>
        </w:trPr>
        <w:tc>
          <w:tcPr>
            <w:tcW w:w="1838" w:type="dxa"/>
            <w:tcBorders>
              <w:top w:val="nil"/>
              <w:left w:val="nil"/>
              <w:bottom w:val="nil"/>
              <w:right w:val="nil"/>
            </w:tcBorders>
            <w:vAlign w:val="bottom"/>
          </w:tcPr>
          <w:p w14:paraId="0E3D1397" w14:textId="77777777" w:rsidR="006324F8" w:rsidRDefault="006324F8" w:rsidP="006324F8"/>
        </w:tc>
        <w:tc>
          <w:tcPr>
            <w:tcW w:w="6457" w:type="dxa"/>
            <w:gridSpan w:val="3"/>
            <w:tcBorders>
              <w:left w:val="nil"/>
              <w:right w:val="nil"/>
            </w:tcBorders>
            <w:vAlign w:val="bottom"/>
          </w:tcPr>
          <w:p w14:paraId="58253CFA" w14:textId="105EC1B6" w:rsidR="006324F8" w:rsidRDefault="006324F8" w:rsidP="006324F8">
            <w:pPr>
              <w:spacing w:line="240" w:lineRule="auto"/>
              <w:jc w:val="center"/>
              <w:rPr>
                <w:sz w:val="32"/>
                <w:szCs w:val="32"/>
              </w:rPr>
            </w:pPr>
            <w:r w:rsidRPr="00D73E67">
              <w:rPr>
                <w:rFonts w:ascii="黑体" w:eastAsia="黑体" w:hAnsi="黑体"/>
                <w:sz w:val="32"/>
                <w:szCs w:val="32"/>
              </w:rPr>
              <w:t>钓鱼人社交平台的设计与实现</w:t>
            </w:r>
          </w:p>
        </w:tc>
      </w:tr>
      <w:tr w:rsidR="006324F8" w14:paraId="308B745D" w14:textId="77777777" w:rsidTr="00375255">
        <w:trPr>
          <w:trHeight w:hRule="exact" w:val="737"/>
          <w:jc w:val="center"/>
        </w:trPr>
        <w:tc>
          <w:tcPr>
            <w:tcW w:w="1838" w:type="dxa"/>
            <w:tcBorders>
              <w:top w:val="nil"/>
              <w:left w:val="nil"/>
              <w:bottom w:val="nil"/>
              <w:right w:val="nil"/>
            </w:tcBorders>
            <w:vAlign w:val="bottom"/>
          </w:tcPr>
          <w:p w14:paraId="6F55FD34" w14:textId="77777777" w:rsidR="006324F8" w:rsidRDefault="006324F8" w:rsidP="006324F8">
            <w:pPr>
              <w:spacing w:line="240" w:lineRule="auto"/>
              <w:rPr>
                <w:rFonts w:eastAsia="黑体"/>
                <w:sz w:val="36"/>
                <w:szCs w:val="22"/>
              </w:rPr>
            </w:pPr>
            <w:r>
              <w:rPr>
                <w:rFonts w:eastAsia="黑体"/>
                <w:kern w:val="10"/>
                <w:sz w:val="36"/>
                <w:szCs w:val="32"/>
                <w:lang w:bidi="ar"/>
              </w:rPr>
              <w:t>学</w:t>
            </w:r>
            <w:r>
              <w:rPr>
                <w:rFonts w:eastAsia="黑体"/>
                <w:kern w:val="10"/>
                <w:sz w:val="36"/>
                <w:szCs w:val="32"/>
                <w:lang w:bidi="ar"/>
              </w:rPr>
              <w:t xml:space="preserve">    </w:t>
            </w:r>
            <w:r>
              <w:rPr>
                <w:rFonts w:eastAsia="黑体"/>
                <w:kern w:val="10"/>
                <w:sz w:val="36"/>
                <w:szCs w:val="32"/>
                <w:lang w:bidi="ar"/>
              </w:rPr>
              <w:t>院</w:t>
            </w:r>
          </w:p>
        </w:tc>
        <w:tc>
          <w:tcPr>
            <w:tcW w:w="6457" w:type="dxa"/>
            <w:gridSpan w:val="3"/>
            <w:tcBorders>
              <w:left w:val="nil"/>
              <w:right w:val="nil"/>
            </w:tcBorders>
            <w:vAlign w:val="bottom"/>
          </w:tcPr>
          <w:p w14:paraId="50DFB0B8" w14:textId="7D99F509" w:rsidR="006324F8" w:rsidRDefault="006324F8" w:rsidP="006324F8">
            <w:pPr>
              <w:spacing w:line="240" w:lineRule="auto"/>
              <w:jc w:val="center"/>
              <w:rPr>
                <w:rFonts w:eastAsia="黑体"/>
                <w:sz w:val="32"/>
                <w:szCs w:val="32"/>
              </w:rPr>
            </w:pPr>
            <w:r>
              <w:rPr>
                <w:rFonts w:eastAsia="黑体" w:hint="eastAsia"/>
                <w:sz w:val="32"/>
                <w:szCs w:val="32"/>
              </w:rPr>
              <w:t>计算机学院</w:t>
            </w:r>
          </w:p>
        </w:tc>
      </w:tr>
      <w:tr w:rsidR="006324F8" w14:paraId="53BEC32B" w14:textId="77777777" w:rsidTr="00375255">
        <w:trPr>
          <w:trHeight w:hRule="exact" w:val="737"/>
          <w:jc w:val="center"/>
        </w:trPr>
        <w:tc>
          <w:tcPr>
            <w:tcW w:w="1838" w:type="dxa"/>
            <w:tcBorders>
              <w:top w:val="nil"/>
              <w:left w:val="nil"/>
              <w:bottom w:val="nil"/>
              <w:right w:val="nil"/>
            </w:tcBorders>
            <w:vAlign w:val="bottom"/>
          </w:tcPr>
          <w:p w14:paraId="70FBCE60" w14:textId="77777777" w:rsidR="006324F8" w:rsidRDefault="006324F8" w:rsidP="006324F8">
            <w:pPr>
              <w:spacing w:line="240" w:lineRule="auto"/>
              <w:rPr>
                <w:rFonts w:eastAsia="黑体"/>
                <w:sz w:val="36"/>
                <w:szCs w:val="22"/>
              </w:rPr>
            </w:pPr>
            <w:r>
              <w:rPr>
                <w:rFonts w:eastAsia="黑体"/>
                <w:kern w:val="10"/>
                <w:sz w:val="36"/>
                <w:szCs w:val="32"/>
                <w:lang w:bidi="ar"/>
              </w:rPr>
              <w:t>专</w:t>
            </w:r>
            <w:r>
              <w:rPr>
                <w:rFonts w:eastAsia="黑体"/>
                <w:kern w:val="10"/>
                <w:sz w:val="36"/>
                <w:szCs w:val="32"/>
                <w:lang w:bidi="ar"/>
              </w:rPr>
              <w:t xml:space="preserve">    </w:t>
            </w:r>
            <w:r>
              <w:rPr>
                <w:rFonts w:eastAsia="黑体"/>
                <w:kern w:val="10"/>
                <w:sz w:val="36"/>
                <w:szCs w:val="32"/>
                <w:lang w:bidi="ar"/>
              </w:rPr>
              <w:t>业</w:t>
            </w:r>
          </w:p>
        </w:tc>
        <w:tc>
          <w:tcPr>
            <w:tcW w:w="6457" w:type="dxa"/>
            <w:gridSpan w:val="3"/>
            <w:tcBorders>
              <w:left w:val="nil"/>
              <w:right w:val="nil"/>
            </w:tcBorders>
            <w:vAlign w:val="bottom"/>
          </w:tcPr>
          <w:p w14:paraId="07293ABB" w14:textId="4C13D1E0" w:rsidR="006324F8" w:rsidRDefault="006324F8" w:rsidP="006324F8">
            <w:pPr>
              <w:spacing w:line="240" w:lineRule="auto"/>
              <w:jc w:val="center"/>
              <w:rPr>
                <w:rFonts w:eastAsia="黑体"/>
                <w:sz w:val="32"/>
                <w:szCs w:val="32"/>
              </w:rPr>
            </w:pPr>
            <w:r>
              <w:rPr>
                <w:rFonts w:eastAsia="黑体" w:hint="eastAsia"/>
                <w:sz w:val="32"/>
                <w:szCs w:val="32"/>
              </w:rPr>
              <w:t>软件工程</w:t>
            </w:r>
          </w:p>
        </w:tc>
      </w:tr>
      <w:tr w:rsidR="006324F8" w14:paraId="3091C659" w14:textId="77777777" w:rsidTr="00375255">
        <w:trPr>
          <w:trHeight w:hRule="exact" w:val="737"/>
          <w:jc w:val="center"/>
        </w:trPr>
        <w:tc>
          <w:tcPr>
            <w:tcW w:w="1838" w:type="dxa"/>
            <w:tcBorders>
              <w:top w:val="nil"/>
              <w:left w:val="nil"/>
              <w:bottom w:val="nil"/>
              <w:right w:val="nil"/>
            </w:tcBorders>
            <w:vAlign w:val="bottom"/>
          </w:tcPr>
          <w:p w14:paraId="58521B0B" w14:textId="77777777" w:rsidR="006324F8" w:rsidRDefault="006324F8" w:rsidP="006324F8">
            <w:pPr>
              <w:spacing w:line="240" w:lineRule="auto"/>
              <w:rPr>
                <w:rFonts w:eastAsia="黑体"/>
                <w:sz w:val="36"/>
                <w:szCs w:val="22"/>
              </w:rPr>
            </w:pPr>
            <w:r>
              <w:rPr>
                <w:rFonts w:eastAsia="黑体"/>
                <w:kern w:val="10"/>
                <w:sz w:val="36"/>
                <w:szCs w:val="32"/>
                <w:lang w:bidi="ar"/>
              </w:rPr>
              <w:t>学生姓名</w:t>
            </w:r>
          </w:p>
        </w:tc>
        <w:tc>
          <w:tcPr>
            <w:tcW w:w="6457" w:type="dxa"/>
            <w:gridSpan w:val="3"/>
            <w:tcBorders>
              <w:left w:val="nil"/>
              <w:right w:val="nil"/>
            </w:tcBorders>
            <w:vAlign w:val="bottom"/>
          </w:tcPr>
          <w:p w14:paraId="60E44757" w14:textId="765BBD36" w:rsidR="006324F8" w:rsidRDefault="006324F8" w:rsidP="006324F8">
            <w:pPr>
              <w:spacing w:line="240" w:lineRule="auto"/>
              <w:jc w:val="center"/>
              <w:rPr>
                <w:rFonts w:eastAsia="黑体"/>
                <w:sz w:val="32"/>
                <w:szCs w:val="32"/>
              </w:rPr>
            </w:pPr>
            <w:proofErr w:type="gramStart"/>
            <w:r>
              <w:rPr>
                <w:rFonts w:eastAsia="黑体" w:hint="eastAsia"/>
                <w:sz w:val="32"/>
                <w:szCs w:val="32"/>
              </w:rPr>
              <w:t>李欣阳</w:t>
            </w:r>
            <w:proofErr w:type="gramEnd"/>
          </w:p>
        </w:tc>
      </w:tr>
      <w:tr w:rsidR="006324F8" w14:paraId="0B3F8BB4" w14:textId="77777777" w:rsidTr="00375255">
        <w:trPr>
          <w:trHeight w:hRule="exact" w:val="737"/>
          <w:jc w:val="center"/>
        </w:trPr>
        <w:tc>
          <w:tcPr>
            <w:tcW w:w="1838" w:type="dxa"/>
            <w:tcBorders>
              <w:top w:val="nil"/>
              <w:left w:val="nil"/>
              <w:bottom w:val="nil"/>
              <w:right w:val="nil"/>
            </w:tcBorders>
            <w:vAlign w:val="bottom"/>
          </w:tcPr>
          <w:p w14:paraId="637313D4" w14:textId="77777777" w:rsidR="006324F8" w:rsidRDefault="006324F8" w:rsidP="006324F8">
            <w:pPr>
              <w:spacing w:line="240" w:lineRule="auto"/>
              <w:rPr>
                <w:rFonts w:eastAsia="黑体"/>
                <w:sz w:val="36"/>
                <w:szCs w:val="22"/>
              </w:rPr>
            </w:pPr>
            <w:r>
              <w:rPr>
                <w:rFonts w:eastAsia="黑体"/>
                <w:kern w:val="10"/>
                <w:sz w:val="36"/>
                <w:szCs w:val="32"/>
                <w:lang w:bidi="ar"/>
              </w:rPr>
              <w:t>学</w:t>
            </w:r>
            <w:r>
              <w:rPr>
                <w:rFonts w:eastAsia="黑体"/>
                <w:kern w:val="10"/>
                <w:sz w:val="36"/>
                <w:szCs w:val="32"/>
                <w:lang w:bidi="ar"/>
              </w:rPr>
              <w:t xml:space="preserve">    </w:t>
            </w:r>
            <w:r>
              <w:rPr>
                <w:rFonts w:eastAsia="黑体"/>
                <w:kern w:val="10"/>
                <w:sz w:val="36"/>
                <w:szCs w:val="32"/>
                <w:lang w:bidi="ar"/>
              </w:rPr>
              <w:t>号</w:t>
            </w:r>
          </w:p>
        </w:tc>
        <w:tc>
          <w:tcPr>
            <w:tcW w:w="2693" w:type="dxa"/>
            <w:tcBorders>
              <w:left w:val="nil"/>
              <w:right w:val="nil"/>
            </w:tcBorders>
            <w:vAlign w:val="bottom"/>
          </w:tcPr>
          <w:p w14:paraId="50CCA181" w14:textId="1AF4E825" w:rsidR="006324F8" w:rsidRDefault="006324F8" w:rsidP="006324F8">
            <w:pPr>
              <w:spacing w:line="240" w:lineRule="auto"/>
              <w:jc w:val="center"/>
              <w:rPr>
                <w:rFonts w:eastAsia="黑体"/>
                <w:sz w:val="32"/>
                <w:szCs w:val="32"/>
              </w:rPr>
            </w:pPr>
            <w:r>
              <w:rPr>
                <w:rFonts w:eastAsia="黑体" w:hint="eastAsia"/>
                <w:sz w:val="32"/>
                <w:szCs w:val="32"/>
              </w:rPr>
              <w:t>2</w:t>
            </w:r>
            <w:r>
              <w:rPr>
                <w:rFonts w:eastAsia="黑体"/>
                <w:sz w:val="32"/>
                <w:szCs w:val="32"/>
              </w:rPr>
              <w:t>02110414320</w:t>
            </w:r>
          </w:p>
        </w:tc>
        <w:tc>
          <w:tcPr>
            <w:tcW w:w="1135" w:type="dxa"/>
            <w:tcBorders>
              <w:top w:val="nil"/>
              <w:left w:val="nil"/>
              <w:bottom w:val="nil"/>
              <w:right w:val="nil"/>
            </w:tcBorders>
            <w:vAlign w:val="bottom"/>
          </w:tcPr>
          <w:p w14:paraId="555CA482" w14:textId="77777777" w:rsidR="006324F8" w:rsidRDefault="006324F8" w:rsidP="006324F8">
            <w:pPr>
              <w:spacing w:line="240" w:lineRule="auto"/>
              <w:jc w:val="center"/>
              <w:rPr>
                <w:rFonts w:eastAsia="黑体"/>
                <w:sz w:val="32"/>
                <w:szCs w:val="32"/>
              </w:rPr>
            </w:pPr>
            <w:r>
              <w:rPr>
                <w:rFonts w:eastAsia="黑体"/>
                <w:sz w:val="32"/>
                <w:szCs w:val="32"/>
              </w:rPr>
              <w:t>班级</w:t>
            </w:r>
          </w:p>
        </w:tc>
        <w:tc>
          <w:tcPr>
            <w:tcW w:w="2629" w:type="dxa"/>
            <w:tcBorders>
              <w:left w:val="nil"/>
              <w:right w:val="nil"/>
            </w:tcBorders>
            <w:vAlign w:val="bottom"/>
          </w:tcPr>
          <w:p w14:paraId="5E1FF67A" w14:textId="37549A05" w:rsidR="006324F8" w:rsidRPr="00544E85" w:rsidRDefault="006324F8" w:rsidP="006324F8">
            <w:pPr>
              <w:spacing w:line="240" w:lineRule="auto"/>
              <w:jc w:val="center"/>
              <w:rPr>
                <w:rFonts w:eastAsia="黑体"/>
                <w:sz w:val="32"/>
                <w:szCs w:val="32"/>
              </w:rPr>
            </w:pPr>
            <w:r w:rsidRPr="00544E85">
              <w:rPr>
                <w:rFonts w:eastAsia="黑体"/>
                <w:sz w:val="32"/>
                <w:szCs w:val="32"/>
              </w:rPr>
              <w:t>20</w:t>
            </w:r>
            <w:r w:rsidRPr="00544E85">
              <w:rPr>
                <w:rFonts w:eastAsia="黑体" w:hint="eastAsia"/>
                <w:sz w:val="32"/>
                <w:szCs w:val="32"/>
              </w:rPr>
              <w:t>21</w:t>
            </w:r>
            <w:r w:rsidRPr="00544E85">
              <w:rPr>
                <w:rFonts w:eastAsia="黑体"/>
                <w:sz w:val="32"/>
                <w:szCs w:val="32"/>
              </w:rPr>
              <w:t>级</w:t>
            </w:r>
            <w:r>
              <w:rPr>
                <w:rFonts w:eastAsia="黑体"/>
                <w:sz w:val="32"/>
                <w:szCs w:val="32"/>
              </w:rPr>
              <w:t>3</w:t>
            </w:r>
            <w:r w:rsidRPr="00544E85">
              <w:rPr>
                <w:rFonts w:eastAsia="黑体"/>
                <w:sz w:val="32"/>
                <w:szCs w:val="32"/>
              </w:rPr>
              <w:t>班</w:t>
            </w:r>
          </w:p>
        </w:tc>
      </w:tr>
      <w:tr w:rsidR="006324F8" w14:paraId="7BA5F68D" w14:textId="77777777" w:rsidTr="00375255">
        <w:trPr>
          <w:trHeight w:hRule="exact" w:val="737"/>
          <w:jc w:val="center"/>
        </w:trPr>
        <w:tc>
          <w:tcPr>
            <w:tcW w:w="1838" w:type="dxa"/>
            <w:tcBorders>
              <w:top w:val="nil"/>
              <w:left w:val="nil"/>
              <w:bottom w:val="nil"/>
              <w:right w:val="nil"/>
            </w:tcBorders>
            <w:vAlign w:val="bottom"/>
          </w:tcPr>
          <w:p w14:paraId="1FDF22A7" w14:textId="77777777" w:rsidR="006324F8" w:rsidRDefault="006324F8" w:rsidP="006324F8">
            <w:pPr>
              <w:spacing w:line="240" w:lineRule="auto"/>
              <w:rPr>
                <w:rFonts w:eastAsia="黑体"/>
                <w:sz w:val="36"/>
                <w:szCs w:val="22"/>
              </w:rPr>
            </w:pPr>
            <w:r>
              <w:rPr>
                <w:rFonts w:eastAsia="黑体"/>
                <w:kern w:val="10"/>
                <w:sz w:val="36"/>
                <w:szCs w:val="32"/>
                <w:lang w:bidi="ar"/>
              </w:rPr>
              <w:t>指导教师</w:t>
            </w:r>
          </w:p>
        </w:tc>
        <w:tc>
          <w:tcPr>
            <w:tcW w:w="2693" w:type="dxa"/>
            <w:tcBorders>
              <w:left w:val="nil"/>
              <w:right w:val="nil"/>
            </w:tcBorders>
            <w:vAlign w:val="bottom"/>
          </w:tcPr>
          <w:p w14:paraId="4E41253A" w14:textId="06B27275" w:rsidR="006324F8" w:rsidRDefault="006324F8" w:rsidP="006324F8">
            <w:pPr>
              <w:spacing w:line="240" w:lineRule="auto"/>
              <w:jc w:val="center"/>
              <w:rPr>
                <w:rFonts w:eastAsia="黑体"/>
                <w:sz w:val="32"/>
                <w:szCs w:val="32"/>
              </w:rPr>
            </w:pPr>
            <w:r>
              <w:rPr>
                <w:rFonts w:eastAsia="黑体" w:hint="eastAsia"/>
                <w:sz w:val="32"/>
                <w:szCs w:val="32"/>
              </w:rPr>
              <w:t>聂莉莎</w:t>
            </w:r>
            <w:r>
              <w:rPr>
                <w:rFonts w:eastAsia="黑体" w:hint="eastAsia"/>
                <w:sz w:val="32"/>
                <w:szCs w:val="32"/>
              </w:rPr>
              <w:t>/</w:t>
            </w:r>
            <w:proofErr w:type="gramStart"/>
            <w:r w:rsidR="00FF091E" w:rsidRPr="00D73E67">
              <w:rPr>
                <w:rFonts w:ascii="黑体" w:eastAsia="黑体" w:hAnsi="宋体" w:cs="黑体"/>
                <w:sz w:val="32"/>
                <w:szCs w:val="32"/>
              </w:rPr>
              <w:t>严继敏</w:t>
            </w:r>
            <w:proofErr w:type="gramEnd"/>
          </w:p>
        </w:tc>
        <w:tc>
          <w:tcPr>
            <w:tcW w:w="1135" w:type="dxa"/>
            <w:tcBorders>
              <w:top w:val="nil"/>
              <w:left w:val="nil"/>
              <w:bottom w:val="nil"/>
              <w:right w:val="nil"/>
            </w:tcBorders>
            <w:vAlign w:val="bottom"/>
          </w:tcPr>
          <w:p w14:paraId="343E03A1" w14:textId="77777777" w:rsidR="006324F8" w:rsidRDefault="006324F8" w:rsidP="006324F8">
            <w:pPr>
              <w:spacing w:line="240" w:lineRule="auto"/>
              <w:jc w:val="center"/>
              <w:rPr>
                <w:rFonts w:eastAsia="黑体"/>
                <w:sz w:val="36"/>
                <w:szCs w:val="22"/>
              </w:rPr>
            </w:pPr>
            <w:r>
              <w:rPr>
                <w:rFonts w:eastAsia="黑体"/>
                <w:kern w:val="10"/>
                <w:sz w:val="36"/>
                <w:szCs w:val="32"/>
                <w:lang w:bidi="ar"/>
              </w:rPr>
              <w:t>职称</w:t>
            </w:r>
          </w:p>
        </w:tc>
        <w:tc>
          <w:tcPr>
            <w:tcW w:w="2629" w:type="dxa"/>
            <w:tcBorders>
              <w:left w:val="nil"/>
              <w:right w:val="nil"/>
            </w:tcBorders>
            <w:vAlign w:val="bottom"/>
          </w:tcPr>
          <w:p w14:paraId="4A1DFDFF" w14:textId="47E9E58B" w:rsidR="006324F8" w:rsidRDefault="006324F8" w:rsidP="006324F8">
            <w:pPr>
              <w:spacing w:line="240" w:lineRule="auto"/>
              <w:jc w:val="center"/>
              <w:rPr>
                <w:rFonts w:eastAsia="黑体"/>
                <w:sz w:val="32"/>
                <w:szCs w:val="32"/>
              </w:rPr>
            </w:pPr>
            <w:r>
              <w:rPr>
                <w:rFonts w:eastAsia="黑体" w:hint="eastAsia"/>
                <w:sz w:val="32"/>
                <w:szCs w:val="32"/>
              </w:rPr>
              <w:t>讲师</w:t>
            </w:r>
            <w:r>
              <w:rPr>
                <w:rFonts w:eastAsia="黑体" w:hint="eastAsia"/>
                <w:sz w:val="32"/>
                <w:szCs w:val="32"/>
              </w:rPr>
              <w:t>/</w:t>
            </w:r>
            <w:r w:rsidR="00FF091E" w:rsidRPr="00D73E67">
              <w:rPr>
                <w:rFonts w:ascii="黑体" w:eastAsia="黑体" w:hAnsi="黑体"/>
                <w:sz w:val="32"/>
                <w:szCs w:val="32"/>
              </w:rPr>
              <w:t>高级工程师</w:t>
            </w:r>
          </w:p>
        </w:tc>
      </w:tr>
      <w:tr w:rsidR="006324F8" w14:paraId="424312F2" w14:textId="77777777" w:rsidTr="00375255">
        <w:trPr>
          <w:trHeight w:hRule="exact" w:val="737"/>
          <w:jc w:val="center"/>
        </w:trPr>
        <w:tc>
          <w:tcPr>
            <w:tcW w:w="1838" w:type="dxa"/>
            <w:tcBorders>
              <w:top w:val="nil"/>
              <w:left w:val="nil"/>
              <w:bottom w:val="nil"/>
              <w:right w:val="nil"/>
            </w:tcBorders>
            <w:vAlign w:val="bottom"/>
          </w:tcPr>
          <w:p w14:paraId="28F0740A" w14:textId="77777777" w:rsidR="006324F8" w:rsidRDefault="006324F8" w:rsidP="006324F8">
            <w:pPr>
              <w:spacing w:line="240" w:lineRule="auto"/>
              <w:rPr>
                <w:rFonts w:eastAsia="黑体"/>
                <w:sz w:val="36"/>
                <w:szCs w:val="22"/>
              </w:rPr>
            </w:pPr>
            <w:r>
              <w:rPr>
                <w:rFonts w:eastAsia="黑体"/>
                <w:kern w:val="10"/>
                <w:sz w:val="36"/>
                <w:szCs w:val="32"/>
                <w:lang w:bidi="ar"/>
              </w:rPr>
              <w:t>完成时间</w:t>
            </w:r>
          </w:p>
        </w:tc>
        <w:tc>
          <w:tcPr>
            <w:tcW w:w="6457" w:type="dxa"/>
            <w:gridSpan w:val="3"/>
            <w:tcBorders>
              <w:top w:val="nil"/>
              <w:left w:val="nil"/>
              <w:right w:val="nil"/>
            </w:tcBorders>
            <w:vAlign w:val="bottom"/>
          </w:tcPr>
          <w:p w14:paraId="2BA05E01" w14:textId="4BCE1B68" w:rsidR="006324F8" w:rsidRDefault="00FF091E" w:rsidP="006324F8">
            <w:pPr>
              <w:spacing w:line="240" w:lineRule="auto"/>
              <w:jc w:val="center"/>
            </w:pPr>
            <w:r>
              <w:rPr>
                <w:rFonts w:eastAsia="黑体" w:hint="eastAsia"/>
                <w:sz w:val="32"/>
                <w:szCs w:val="32"/>
              </w:rPr>
              <w:t>2</w:t>
            </w:r>
            <w:r>
              <w:rPr>
                <w:rFonts w:eastAsia="黑体"/>
                <w:sz w:val="32"/>
                <w:szCs w:val="32"/>
              </w:rPr>
              <w:t>025</w:t>
            </w:r>
            <w:r w:rsidR="006324F8">
              <w:rPr>
                <w:rFonts w:eastAsia="黑体"/>
                <w:sz w:val="32"/>
                <w:szCs w:val="32"/>
              </w:rPr>
              <w:t>年</w:t>
            </w:r>
            <w:r w:rsidR="001C5A34">
              <w:rPr>
                <w:rFonts w:eastAsia="黑体" w:hint="eastAsia"/>
                <w:sz w:val="32"/>
                <w:szCs w:val="32"/>
              </w:rPr>
              <w:t>5</w:t>
            </w:r>
            <w:r w:rsidR="006324F8">
              <w:rPr>
                <w:rFonts w:eastAsia="黑体"/>
                <w:sz w:val="32"/>
                <w:szCs w:val="32"/>
              </w:rPr>
              <w:t>月</w:t>
            </w:r>
            <w:r w:rsidR="001C5A34">
              <w:rPr>
                <w:rFonts w:eastAsia="黑体" w:hint="eastAsia"/>
                <w:sz w:val="32"/>
                <w:szCs w:val="32"/>
              </w:rPr>
              <w:t>8</w:t>
            </w:r>
            <w:r w:rsidR="006324F8">
              <w:rPr>
                <w:rFonts w:eastAsia="黑体"/>
                <w:sz w:val="32"/>
                <w:szCs w:val="32"/>
              </w:rPr>
              <w:t>日</w:t>
            </w:r>
          </w:p>
        </w:tc>
      </w:tr>
    </w:tbl>
    <w:p w14:paraId="223AABCD" w14:textId="77777777" w:rsidR="00505FD7" w:rsidRDefault="00505FD7">
      <w:pPr>
        <w:topLinePunct/>
        <w:spacing w:line="440" w:lineRule="exact"/>
        <w:ind w:firstLine="440"/>
        <w:rPr>
          <w:rFonts w:eastAsia="方正书宋简体"/>
          <w:kern w:val="10"/>
          <w:sz w:val="22"/>
          <w:szCs w:val="22"/>
        </w:rPr>
      </w:pPr>
    </w:p>
    <w:p w14:paraId="3FDDA1CD" w14:textId="77777777" w:rsidR="00505FD7" w:rsidRDefault="00505FD7">
      <w:pPr>
        <w:topLinePunct/>
        <w:spacing w:line="440" w:lineRule="exact"/>
        <w:ind w:firstLine="440"/>
        <w:rPr>
          <w:rFonts w:eastAsia="方正书宋简体"/>
          <w:kern w:val="10"/>
          <w:sz w:val="22"/>
          <w:szCs w:val="22"/>
        </w:rPr>
        <w:sectPr w:rsidR="00505FD7">
          <w:headerReference w:type="default" r:id="rId10"/>
          <w:footerReference w:type="even" r:id="rId11"/>
          <w:footerReference w:type="default" r:id="rId12"/>
          <w:footerReference w:type="first" r:id="rId13"/>
          <w:pgSz w:w="11906" w:h="16838"/>
          <w:pgMar w:top="1985" w:right="1418" w:bottom="1418" w:left="1418" w:header="851" w:footer="851" w:gutter="0"/>
          <w:cols w:space="720"/>
          <w:docGrid w:type="lines" w:linePitch="326"/>
        </w:sectPr>
      </w:pPr>
    </w:p>
    <w:p w14:paraId="34951681" w14:textId="650AB91D" w:rsidR="00505FD7" w:rsidRDefault="00D10CC4">
      <w:pPr>
        <w:pStyle w:val="afffff5"/>
        <w:rPr>
          <w:rFonts w:ascii="Times New Roman" w:hAnsi="Times New Roman" w:cs="Times New Roman"/>
          <w:szCs w:val="36"/>
        </w:rPr>
      </w:pPr>
      <w:r>
        <w:rPr>
          <w:rFonts w:ascii="Times New Roman" w:hAnsi="Times New Roman" w:cs="Times New Roman"/>
        </w:rPr>
        <w:lastRenderedPageBreak/>
        <w:t>原创性声明</w:t>
      </w:r>
    </w:p>
    <w:p w14:paraId="568D3551" w14:textId="676C6CEB" w:rsidR="00505FD7" w:rsidRDefault="00D10CC4">
      <w:pPr>
        <w:tabs>
          <w:tab w:val="left" w:pos="377"/>
        </w:tabs>
        <w:ind w:firstLineChars="200" w:firstLine="600"/>
        <w:rPr>
          <w:color w:val="000000"/>
          <w:sz w:val="30"/>
          <w:szCs w:val="30"/>
        </w:rPr>
      </w:pPr>
      <w:r>
        <w:rPr>
          <w:color w:val="000000"/>
          <w:sz w:val="30"/>
          <w:szCs w:val="30"/>
        </w:rPr>
        <w:t>本人郑重声明：本人所呈交的毕业设计（论文），是在指导老师的指导下独立进行研究所取得的成果。毕业设计（论文）中凡引用他人已经发表或未发表的成果、数据、观点等，均已明确注明出处。除文中已经注明引用的内容外，不包含任何其他个人或集体已经发表或撰写过的科研成果。对本文的研究成果做出重要贡献的个人和集体，均已在文中以明确方式标明。</w:t>
      </w:r>
    </w:p>
    <w:p w14:paraId="02435832" w14:textId="77777777" w:rsidR="00505FD7" w:rsidRDefault="00505FD7">
      <w:pPr>
        <w:tabs>
          <w:tab w:val="left" w:pos="377"/>
        </w:tabs>
        <w:ind w:firstLine="600"/>
        <w:rPr>
          <w:color w:val="000000"/>
          <w:sz w:val="30"/>
          <w:szCs w:val="30"/>
        </w:rPr>
      </w:pPr>
    </w:p>
    <w:p w14:paraId="6C9B1BA0" w14:textId="77777777" w:rsidR="00505FD7" w:rsidRDefault="00D10CC4">
      <w:pPr>
        <w:tabs>
          <w:tab w:val="left" w:pos="377"/>
        </w:tabs>
        <w:ind w:firstLineChars="200" w:firstLine="600"/>
        <w:rPr>
          <w:color w:val="000000"/>
          <w:sz w:val="30"/>
          <w:szCs w:val="30"/>
        </w:rPr>
      </w:pPr>
      <w:r>
        <w:rPr>
          <w:color w:val="000000"/>
          <w:sz w:val="30"/>
          <w:szCs w:val="30"/>
        </w:rPr>
        <w:t>本声明的法律责任由本人承担。</w:t>
      </w:r>
    </w:p>
    <w:p w14:paraId="157FC270" w14:textId="6AD9A6D2" w:rsidR="00505FD7" w:rsidRDefault="00505FD7">
      <w:pPr>
        <w:tabs>
          <w:tab w:val="left" w:pos="377"/>
        </w:tabs>
        <w:ind w:firstLine="600"/>
        <w:rPr>
          <w:color w:val="000000"/>
          <w:sz w:val="30"/>
          <w:szCs w:val="30"/>
        </w:rPr>
      </w:pPr>
    </w:p>
    <w:p w14:paraId="61531016" w14:textId="58A26297" w:rsidR="00505FD7" w:rsidRDefault="0067550D">
      <w:pPr>
        <w:tabs>
          <w:tab w:val="left" w:pos="377"/>
        </w:tabs>
        <w:ind w:firstLine="600"/>
        <w:rPr>
          <w:color w:val="000000"/>
          <w:sz w:val="30"/>
          <w:szCs w:val="30"/>
        </w:rPr>
      </w:pPr>
      <w:r>
        <w:rPr>
          <w:noProof/>
          <w:color w:val="000000"/>
          <w:sz w:val="30"/>
          <w:szCs w:val="30"/>
        </w:rPr>
        <w:drawing>
          <wp:anchor distT="0" distB="0" distL="114300" distR="114300" simplePos="0" relativeHeight="251659264" behindDoc="0" locked="0" layoutInCell="1" allowOverlap="1" wp14:anchorId="346B2798" wp14:editId="3010E2F4">
            <wp:simplePos x="0" y="0"/>
            <wp:positionH relativeFrom="margin">
              <wp:posOffset>1692323</wp:posOffset>
            </wp:positionH>
            <wp:positionV relativeFrom="paragraph">
              <wp:posOffset>29561</wp:posOffset>
            </wp:positionV>
            <wp:extent cx="1317009" cy="681447"/>
            <wp:effectExtent l="0" t="0" r="0" b="4445"/>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17009" cy="681447"/>
                    </a:xfrm>
                    <a:prstGeom prst="rect">
                      <a:avLst/>
                    </a:prstGeom>
                  </pic:spPr>
                </pic:pic>
              </a:graphicData>
            </a:graphic>
            <wp14:sizeRelH relativeFrom="margin">
              <wp14:pctWidth>0</wp14:pctWidth>
            </wp14:sizeRelH>
            <wp14:sizeRelV relativeFrom="margin">
              <wp14:pctHeight>0</wp14:pctHeight>
            </wp14:sizeRelV>
          </wp:anchor>
        </w:drawing>
      </w:r>
    </w:p>
    <w:p w14:paraId="4A9D0E2F" w14:textId="1BF9C90B" w:rsidR="00505FD7" w:rsidRDefault="00D10CC4">
      <w:pPr>
        <w:tabs>
          <w:tab w:val="left" w:pos="377"/>
        </w:tabs>
        <w:ind w:firstLineChars="200" w:firstLine="600"/>
        <w:rPr>
          <w:color w:val="000000"/>
          <w:sz w:val="30"/>
          <w:szCs w:val="30"/>
        </w:rPr>
      </w:pPr>
      <w:r>
        <w:rPr>
          <w:color w:val="000000"/>
          <w:sz w:val="30"/>
          <w:szCs w:val="30"/>
        </w:rPr>
        <w:t>论文作者签名：</w:t>
      </w:r>
      <w:r>
        <w:rPr>
          <w:color w:val="000000"/>
          <w:sz w:val="30"/>
          <w:szCs w:val="30"/>
        </w:rPr>
        <w:t xml:space="preserve">                 </w:t>
      </w:r>
      <w:r>
        <w:rPr>
          <w:color w:val="000000"/>
          <w:sz w:val="30"/>
          <w:szCs w:val="30"/>
        </w:rPr>
        <w:t>日</w:t>
      </w:r>
      <w:r>
        <w:rPr>
          <w:color w:val="000000"/>
          <w:sz w:val="30"/>
          <w:szCs w:val="30"/>
        </w:rPr>
        <w:t xml:space="preserve">  </w:t>
      </w:r>
      <w:r>
        <w:rPr>
          <w:color w:val="000000"/>
          <w:sz w:val="30"/>
          <w:szCs w:val="30"/>
        </w:rPr>
        <w:t>期：</w:t>
      </w:r>
      <w:r w:rsidR="001C5A34">
        <w:rPr>
          <w:rFonts w:hint="eastAsia"/>
          <w:color w:val="000000"/>
          <w:sz w:val="30"/>
          <w:szCs w:val="30"/>
        </w:rPr>
        <w:t>2025</w:t>
      </w:r>
      <w:r w:rsidR="001C5A34">
        <w:rPr>
          <w:rFonts w:hint="eastAsia"/>
          <w:color w:val="000000"/>
          <w:sz w:val="30"/>
          <w:szCs w:val="30"/>
        </w:rPr>
        <w:t>年</w:t>
      </w:r>
      <w:r w:rsidR="001C5A34">
        <w:rPr>
          <w:rFonts w:hint="eastAsia"/>
          <w:color w:val="000000"/>
          <w:sz w:val="30"/>
          <w:szCs w:val="30"/>
        </w:rPr>
        <w:t>5</w:t>
      </w:r>
      <w:r w:rsidR="001C5A34">
        <w:rPr>
          <w:rFonts w:hint="eastAsia"/>
          <w:color w:val="000000"/>
          <w:sz w:val="30"/>
          <w:szCs w:val="30"/>
        </w:rPr>
        <w:t>月</w:t>
      </w:r>
      <w:r w:rsidR="001C5A34">
        <w:rPr>
          <w:rFonts w:hint="eastAsia"/>
          <w:color w:val="000000"/>
          <w:sz w:val="30"/>
          <w:szCs w:val="30"/>
        </w:rPr>
        <w:t>8</w:t>
      </w:r>
      <w:r w:rsidR="001C5A34">
        <w:rPr>
          <w:rFonts w:hint="eastAsia"/>
          <w:color w:val="000000"/>
          <w:sz w:val="30"/>
          <w:szCs w:val="30"/>
        </w:rPr>
        <w:t>日</w:t>
      </w:r>
    </w:p>
    <w:p w14:paraId="0635F406" w14:textId="77777777" w:rsidR="00505FD7" w:rsidRDefault="00505FD7">
      <w:pPr>
        <w:tabs>
          <w:tab w:val="left" w:pos="377"/>
        </w:tabs>
        <w:ind w:firstLine="600"/>
        <w:rPr>
          <w:color w:val="000000"/>
          <w:sz w:val="30"/>
          <w:szCs w:val="30"/>
        </w:rPr>
      </w:pPr>
    </w:p>
    <w:p w14:paraId="5EDF4093" w14:textId="5072517B" w:rsidR="00505FD7" w:rsidRDefault="00505FD7">
      <w:pPr>
        <w:tabs>
          <w:tab w:val="left" w:pos="377"/>
        </w:tabs>
        <w:ind w:firstLine="480"/>
        <w:rPr>
          <w:color w:val="000000"/>
        </w:rPr>
      </w:pPr>
    </w:p>
    <w:p w14:paraId="35BD42A9" w14:textId="77777777" w:rsidR="00505FD7" w:rsidRDefault="00505FD7">
      <w:pPr>
        <w:tabs>
          <w:tab w:val="left" w:pos="377"/>
        </w:tabs>
        <w:ind w:firstLine="480"/>
        <w:rPr>
          <w:color w:val="000000"/>
        </w:rPr>
      </w:pPr>
    </w:p>
    <w:p w14:paraId="38B31F84" w14:textId="77777777" w:rsidR="00505FD7" w:rsidRDefault="00505FD7">
      <w:pPr>
        <w:tabs>
          <w:tab w:val="left" w:pos="377"/>
        </w:tabs>
        <w:ind w:firstLine="480"/>
        <w:rPr>
          <w:color w:val="000000"/>
        </w:rPr>
      </w:pPr>
    </w:p>
    <w:p w14:paraId="4ACCE7CA" w14:textId="180E6348" w:rsidR="00505FD7" w:rsidRDefault="00505FD7">
      <w:pPr>
        <w:tabs>
          <w:tab w:val="left" w:pos="377"/>
        </w:tabs>
        <w:ind w:firstLine="480"/>
      </w:pPr>
    </w:p>
    <w:p w14:paraId="31E50C3F" w14:textId="3C9EE32B" w:rsidR="00505FD7" w:rsidRDefault="00505FD7">
      <w:pPr>
        <w:ind w:firstLine="480"/>
        <w:sectPr w:rsidR="00505FD7">
          <w:headerReference w:type="default" r:id="rId15"/>
          <w:pgSz w:w="11906" w:h="16838"/>
          <w:pgMar w:top="2268" w:right="1418" w:bottom="1418" w:left="1418" w:header="851" w:footer="851" w:gutter="0"/>
          <w:cols w:space="720"/>
          <w:docGrid w:type="lines" w:linePitch="326"/>
        </w:sectPr>
      </w:pPr>
    </w:p>
    <w:p w14:paraId="3B139AE3" w14:textId="69974BF5" w:rsidR="00505FD7" w:rsidRDefault="00D10CC4">
      <w:pPr>
        <w:pStyle w:val="afffff6"/>
        <w:rPr>
          <w:rFonts w:ascii="Times New Roman" w:hAnsi="Times New Roman" w:cs="Times New Roman"/>
        </w:rPr>
      </w:pPr>
      <w:r>
        <w:rPr>
          <w:rFonts w:ascii="Times New Roman" w:hAnsi="Times New Roman" w:cs="Times New Roman"/>
        </w:rPr>
        <w:lastRenderedPageBreak/>
        <w:t>关于使用授权的声明</w:t>
      </w:r>
    </w:p>
    <w:p w14:paraId="7A29D3AC" w14:textId="7992D00C" w:rsidR="00505FD7" w:rsidRDefault="00D10CC4">
      <w:pPr>
        <w:tabs>
          <w:tab w:val="left" w:pos="377"/>
        </w:tabs>
        <w:ind w:firstLineChars="200" w:firstLine="600"/>
        <w:rPr>
          <w:color w:val="000000"/>
          <w:sz w:val="30"/>
          <w:szCs w:val="30"/>
        </w:rPr>
      </w:pPr>
      <w:r>
        <w:rPr>
          <w:color w:val="000000"/>
          <w:sz w:val="30"/>
          <w:szCs w:val="30"/>
        </w:rPr>
        <w:t>本人在指导老师指导下所完成的毕业设计（论文）及相关的资料（包括图纸、试验记录、原始数据、实物照片、图片、录音带、设计手稿等），知识产权归属成都大学。本人完全了解成都大学有关保存、使用毕业设计（论文）的规定，本人授权成都大学可以将本毕业设计（论文）的全部或部分内容编入有关数据库进行检索，可以采用任何复制手段保存和汇编本毕业设计（论文）。如果发表相关成果，一定征得指导教师同意，且第一署名单位为成都大学。本人离校后使用毕业设计（论文）或与该论文直接相关的学术论文或成果时，第一署名单位仍然为成都大学。</w:t>
      </w:r>
    </w:p>
    <w:p w14:paraId="31AA6C30" w14:textId="0F31B68B" w:rsidR="00505FD7" w:rsidRDefault="00D10CC4">
      <w:pPr>
        <w:tabs>
          <w:tab w:val="left" w:pos="377"/>
        </w:tabs>
        <w:ind w:firstLineChars="200" w:firstLine="600"/>
        <w:rPr>
          <w:color w:val="000000"/>
          <w:sz w:val="30"/>
          <w:szCs w:val="30"/>
        </w:rPr>
      </w:pPr>
      <w:r>
        <w:rPr>
          <w:color w:val="000000"/>
          <w:sz w:val="30"/>
          <w:szCs w:val="30"/>
        </w:rPr>
        <w:t>本毕业设计（论文）内容不涉及国家秘密、商业秘密及其他需要保密的内容，适用于上述授权。</w:t>
      </w:r>
    </w:p>
    <w:p w14:paraId="72054D45" w14:textId="104447F6" w:rsidR="00505FD7" w:rsidRDefault="00D21FBE">
      <w:pPr>
        <w:tabs>
          <w:tab w:val="left" w:pos="377"/>
        </w:tabs>
        <w:ind w:firstLine="600"/>
        <w:rPr>
          <w:color w:val="000000"/>
          <w:sz w:val="30"/>
          <w:szCs w:val="30"/>
        </w:rPr>
      </w:pPr>
      <w:r>
        <w:rPr>
          <w:noProof/>
          <w:color w:val="000000"/>
          <w:sz w:val="30"/>
          <w:szCs w:val="30"/>
        </w:rPr>
        <w:drawing>
          <wp:anchor distT="0" distB="0" distL="114300" distR="114300" simplePos="0" relativeHeight="251661312" behindDoc="0" locked="0" layoutInCell="1" allowOverlap="1" wp14:anchorId="4094A119" wp14:editId="273FADF2">
            <wp:simplePos x="0" y="0"/>
            <wp:positionH relativeFrom="margin">
              <wp:posOffset>1575805</wp:posOffset>
            </wp:positionH>
            <wp:positionV relativeFrom="paragraph">
              <wp:posOffset>5478</wp:posOffset>
            </wp:positionV>
            <wp:extent cx="1317009" cy="681447"/>
            <wp:effectExtent l="0" t="0" r="0" b="4445"/>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17009" cy="681447"/>
                    </a:xfrm>
                    <a:prstGeom prst="rect">
                      <a:avLst/>
                    </a:prstGeom>
                  </pic:spPr>
                </pic:pic>
              </a:graphicData>
            </a:graphic>
            <wp14:sizeRelH relativeFrom="margin">
              <wp14:pctWidth>0</wp14:pctWidth>
            </wp14:sizeRelH>
            <wp14:sizeRelV relativeFrom="margin">
              <wp14:pctHeight>0</wp14:pctHeight>
            </wp14:sizeRelV>
          </wp:anchor>
        </w:drawing>
      </w:r>
    </w:p>
    <w:p w14:paraId="5072361E" w14:textId="6B8DFD1F" w:rsidR="00505FD7" w:rsidRDefault="00D10CC4">
      <w:pPr>
        <w:tabs>
          <w:tab w:val="left" w:pos="377"/>
        </w:tabs>
        <w:spacing w:line="360" w:lineRule="auto"/>
        <w:ind w:firstLineChars="200" w:firstLine="600"/>
        <w:rPr>
          <w:color w:val="000000"/>
          <w:sz w:val="30"/>
          <w:szCs w:val="30"/>
        </w:rPr>
      </w:pPr>
      <w:r>
        <w:rPr>
          <w:color w:val="000000"/>
          <w:sz w:val="30"/>
          <w:szCs w:val="30"/>
        </w:rPr>
        <w:t>论文作者签名：</w:t>
      </w:r>
      <w:r>
        <w:rPr>
          <w:color w:val="000000"/>
          <w:sz w:val="30"/>
          <w:szCs w:val="30"/>
        </w:rPr>
        <w:t xml:space="preserve">                  </w:t>
      </w:r>
      <w:r>
        <w:rPr>
          <w:color w:val="000000"/>
          <w:sz w:val="30"/>
          <w:szCs w:val="30"/>
        </w:rPr>
        <w:t>日</w:t>
      </w:r>
      <w:r>
        <w:rPr>
          <w:color w:val="000000"/>
          <w:sz w:val="30"/>
          <w:szCs w:val="30"/>
        </w:rPr>
        <w:t xml:space="preserve">  </w:t>
      </w:r>
      <w:r>
        <w:rPr>
          <w:color w:val="000000"/>
          <w:sz w:val="30"/>
          <w:szCs w:val="30"/>
        </w:rPr>
        <w:t>期：</w:t>
      </w:r>
      <w:r>
        <w:rPr>
          <w:color w:val="000000"/>
          <w:sz w:val="30"/>
          <w:szCs w:val="30"/>
        </w:rPr>
        <w:t xml:space="preserve"> </w:t>
      </w:r>
      <w:r w:rsidR="001C5A34">
        <w:rPr>
          <w:rFonts w:hint="eastAsia"/>
          <w:color w:val="000000"/>
          <w:sz w:val="30"/>
          <w:szCs w:val="30"/>
        </w:rPr>
        <w:t>2025</w:t>
      </w:r>
      <w:r w:rsidR="001C5A34">
        <w:rPr>
          <w:rFonts w:hint="eastAsia"/>
          <w:color w:val="000000"/>
          <w:sz w:val="30"/>
          <w:szCs w:val="30"/>
        </w:rPr>
        <w:t>年</w:t>
      </w:r>
      <w:r w:rsidR="001C5A34">
        <w:rPr>
          <w:rFonts w:hint="eastAsia"/>
          <w:color w:val="000000"/>
          <w:sz w:val="30"/>
          <w:szCs w:val="30"/>
        </w:rPr>
        <w:t>5</w:t>
      </w:r>
      <w:r w:rsidR="001C5A34">
        <w:rPr>
          <w:rFonts w:hint="eastAsia"/>
          <w:color w:val="000000"/>
          <w:sz w:val="30"/>
          <w:szCs w:val="30"/>
        </w:rPr>
        <w:t>月</w:t>
      </w:r>
      <w:r w:rsidR="001C5A34">
        <w:rPr>
          <w:rFonts w:hint="eastAsia"/>
          <w:color w:val="000000"/>
          <w:sz w:val="30"/>
          <w:szCs w:val="30"/>
        </w:rPr>
        <w:t>8</w:t>
      </w:r>
      <w:r w:rsidR="001C5A34">
        <w:rPr>
          <w:rFonts w:hint="eastAsia"/>
          <w:color w:val="000000"/>
          <w:sz w:val="30"/>
          <w:szCs w:val="30"/>
        </w:rPr>
        <w:t>日</w:t>
      </w:r>
    </w:p>
    <w:p w14:paraId="48930606" w14:textId="4D2EC03E" w:rsidR="00505FD7" w:rsidRDefault="00EF4F69">
      <w:pPr>
        <w:tabs>
          <w:tab w:val="left" w:pos="377"/>
        </w:tabs>
        <w:spacing w:line="360" w:lineRule="auto"/>
        <w:ind w:firstLineChars="200" w:firstLine="480"/>
        <w:rPr>
          <w:color w:val="000000"/>
          <w:sz w:val="30"/>
          <w:szCs w:val="30"/>
        </w:rPr>
      </w:pPr>
      <w:r>
        <w:rPr>
          <w:rFonts w:ascii="宋体" w:hAnsi="宋体"/>
          <w:noProof/>
        </w:rPr>
        <w:drawing>
          <wp:anchor distT="0" distB="0" distL="114300" distR="114300" simplePos="0" relativeHeight="251662336" behindDoc="0" locked="0" layoutInCell="1" allowOverlap="1" wp14:anchorId="4C6A469C" wp14:editId="73962E09">
            <wp:simplePos x="0" y="0"/>
            <wp:positionH relativeFrom="column">
              <wp:posOffset>1603555</wp:posOffset>
            </wp:positionH>
            <wp:positionV relativeFrom="paragraph">
              <wp:posOffset>232761</wp:posOffset>
            </wp:positionV>
            <wp:extent cx="952500" cy="476250"/>
            <wp:effectExtent l="0" t="0" r="0" b="0"/>
            <wp:wrapNone/>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71570" name=""/>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952500" cy="476250"/>
                    </a:xfrm>
                    <a:prstGeom prst="rect">
                      <a:avLst/>
                    </a:prstGeom>
                  </pic:spPr>
                </pic:pic>
              </a:graphicData>
            </a:graphic>
          </wp:anchor>
        </w:drawing>
      </w:r>
      <w:r w:rsidR="00D10CC4">
        <w:rPr>
          <w:color w:val="000000"/>
          <w:sz w:val="30"/>
          <w:szCs w:val="30"/>
        </w:rPr>
        <w:t xml:space="preserve">              </w:t>
      </w:r>
    </w:p>
    <w:p w14:paraId="4B5AE7F3" w14:textId="539CD042" w:rsidR="00505FD7" w:rsidRDefault="00EF4F69" w:rsidP="006415AB">
      <w:pPr>
        <w:tabs>
          <w:tab w:val="left" w:pos="377"/>
        </w:tabs>
        <w:spacing w:line="360" w:lineRule="auto"/>
        <w:ind w:firstLineChars="200" w:firstLine="480"/>
        <w:rPr>
          <w:color w:val="000000"/>
          <w:sz w:val="30"/>
          <w:szCs w:val="30"/>
        </w:rPr>
      </w:pPr>
      <w:r>
        <w:rPr>
          <w:rFonts w:hint="eastAsia"/>
          <w:noProof/>
        </w:rPr>
        <w:drawing>
          <wp:anchor distT="0" distB="0" distL="114300" distR="114300" simplePos="0" relativeHeight="251663360" behindDoc="0" locked="0" layoutInCell="1" allowOverlap="1" wp14:anchorId="353DB643" wp14:editId="67C75575">
            <wp:simplePos x="0" y="0"/>
            <wp:positionH relativeFrom="column">
              <wp:posOffset>2620635</wp:posOffset>
            </wp:positionH>
            <wp:positionV relativeFrom="paragraph">
              <wp:posOffset>27191</wp:posOffset>
            </wp:positionV>
            <wp:extent cx="679450" cy="245321"/>
            <wp:effectExtent l="0" t="0" r="6350" b="2540"/>
            <wp:wrapNone/>
            <wp:docPr id="1303067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67274" name="图片 130306727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79450" cy="245321"/>
                    </a:xfrm>
                    <a:prstGeom prst="rect">
                      <a:avLst/>
                    </a:prstGeom>
                  </pic:spPr>
                </pic:pic>
              </a:graphicData>
            </a:graphic>
          </wp:anchor>
        </w:drawing>
      </w:r>
      <w:r w:rsidR="00D10CC4">
        <w:rPr>
          <w:color w:val="000000"/>
          <w:sz w:val="30"/>
          <w:szCs w:val="30"/>
        </w:rPr>
        <w:t>指导教师签名：</w:t>
      </w:r>
      <w:r w:rsidR="00D10CC4">
        <w:rPr>
          <w:color w:val="000000"/>
          <w:sz w:val="30"/>
          <w:szCs w:val="30"/>
        </w:rPr>
        <w:t xml:space="preserve">                  </w:t>
      </w:r>
      <w:r w:rsidR="00D10CC4">
        <w:rPr>
          <w:color w:val="000000"/>
          <w:sz w:val="30"/>
          <w:szCs w:val="30"/>
        </w:rPr>
        <w:t>日</w:t>
      </w:r>
      <w:r w:rsidR="00D10CC4">
        <w:rPr>
          <w:color w:val="000000"/>
          <w:sz w:val="30"/>
          <w:szCs w:val="30"/>
        </w:rPr>
        <w:t xml:space="preserve">  </w:t>
      </w:r>
      <w:r w:rsidR="00D10CC4">
        <w:rPr>
          <w:color w:val="000000"/>
          <w:sz w:val="30"/>
          <w:szCs w:val="30"/>
        </w:rPr>
        <w:t>期：</w:t>
      </w:r>
      <w:r w:rsidR="00424233">
        <w:rPr>
          <w:rFonts w:hint="eastAsia"/>
          <w:color w:val="000000"/>
          <w:sz w:val="30"/>
          <w:szCs w:val="30"/>
        </w:rPr>
        <w:t xml:space="preserve"> </w:t>
      </w:r>
      <w:r w:rsidR="001C5A34">
        <w:rPr>
          <w:rFonts w:hint="eastAsia"/>
          <w:color w:val="000000"/>
          <w:sz w:val="30"/>
          <w:szCs w:val="30"/>
        </w:rPr>
        <w:t>2025</w:t>
      </w:r>
      <w:r w:rsidR="001C5A34">
        <w:rPr>
          <w:rFonts w:hint="eastAsia"/>
          <w:color w:val="000000"/>
          <w:sz w:val="30"/>
          <w:szCs w:val="30"/>
        </w:rPr>
        <w:t>年</w:t>
      </w:r>
      <w:r w:rsidR="001C5A34">
        <w:rPr>
          <w:rFonts w:hint="eastAsia"/>
          <w:color w:val="000000"/>
          <w:sz w:val="30"/>
          <w:szCs w:val="30"/>
        </w:rPr>
        <w:t>5</w:t>
      </w:r>
      <w:r w:rsidR="001C5A34">
        <w:rPr>
          <w:rFonts w:hint="eastAsia"/>
          <w:color w:val="000000"/>
          <w:sz w:val="30"/>
          <w:szCs w:val="30"/>
        </w:rPr>
        <w:t>月</w:t>
      </w:r>
      <w:r w:rsidR="001C5A34">
        <w:rPr>
          <w:rFonts w:hint="eastAsia"/>
          <w:color w:val="000000"/>
          <w:sz w:val="30"/>
          <w:szCs w:val="30"/>
        </w:rPr>
        <w:t>8</w:t>
      </w:r>
      <w:r w:rsidR="001C5A34">
        <w:rPr>
          <w:rFonts w:hint="eastAsia"/>
          <w:color w:val="000000"/>
          <w:sz w:val="30"/>
          <w:szCs w:val="30"/>
        </w:rPr>
        <w:t>日</w:t>
      </w:r>
    </w:p>
    <w:p w14:paraId="798131F6" w14:textId="18ECE668" w:rsidR="00505FD7" w:rsidRDefault="00505FD7">
      <w:pPr>
        <w:tabs>
          <w:tab w:val="left" w:pos="377"/>
        </w:tabs>
        <w:spacing w:line="360" w:lineRule="auto"/>
        <w:ind w:firstLine="480"/>
        <w:jc w:val="center"/>
      </w:pPr>
    </w:p>
    <w:p w14:paraId="6C669EA7" w14:textId="3B459403" w:rsidR="00505FD7" w:rsidRDefault="00505FD7">
      <w:pPr>
        <w:ind w:firstLine="480"/>
      </w:pPr>
    </w:p>
    <w:p w14:paraId="37E16946" w14:textId="4F4F6CE5" w:rsidR="00505FD7" w:rsidRDefault="00505FD7">
      <w:pPr>
        <w:ind w:firstLine="480"/>
      </w:pPr>
    </w:p>
    <w:p w14:paraId="5D907EF7" w14:textId="25F56E7F" w:rsidR="00505FD7" w:rsidRDefault="00505FD7">
      <w:pPr>
        <w:ind w:firstLine="480"/>
        <w:sectPr w:rsidR="00505FD7">
          <w:headerReference w:type="default" r:id="rId18"/>
          <w:pgSz w:w="11906" w:h="16838"/>
          <w:pgMar w:top="2268" w:right="1418" w:bottom="1418" w:left="1418" w:header="851" w:footer="851" w:gutter="0"/>
          <w:cols w:space="720"/>
          <w:docGrid w:type="lines" w:linePitch="326"/>
        </w:sectPr>
      </w:pPr>
    </w:p>
    <w:p w14:paraId="0B63B016" w14:textId="11152EE9" w:rsidR="00505FD7" w:rsidRPr="004164E2" w:rsidRDefault="00286B7E">
      <w:pPr>
        <w:pStyle w:val="afffff4"/>
        <w:rPr>
          <w:rFonts w:ascii="Times New Roman" w:hAnsi="Times New Roman" w:cs="Times New Roman"/>
          <w:color w:val="FF0000"/>
        </w:rPr>
      </w:pPr>
      <w:r w:rsidRPr="004164E2">
        <w:rPr>
          <w:rFonts w:ascii="Times New Roman" w:hAnsi="Times New Roman"/>
          <w:sz w:val="32"/>
          <w:szCs w:val="32"/>
        </w:rPr>
        <w:lastRenderedPageBreak/>
        <w:t>基于</w:t>
      </w:r>
      <w:r w:rsidRPr="004164E2">
        <w:rPr>
          <w:rFonts w:ascii="Times New Roman" w:hAnsi="Times New Roman"/>
          <w:sz w:val="32"/>
          <w:szCs w:val="32"/>
        </w:rPr>
        <w:t>SpringBoot</w:t>
      </w:r>
      <w:r w:rsidRPr="004164E2">
        <w:rPr>
          <w:rFonts w:ascii="Times New Roman" w:hAnsi="Times New Roman"/>
          <w:sz w:val="32"/>
          <w:szCs w:val="32"/>
        </w:rPr>
        <w:t>和小程序的钓鱼人社交平台的设计与实现</w:t>
      </w:r>
    </w:p>
    <w:p w14:paraId="0A66F41E" w14:textId="6B9D4809" w:rsidR="00505FD7" w:rsidRPr="00D10CC4" w:rsidRDefault="00D10CC4">
      <w:pPr>
        <w:spacing w:after="240"/>
        <w:ind w:firstLineChars="400" w:firstLine="960"/>
        <w:rPr>
          <w:rFonts w:eastAsia="楷体"/>
          <w:color w:val="000000"/>
          <w:kern w:val="0"/>
        </w:rPr>
      </w:pPr>
      <w:r w:rsidRPr="00D10CC4">
        <w:rPr>
          <w:rFonts w:eastAsia="楷体"/>
          <w:color w:val="000000"/>
          <w:kern w:val="0"/>
        </w:rPr>
        <w:t>专业：</w:t>
      </w:r>
      <w:r w:rsidR="00286B7E" w:rsidRPr="00D10CC4">
        <w:rPr>
          <w:rFonts w:eastAsia="楷体" w:hint="eastAsia"/>
          <w:color w:val="000000"/>
          <w:kern w:val="0"/>
        </w:rPr>
        <w:t>软件工程</w:t>
      </w:r>
      <w:r w:rsidRPr="00D10CC4">
        <w:rPr>
          <w:rFonts w:eastAsia="楷体"/>
          <w:color w:val="000000"/>
          <w:kern w:val="0"/>
        </w:rPr>
        <w:t xml:space="preserve">       </w:t>
      </w:r>
      <w:r w:rsidR="00286B7E" w:rsidRPr="00D10CC4">
        <w:rPr>
          <w:rFonts w:eastAsia="楷体"/>
          <w:color w:val="000000"/>
          <w:kern w:val="0"/>
        </w:rPr>
        <w:tab/>
      </w:r>
      <w:r w:rsidR="00286B7E" w:rsidRPr="00D10CC4">
        <w:rPr>
          <w:rFonts w:eastAsia="楷体"/>
          <w:color w:val="000000"/>
          <w:kern w:val="0"/>
        </w:rPr>
        <w:tab/>
      </w:r>
      <w:r w:rsidRPr="00D10CC4">
        <w:rPr>
          <w:rFonts w:eastAsia="楷体"/>
          <w:color w:val="000000"/>
          <w:kern w:val="0"/>
        </w:rPr>
        <w:t>学</w:t>
      </w:r>
      <w:r w:rsidRPr="00D10CC4">
        <w:rPr>
          <w:rFonts w:eastAsia="楷体"/>
          <w:color w:val="000000"/>
          <w:kern w:val="0"/>
        </w:rPr>
        <w:t xml:space="preserve">    </w:t>
      </w:r>
      <w:r w:rsidRPr="00D10CC4">
        <w:rPr>
          <w:rFonts w:eastAsia="楷体"/>
          <w:color w:val="000000"/>
          <w:kern w:val="0"/>
        </w:rPr>
        <w:t>号：</w:t>
      </w:r>
      <w:r w:rsidR="00286B7E" w:rsidRPr="00D10CC4">
        <w:rPr>
          <w:rFonts w:eastAsia="楷体"/>
          <w:color w:val="000000"/>
          <w:kern w:val="0"/>
        </w:rPr>
        <w:t>202110414320</w:t>
      </w:r>
    </w:p>
    <w:p w14:paraId="2AAFD840" w14:textId="1ECDC073" w:rsidR="00505FD7" w:rsidRPr="00D10CC4" w:rsidRDefault="00D10CC4">
      <w:pPr>
        <w:spacing w:after="240"/>
        <w:ind w:firstLineChars="400" w:firstLine="960"/>
        <w:rPr>
          <w:rFonts w:eastAsia="楷体"/>
          <w:color w:val="000000"/>
          <w:sz w:val="21"/>
          <w:szCs w:val="21"/>
        </w:rPr>
      </w:pPr>
      <w:r w:rsidRPr="00D10CC4">
        <w:rPr>
          <w:rFonts w:eastAsia="楷体"/>
          <w:color w:val="000000"/>
          <w:kern w:val="0"/>
        </w:rPr>
        <w:t>学生：</w:t>
      </w:r>
      <w:proofErr w:type="gramStart"/>
      <w:r w:rsidR="00286B7E" w:rsidRPr="00D10CC4">
        <w:rPr>
          <w:rFonts w:eastAsia="楷体" w:hint="eastAsia"/>
          <w:color w:val="000000"/>
          <w:kern w:val="0"/>
        </w:rPr>
        <w:t>李欣阳</w:t>
      </w:r>
      <w:proofErr w:type="gramEnd"/>
      <w:r w:rsidRPr="00D10CC4">
        <w:rPr>
          <w:rFonts w:eastAsia="楷体"/>
          <w:color w:val="000000"/>
          <w:kern w:val="0"/>
        </w:rPr>
        <w:t xml:space="preserve">               </w:t>
      </w:r>
      <w:r w:rsidRPr="00D10CC4">
        <w:rPr>
          <w:rFonts w:eastAsia="楷体"/>
          <w:color w:val="000000"/>
          <w:kern w:val="0"/>
        </w:rPr>
        <w:t>指导教师：</w:t>
      </w:r>
      <w:r w:rsidR="00446C77" w:rsidRPr="00D10CC4">
        <w:rPr>
          <w:rFonts w:eastAsia="楷体" w:hint="eastAsia"/>
          <w:color w:val="000000"/>
          <w:kern w:val="0"/>
        </w:rPr>
        <w:t>聂莉莎</w:t>
      </w:r>
      <w:r w:rsidRPr="00D10CC4">
        <w:rPr>
          <w:rFonts w:eastAsia="楷体"/>
          <w:color w:val="000000"/>
          <w:kern w:val="0"/>
        </w:rPr>
        <w:t>/</w:t>
      </w:r>
      <w:proofErr w:type="gramStart"/>
      <w:r w:rsidR="00286B7E" w:rsidRPr="00286B7E">
        <w:rPr>
          <w:rFonts w:eastAsia="楷体" w:hint="eastAsia"/>
          <w:color w:val="000000"/>
          <w:kern w:val="0"/>
        </w:rPr>
        <w:t>严继敏</w:t>
      </w:r>
      <w:proofErr w:type="gramEnd"/>
    </w:p>
    <w:p w14:paraId="2A7214EC" w14:textId="77777777" w:rsidR="005D2582" w:rsidRPr="005D2582" w:rsidRDefault="00D10CC4" w:rsidP="005D2582">
      <w:pPr>
        <w:rPr>
          <w:rFonts w:ascii="宋体" w:hAnsi="宋体" w:hint="eastAsia"/>
        </w:rPr>
      </w:pPr>
      <w:r>
        <w:rPr>
          <w:rFonts w:eastAsia="黑体"/>
        </w:rPr>
        <w:t>摘要：</w:t>
      </w:r>
      <w:r w:rsidR="005D2582" w:rsidRPr="005D2582">
        <w:rPr>
          <w:rFonts w:ascii="宋体" w:hAnsi="宋体" w:hint="eastAsia"/>
        </w:rPr>
        <w:t>随着移动互联网技术与钓鱼运动的深度融合，传统通用社交平台在垂直领域功能适配性、用户体验深度及数据安全保障方面暴露出显著局限性。钓鱼爱好者亟需一个集社交互动、钓点共享、渔具交易及个人钓鱼记录于一体的专业化垂直社区，但现有平台普遍面临功能同质化严重、多端体验割裂、敏感数据易泄露等技术瓶颈。本研究以构建高扩展性、强安全性</w:t>
      </w:r>
      <w:proofErr w:type="gramStart"/>
      <w:r w:rsidR="005D2582" w:rsidRPr="005D2582">
        <w:rPr>
          <w:rFonts w:ascii="宋体" w:hAnsi="宋体" w:hint="eastAsia"/>
        </w:rPr>
        <w:t>的垂类社交</w:t>
      </w:r>
      <w:proofErr w:type="gramEnd"/>
      <w:r w:rsidR="005D2582" w:rsidRPr="005D2582">
        <w:rPr>
          <w:rFonts w:ascii="宋体" w:hAnsi="宋体" w:hint="eastAsia"/>
        </w:rPr>
        <w:t>平台为目标，提出基于Spring Boot</w:t>
      </w:r>
      <w:proofErr w:type="gramStart"/>
      <w:r w:rsidR="005D2582" w:rsidRPr="005D2582">
        <w:rPr>
          <w:rFonts w:ascii="宋体" w:hAnsi="宋体" w:hint="eastAsia"/>
        </w:rPr>
        <w:t>微服务</w:t>
      </w:r>
      <w:proofErr w:type="gramEnd"/>
      <w:r w:rsidR="005D2582" w:rsidRPr="005D2582">
        <w:rPr>
          <w:rFonts w:ascii="宋体" w:hAnsi="宋体" w:hint="eastAsia"/>
        </w:rPr>
        <w:t>架构</w:t>
      </w:r>
      <w:proofErr w:type="gramStart"/>
      <w:r w:rsidR="005D2582" w:rsidRPr="005D2582">
        <w:rPr>
          <w:rFonts w:ascii="宋体" w:hAnsi="宋体" w:hint="eastAsia"/>
        </w:rPr>
        <w:t>与微信小</w:t>
      </w:r>
      <w:proofErr w:type="gramEnd"/>
      <w:r w:rsidR="005D2582" w:rsidRPr="005D2582">
        <w:rPr>
          <w:rFonts w:ascii="宋体" w:hAnsi="宋体" w:hint="eastAsia"/>
        </w:rPr>
        <w:t>程序的解决方案，旨在解决行业痛点并探索垂直领域社交平台的开发范式。</w:t>
      </w:r>
    </w:p>
    <w:p w14:paraId="75996671" w14:textId="77777777" w:rsidR="005D2582" w:rsidRPr="005D2582" w:rsidRDefault="005D2582" w:rsidP="005D2582">
      <w:pPr>
        <w:ind w:firstLineChars="200" w:firstLine="480"/>
        <w:rPr>
          <w:rFonts w:ascii="宋体" w:hAnsi="宋体" w:hint="eastAsia"/>
        </w:rPr>
      </w:pPr>
      <w:r w:rsidRPr="005D2582">
        <w:rPr>
          <w:rFonts w:ascii="宋体" w:hAnsi="宋体" w:hint="eastAsia"/>
        </w:rPr>
        <w:t>研究通过“双端四层”架构设计实现功能解耦与高效协同：后端采用Spring Boot构建RESTful API服务，结合MyBatis Plus与Redis缓存优化数据访问性能，支持千万级用户并发访问；前端通过Vue3+Element Plus实现Web管理端，</w:t>
      </w:r>
      <w:proofErr w:type="gramStart"/>
      <w:r w:rsidRPr="005D2582">
        <w:rPr>
          <w:rFonts w:ascii="宋体" w:hAnsi="宋体" w:hint="eastAsia"/>
        </w:rPr>
        <w:t>微信小</w:t>
      </w:r>
      <w:proofErr w:type="gramEnd"/>
      <w:r w:rsidRPr="005D2582">
        <w:rPr>
          <w:rFonts w:ascii="宋体" w:hAnsi="宋体" w:hint="eastAsia"/>
        </w:rPr>
        <w:t>程序原生框架承载移动端功能。设计基于</w:t>
      </w:r>
      <w:proofErr w:type="spellStart"/>
      <w:r w:rsidRPr="005D2582">
        <w:rPr>
          <w:rFonts w:ascii="宋体" w:hAnsi="宋体" w:hint="eastAsia"/>
        </w:rPr>
        <w:t>Token+Redis</w:t>
      </w:r>
      <w:proofErr w:type="spellEnd"/>
      <w:r w:rsidRPr="005D2582">
        <w:rPr>
          <w:rFonts w:ascii="宋体" w:hAnsi="宋体" w:hint="eastAsia"/>
        </w:rPr>
        <w:t>的分布式会话管理方案，结合JWT令牌技术，实现毫秒级身份认证与敏感数据防护。</w:t>
      </w:r>
    </w:p>
    <w:p w14:paraId="26D0244B" w14:textId="77777777" w:rsidR="005D2582" w:rsidRDefault="005D2582" w:rsidP="005D2582">
      <w:pPr>
        <w:ind w:firstLineChars="200" w:firstLine="480"/>
        <w:rPr>
          <w:rFonts w:ascii="宋体" w:hAnsi="宋体" w:hint="eastAsia"/>
        </w:rPr>
      </w:pPr>
      <w:r w:rsidRPr="005D2582">
        <w:rPr>
          <w:rFonts w:ascii="宋体" w:hAnsi="宋体" w:hint="eastAsia"/>
        </w:rPr>
        <w:t>本研究的主要贡献体现在三个方面：首先，在技术层面提出了创新的垂直平台架构范式，验证了前后端分离和</w:t>
      </w:r>
      <w:proofErr w:type="gramStart"/>
      <w:r w:rsidRPr="005D2582">
        <w:rPr>
          <w:rFonts w:ascii="宋体" w:hAnsi="宋体" w:hint="eastAsia"/>
        </w:rPr>
        <w:t>微服务</w:t>
      </w:r>
      <w:proofErr w:type="gramEnd"/>
      <w:r w:rsidRPr="005D2582">
        <w:rPr>
          <w:rFonts w:ascii="宋体" w:hAnsi="宋体" w:hint="eastAsia"/>
        </w:rPr>
        <w:t>架构在Web应用中的优势；其次，在应用层面为钓鱼爱好者提供了集社交、服务和电商于一体的专业化平台；最后，为垂直领域社交平台的开发提供了可复用的技术方案和实践经验。未来研究将进一步优化推荐算法，扩展多语言支持，并引入更多智能化功能，持续提升平台的服务能力和用户体验。</w:t>
      </w:r>
    </w:p>
    <w:p w14:paraId="723DE99E" w14:textId="77777777" w:rsidR="004164E2" w:rsidRDefault="004164E2" w:rsidP="005D2582">
      <w:pPr>
        <w:ind w:firstLineChars="200" w:firstLine="480"/>
        <w:rPr>
          <w:rFonts w:ascii="宋体" w:hAnsi="宋体" w:hint="eastAsia"/>
        </w:rPr>
      </w:pPr>
    </w:p>
    <w:p w14:paraId="3C0E7FF8" w14:textId="13AE7521" w:rsidR="00505FD7" w:rsidRDefault="00D10CC4" w:rsidP="005D2582">
      <w:pPr>
        <w:rPr>
          <w:rStyle w:val="Char8"/>
          <w:rFonts w:ascii="Times New Roman"/>
          <w:sz w:val="24"/>
        </w:rPr>
      </w:pPr>
      <w:r>
        <w:rPr>
          <w:rStyle w:val="Char5"/>
          <w:rFonts w:ascii="Times New Roman"/>
        </w:rPr>
        <w:t>关键词：</w:t>
      </w:r>
      <w:r w:rsidR="00923171" w:rsidRPr="00F85735">
        <w:rPr>
          <w:rFonts w:ascii="宋体" w:hAnsi="宋体" w:hint="eastAsia"/>
        </w:rPr>
        <w:t>钓鱼社交平台</w:t>
      </w:r>
      <w:r w:rsidR="00923171">
        <w:rPr>
          <w:rFonts w:ascii="宋体" w:hAnsi="宋体" w:hint="eastAsia"/>
        </w:rPr>
        <w:t>；</w:t>
      </w:r>
      <w:r w:rsidR="00AB1EEB" w:rsidRPr="00F85735">
        <w:rPr>
          <w:rFonts w:ascii="宋体" w:hAnsi="宋体" w:hint="eastAsia"/>
        </w:rPr>
        <w:t>SpringBoot；</w:t>
      </w:r>
      <w:proofErr w:type="gramStart"/>
      <w:r w:rsidR="00AB1EEB" w:rsidRPr="00F85735">
        <w:rPr>
          <w:rFonts w:ascii="宋体" w:hAnsi="宋体" w:hint="eastAsia"/>
        </w:rPr>
        <w:t>微信小</w:t>
      </w:r>
      <w:proofErr w:type="gramEnd"/>
      <w:r w:rsidR="00AB1EEB" w:rsidRPr="00F85735">
        <w:rPr>
          <w:rFonts w:ascii="宋体" w:hAnsi="宋体" w:hint="eastAsia"/>
        </w:rPr>
        <w:t>程序</w:t>
      </w:r>
    </w:p>
    <w:p w14:paraId="10CD94FF" w14:textId="77777777" w:rsidR="00505FD7" w:rsidRDefault="00505FD7" w:rsidP="00AB1EEB">
      <w:pPr>
        <w:rPr>
          <w:rFonts w:eastAsia="黑体"/>
          <w:sz w:val="30"/>
          <w:szCs w:val="30"/>
        </w:rPr>
      </w:pPr>
    </w:p>
    <w:p w14:paraId="1350212B" w14:textId="35336C46" w:rsidR="005D2582" w:rsidRDefault="005D2582" w:rsidP="00AB1EEB">
      <w:pPr>
        <w:rPr>
          <w:rFonts w:eastAsia="黑体"/>
          <w:sz w:val="30"/>
          <w:szCs w:val="30"/>
        </w:rPr>
        <w:sectPr w:rsidR="005D2582">
          <w:footerReference w:type="default" r:id="rId19"/>
          <w:pgSz w:w="11906" w:h="16838"/>
          <w:pgMar w:top="2268" w:right="1418" w:bottom="1418" w:left="1418" w:header="851" w:footer="851" w:gutter="0"/>
          <w:pgNumType w:fmt="upperRoman" w:start="1"/>
          <w:cols w:space="720"/>
          <w:docGrid w:type="lines" w:linePitch="326"/>
        </w:sectPr>
      </w:pPr>
    </w:p>
    <w:p w14:paraId="04151A75" w14:textId="58D635E7" w:rsidR="00505FD7" w:rsidRPr="00C32AF6" w:rsidRDefault="00BA3526" w:rsidP="00DD1245">
      <w:pPr>
        <w:pStyle w:val="afffff8"/>
        <w:rPr>
          <w:color w:val="auto"/>
        </w:rPr>
      </w:pPr>
      <w:r w:rsidRPr="00BA3526">
        <w:rPr>
          <w:color w:val="auto"/>
        </w:rPr>
        <w:lastRenderedPageBreak/>
        <w:t>Design and Implementation of Social Platform for Anglers Based on SpringBoot and Mini Program</w:t>
      </w:r>
    </w:p>
    <w:p w14:paraId="38A4B7F2" w14:textId="66E4FDC5" w:rsidR="00505FD7" w:rsidRPr="00C32AF6" w:rsidRDefault="00D10CC4">
      <w:pPr>
        <w:spacing w:after="240"/>
        <w:ind w:firstLineChars="200" w:firstLine="480"/>
        <w:rPr>
          <w:kern w:val="0"/>
        </w:rPr>
      </w:pPr>
      <w:r w:rsidRPr="00C32AF6">
        <w:rPr>
          <w:kern w:val="0"/>
        </w:rPr>
        <w:t>Major</w:t>
      </w:r>
      <w:r w:rsidRPr="00C32AF6">
        <w:rPr>
          <w:kern w:val="0"/>
        </w:rPr>
        <w:t>：</w:t>
      </w:r>
      <w:r w:rsidR="002B16AB" w:rsidRPr="00C32AF6">
        <w:rPr>
          <w:kern w:val="0"/>
        </w:rPr>
        <w:t>Software</w:t>
      </w:r>
      <w:r w:rsidRPr="00C32AF6">
        <w:rPr>
          <w:kern w:val="0"/>
        </w:rPr>
        <w:t xml:space="preserve">    </w:t>
      </w:r>
      <w:r w:rsidR="002B16AB" w:rsidRPr="00C32AF6">
        <w:rPr>
          <w:kern w:val="0"/>
        </w:rPr>
        <w:tab/>
      </w:r>
      <w:r w:rsidR="002B16AB" w:rsidRPr="00C32AF6">
        <w:rPr>
          <w:kern w:val="0"/>
        </w:rPr>
        <w:tab/>
      </w:r>
      <w:r w:rsidR="002B16AB" w:rsidRPr="00C32AF6">
        <w:rPr>
          <w:kern w:val="0"/>
        </w:rPr>
        <w:tab/>
      </w:r>
      <w:r w:rsidR="00C32AF6">
        <w:rPr>
          <w:kern w:val="0"/>
        </w:rPr>
        <w:t xml:space="preserve"> </w:t>
      </w:r>
      <w:r w:rsidRPr="00C32AF6">
        <w:rPr>
          <w:kern w:val="0"/>
        </w:rPr>
        <w:t>Student ID</w:t>
      </w:r>
      <w:r w:rsidRPr="00C32AF6">
        <w:rPr>
          <w:kern w:val="0"/>
        </w:rPr>
        <w:t>：</w:t>
      </w:r>
      <w:r w:rsidR="002B16AB" w:rsidRPr="00C32AF6">
        <w:rPr>
          <w:kern w:val="0"/>
        </w:rPr>
        <w:t>202110414320</w:t>
      </w:r>
    </w:p>
    <w:p w14:paraId="223196A8" w14:textId="2C189863" w:rsidR="00505FD7" w:rsidRPr="00C32AF6" w:rsidRDefault="00D10CC4">
      <w:pPr>
        <w:pStyle w:val="Abstract"/>
        <w:spacing w:line="300" w:lineRule="auto"/>
        <w:ind w:firstLineChars="200" w:firstLine="480"/>
        <w:jc w:val="left"/>
      </w:pPr>
      <w:r w:rsidRPr="00C32AF6">
        <w:rPr>
          <w:kern w:val="0"/>
          <w:sz w:val="24"/>
        </w:rPr>
        <w:t>Student</w:t>
      </w:r>
      <w:r w:rsidRPr="00C32AF6">
        <w:rPr>
          <w:kern w:val="0"/>
          <w:sz w:val="24"/>
        </w:rPr>
        <w:t>：</w:t>
      </w:r>
      <w:r w:rsidR="002B16AB" w:rsidRPr="00C32AF6">
        <w:rPr>
          <w:kern w:val="0"/>
          <w:sz w:val="24"/>
        </w:rPr>
        <w:t>L</w:t>
      </w:r>
      <w:r w:rsidR="002B16AB" w:rsidRPr="00C32AF6">
        <w:rPr>
          <w:rFonts w:hint="eastAsia"/>
          <w:kern w:val="0"/>
          <w:sz w:val="24"/>
        </w:rPr>
        <w:t>i</w:t>
      </w:r>
      <w:r w:rsidR="002B16AB" w:rsidRPr="00C32AF6">
        <w:rPr>
          <w:kern w:val="0"/>
          <w:sz w:val="24"/>
        </w:rPr>
        <w:t xml:space="preserve"> X</w:t>
      </w:r>
      <w:r w:rsidR="002B16AB" w:rsidRPr="00C32AF6">
        <w:rPr>
          <w:rFonts w:hint="eastAsia"/>
          <w:kern w:val="0"/>
          <w:sz w:val="24"/>
        </w:rPr>
        <w:t>inyang</w:t>
      </w:r>
      <w:r w:rsidRPr="00C32AF6">
        <w:rPr>
          <w:kern w:val="0"/>
          <w:sz w:val="24"/>
        </w:rPr>
        <w:t xml:space="preserve">           Instructor</w:t>
      </w:r>
      <w:r w:rsidRPr="00C32AF6">
        <w:rPr>
          <w:kern w:val="0"/>
          <w:sz w:val="24"/>
        </w:rPr>
        <w:t>：</w:t>
      </w:r>
      <w:r w:rsidR="00F61B24" w:rsidRPr="00C32AF6">
        <w:rPr>
          <w:rFonts w:hint="eastAsia"/>
          <w:kern w:val="0"/>
          <w:sz w:val="24"/>
        </w:rPr>
        <w:t>Nie Lisha</w:t>
      </w:r>
      <w:r w:rsidRPr="00C32AF6">
        <w:rPr>
          <w:kern w:val="0"/>
          <w:sz w:val="24"/>
        </w:rPr>
        <w:t>/</w:t>
      </w:r>
      <w:r w:rsidR="002B16AB" w:rsidRPr="00C32AF6">
        <w:rPr>
          <w:kern w:val="0"/>
          <w:sz w:val="24"/>
        </w:rPr>
        <w:t>Y</w:t>
      </w:r>
      <w:r w:rsidR="002B16AB" w:rsidRPr="00C32AF6">
        <w:rPr>
          <w:rFonts w:hint="eastAsia"/>
          <w:kern w:val="0"/>
          <w:sz w:val="24"/>
        </w:rPr>
        <w:t>an</w:t>
      </w:r>
      <w:r w:rsidR="002B16AB" w:rsidRPr="00C32AF6">
        <w:rPr>
          <w:kern w:val="0"/>
          <w:sz w:val="24"/>
        </w:rPr>
        <w:t xml:space="preserve"> </w:t>
      </w:r>
      <w:proofErr w:type="spellStart"/>
      <w:r w:rsidR="002B16AB" w:rsidRPr="00C32AF6">
        <w:rPr>
          <w:kern w:val="0"/>
          <w:sz w:val="24"/>
        </w:rPr>
        <w:t>J</w:t>
      </w:r>
      <w:r w:rsidR="002B16AB" w:rsidRPr="00C32AF6">
        <w:rPr>
          <w:rFonts w:hint="eastAsia"/>
          <w:kern w:val="0"/>
          <w:sz w:val="24"/>
        </w:rPr>
        <w:t>iMing</w:t>
      </w:r>
      <w:proofErr w:type="spellEnd"/>
    </w:p>
    <w:p w14:paraId="00317139" w14:textId="77777777" w:rsidR="0074122F" w:rsidRPr="0074122F" w:rsidRDefault="00D10CC4" w:rsidP="0074122F">
      <w:pPr>
        <w:tabs>
          <w:tab w:val="left" w:pos="377"/>
        </w:tabs>
        <w:rPr>
          <w:bCs/>
        </w:rPr>
      </w:pPr>
      <w:bookmarkStart w:id="2" w:name="_Toc527969334"/>
      <w:r>
        <w:rPr>
          <w:b/>
        </w:rPr>
        <w:t>Abstract</w:t>
      </w:r>
      <w:bookmarkEnd w:id="2"/>
      <w:r>
        <w:rPr>
          <w:b/>
        </w:rPr>
        <w:t>:</w:t>
      </w:r>
      <w:r w:rsidR="009B7397" w:rsidRPr="009B7397">
        <w:t xml:space="preserve"> </w:t>
      </w:r>
      <w:r w:rsidR="0074122F" w:rsidRPr="0074122F">
        <w:rPr>
          <w:bCs/>
        </w:rPr>
        <w:t>With the deep integration of mobile internet technology and recreational fishing, traditional generic social platforms have revealed significant limitations in vertical domain functionality adaptation, user experience depth, and data security assurance. Angling enthusiasts urgently require a professional vertical community integrating social interaction, fishing spot sharing, fishing gear transactions, and personal angling records. However, existing platforms commonly face technical bottlenecks including severe functional homogeneity, fragmented cross-platform experiences, and vulnerability of sensitive data leakage.</w:t>
      </w:r>
    </w:p>
    <w:p w14:paraId="03D15574" w14:textId="77777777" w:rsidR="0074122F" w:rsidRPr="0074122F" w:rsidRDefault="0074122F" w:rsidP="0074122F">
      <w:pPr>
        <w:tabs>
          <w:tab w:val="left" w:pos="377"/>
        </w:tabs>
        <w:rPr>
          <w:bCs/>
        </w:rPr>
      </w:pPr>
      <w:r w:rsidRPr="0074122F">
        <w:rPr>
          <w:bCs/>
        </w:rPr>
        <w:t xml:space="preserve">This study aims to establish a highly scalable and secure vertical social platform by proposing a solution based on Spring Boot microservice architecture and WeChat Mini Programs, addressing industry pain points while exploring development paradigms for vertical social platforms. The research achieves functional decoupling and efficient collaboration through a "dual-end four-layer" architectural design: the backend employs Spring Boot to construct RESTful API services, combined with MyBatis Plus and Redis caching to optimize data access performance and support tens of millions of concurrent users; the frontend implements web administration through Vue3+Element Plus while utilizing the native WeChat Mini Program framework for mobile functionality. A distributed session management scheme based on </w:t>
      </w:r>
      <w:proofErr w:type="spellStart"/>
      <w:r w:rsidRPr="0074122F">
        <w:rPr>
          <w:bCs/>
        </w:rPr>
        <w:t>Token+Redis</w:t>
      </w:r>
      <w:proofErr w:type="spellEnd"/>
      <w:r w:rsidRPr="0074122F">
        <w:rPr>
          <w:bCs/>
        </w:rPr>
        <w:t xml:space="preserve"> is designed, incorporating JWT token technology to achieve millisecond-level authentication and sensitive data protection.</w:t>
      </w:r>
    </w:p>
    <w:p w14:paraId="7F0BB85A" w14:textId="10C7EA08" w:rsidR="00293136" w:rsidRDefault="0074122F" w:rsidP="0074122F">
      <w:pPr>
        <w:tabs>
          <w:tab w:val="left" w:pos="377"/>
        </w:tabs>
        <w:rPr>
          <w:bCs/>
        </w:rPr>
      </w:pPr>
      <w:r w:rsidRPr="0074122F">
        <w:rPr>
          <w:bCs/>
        </w:rPr>
        <w:t xml:space="preserve">The principal contributions of this study manifest in three aspects: Firstly, it proposes an innovative vertical platform architectural paradigm at the technical level, validating the advantages of </w:t>
      </w:r>
      <w:proofErr w:type="gramStart"/>
      <w:r w:rsidRPr="0074122F">
        <w:rPr>
          <w:bCs/>
        </w:rPr>
        <w:t>frontend</w:t>
      </w:r>
      <w:proofErr w:type="gramEnd"/>
      <w:r w:rsidRPr="0074122F">
        <w:rPr>
          <w:bCs/>
        </w:rPr>
        <w:t>-backend separation and microservice architecture in web applications. Secondly, at the application level, it provides angling enthusiasts with a professional platform integrating social, service, and e-commerce functions. Finally, it offers reusable technical solutions and practical experiences for the development of vertical social platforms. Future research will further optimize recommendation algorithms, expand multilingual support, and introduce more intelligent features to continuously enhance the platform's service capabilities and user experience.</w:t>
      </w:r>
    </w:p>
    <w:p w14:paraId="1BC49E2E" w14:textId="77777777" w:rsidR="004164E2" w:rsidRPr="006D799A" w:rsidRDefault="004164E2" w:rsidP="0074122F">
      <w:pPr>
        <w:tabs>
          <w:tab w:val="left" w:pos="377"/>
        </w:tabs>
        <w:rPr>
          <w:bCs/>
        </w:rPr>
      </w:pPr>
    </w:p>
    <w:p w14:paraId="00C7BEC6" w14:textId="601BE16B" w:rsidR="00505FD7" w:rsidRPr="004713DE" w:rsidRDefault="00D10CC4" w:rsidP="00B64FC2">
      <w:pPr>
        <w:tabs>
          <w:tab w:val="left" w:pos="377"/>
        </w:tabs>
      </w:pPr>
      <w:r>
        <w:rPr>
          <w:b/>
        </w:rPr>
        <w:t>Key words</w:t>
      </w:r>
      <w:r>
        <w:rPr>
          <w:b/>
        </w:rPr>
        <w:t>：</w:t>
      </w:r>
      <w:r w:rsidR="004713DE" w:rsidRPr="00E85F19">
        <w:rPr>
          <w:rStyle w:val="CharChar"/>
          <w:bCs/>
        </w:rPr>
        <w:t xml:space="preserve">Angler's Social </w:t>
      </w:r>
      <w:proofErr w:type="spellStart"/>
      <w:proofErr w:type="gramStart"/>
      <w:r w:rsidR="004713DE" w:rsidRPr="00E85F19">
        <w:rPr>
          <w:rStyle w:val="CharChar"/>
          <w:bCs/>
        </w:rPr>
        <w:t>Platform</w:t>
      </w:r>
      <w:r w:rsidR="00755C2E" w:rsidRPr="00E85F19">
        <w:rPr>
          <w:rStyle w:val="CharChar"/>
          <w:bCs/>
        </w:rPr>
        <w:t>;</w:t>
      </w:r>
      <w:r w:rsidR="004713DE" w:rsidRPr="00E85F19">
        <w:t>WeChat</w:t>
      </w:r>
      <w:proofErr w:type="spellEnd"/>
      <w:proofErr w:type="gramEnd"/>
      <w:r w:rsidR="004713DE" w:rsidRPr="00E85F19">
        <w:t xml:space="preserve"> Mini </w:t>
      </w:r>
      <w:proofErr w:type="spellStart"/>
      <w:proofErr w:type="gramStart"/>
      <w:r w:rsidR="004713DE" w:rsidRPr="00E85F19">
        <w:t>Program;</w:t>
      </w:r>
      <w:r w:rsidR="00B247C2" w:rsidRPr="00E85F19">
        <w:rPr>
          <w:rFonts w:eastAsia="黑体"/>
        </w:rPr>
        <w:t>SpringBoot</w:t>
      </w:r>
      <w:proofErr w:type="spellEnd"/>
      <w:proofErr w:type="gramEnd"/>
    </w:p>
    <w:p w14:paraId="180E8B78" w14:textId="77777777" w:rsidR="00505FD7" w:rsidRPr="00E85F19" w:rsidRDefault="00505FD7" w:rsidP="00E85F19">
      <w:pPr>
        <w:sectPr w:rsidR="00505FD7" w:rsidRPr="00E85F19">
          <w:headerReference w:type="default" r:id="rId20"/>
          <w:pgSz w:w="11906" w:h="16838"/>
          <w:pgMar w:top="2268" w:right="1418" w:bottom="1418" w:left="1418" w:header="851" w:footer="851" w:gutter="0"/>
          <w:pgNumType w:fmt="upperRoman"/>
          <w:cols w:space="720"/>
          <w:docGrid w:type="lines" w:linePitch="318"/>
        </w:sectPr>
      </w:pPr>
    </w:p>
    <w:p w14:paraId="0109311C" w14:textId="0B697147" w:rsidR="00505FD7" w:rsidRDefault="00D10CC4">
      <w:pPr>
        <w:pStyle w:val="afffff9"/>
        <w:spacing w:after="240"/>
      </w:pPr>
      <w:r>
        <w:lastRenderedPageBreak/>
        <w:t>目</w:t>
      </w:r>
      <w:r>
        <w:t xml:space="preserve"> </w:t>
      </w:r>
      <w:r>
        <w:t>录</w:t>
      </w:r>
    </w:p>
    <w:p w14:paraId="1BD7E779" w14:textId="479ED639" w:rsidR="00E86CF9" w:rsidRDefault="00D10CC4">
      <w:pPr>
        <w:pStyle w:val="TOC1"/>
        <w:tabs>
          <w:tab w:val="right" w:leader="dot" w:pos="9060"/>
        </w:tabs>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199512721" w:history="1">
        <w:r w:rsidR="00E86CF9" w:rsidRPr="00E72943">
          <w:rPr>
            <w:rStyle w:val="affff"/>
            <w:rFonts w:hint="eastAsia"/>
            <w:noProof/>
          </w:rPr>
          <w:t xml:space="preserve">1 </w:t>
        </w:r>
        <w:r w:rsidR="00E86CF9" w:rsidRPr="00E72943">
          <w:rPr>
            <w:rStyle w:val="affff"/>
            <w:rFonts w:hint="eastAsia"/>
            <w:noProof/>
          </w:rPr>
          <w:t>绪　论</w:t>
        </w:r>
        <w:r w:rsidR="00E86CF9">
          <w:rPr>
            <w:rFonts w:hint="eastAsia"/>
            <w:noProof/>
            <w:webHidden/>
          </w:rPr>
          <w:tab/>
        </w:r>
        <w:r w:rsidR="00E86CF9">
          <w:rPr>
            <w:rFonts w:hint="eastAsia"/>
            <w:noProof/>
            <w:webHidden/>
          </w:rPr>
          <w:fldChar w:fldCharType="begin"/>
        </w:r>
        <w:r w:rsidR="00E86CF9">
          <w:rPr>
            <w:rFonts w:hint="eastAsia"/>
            <w:noProof/>
            <w:webHidden/>
          </w:rPr>
          <w:instrText xml:space="preserve"> </w:instrText>
        </w:r>
        <w:r w:rsidR="00E86CF9">
          <w:rPr>
            <w:noProof/>
            <w:webHidden/>
          </w:rPr>
          <w:instrText>PAGEREF _Toc199512721 \h</w:instrText>
        </w:r>
        <w:r w:rsidR="00E86CF9">
          <w:rPr>
            <w:rFonts w:hint="eastAsia"/>
            <w:noProof/>
            <w:webHidden/>
          </w:rPr>
          <w:instrText xml:space="preserve"> </w:instrText>
        </w:r>
        <w:r w:rsidR="00E86CF9">
          <w:rPr>
            <w:rFonts w:hint="eastAsia"/>
            <w:noProof/>
            <w:webHidden/>
          </w:rPr>
        </w:r>
        <w:r w:rsidR="00E86CF9">
          <w:rPr>
            <w:rFonts w:hint="eastAsia"/>
            <w:noProof/>
            <w:webHidden/>
          </w:rPr>
          <w:fldChar w:fldCharType="separate"/>
        </w:r>
        <w:r w:rsidR="00E86CF9">
          <w:rPr>
            <w:noProof/>
            <w:webHidden/>
          </w:rPr>
          <w:t>1</w:t>
        </w:r>
        <w:r w:rsidR="00E86CF9">
          <w:rPr>
            <w:rFonts w:hint="eastAsia"/>
            <w:noProof/>
            <w:webHidden/>
          </w:rPr>
          <w:fldChar w:fldCharType="end"/>
        </w:r>
      </w:hyperlink>
    </w:p>
    <w:p w14:paraId="44D7C933" w14:textId="2D83A6FE" w:rsidR="00E86CF9" w:rsidRDefault="00E86CF9">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2722" w:history="1">
        <w:r w:rsidRPr="00E72943">
          <w:rPr>
            <w:rStyle w:val="affff"/>
            <w:rFonts w:hint="eastAsia"/>
            <w:noProof/>
          </w:rPr>
          <w:t xml:space="preserve">1.1 </w:t>
        </w:r>
        <w:r w:rsidRPr="00E72943">
          <w:rPr>
            <w:rStyle w:val="affff"/>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54E84DE" w14:textId="01D16E8A" w:rsidR="00E86CF9" w:rsidRDefault="00E86CF9">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2723" w:history="1">
        <w:r w:rsidRPr="00E72943">
          <w:rPr>
            <w:rStyle w:val="affff"/>
            <w:rFonts w:hint="eastAsia"/>
            <w:noProof/>
          </w:rPr>
          <w:t xml:space="preserve">1.2 </w:t>
        </w:r>
        <w:r w:rsidRPr="00E72943">
          <w:rPr>
            <w:rStyle w:val="affff"/>
            <w:rFonts w:hint="eastAsia"/>
            <w:noProof/>
          </w:rPr>
          <w:t>研究目的和意义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04BFC3C" w14:textId="5B438DC3" w:rsidR="00E86CF9" w:rsidRDefault="00E86CF9">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2724" w:history="1">
        <w:r w:rsidRPr="00E72943">
          <w:rPr>
            <w:rStyle w:val="affff"/>
            <w:rFonts w:hint="eastAsia"/>
            <w:noProof/>
          </w:rPr>
          <w:t xml:space="preserve">1.3 </w:t>
        </w:r>
        <w:r w:rsidRPr="00E72943">
          <w:rPr>
            <w:rStyle w:val="affff"/>
            <w:rFonts w:hint="eastAsia"/>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E185D7F" w14:textId="78669AB5" w:rsidR="00E86CF9" w:rsidRDefault="00E86CF9">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2725" w:history="1">
        <w:r w:rsidRPr="00E72943">
          <w:rPr>
            <w:rStyle w:val="affff"/>
            <w:rFonts w:hint="eastAsia"/>
            <w:noProof/>
          </w:rPr>
          <w:t xml:space="preserve">1.4 </w:t>
        </w:r>
        <w:r w:rsidRPr="00E72943">
          <w:rPr>
            <w:rStyle w:val="affff"/>
            <w:rFonts w:hint="eastAsia"/>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7C7807E" w14:textId="33F0910A" w:rsidR="00E86CF9" w:rsidRDefault="00E86CF9">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2726" w:history="1">
        <w:r w:rsidRPr="00E72943">
          <w:rPr>
            <w:rStyle w:val="affff"/>
            <w:rFonts w:hint="eastAsia"/>
            <w:noProof/>
          </w:rPr>
          <w:t xml:space="preserve">1.5 </w:t>
        </w:r>
        <w:r w:rsidRPr="00E72943">
          <w:rPr>
            <w:rStyle w:val="affff"/>
            <w:rFonts w:hint="eastAsia"/>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B9933D3" w14:textId="2CC27B89"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27" w:history="1">
        <w:r w:rsidRPr="00E72943">
          <w:rPr>
            <w:rStyle w:val="affff"/>
            <w:rFonts w:hint="eastAsia"/>
            <w:noProof/>
          </w:rPr>
          <w:t xml:space="preserve">1.5.1 </w:t>
        </w:r>
        <w:r w:rsidRPr="00E72943">
          <w:rPr>
            <w:rStyle w:val="affff"/>
            <w:rFonts w:hint="eastAsia"/>
            <w:noProof/>
          </w:rPr>
          <w:t>需求分析阶段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F65D528" w14:textId="27803D96"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28" w:history="1">
        <w:r w:rsidRPr="00E72943">
          <w:rPr>
            <w:rStyle w:val="affff"/>
            <w:rFonts w:hint="eastAsia"/>
            <w:noProof/>
          </w:rPr>
          <w:t xml:space="preserve">1.5.2 </w:t>
        </w:r>
        <w:r w:rsidRPr="00E72943">
          <w:rPr>
            <w:rStyle w:val="affff"/>
            <w:rFonts w:hint="eastAsia"/>
            <w:noProof/>
          </w:rPr>
          <w:t>系统设计阶段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0AF3F83" w14:textId="6B018BE2"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29" w:history="1">
        <w:r w:rsidRPr="00E72943">
          <w:rPr>
            <w:rStyle w:val="affff"/>
            <w:rFonts w:hint="eastAsia"/>
            <w:noProof/>
          </w:rPr>
          <w:t xml:space="preserve">1.5.3 </w:t>
        </w:r>
        <w:r w:rsidRPr="00E72943">
          <w:rPr>
            <w:rStyle w:val="affff"/>
            <w:rFonts w:hint="eastAsia"/>
            <w:noProof/>
          </w:rPr>
          <w:t>系统实现阶段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E247894" w14:textId="441B2615"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30" w:history="1">
        <w:r w:rsidRPr="00E72943">
          <w:rPr>
            <w:rStyle w:val="affff"/>
            <w:rFonts w:hint="eastAsia"/>
            <w:noProof/>
          </w:rPr>
          <w:t xml:space="preserve">1.5.4 </w:t>
        </w:r>
        <w:r w:rsidRPr="00E72943">
          <w:rPr>
            <w:rStyle w:val="affff"/>
            <w:rFonts w:hint="eastAsia"/>
            <w:noProof/>
          </w:rPr>
          <w:t>系统测试阶段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832A680" w14:textId="66E6393F" w:rsidR="00E86CF9" w:rsidRDefault="00E86CF9">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2731" w:history="1">
        <w:r w:rsidRPr="00E72943">
          <w:rPr>
            <w:rStyle w:val="affff"/>
            <w:rFonts w:hint="eastAsia"/>
            <w:noProof/>
          </w:rPr>
          <w:t xml:space="preserve">1.6 </w:t>
        </w:r>
        <w:r w:rsidRPr="00E72943">
          <w:rPr>
            <w:rStyle w:val="affff"/>
            <w:rFonts w:hint="eastAsia"/>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A2A4315" w14:textId="144118AB" w:rsidR="00E86CF9" w:rsidRDefault="00E86CF9">
      <w:pPr>
        <w:pStyle w:val="TOC1"/>
        <w:tabs>
          <w:tab w:val="right" w:leader="dot" w:pos="9060"/>
        </w:tabs>
        <w:rPr>
          <w:rFonts w:asciiTheme="minorHAnsi" w:eastAsiaTheme="minorEastAsia" w:hAnsiTheme="minorHAnsi" w:cstheme="minorBidi" w:hint="eastAsia"/>
          <w:noProof/>
          <w:sz w:val="22"/>
          <w14:ligatures w14:val="standardContextual"/>
        </w:rPr>
      </w:pPr>
      <w:hyperlink w:anchor="_Toc199512732" w:history="1">
        <w:r w:rsidRPr="00E72943">
          <w:rPr>
            <w:rStyle w:val="affff"/>
            <w:rFonts w:hint="eastAsia"/>
            <w:noProof/>
          </w:rPr>
          <w:t xml:space="preserve">2 </w:t>
        </w:r>
        <w:r w:rsidRPr="00E72943">
          <w:rPr>
            <w:rStyle w:val="affff"/>
            <w:rFonts w:hint="eastAsia"/>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25C5A83" w14:textId="46A093A3" w:rsidR="00E86CF9" w:rsidRDefault="00E86CF9">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2733" w:history="1">
        <w:r w:rsidRPr="00E72943">
          <w:rPr>
            <w:rStyle w:val="affff"/>
            <w:rFonts w:hint="eastAsia"/>
            <w:noProof/>
          </w:rPr>
          <w:t xml:space="preserve">2.1 </w:t>
        </w:r>
        <w:r w:rsidRPr="00E72943">
          <w:rPr>
            <w:rStyle w:val="affff"/>
            <w:rFonts w:hint="eastAsia"/>
            <w:noProof/>
          </w:rPr>
          <w:t>服务器端相关技术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C094448" w14:textId="42C1AFF2"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34" w:history="1">
        <w:r w:rsidRPr="00E72943">
          <w:rPr>
            <w:rStyle w:val="affff"/>
            <w:rFonts w:hint="eastAsia"/>
            <w:noProof/>
          </w:rPr>
          <w:t>2.1.1 SpringBoot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A8D5F30" w14:textId="151868BF"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35" w:history="1">
        <w:r w:rsidRPr="00E72943">
          <w:rPr>
            <w:rStyle w:val="affff"/>
            <w:rFonts w:hint="eastAsia"/>
            <w:noProof/>
          </w:rPr>
          <w:t>2.1.2 AspectJ</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C8996E5" w14:textId="7018FD11"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36" w:history="1">
        <w:r w:rsidRPr="00E72943">
          <w:rPr>
            <w:rStyle w:val="affff"/>
            <w:rFonts w:hint="eastAsia"/>
            <w:noProof/>
          </w:rPr>
          <w:t>2.1.3 MyBatis Plus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56E9C97" w14:textId="42E73C38"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37" w:history="1">
        <w:r w:rsidRPr="00E72943">
          <w:rPr>
            <w:rStyle w:val="affff"/>
            <w:rFonts w:hint="eastAsia"/>
            <w:noProof/>
          </w:rPr>
          <w:t>2.1.4 Redis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F7A3F0D" w14:textId="10296415"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38" w:history="1">
        <w:r w:rsidRPr="00E72943">
          <w:rPr>
            <w:rStyle w:val="affff"/>
            <w:rFonts w:hint="eastAsia"/>
            <w:noProof/>
          </w:rPr>
          <w:t>2.1.5 MySQL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FD1824E" w14:textId="06E9DB98" w:rsidR="00E86CF9" w:rsidRDefault="00E86CF9">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2739" w:history="1">
        <w:r w:rsidRPr="00E72943">
          <w:rPr>
            <w:rStyle w:val="affff"/>
            <w:rFonts w:hint="eastAsia"/>
            <w:noProof/>
          </w:rPr>
          <w:t xml:space="preserve">2.2 </w:t>
        </w:r>
        <w:r w:rsidRPr="00E72943">
          <w:rPr>
            <w:rStyle w:val="affff"/>
            <w:rFonts w:hint="eastAsia"/>
            <w:noProof/>
          </w:rPr>
          <w:t>前端相关技术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380C71A" w14:textId="3B7D422A"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40" w:history="1">
        <w:r w:rsidRPr="00E72943">
          <w:rPr>
            <w:rStyle w:val="affff"/>
            <w:rFonts w:hint="eastAsia"/>
            <w:noProof/>
          </w:rPr>
          <w:t>2.2.1 Vue.js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E62DEF9" w14:textId="3C0AB81E"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41" w:history="1">
        <w:r w:rsidRPr="00E72943">
          <w:rPr>
            <w:rStyle w:val="affff"/>
            <w:rFonts w:hint="eastAsia"/>
            <w:noProof/>
          </w:rPr>
          <w:t>2.2.2 Element Plus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210EEF1" w14:textId="4A1FEF43" w:rsidR="00E86CF9" w:rsidRDefault="00E86CF9">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2742" w:history="1">
        <w:r w:rsidRPr="00E72943">
          <w:rPr>
            <w:rStyle w:val="affff"/>
            <w:rFonts w:hint="eastAsia"/>
            <w:noProof/>
          </w:rPr>
          <w:t xml:space="preserve">2.3 </w:t>
        </w:r>
        <w:r w:rsidRPr="00E72943">
          <w:rPr>
            <w:rStyle w:val="affff"/>
            <w:rFonts w:hint="eastAsia"/>
            <w:noProof/>
          </w:rPr>
          <w:t>小程序端相关技术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EAB7063" w14:textId="1356AE61"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43" w:history="1">
        <w:r w:rsidRPr="00E72943">
          <w:rPr>
            <w:rStyle w:val="affff"/>
            <w:rFonts w:hint="eastAsia"/>
            <w:noProof/>
          </w:rPr>
          <w:t xml:space="preserve">2.3.1 </w:t>
        </w:r>
        <w:r w:rsidRPr="00E72943">
          <w:rPr>
            <w:rStyle w:val="affff"/>
            <w:rFonts w:hint="eastAsia"/>
            <w:noProof/>
          </w:rPr>
          <w:t>微信小程序原生框架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20361D4" w14:textId="65403045" w:rsidR="00E86CF9" w:rsidRDefault="00E86CF9">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2744" w:history="1">
        <w:r w:rsidRPr="00E72943">
          <w:rPr>
            <w:rStyle w:val="affff"/>
            <w:rFonts w:hint="eastAsia"/>
            <w:noProof/>
          </w:rPr>
          <w:t xml:space="preserve">2.4 </w:t>
        </w:r>
        <w:r w:rsidRPr="00E72943">
          <w:rPr>
            <w:rStyle w:val="affff"/>
            <w:rFonts w:hint="eastAsia"/>
            <w:noProof/>
          </w:rPr>
          <w:t>其他技术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6CCD003" w14:textId="1F83597C"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45" w:history="1">
        <w:r w:rsidRPr="00E72943">
          <w:rPr>
            <w:rStyle w:val="affff"/>
            <w:rFonts w:hint="eastAsia"/>
            <w:noProof/>
          </w:rPr>
          <w:t>2.4.1 MinIO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A5506AA" w14:textId="117E9C3D"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46" w:history="1">
        <w:r w:rsidRPr="00E72943">
          <w:rPr>
            <w:rStyle w:val="affff"/>
            <w:rFonts w:hint="eastAsia"/>
            <w:noProof/>
          </w:rPr>
          <w:t xml:space="preserve">2.4.2 </w:t>
        </w:r>
        <w:r w:rsidRPr="00E72943">
          <w:rPr>
            <w:rStyle w:val="affff"/>
            <w:rFonts w:hint="eastAsia"/>
            <w:noProof/>
          </w:rPr>
          <w:t>高德地图</w:t>
        </w:r>
        <w:r w:rsidRPr="00E72943">
          <w:rPr>
            <w:rStyle w:val="affff"/>
            <w:rFonts w:hint="eastAsia"/>
            <w:noProof/>
          </w:rPr>
          <w:t>API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AED801A" w14:textId="6848D181"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47" w:history="1">
        <w:r w:rsidRPr="00E72943">
          <w:rPr>
            <w:rStyle w:val="affff"/>
            <w:rFonts w:hint="eastAsia"/>
            <w:noProof/>
          </w:rPr>
          <w:t>2.4.3 Maven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4581ED8" w14:textId="29508172" w:rsidR="00E86CF9" w:rsidRDefault="00E86CF9">
      <w:pPr>
        <w:pStyle w:val="TOC1"/>
        <w:tabs>
          <w:tab w:val="right" w:leader="dot" w:pos="9060"/>
        </w:tabs>
        <w:rPr>
          <w:rFonts w:asciiTheme="minorHAnsi" w:eastAsiaTheme="minorEastAsia" w:hAnsiTheme="minorHAnsi" w:cstheme="minorBidi" w:hint="eastAsia"/>
          <w:noProof/>
          <w:sz w:val="22"/>
          <w14:ligatures w14:val="standardContextual"/>
        </w:rPr>
      </w:pPr>
      <w:hyperlink w:anchor="_Toc199512748" w:history="1">
        <w:r w:rsidRPr="00E72943">
          <w:rPr>
            <w:rStyle w:val="affff"/>
            <w:rFonts w:hint="eastAsia"/>
            <w:noProof/>
          </w:rPr>
          <w:t xml:space="preserve">3 </w:t>
        </w:r>
        <w:r w:rsidRPr="00E72943">
          <w:rPr>
            <w:rStyle w:val="affff"/>
            <w:rFonts w:hint="eastAsia"/>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3A3FD30" w14:textId="4435CD07" w:rsidR="00E86CF9" w:rsidRDefault="00E86CF9">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2749" w:history="1">
        <w:r w:rsidRPr="00E72943">
          <w:rPr>
            <w:rStyle w:val="affff"/>
            <w:rFonts w:hint="eastAsia"/>
            <w:noProof/>
          </w:rPr>
          <w:t xml:space="preserve">3.1 </w:t>
        </w:r>
        <w:r w:rsidRPr="00E72943">
          <w:rPr>
            <w:rStyle w:val="affff"/>
            <w:rFonts w:hint="eastAsia"/>
            <w:noProof/>
          </w:rPr>
          <w:t>系统概述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5350789" w14:textId="03932AB2" w:rsidR="00E86CF9" w:rsidRDefault="00E86CF9">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2750" w:history="1">
        <w:r w:rsidRPr="00E72943">
          <w:rPr>
            <w:rStyle w:val="affff"/>
            <w:rFonts w:hint="eastAsia"/>
            <w:noProof/>
          </w:rPr>
          <w:t xml:space="preserve">3.2 </w:t>
        </w:r>
        <w:r w:rsidRPr="00E72943">
          <w:rPr>
            <w:rStyle w:val="affff"/>
            <w:rFonts w:hint="eastAsia"/>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E6ED839" w14:textId="7E5A2CC8"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51" w:history="1">
        <w:r w:rsidRPr="00E72943">
          <w:rPr>
            <w:rStyle w:val="affff"/>
            <w:rFonts w:hint="eastAsia"/>
            <w:noProof/>
          </w:rPr>
          <w:t xml:space="preserve">3.2.1 </w:t>
        </w:r>
        <w:r w:rsidRPr="00E72943">
          <w:rPr>
            <w:rStyle w:val="affff"/>
            <w:rFonts w:hint="eastAsia"/>
            <w:noProof/>
          </w:rPr>
          <w:t>目标用户分析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D6A1184" w14:textId="1A87E8A2"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52" w:history="1">
        <w:r w:rsidRPr="00E72943">
          <w:rPr>
            <w:rStyle w:val="affff"/>
            <w:rFonts w:hint="eastAsia"/>
            <w:noProof/>
          </w:rPr>
          <w:t xml:space="preserve">3.2.2 </w:t>
        </w:r>
        <w:r w:rsidRPr="00E72943">
          <w:rPr>
            <w:rStyle w:val="affff"/>
            <w:rFonts w:hint="eastAsia"/>
            <w:noProof/>
          </w:rPr>
          <w:t>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92EFD3F" w14:textId="38DE63BD"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53" w:history="1">
        <w:r w:rsidRPr="00E72943">
          <w:rPr>
            <w:rStyle w:val="affff"/>
            <w:rFonts w:hint="eastAsia"/>
            <w:noProof/>
          </w:rPr>
          <w:t xml:space="preserve">3.2.3 </w:t>
        </w:r>
        <w:r w:rsidRPr="00E72943">
          <w:rPr>
            <w:rStyle w:val="affff"/>
            <w:rFonts w:hint="eastAsia"/>
            <w:noProof/>
          </w:rPr>
          <w:t>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AB6434F" w14:textId="2B5320BC" w:rsidR="00E86CF9" w:rsidRDefault="00E86CF9">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2754" w:history="1">
        <w:r w:rsidRPr="00E72943">
          <w:rPr>
            <w:rStyle w:val="affff"/>
            <w:rFonts w:hint="eastAsia"/>
            <w:noProof/>
          </w:rPr>
          <w:t xml:space="preserve">3.3 </w:t>
        </w:r>
        <w:r w:rsidRPr="00E72943">
          <w:rPr>
            <w:rStyle w:val="affff"/>
            <w:rFonts w:hint="eastAsia"/>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D411D58" w14:textId="694DBE19"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55" w:history="1">
        <w:r w:rsidRPr="00E72943">
          <w:rPr>
            <w:rStyle w:val="affff"/>
            <w:rFonts w:hint="eastAsia"/>
            <w:noProof/>
          </w:rPr>
          <w:t xml:space="preserve">3.3.1 </w:t>
        </w:r>
        <w:r w:rsidRPr="00E72943">
          <w:rPr>
            <w:rStyle w:val="affff"/>
            <w:rFonts w:hint="eastAsia"/>
            <w:noProof/>
          </w:rPr>
          <w:t>安全需求分析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60F852B" w14:textId="76CB8EE4"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56" w:history="1">
        <w:r w:rsidRPr="00E72943">
          <w:rPr>
            <w:rStyle w:val="affff"/>
            <w:rFonts w:hint="eastAsia"/>
            <w:noProof/>
          </w:rPr>
          <w:t xml:space="preserve">3.3.2 </w:t>
        </w:r>
        <w:r w:rsidRPr="00E72943">
          <w:rPr>
            <w:rStyle w:val="affff"/>
            <w:rFonts w:hint="eastAsia"/>
            <w:noProof/>
          </w:rPr>
          <w:t>性能需求分析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C74B869" w14:textId="44C1D88E" w:rsidR="00E86CF9" w:rsidRDefault="00E86CF9">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2757" w:history="1">
        <w:r w:rsidRPr="00E72943">
          <w:rPr>
            <w:rStyle w:val="affff"/>
            <w:rFonts w:hint="eastAsia"/>
            <w:noProof/>
          </w:rPr>
          <w:t xml:space="preserve">3.4 </w:t>
        </w:r>
        <w:r w:rsidRPr="00E72943">
          <w:rPr>
            <w:rStyle w:val="affff"/>
            <w:rFonts w:hint="eastAsia"/>
            <w:noProof/>
          </w:rPr>
          <w:t>运行环境需求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4D35C4E" w14:textId="0AB8677E" w:rsidR="00E86CF9" w:rsidRDefault="00E86CF9">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2758" w:history="1">
        <w:r w:rsidRPr="00E72943">
          <w:rPr>
            <w:rStyle w:val="affff"/>
            <w:rFonts w:hint="eastAsia"/>
            <w:noProof/>
          </w:rPr>
          <w:t xml:space="preserve">3.5 </w:t>
        </w:r>
        <w:r w:rsidRPr="00E72943">
          <w:rPr>
            <w:rStyle w:val="afff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B88CCBE" w14:textId="10C6793F" w:rsidR="00E86CF9" w:rsidRDefault="00E86CF9">
      <w:pPr>
        <w:pStyle w:val="TOC1"/>
        <w:tabs>
          <w:tab w:val="right" w:leader="dot" w:pos="9060"/>
        </w:tabs>
        <w:rPr>
          <w:rFonts w:asciiTheme="minorHAnsi" w:eastAsiaTheme="minorEastAsia" w:hAnsiTheme="minorHAnsi" w:cstheme="minorBidi" w:hint="eastAsia"/>
          <w:noProof/>
          <w:sz w:val="22"/>
          <w14:ligatures w14:val="standardContextual"/>
        </w:rPr>
      </w:pPr>
      <w:hyperlink w:anchor="_Toc199512759" w:history="1">
        <w:r w:rsidRPr="00E72943">
          <w:rPr>
            <w:rStyle w:val="affff"/>
            <w:rFonts w:hint="eastAsia"/>
            <w:noProof/>
          </w:rPr>
          <w:t xml:space="preserve">4 </w:t>
        </w:r>
        <w:r w:rsidRPr="00E72943">
          <w:rPr>
            <w:rStyle w:val="affff"/>
            <w:rFonts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A23558A" w14:textId="5D42D565" w:rsidR="00E86CF9" w:rsidRDefault="00E86CF9">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2760" w:history="1">
        <w:r w:rsidRPr="00E72943">
          <w:rPr>
            <w:rStyle w:val="affff"/>
            <w:rFonts w:hint="eastAsia"/>
            <w:noProof/>
          </w:rPr>
          <w:t xml:space="preserve">4.1 </w:t>
        </w:r>
        <w:r w:rsidRPr="00E72943">
          <w:rPr>
            <w:rStyle w:val="affff"/>
            <w:rFonts w:hint="eastAsia"/>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89551AB" w14:textId="70D0D31E"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61" w:history="1">
        <w:r w:rsidRPr="00E72943">
          <w:rPr>
            <w:rStyle w:val="affff"/>
            <w:rFonts w:hint="eastAsia"/>
            <w:noProof/>
          </w:rPr>
          <w:t xml:space="preserve">4.1.1 </w:t>
        </w:r>
        <w:r w:rsidRPr="00E72943">
          <w:rPr>
            <w:rStyle w:val="affff"/>
            <w:rFonts w:hint="eastAsia"/>
            <w:noProof/>
          </w:rPr>
          <w:t>双端设计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6AF259" w14:textId="2B953C60"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62" w:history="1">
        <w:r w:rsidRPr="00E72943">
          <w:rPr>
            <w:rStyle w:val="affff"/>
            <w:rFonts w:hint="eastAsia"/>
            <w:noProof/>
          </w:rPr>
          <w:t xml:space="preserve">4.1.2 </w:t>
        </w:r>
        <w:r w:rsidRPr="00E72943">
          <w:rPr>
            <w:rStyle w:val="affff"/>
            <w:rFonts w:hint="eastAsia"/>
            <w:noProof/>
          </w:rPr>
          <w:t>基于</w:t>
        </w:r>
        <w:r w:rsidRPr="00E72943">
          <w:rPr>
            <w:rStyle w:val="affff"/>
            <w:rFonts w:hint="eastAsia"/>
            <w:noProof/>
          </w:rPr>
          <w:t>MVC</w:t>
        </w:r>
        <w:r w:rsidRPr="00E72943">
          <w:rPr>
            <w:rStyle w:val="affff"/>
            <w:rFonts w:hint="eastAsia"/>
            <w:noProof/>
          </w:rPr>
          <w:t>的多层架构设计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8E02961" w14:textId="6EA9EA9E"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63" w:history="1">
        <w:r w:rsidRPr="00E72943">
          <w:rPr>
            <w:rStyle w:val="affff"/>
            <w:rFonts w:hint="eastAsia"/>
            <w:noProof/>
          </w:rPr>
          <w:t>4.1.3 MVVM</w:t>
        </w:r>
        <w:r w:rsidRPr="00E72943">
          <w:rPr>
            <w:rStyle w:val="affff"/>
            <w:rFonts w:hint="eastAsia"/>
            <w:noProof/>
          </w:rPr>
          <w:t>构设计模式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AA0618D" w14:textId="74AF190A" w:rsidR="00E86CF9" w:rsidRDefault="00E86CF9">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2764" w:history="1">
        <w:r w:rsidRPr="00E72943">
          <w:rPr>
            <w:rStyle w:val="affff"/>
            <w:rFonts w:hint="eastAsia"/>
            <w:noProof/>
          </w:rPr>
          <w:t xml:space="preserve">4.2 </w:t>
        </w:r>
        <w:r w:rsidRPr="00E72943">
          <w:rPr>
            <w:rStyle w:val="affff"/>
            <w:rFonts w:hint="eastAsia"/>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5CB4CF7" w14:textId="075D6520"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65" w:history="1">
        <w:r w:rsidRPr="00E72943">
          <w:rPr>
            <w:rStyle w:val="affff"/>
            <w:rFonts w:hint="eastAsia"/>
            <w:noProof/>
          </w:rPr>
          <w:t>4.2.1 Web</w:t>
        </w:r>
        <w:r w:rsidRPr="00E72943">
          <w:rPr>
            <w:rStyle w:val="affff"/>
            <w:rFonts w:hint="eastAsia"/>
            <w:noProof/>
          </w:rPr>
          <w:t>端功能模块设计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3548B8E" w14:textId="63E77D7C"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66" w:history="1">
        <w:r w:rsidRPr="00E72943">
          <w:rPr>
            <w:rStyle w:val="affff"/>
            <w:rFonts w:hint="eastAsia"/>
            <w:noProof/>
          </w:rPr>
          <w:t xml:space="preserve">4.2.2 </w:t>
        </w:r>
        <w:r w:rsidRPr="00E72943">
          <w:rPr>
            <w:rStyle w:val="affff"/>
            <w:rFonts w:hint="eastAsia"/>
            <w:noProof/>
          </w:rPr>
          <w:t>小程序端功能模块设计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D7A88C0" w14:textId="20CAFB18" w:rsidR="00E86CF9" w:rsidRDefault="00E86CF9">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2767" w:history="1">
        <w:r w:rsidRPr="00E72943">
          <w:rPr>
            <w:rStyle w:val="affff"/>
            <w:rFonts w:hint="eastAsia"/>
            <w:noProof/>
          </w:rPr>
          <w:t xml:space="preserve">4.3 </w:t>
        </w:r>
        <w:r w:rsidRPr="00E72943">
          <w:rPr>
            <w:rStyle w:val="affff"/>
            <w:rFonts w:hint="eastAsia"/>
            <w:noProof/>
          </w:rPr>
          <w:t>非功能模块设计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0DCF023" w14:textId="0DAEA1F1"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68" w:history="1">
        <w:r w:rsidRPr="00E72943">
          <w:rPr>
            <w:rStyle w:val="affff"/>
            <w:rFonts w:hint="eastAsia"/>
            <w:noProof/>
          </w:rPr>
          <w:t xml:space="preserve">4.3.1 </w:t>
        </w:r>
        <w:r w:rsidRPr="00E72943">
          <w:rPr>
            <w:rStyle w:val="affff"/>
            <w:rFonts w:hint="eastAsia"/>
            <w:noProof/>
          </w:rPr>
          <w:t>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6F54602" w14:textId="68CD8276"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69" w:history="1">
        <w:r w:rsidRPr="00E72943">
          <w:rPr>
            <w:rStyle w:val="affff"/>
            <w:rFonts w:hint="eastAsia"/>
            <w:noProof/>
          </w:rPr>
          <w:t xml:space="preserve">4.3.2 </w:t>
        </w:r>
        <w:r w:rsidRPr="00E72943">
          <w:rPr>
            <w:rStyle w:val="affff"/>
            <w:rFonts w:hint="eastAsia"/>
            <w:noProof/>
          </w:rPr>
          <w:t>性能保障设计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A8B85A8" w14:textId="3F97BB4C" w:rsidR="00E86CF9" w:rsidRDefault="00E86CF9">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2770" w:history="1">
        <w:r w:rsidRPr="00E72943">
          <w:rPr>
            <w:rStyle w:val="affff"/>
            <w:rFonts w:hint="eastAsia"/>
            <w:noProof/>
          </w:rPr>
          <w:t xml:space="preserve">4.4 </w:t>
        </w:r>
        <w:r w:rsidRPr="00E72943">
          <w:rPr>
            <w:rStyle w:val="afff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5934A15" w14:textId="15E513D0" w:rsidR="00E86CF9" w:rsidRDefault="00E86CF9">
      <w:pPr>
        <w:pStyle w:val="TOC1"/>
        <w:tabs>
          <w:tab w:val="right" w:leader="dot" w:pos="9060"/>
        </w:tabs>
        <w:rPr>
          <w:rFonts w:asciiTheme="minorHAnsi" w:eastAsiaTheme="minorEastAsia" w:hAnsiTheme="minorHAnsi" w:cstheme="minorBidi" w:hint="eastAsia"/>
          <w:noProof/>
          <w:sz w:val="22"/>
          <w14:ligatures w14:val="standardContextual"/>
        </w:rPr>
      </w:pPr>
      <w:hyperlink w:anchor="_Toc199512771" w:history="1">
        <w:r w:rsidRPr="00E72943">
          <w:rPr>
            <w:rStyle w:val="affff"/>
            <w:rFonts w:hint="eastAsia"/>
            <w:noProof/>
          </w:rPr>
          <w:t xml:space="preserve">5 </w:t>
        </w:r>
        <w:r w:rsidRPr="00E72943">
          <w:rPr>
            <w:rStyle w:val="affff"/>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E8DEF7A" w14:textId="6720858F" w:rsidR="00E86CF9" w:rsidRDefault="00E86CF9">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2772" w:history="1">
        <w:r w:rsidRPr="00E72943">
          <w:rPr>
            <w:rStyle w:val="affff"/>
            <w:rFonts w:hint="eastAsia"/>
            <w:noProof/>
          </w:rPr>
          <w:t xml:space="preserve">5.1 </w:t>
        </w:r>
        <w:r w:rsidRPr="00E72943">
          <w:rPr>
            <w:rStyle w:val="affff"/>
            <w:rFonts w:hint="eastAsia"/>
            <w:noProof/>
          </w:rPr>
          <w:t>概念模型设计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6291216" w14:textId="27E943AC" w:rsidR="00E86CF9" w:rsidRDefault="00E86CF9">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2773" w:history="1">
        <w:r w:rsidRPr="00E72943">
          <w:rPr>
            <w:rStyle w:val="affff"/>
            <w:rFonts w:hint="eastAsia"/>
            <w:noProof/>
          </w:rPr>
          <w:t xml:space="preserve">5.2 </w:t>
        </w:r>
        <w:r w:rsidRPr="00E72943">
          <w:rPr>
            <w:rStyle w:val="affff"/>
            <w:rFonts w:hint="eastAsia"/>
            <w:noProof/>
          </w:rPr>
          <w:t>物理模型设计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0A785A5" w14:textId="139F6DEF" w:rsidR="00E86CF9" w:rsidRDefault="00E86CF9">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2774" w:history="1">
        <w:r w:rsidRPr="00E72943">
          <w:rPr>
            <w:rStyle w:val="affff"/>
            <w:rFonts w:hint="eastAsia"/>
            <w:noProof/>
          </w:rPr>
          <w:t xml:space="preserve">5.3 </w:t>
        </w:r>
        <w:r w:rsidRPr="00E72943">
          <w:rPr>
            <w:rStyle w:val="affff"/>
            <w:rFonts w:hint="eastAsia"/>
            <w:noProof/>
          </w:rPr>
          <w:t>数据缓存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5BEF8DC" w14:textId="6CE323C0" w:rsidR="00E86CF9" w:rsidRDefault="00E86CF9">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2775" w:history="1">
        <w:r w:rsidRPr="00E72943">
          <w:rPr>
            <w:rStyle w:val="affff"/>
            <w:rFonts w:hint="eastAsia"/>
            <w:noProof/>
          </w:rPr>
          <w:t xml:space="preserve">5.4 </w:t>
        </w:r>
        <w:r w:rsidRPr="00E72943">
          <w:rPr>
            <w:rStyle w:val="afff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A5DFBBE" w14:textId="1886FD2A" w:rsidR="00E86CF9" w:rsidRDefault="00E86CF9">
      <w:pPr>
        <w:pStyle w:val="TOC1"/>
        <w:tabs>
          <w:tab w:val="right" w:leader="dot" w:pos="9060"/>
        </w:tabs>
        <w:rPr>
          <w:rFonts w:asciiTheme="minorHAnsi" w:eastAsiaTheme="minorEastAsia" w:hAnsiTheme="minorHAnsi" w:cstheme="minorBidi" w:hint="eastAsia"/>
          <w:noProof/>
          <w:sz w:val="22"/>
          <w14:ligatures w14:val="standardContextual"/>
        </w:rPr>
      </w:pPr>
      <w:hyperlink w:anchor="_Toc199512776" w:history="1">
        <w:r w:rsidRPr="00E72943">
          <w:rPr>
            <w:rStyle w:val="affff"/>
            <w:rFonts w:hint="eastAsia"/>
            <w:noProof/>
          </w:rPr>
          <w:t xml:space="preserve">6 </w:t>
        </w:r>
        <w:r w:rsidRPr="00E72943">
          <w:rPr>
            <w:rStyle w:val="affff"/>
            <w:rFonts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28F907A" w14:textId="52AF9F2F" w:rsidR="00E86CF9" w:rsidRDefault="00E86CF9">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2777" w:history="1">
        <w:r w:rsidRPr="00E72943">
          <w:rPr>
            <w:rStyle w:val="affff"/>
            <w:rFonts w:hint="eastAsia"/>
            <w:noProof/>
          </w:rPr>
          <w:t xml:space="preserve">6.1 </w:t>
        </w:r>
        <w:r w:rsidRPr="00E72943">
          <w:rPr>
            <w:rStyle w:val="affff"/>
            <w:rFonts w:hint="eastAsia"/>
            <w:noProof/>
          </w:rPr>
          <w:t>系统架构实现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8A653BD" w14:textId="176FBCE2"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78" w:history="1">
        <w:r w:rsidRPr="00E72943">
          <w:rPr>
            <w:rStyle w:val="affff"/>
            <w:rFonts w:hint="eastAsia"/>
            <w:noProof/>
          </w:rPr>
          <w:t>6.1.1 Web</w:t>
        </w:r>
        <w:r w:rsidRPr="00E72943">
          <w:rPr>
            <w:rStyle w:val="affff"/>
            <w:rFonts w:hint="eastAsia"/>
            <w:noProof/>
          </w:rPr>
          <w:t>端前端架构实现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FE75513" w14:textId="6F496971"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79" w:history="1">
        <w:r w:rsidRPr="00E72943">
          <w:rPr>
            <w:rStyle w:val="affff"/>
            <w:rFonts w:hint="eastAsia"/>
            <w:noProof/>
          </w:rPr>
          <w:t xml:space="preserve">6.1.2 </w:t>
        </w:r>
        <w:r w:rsidRPr="00E72943">
          <w:rPr>
            <w:rStyle w:val="affff"/>
            <w:rFonts w:hint="eastAsia"/>
            <w:noProof/>
          </w:rPr>
          <w:t>小程序端架构实现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8B78474" w14:textId="0A55C09A"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80" w:history="1">
        <w:r w:rsidRPr="00E72943">
          <w:rPr>
            <w:rStyle w:val="affff"/>
            <w:rFonts w:hint="eastAsia"/>
            <w:noProof/>
          </w:rPr>
          <w:t xml:space="preserve">6.1.3 </w:t>
        </w:r>
        <w:r w:rsidRPr="00E72943">
          <w:rPr>
            <w:rStyle w:val="affff"/>
            <w:rFonts w:hint="eastAsia"/>
            <w:noProof/>
          </w:rPr>
          <w:t>前后端分离实现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3614C15" w14:textId="73D6F639" w:rsidR="00E86CF9" w:rsidRDefault="00E86CF9">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2781" w:history="1">
        <w:r w:rsidRPr="00E72943">
          <w:rPr>
            <w:rStyle w:val="affff"/>
            <w:rFonts w:hint="eastAsia"/>
            <w:noProof/>
          </w:rPr>
          <w:t xml:space="preserve">6.2 </w:t>
        </w:r>
        <w:r w:rsidRPr="00E72943">
          <w:rPr>
            <w:rStyle w:val="affff"/>
            <w:rFonts w:hint="eastAsia"/>
            <w:noProof/>
          </w:rPr>
          <w:t>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6B0715C" w14:textId="0C6C635E"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82" w:history="1">
        <w:r w:rsidRPr="00E72943">
          <w:rPr>
            <w:rStyle w:val="affff"/>
            <w:rFonts w:hint="eastAsia"/>
            <w:noProof/>
          </w:rPr>
          <w:t xml:space="preserve">6.2.1 </w:t>
        </w:r>
        <w:r w:rsidRPr="00E72943">
          <w:rPr>
            <w:rStyle w:val="affff"/>
            <w:rFonts w:hint="eastAsia"/>
            <w:noProof/>
          </w:rPr>
          <w:t>用户发布贴子功能的实现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9F9A4F3" w14:textId="20B5C2E9"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83" w:history="1">
        <w:r w:rsidRPr="00E72943">
          <w:rPr>
            <w:rStyle w:val="affff"/>
            <w:rFonts w:hint="eastAsia"/>
            <w:noProof/>
          </w:rPr>
          <w:t xml:space="preserve">6.2.2 </w:t>
        </w:r>
        <w:r w:rsidRPr="00E72943">
          <w:rPr>
            <w:rStyle w:val="affff"/>
            <w:rFonts w:hint="eastAsia"/>
            <w:noProof/>
          </w:rPr>
          <w:t>用户发布钓点功能的实现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939BF8A" w14:textId="7C577D49"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84" w:history="1">
        <w:r w:rsidRPr="00E72943">
          <w:rPr>
            <w:rStyle w:val="affff"/>
            <w:rFonts w:hint="eastAsia"/>
            <w:noProof/>
          </w:rPr>
          <w:t xml:space="preserve">6.2.3 </w:t>
        </w:r>
        <w:r w:rsidRPr="00E72943">
          <w:rPr>
            <w:rStyle w:val="affff"/>
            <w:rFonts w:hint="eastAsia"/>
            <w:noProof/>
          </w:rPr>
          <w:t>用户记录钓鱼日志功能的实现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75F2FD" w14:textId="131A5FD3"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85" w:history="1">
        <w:r w:rsidRPr="00E72943">
          <w:rPr>
            <w:rStyle w:val="affff"/>
            <w:rFonts w:hint="eastAsia"/>
            <w:noProof/>
          </w:rPr>
          <w:t xml:space="preserve">6.2.4 </w:t>
        </w:r>
        <w:r w:rsidRPr="00E72943">
          <w:rPr>
            <w:rStyle w:val="affff"/>
            <w:rFonts w:hint="eastAsia"/>
            <w:noProof/>
          </w:rPr>
          <w:t>用户购买商品业务流程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2F7B64B" w14:textId="2FD44A31"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86" w:history="1">
        <w:r w:rsidRPr="00E72943">
          <w:rPr>
            <w:rStyle w:val="affff"/>
            <w:rFonts w:hint="eastAsia"/>
            <w:noProof/>
          </w:rPr>
          <w:t xml:space="preserve">6.2.5 </w:t>
        </w:r>
        <w:r w:rsidRPr="00E72943">
          <w:rPr>
            <w:rStyle w:val="affff"/>
            <w:rFonts w:hint="eastAsia"/>
            <w:noProof/>
          </w:rPr>
          <w:t>管理员上传商品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41921AE" w14:textId="44947D93" w:rsidR="00E86CF9" w:rsidRDefault="00E86CF9">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2787" w:history="1">
        <w:r w:rsidRPr="00E72943">
          <w:rPr>
            <w:rStyle w:val="affff"/>
            <w:rFonts w:hint="eastAsia"/>
            <w:noProof/>
          </w:rPr>
          <w:t xml:space="preserve">6.3 </w:t>
        </w:r>
        <w:r w:rsidRPr="00E72943">
          <w:rPr>
            <w:rStyle w:val="affff"/>
            <w:rFonts w:hint="eastAsia"/>
            <w:noProof/>
          </w:rPr>
          <w:t>关键技术和算法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32DE02A" w14:textId="7B2E9687"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88" w:history="1">
        <w:r w:rsidRPr="00E72943">
          <w:rPr>
            <w:rStyle w:val="affff"/>
            <w:rFonts w:hint="eastAsia"/>
            <w:noProof/>
          </w:rPr>
          <w:t xml:space="preserve">6.3.1 </w:t>
        </w:r>
        <w:r w:rsidRPr="00E72943">
          <w:rPr>
            <w:rStyle w:val="affff"/>
            <w:rFonts w:hint="eastAsia"/>
            <w:noProof/>
          </w:rPr>
          <w:t>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1FD5777" w14:textId="6ECB71DD"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89" w:history="1">
        <w:r w:rsidRPr="00E72943">
          <w:rPr>
            <w:rStyle w:val="affff"/>
            <w:rFonts w:hint="eastAsia"/>
            <w:noProof/>
          </w:rPr>
          <w:t xml:space="preserve">6.3.2 </w:t>
        </w:r>
        <w:r w:rsidRPr="00E72943">
          <w:rPr>
            <w:rStyle w:val="affff"/>
            <w:rFonts w:hint="eastAsia"/>
            <w:noProof/>
          </w:rPr>
          <w:t>加密算法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F115083" w14:textId="1FB684DA" w:rsidR="00E86CF9" w:rsidRDefault="00E86CF9">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2790" w:history="1">
        <w:r w:rsidRPr="00E72943">
          <w:rPr>
            <w:rStyle w:val="affff"/>
            <w:rFonts w:hint="eastAsia"/>
            <w:noProof/>
          </w:rPr>
          <w:t xml:space="preserve">6.4 </w:t>
        </w:r>
        <w:r w:rsidRPr="00E72943">
          <w:rPr>
            <w:rStyle w:val="affff"/>
            <w:rFonts w:hint="eastAsia"/>
            <w:noProof/>
          </w:rPr>
          <w:t>开发环境和运行环境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64A9B16" w14:textId="37433EBB" w:rsidR="00E86CF9" w:rsidRDefault="00E86CF9">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2791" w:history="1">
        <w:r w:rsidRPr="00E72943">
          <w:rPr>
            <w:rStyle w:val="affff"/>
            <w:rFonts w:hint="eastAsia"/>
            <w:noProof/>
          </w:rPr>
          <w:t xml:space="preserve">6.5 </w:t>
        </w:r>
        <w:r w:rsidRPr="00E72943">
          <w:rPr>
            <w:rStyle w:val="afff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572C919A" w14:textId="634A4E5B" w:rsidR="00E86CF9" w:rsidRDefault="00E86CF9">
      <w:pPr>
        <w:pStyle w:val="TOC1"/>
        <w:tabs>
          <w:tab w:val="right" w:leader="dot" w:pos="9060"/>
        </w:tabs>
        <w:rPr>
          <w:rFonts w:asciiTheme="minorHAnsi" w:eastAsiaTheme="minorEastAsia" w:hAnsiTheme="minorHAnsi" w:cstheme="minorBidi" w:hint="eastAsia"/>
          <w:noProof/>
          <w:sz w:val="22"/>
          <w14:ligatures w14:val="standardContextual"/>
        </w:rPr>
      </w:pPr>
      <w:hyperlink w:anchor="_Toc199512792" w:history="1">
        <w:r w:rsidRPr="00E72943">
          <w:rPr>
            <w:rStyle w:val="affff"/>
            <w:rFonts w:hint="eastAsia"/>
            <w:noProof/>
          </w:rPr>
          <w:t xml:space="preserve">7 </w:t>
        </w:r>
        <w:r w:rsidRPr="00E72943">
          <w:rPr>
            <w:rStyle w:val="affff"/>
            <w:rFonts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63DAAF63" w14:textId="61C7637D" w:rsidR="00E86CF9" w:rsidRDefault="00E86CF9">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2793" w:history="1">
        <w:r w:rsidRPr="00E72943">
          <w:rPr>
            <w:rStyle w:val="affff"/>
            <w:rFonts w:hint="eastAsia"/>
            <w:noProof/>
          </w:rPr>
          <w:t xml:space="preserve">7.1 </w:t>
        </w:r>
        <w:r w:rsidRPr="00E72943">
          <w:rPr>
            <w:rStyle w:val="affff"/>
            <w:rFonts w:hint="eastAsia"/>
            <w:noProof/>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57875F20" w14:textId="61C0D040" w:rsidR="00E86CF9" w:rsidRDefault="00E86CF9">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2794" w:history="1">
        <w:r w:rsidRPr="00E72943">
          <w:rPr>
            <w:rStyle w:val="affff"/>
            <w:rFonts w:hint="eastAsia"/>
            <w:noProof/>
          </w:rPr>
          <w:t xml:space="preserve">7.2 </w:t>
        </w:r>
        <w:r w:rsidRPr="00E72943">
          <w:rPr>
            <w:rStyle w:val="affff"/>
            <w:rFonts w:hint="eastAsia"/>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F59399E" w14:textId="44E36BA6" w:rsidR="00E86CF9" w:rsidRDefault="00E86CF9">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2795" w:history="1">
        <w:r w:rsidRPr="00E72943">
          <w:rPr>
            <w:rStyle w:val="affff"/>
            <w:rFonts w:hint="eastAsia"/>
            <w:noProof/>
          </w:rPr>
          <w:t xml:space="preserve">7.3 </w:t>
        </w:r>
        <w:r w:rsidRPr="00E72943">
          <w:rPr>
            <w:rStyle w:val="affff"/>
            <w:rFonts w:hint="eastAsia"/>
            <w:noProof/>
          </w:rPr>
          <w:t>测试内容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1D04714A" w14:textId="688EEFC2"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96" w:history="1">
        <w:r w:rsidRPr="00E72943">
          <w:rPr>
            <w:rStyle w:val="affff"/>
            <w:rFonts w:hint="eastAsia"/>
            <w:noProof/>
          </w:rPr>
          <w:t xml:space="preserve">7.3.1 </w:t>
        </w:r>
        <w:r w:rsidRPr="00E72943">
          <w:rPr>
            <w:rStyle w:val="affff"/>
            <w:rFonts w:hint="eastAsia"/>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E7AE658" w14:textId="0F32EEA8" w:rsidR="00E86CF9" w:rsidRDefault="00E86CF9">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2797" w:history="1">
        <w:r w:rsidRPr="00E72943">
          <w:rPr>
            <w:rStyle w:val="affff"/>
            <w:rFonts w:hint="eastAsia"/>
            <w:noProof/>
          </w:rPr>
          <w:t xml:space="preserve">7.3.2 </w:t>
        </w:r>
        <w:r w:rsidRPr="00E72943">
          <w:rPr>
            <w:rStyle w:val="affff"/>
            <w:rFonts w:hint="eastAsia"/>
            <w:noProof/>
          </w:rPr>
          <w:t>非功能测试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5BE39C3A" w14:textId="4C289CC4" w:rsidR="00E86CF9" w:rsidRDefault="00E86CF9">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2798" w:history="1">
        <w:r w:rsidRPr="00E72943">
          <w:rPr>
            <w:rStyle w:val="affff"/>
            <w:rFonts w:hint="eastAsia"/>
            <w:noProof/>
          </w:rPr>
          <w:t xml:space="preserve">7.4 </w:t>
        </w:r>
        <w:r w:rsidRPr="00E72943">
          <w:rPr>
            <w:rStyle w:val="affff"/>
            <w:rFonts w:hint="eastAsia"/>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45ED4A3E" w14:textId="7C41A588" w:rsidR="00E86CF9" w:rsidRDefault="00E86CF9">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2799" w:history="1">
        <w:r w:rsidRPr="00E72943">
          <w:rPr>
            <w:rStyle w:val="affff"/>
            <w:rFonts w:hint="eastAsia"/>
            <w:noProof/>
          </w:rPr>
          <w:t xml:space="preserve">7.5 </w:t>
        </w:r>
        <w:r w:rsidRPr="00E72943">
          <w:rPr>
            <w:rStyle w:val="afff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3B45F8F3" w14:textId="4562501C" w:rsidR="00E86CF9" w:rsidRDefault="00E86CF9">
      <w:pPr>
        <w:pStyle w:val="TOC1"/>
        <w:tabs>
          <w:tab w:val="right" w:leader="dot" w:pos="9060"/>
        </w:tabs>
        <w:rPr>
          <w:rFonts w:asciiTheme="minorHAnsi" w:eastAsiaTheme="minorEastAsia" w:hAnsiTheme="minorHAnsi" w:cstheme="minorBidi" w:hint="eastAsia"/>
          <w:noProof/>
          <w:sz w:val="22"/>
          <w14:ligatures w14:val="standardContextual"/>
        </w:rPr>
      </w:pPr>
      <w:hyperlink w:anchor="_Toc199512800" w:history="1">
        <w:r w:rsidRPr="00E72943">
          <w:rPr>
            <w:rStyle w:val="affff"/>
            <w:rFonts w:hint="eastAsia"/>
            <w:noProof/>
          </w:rPr>
          <w:t>结</w:t>
        </w:r>
        <w:r w:rsidRPr="00E72943">
          <w:rPr>
            <w:rStyle w:val="affff"/>
            <w:rFonts w:hint="eastAsia"/>
            <w:noProof/>
          </w:rPr>
          <w:t xml:space="preserve"> </w:t>
        </w:r>
        <w:r w:rsidRPr="00E72943">
          <w:rPr>
            <w:rStyle w:val="affff"/>
            <w:rFonts w:hint="eastAsia"/>
            <w:noProof/>
          </w:rPr>
          <w:t>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066C669C" w14:textId="09AB3318" w:rsidR="00E86CF9" w:rsidRDefault="00E86CF9">
      <w:pPr>
        <w:pStyle w:val="TOC1"/>
        <w:tabs>
          <w:tab w:val="right" w:leader="dot" w:pos="9060"/>
        </w:tabs>
        <w:rPr>
          <w:rFonts w:asciiTheme="minorHAnsi" w:eastAsiaTheme="minorEastAsia" w:hAnsiTheme="minorHAnsi" w:cstheme="minorBidi" w:hint="eastAsia"/>
          <w:noProof/>
          <w:sz w:val="22"/>
          <w14:ligatures w14:val="standardContextual"/>
        </w:rPr>
      </w:pPr>
      <w:hyperlink w:anchor="_Toc199512801" w:history="1">
        <w:r w:rsidRPr="00E72943">
          <w:rPr>
            <w:rStyle w:val="affff"/>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07A92A78" w14:textId="60606062" w:rsidR="00E86CF9" w:rsidRDefault="00E86CF9">
      <w:pPr>
        <w:pStyle w:val="TOC1"/>
        <w:tabs>
          <w:tab w:val="right" w:leader="dot" w:pos="9060"/>
        </w:tabs>
        <w:rPr>
          <w:rFonts w:asciiTheme="minorHAnsi" w:eastAsiaTheme="minorEastAsia" w:hAnsiTheme="minorHAnsi" w:cstheme="minorBidi" w:hint="eastAsia"/>
          <w:noProof/>
          <w:sz w:val="22"/>
          <w14:ligatures w14:val="standardContextual"/>
        </w:rPr>
      </w:pPr>
      <w:hyperlink w:anchor="_Toc199512802" w:history="1">
        <w:r w:rsidRPr="00E72943">
          <w:rPr>
            <w:rStyle w:val="affff"/>
            <w:rFonts w:hint="eastAsia"/>
            <w:noProof/>
          </w:rPr>
          <w:t>致</w:t>
        </w:r>
        <w:r w:rsidRPr="00E72943">
          <w:rPr>
            <w:rStyle w:val="affff"/>
            <w:rFonts w:hint="eastAsia"/>
            <w:noProof/>
          </w:rPr>
          <w:t xml:space="preserve"> </w:t>
        </w:r>
        <w:r w:rsidRPr="00E72943">
          <w:rPr>
            <w:rStyle w:val="affff"/>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_Toc199512802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07FC7170" w14:textId="7FCEEF1E" w:rsidR="00505FD7" w:rsidRDefault="00D10CC4" w:rsidP="00FA4746">
      <w:r>
        <w:fldChar w:fldCharType="end"/>
      </w:r>
    </w:p>
    <w:p w14:paraId="5B4B5CEF" w14:textId="77777777" w:rsidR="00505FD7" w:rsidRDefault="00505FD7">
      <w:pPr>
        <w:jc w:val="center"/>
        <w:rPr>
          <w:sz w:val="40"/>
          <w:szCs w:val="28"/>
        </w:rPr>
      </w:pPr>
    </w:p>
    <w:p w14:paraId="753931DC" w14:textId="77777777" w:rsidR="00505FD7" w:rsidRDefault="00D10CC4">
      <w:pPr>
        <w:spacing w:line="400" w:lineRule="exact"/>
        <w:ind w:firstLineChars="200" w:firstLine="482"/>
        <w:rPr>
          <w:b/>
          <w:bCs/>
        </w:rPr>
      </w:pPr>
      <w:r>
        <w:rPr>
          <w:b/>
          <w:bCs/>
        </w:rPr>
        <w:t xml:space="preserve"> </w:t>
      </w:r>
    </w:p>
    <w:p w14:paraId="2E3ABA7C" w14:textId="77777777" w:rsidR="00505FD7" w:rsidRDefault="00505FD7" w:rsidP="00FA4746"/>
    <w:p w14:paraId="1E1100BD" w14:textId="77777777" w:rsidR="00505FD7" w:rsidRDefault="00505FD7" w:rsidP="00FA4746">
      <w:pPr>
        <w:sectPr w:rsidR="00505FD7">
          <w:headerReference w:type="default" r:id="rId21"/>
          <w:pgSz w:w="11906" w:h="16838"/>
          <w:pgMar w:top="2268" w:right="1418" w:bottom="1418" w:left="1418" w:header="851" w:footer="851" w:gutter="0"/>
          <w:pgNumType w:fmt="upperRoman"/>
          <w:cols w:space="720"/>
          <w:docGrid w:type="lines" w:linePitch="318"/>
        </w:sectPr>
      </w:pPr>
    </w:p>
    <w:p w14:paraId="7E58071D" w14:textId="644201C6" w:rsidR="00FA0991" w:rsidRDefault="00FA0991" w:rsidP="00AF6547">
      <w:pPr>
        <w:pStyle w:val="1"/>
        <w:rPr>
          <w:rFonts w:hint="eastAsia"/>
        </w:rPr>
      </w:pPr>
      <w:bookmarkStart w:id="3" w:name="_Toc199512721"/>
      <w:proofErr w:type="gramStart"/>
      <w:r>
        <w:rPr>
          <w:rFonts w:hint="eastAsia"/>
        </w:rPr>
        <w:lastRenderedPageBreak/>
        <w:t>绪</w:t>
      </w:r>
      <w:proofErr w:type="gramEnd"/>
      <w:r w:rsidR="00230528">
        <w:rPr>
          <w:rFonts w:hint="eastAsia"/>
        </w:rPr>
        <w:t xml:space="preserve">　</w:t>
      </w:r>
      <w:r>
        <w:rPr>
          <w:rFonts w:hint="eastAsia"/>
        </w:rPr>
        <w:t>论</w:t>
      </w:r>
      <w:bookmarkEnd w:id="3"/>
    </w:p>
    <w:p w14:paraId="3994080F" w14:textId="0B4622BF" w:rsidR="00C64806" w:rsidRDefault="00163136" w:rsidP="00AF6547">
      <w:pPr>
        <w:pStyle w:val="21"/>
        <w:rPr>
          <w:rFonts w:hint="eastAsia"/>
        </w:rPr>
      </w:pPr>
      <w:bookmarkStart w:id="4" w:name="_Toc199512722"/>
      <w:r>
        <w:rPr>
          <w:rFonts w:hint="eastAsia"/>
        </w:rPr>
        <w:t>研究</w:t>
      </w:r>
      <w:r w:rsidR="007E1DDD">
        <w:rPr>
          <w:rFonts w:hint="eastAsia"/>
        </w:rPr>
        <w:t>背景</w:t>
      </w:r>
      <w:bookmarkEnd w:id="4"/>
    </w:p>
    <w:p w14:paraId="2360F196" w14:textId="6D65F438" w:rsidR="00C64806" w:rsidRPr="007B10A2" w:rsidRDefault="0032615D" w:rsidP="007B10A2">
      <w:pPr>
        <w:ind w:firstLineChars="200" w:firstLine="480"/>
        <w:rPr>
          <w:rFonts w:ascii="宋体" w:hAnsi="宋体" w:hint="eastAsia"/>
        </w:rPr>
      </w:pPr>
      <w:r w:rsidRPr="0092354C">
        <w:rPr>
          <w:rFonts w:ascii="宋体" w:hAnsi="宋体"/>
        </w:rPr>
        <w:t>钓鱼作为一项传统休闲活动，在现代社会中逐渐演变成为一种生活方式和文化。随着网络上的爆火，越来越多的人喜欢上了钓鱼，钓鱼人群逐渐扩大，不再像以前一样，人口偏老龄化，许多的年轻人也加入的钓鱼人这个群体。</w:t>
      </w:r>
      <w:r w:rsidR="00CD134B" w:rsidRPr="00CD134B">
        <w:rPr>
          <w:rFonts w:ascii="宋体" w:hAnsi="宋体" w:hint="eastAsia"/>
        </w:rPr>
        <w:t>随着经济社会的不断演变、营销环境的变迁以及消费者心理需求的逐步升级，社交产品的设计在不断演进</w:t>
      </w:r>
      <w:r w:rsidR="00CE4DBC" w:rsidRPr="00CE4DBC">
        <w:rPr>
          <w:rFonts w:ascii="宋体" w:hAnsi="宋体"/>
          <w:vertAlign w:val="superscript"/>
        </w:rPr>
        <w:t>[1]</w:t>
      </w:r>
      <w:r w:rsidR="00CD134B" w:rsidRPr="00CD134B">
        <w:rPr>
          <w:rFonts w:ascii="宋体" w:hAnsi="宋体" w:hint="eastAsia"/>
        </w:rPr>
        <w:t>。</w:t>
      </w:r>
      <w:r w:rsidRPr="0092354C">
        <w:rPr>
          <w:rFonts w:ascii="宋体" w:hAnsi="宋体"/>
        </w:rPr>
        <w:t>社交网络已成为人们日常生活中不可或缺的一部分。特别是移动互联网的普及，使得各类移动端程序成为连接用户与用户的重要桥梁。</w:t>
      </w:r>
      <w:r w:rsidR="007F666C" w:rsidRPr="007F666C">
        <w:rPr>
          <w:rFonts w:ascii="宋体" w:hAnsi="宋体" w:hint="eastAsia"/>
        </w:rPr>
        <w:t>随着全球电子商务的蓬勃发展，钓鱼设备市场亦逐步转向线上销售平台，以适应更广泛消费者的购买需求</w:t>
      </w:r>
      <w:r w:rsidR="00237208" w:rsidRPr="00237208">
        <w:rPr>
          <w:rFonts w:ascii="宋体" w:hAnsi="宋体" w:hint="eastAsia"/>
          <w:vertAlign w:val="superscript"/>
        </w:rPr>
        <w:t>[</w:t>
      </w:r>
      <w:r w:rsidR="00237208" w:rsidRPr="00237208">
        <w:rPr>
          <w:rFonts w:ascii="宋体" w:hAnsi="宋体"/>
          <w:vertAlign w:val="superscript"/>
        </w:rPr>
        <w:t>2]</w:t>
      </w:r>
      <w:r w:rsidR="007F666C" w:rsidRPr="007F666C">
        <w:rPr>
          <w:rFonts w:ascii="宋体" w:hAnsi="宋体" w:hint="eastAsia"/>
        </w:rPr>
        <w:t>。</w:t>
      </w:r>
      <w:r w:rsidRPr="0092354C">
        <w:rPr>
          <w:rFonts w:ascii="宋体" w:hAnsi="宋体"/>
        </w:rPr>
        <w:t>现有的社交平台往往缺乏专门针对钓鱼爱好者设计的功能和服务，无法充分满足这一特定群体的需求。基于此背景，设计并实现一个基于Spring Boot后端框架</w:t>
      </w:r>
      <w:proofErr w:type="gramStart"/>
      <w:r w:rsidRPr="0092354C">
        <w:rPr>
          <w:rFonts w:ascii="宋体" w:hAnsi="宋体"/>
        </w:rPr>
        <w:t>和微信小</w:t>
      </w:r>
      <w:proofErr w:type="gramEnd"/>
      <w:r w:rsidRPr="0092354C">
        <w:rPr>
          <w:rFonts w:ascii="宋体" w:hAnsi="宋体"/>
        </w:rPr>
        <w:t>程序前端展示的钓鱼人社交平台显得尤为必要。</w:t>
      </w:r>
    </w:p>
    <w:p w14:paraId="1215E53D" w14:textId="28AB9014" w:rsidR="00FA0991" w:rsidRDefault="00E52F54" w:rsidP="00AF6547">
      <w:pPr>
        <w:pStyle w:val="21"/>
        <w:rPr>
          <w:rFonts w:hint="eastAsia"/>
        </w:rPr>
      </w:pPr>
      <w:bookmarkStart w:id="5" w:name="_Toc199512723"/>
      <w:r>
        <w:rPr>
          <w:rFonts w:hint="eastAsia"/>
        </w:rPr>
        <w:t>研究</w:t>
      </w:r>
      <w:r w:rsidR="007E1DDD">
        <w:rPr>
          <w:rFonts w:hint="eastAsia"/>
        </w:rPr>
        <w:t>目的和</w:t>
      </w:r>
      <w:r w:rsidR="00163136">
        <w:rPr>
          <w:rFonts w:hint="eastAsia"/>
        </w:rPr>
        <w:t>意义</w:t>
      </w:r>
      <w:bookmarkEnd w:id="5"/>
    </w:p>
    <w:p w14:paraId="58C30FB4" w14:textId="052AA9B3" w:rsidR="00442C01" w:rsidRPr="00442C01" w:rsidRDefault="00442C01" w:rsidP="00442C01">
      <w:pPr>
        <w:ind w:firstLineChars="200" w:firstLine="480"/>
      </w:pPr>
      <w:r w:rsidRPr="00442C01">
        <w:rPr>
          <w:rFonts w:hint="eastAsia"/>
        </w:rPr>
        <w:t>本系统是一个专为钓鱼爱好者设计的交流分享平台，旨在为钓鱼爱好者们提供一个互动交流的空间。通过该平台，用户可以分享钓鱼经验和实用技巧，从而增强彼此之间的联系，促进钓鱼爱好者之间的相互了解与支持，最终形成一个积极向上、互帮互助的社群氛围。平台还提供钓</w:t>
      </w:r>
      <w:proofErr w:type="gramStart"/>
      <w:r w:rsidRPr="00442C01">
        <w:rPr>
          <w:rFonts w:hint="eastAsia"/>
        </w:rPr>
        <w:t>点信息</w:t>
      </w:r>
      <w:proofErr w:type="gramEnd"/>
      <w:r w:rsidRPr="00442C01">
        <w:rPr>
          <w:rFonts w:hint="eastAsia"/>
        </w:rPr>
        <w:t>共享、渔具装备推荐等实用内容，既能帮助新手钓鱼爱好者快速入门掌握基本技巧，又能为资深钓鱼玩家提供有价值的参考信息。此外，系统特别设计了个人钓鱼记录功能，可以自动生成可视化的个人钓鱼历程图，让每位钓鱼爱好者都能清晰直观地查看自己的钓鱼历史记录和辉煌战绩，从而更好地记录和回顾自己的钓鱼成长历程。</w:t>
      </w:r>
    </w:p>
    <w:p w14:paraId="343E1307" w14:textId="491202CD" w:rsidR="0029392E" w:rsidRPr="0032615D" w:rsidRDefault="0032615D" w:rsidP="0029392E">
      <w:r>
        <w:tab/>
      </w:r>
      <w:r>
        <w:rPr>
          <w:rFonts w:ascii="宋体" w:hAnsi="宋体"/>
        </w:rPr>
        <w:t>同时也有助于推广健康、环保的生活方式。通过搭建一个集信息交流、商品交易于一体的综合性平台，既能够满足用户需求，又能带动相关产业链的发展。</w:t>
      </w:r>
    </w:p>
    <w:p w14:paraId="6D0818D1" w14:textId="3682EC22" w:rsidR="00FA0991" w:rsidRDefault="00FA0991" w:rsidP="00AF6547">
      <w:pPr>
        <w:pStyle w:val="21"/>
        <w:rPr>
          <w:rFonts w:hint="eastAsia"/>
        </w:rPr>
      </w:pPr>
      <w:bookmarkStart w:id="6" w:name="_Toc199512724"/>
      <w:r>
        <w:rPr>
          <w:rFonts w:hint="eastAsia"/>
        </w:rPr>
        <w:t>国内研究现状</w:t>
      </w:r>
      <w:bookmarkEnd w:id="6"/>
    </w:p>
    <w:p w14:paraId="23ADB597" w14:textId="284486FC" w:rsidR="0044478A" w:rsidRDefault="0044478A" w:rsidP="0044478A">
      <w:pPr>
        <w:ind w:firstLineChars="200" w:firstLine="480"/>
      </w:pPr>
      <w:r>
        <w:rPr>
          <w:rFonts w:hint="eastAsia"/>
        </w:rPr>
        <w:t>目前国内市场上的钓鱼社交平台普遍存在功能单一的问题。以钓鱼之家网站和钓鱼人</w:t>
      </w:r>
      <w:r>
        <w:rPr>
          <w:rFonts w:hint="eastAsia"/>
        </w:rPr>
        <w:t>APP</w:t>
      </w:r>
      <w:r>
        <w:rPr>
          <w:rFonts w:hint="eastAsia"/>
        </w:rPr>
        <w:t>等主流平台为例，它们主要提供经验分享、论坛交流、渔具购买和天气预报等基础功能，服务内容主要集中在信息分享层面，而未能满足钓鱼爱好者的深层次需求。</w:t>
      </w:r>
    </w:p>
    <w:p w14:paraId="02E6C9FE" w14:textId="67FB2FF6" w:rsidR="0044478A" w:rsidRDefault="0044478A" w:rsidP="0044478A">
      <w:pPr>
        <w:ind w:firstLineChars="200" w:firstLine="480"/>
      </w:pPr>
      <w:r>
        <w:rPr>
          <w:rFonts w:hint="eastAsia"/>
        </w:rPr>
        <w:t>这些平台往往仅提供基本的钓</w:t>
      </w:r>
      <w:proofErr w:type="gramStart"/>
      <w:r>
        <w:rPr>
          <w:rFonts w:hint="eastAsia"/>
        </w:rPr>
        <w:t>点信息</w:t>
      </w:r>
      <w:proofErr w:type="gramEnd"/>
      <w:r>
        <w:rPr>
          <w:rFonts w:hint="eastAsia"/>
        </w:rPr>
        <w:t>和简单的天气预报，缺乏专业的钓鱼技巧教学、深度装备评测等实用内容。在用户体验方面，部分平台界面设计不够友好，操作流程复杂，影响了用户的使用体验。此外，这类平台的更新迭代速度较慢，许多仍沿用多年前的网页布局，未能适应现代移动互联网的发展趋势。</w:t>
      </w:r>
    </w:p>
    <w:p w14:paraId="04D67CDD" w14:textId="2A6BD5F9" w:rsidR="0029392E" w:rsidRPr="0032615D" w:rsidRDefault="0044478A" w:rsidP="0044478A">
      <w:pPr>
        <w:ind w:firstLineChars="200" w:firstLine="480"/>
      </w:pPr>
      <w:r>
        <w:rPr>
          <w:rFonts w:hint="eastAsia"/>
        </w:rPr>
        <w:lastRenderedPageBreak/>
        <w:t>平台的响应速度和稳定性也是用户普遍关注的问题。同时，由于用户群体规模有限，平台内的互动性较低，缺乏有效的激励机制来促进用户积极参与讨论和内容分享。这些问题共同制约了钓鱼社交平台的进一步发展，也反映出市场对更专业、更完善的钓鱼社交平台的潜在需求。</w:t>
      </w:r>
    </w:p>
    <w:p w14:paraId="0B8A0464" w14:textId="12CD5C73" w:rsidR="00FA0991" w:rsidRDefault="00FA0991" w:rsidP="00AF6547">
      <w:pPr>
        <w:pStyle w:val="21"/>
        <w:rPr>
          <w:rFonts w:hint="eastAsia"/>
        </w:rPr>
      </w:pPr>
      <w:bookmarkStart w:id="7" w:name="_Toc199512725"/>
      <w:r>
        <w:rPr>
          <w:rFonts w:hint="eastAsia"/>
        </w:rPr>
        <w:t>国外研究现状</w:t>
      </w:r>
      <w:bookmarkEnd w:id="7"/>
    </w:p>
    <w:p w14:paraId="60E09A2E" w14:textId="77777777" w:rsidR="0032787A" w:rsidRDefault="0032787A" w:rsidP="0032787A">
      <w:pPr>
        <w:ind w:firstLine="420"/>
      </w:pPr>
      <w:r w:rsidRPr="0032787A">
        <w:rPr>
          <w:rFonts w:hint="eastAsia"/>
        </w:rPr>
        <w:t>国外钓鱼社交平台的发展已进入成熟阶段，在功能创新、技术应用和商业模式等方面形成了显著优势。以</w:t>
      </w:r>
      <w:proofErr w:type="spellStart"/>
      <w:r w:rsidRPr="0032787A">
        <w:rPr>
          <w:rFonts w:hint="eastAsia"/>
        </w:rPr>
        <w:t>Fishbrain</w:t>
      </w:r>
      <w:proofErr w:type="spellEnd"/>
      <w:r w:rsidRPr="0032787A">
        <w:rPr>
          <w:rFonts w:hint="eastAsia"/>
        </w:rPr>
        <w:t>、</w:t>
      </w:r>
      <w:proofErr w:type="spellStart"/>
      <w:r w:rsidRPr="0032787A">
        <w:rPr>
          <w:rFonts w:hint="eastAsia"/>
        </w:rPr>
        <w:t>Fishidy</w:t>
      </w:r>
      <w:proofErr w:type="spellEnd"/>
      <w:r w:rsidRPr="0032787A">
        <w:rPr>
          <w:rFonts w:hint="eastAsia"/>
        </w:rPr>
        <w:t>和</w:t>
      </w:r>
      <w:r w:rsidRPr="0032787A">
        <w:rPr>
          <w:rFonts w:hint="eastAsia"/>
        </w:rPr>
        <w:t>Anglers' Choice</w:t>
      </w:r>
      <w:r w:rsidRPr="0032787A">
        <w:rPr>
          <w:rFonts w:hint="eastAsia"/>
        </w:rPr>
        <w:t>为代表的平台已构建起完整的生态系统，不仅提供基础的社交和信息分享功能，更通过技术创新实现了服务升级。</w:t>
      </w:r>
    </w:p>
    <w:p w14:paraId="6B606AD6" w14:textId="7551DEE3" w:rsidR="0032787A" w:rsidRDefault="0032787A" w:rsidP="0032787A">
      <w:pPr>
        <w:ind w:firstLine="420"/>
      </w:pPr>
      <w:r w:rsidRPr="0032787A">
        <w:rPr>
          <w:rFonts w:hint="eastAsia"/>
        </w:rPr>
        <w:t>在技术创新方面，国外平台深度整合了人工智能、大数据和</w:t>
      </w:r>
      <w:proofErr w:type="gramStart"/>
      <w:r w:rsidRPr="0032787A">
        <w:rPr>
          <w:rFonts w:hint="eastAsia"/>
        </w:rPr>
        <w:t>物联网</w:t>
      </w:r>
      <w:proofErr w:type="gramEnd"/>
      <w:r w:rsidRPr="0032787A">
        <w:rPr>
          <w:rFonts w:hint="eastAsia"/>
        </w:rPr>
        <w:t>等前沿技术。</w:t>
      </w:r>
      <w:proofErr w:type="spellStart"/>
      <w:r w:rsidRPr="0032787A">
        <w:rPr>
          <w:rFonts w:hint="eastAsia"/>
        </w:rPr>
        <w:t>Fishbrain</w:t>
      </w:r>
      <w:proofErr w:type="spellEnd"/>
      <w:r w:rsidRPr="0032787A">
        <w:rPr>
          <w:rFonts w:hint="eastAsia"/>
        </w:rPr>
        <w:t>平台收集了超过</w:t>
      </w:r>
      <w:r w:rsidRPr="0032787A">
        <w:rPr>
          <w:rFonts w:hint="eastAsia"/>
        </w:rPr>
        <w:t>5</w:t>
      </w:r>
      <w:r w:rsidRPr="0032787A">
        <w:rPr>
          <w:rFonts w:hint="eastAsia"/>
        </w:rPr>
        <w:t>亿条钓鱼记录，运用机器学习算法为用户提供个性化钓点推荐；</w:t>
      </w:r>
      <w:proofErr w:type="spellStart"/>
      <w:r w:rsidRPr="0032787A">
        <w:rPr>
          <w:rFonts w:hint="eastAsia"/>
        </w:rPr>
        <w:t>Fishidy</w:t>
      </w:r>
      <w:proofErr w:type="spellEnd"/>
      <w:r w:rsidRPr="0032787A">
        <w:rPr>
          <w:rFonts w:hint="eastAsia"/>
        </w:rPr>
        <w:t>则开发了集成水温、潮汐等</w:t>
      </w:r>
      <w:r w:rsidRPr="0032787A">
        <w:rPr>
          <w:rFonts w:hint="eastAsia"/>
        </w:rPr>
        <w:t>20</w:t>
      </w:r>
      <w:r w:rsidRPr="0032787A">
        <w:rPr>
          <w:rFonts w:hint="eastAsia"/>
        </w:rPr>
        <w:t>余项环境参数的智能预测系统。此外，平台还与</w:t>
      </w:r>
      <w:r w:rsidRPr="0032787A">
        <w:rPr>
          <w:rFonts w:hint="eastAsia"/>
        </w:rPr>
        <w:t>Garmin</w:t>
      </w:r>
      <w:r w:rsidRPr="0032787A">
        <w:rPr>
          <w:rFonts w:hint="eastAsia"/>
        </w:rPr>
        <w:t>等智能设备厂商合作，实现钓鱼数据的自动同步和分析。</w:t>
      </w:r>
    </w:p>
    <w:p w14:paraId="57A4A08B" w14:textId="2387D052" w:rsidR="0032787A" w:rsidRDefault="0032787A" w:rsidP="0032787A">
      <w:pPr>
        <w:ind w:firstLine="420"/>
      </w:pPr>
      <w:r w:rsidRPr="0032787A">
        <w:rPr>
          <w:rFonts w:hint="eastAsia"/>
        </w:rPr>
        <w:t>学术研究层面，近年来关于钓鱼社交平台的研究呈现快速增长趋势。研究重点集中在用户行为分析、社交网络对钓鱼文化的影响，以及平台大数据在渔业管理中的应用等领域。这些研究不仅推动了平台功能的优化，也为行业发展提供了理论支持。然而，研究也指出数据隐私保护和算法公平性等问题仍需解决。</w:t>
      </w:r>
    </w:p>
    <w:p w14:paraId="2C4FAC10" w14:textId="610CEB19" w:rsidR="0032787A" w:rsidRPr="0032787A" w:rsidRDefault="0032787A" w:rsidP="0032787A">
      <w:r w:rsidRPr="0032787A">
        <w:rPr>
          <w:rFonts w:hint="eastAsia"/>
        </w:rPr>
        <w:t>相比国内平台，国外钓鱼社交平台在技术应用深度、商业模式成熟度和生态系统完整性等方面具有明显优势。它们已从单纯的信息分享平台发展为集社交、电商、数据服务和智能推荐于一体的综合性服务平台。这种发展路径为国内平台提供了有价值的参考，特别是在数据资产化和智能服务方面的经验值得借鉴。</w:t>
      </w:r>
    </w:p>
    <w:p w14:paraId="48D72A53" w14:textId="2415B0FE" w:rsidR="00FA0991" w:rsidRDefault="00163136" w:rsidP="00AF6547">
      <w:pPr>
        <w:pStyle w:val="21"/>
        <w:rPr>
          <w:rFonts w:hint="eastAsia"/>
        </w:rPr>
      </w:pPr>
      <w:bookmarkStart w:id="8" w:name="_Toc199512726"/>
      <w:r>
        <w:rPr>
          <w:rFonts w:hint="eastAsia"/>
        </w:rPr>
        <w:t>研究内容</w:t>
      </w:r>
      <w:bookmarkEnd w:id="8"/>
    </w:p>
    <w:p w14:paraId="794EE929" w14:textId="78113ACD" w:rsidR="0032615D" w:rsidRDefault="008A70E8" w:rsidP="008A70E8">
      <w:pPr>
        <w:ind w:firstLineChars="200" w:firstLine="480"/>
      </w:pPr>
      <w:r>
        <w:rPr>
          <w:rFonts w:hint="eastAsia"/>
        </w:rPr>
        <w:t>本文</w:t>
      </w:r>
      <w:r w:rsidR="0032615D">
        <w:t>主要研究内容</w:t>
      </w:r>
      <w:r>
        <w:rPr>
          <w:rFonts w:hint="eastAsia"/>
        </w:rPr>
        <w:t>包</w:t>
      </w:r>
      <w:r w:rsidR="0032615D">
        <w:t>四个阶段：</w:t>
      </w:r>
    </w:p>
    <w:p w14:paraId="6353B723" w14:textId="7045F9F9" w:rsidR="0032615D" w:rsidRDefault="0032615D" w:rsidP="00AF6547">
      <w:pPr>
        <w:pStyle w:val="31"/>
      </w:pPr>
      <w:bookmarkStart w:id="9" w:name="_Toc199512727"/>
      <w:r>
        <w:t>需求分析阶段</w:t>
      </w:r>
      <w:bookmarkEnd w:id="9"/>
    </w:p>
    <w:p w14:paraId="4793AAD6" w14:textId="2FA223CC" w:rsidR="00D003E3" w:rsidRPr="00D003E3" w:rsidRDefault="00D003E3" w:rsidP="00D003E3">
      <w:pPr>
        <w:ind w:firstLineChars="200" w:firstLine="480"/>
      </w:pPr>
      <w:r w:rsidRPr="00D003E3">
        <w:rPr>
          <w:rFonts w:hint="eastAsia"/>
        </w:rPr>
        <w:t>第一阶段需求分析工作将系统性地展开，主要包括三个关键环节：首先，通过深入的市场调研全面剖析国内外主流钓鱼社交平台的功能架构，重点考察其特色功能设计及现存不足，同时精准把握目标用户群体的使用习惯和潜在需求；其次，采用定量与定性相结合的调研方法，通过结构化问卷收集大样本数据，并辅以深度用户访谈获取更具洞察力的质性资料，从而多维</w:t>
      </w:r>
      <w:proofErr w:type="gramStart"/>
      <w:r w:rsidRPr="00D003E3">
        <w:rPr>
          <w:rFonts w:hint="eastAsia"/>
        </w:rPr>
        <w:t>度了解</w:t>
      </w:r>
      <w:proofErr w:type="gramEnd"/>
      <w:r w:rsidRPr="00D003E3">
        <w:rPr>
          <w:rFonts w:hint="eastAsia"/>
        </w:rPr>
        <w:t>潜在用户对平台功能、交互体验等方面的具体期待；最后，基于前期调研成果编制专业的需求规格说明书</w:t>
      </w:r>
      <w:r>
        <w:rPr>
          <w:rFonts w:hint="eastAsia"/>
        </w:rPr>
        <w:t>。</w:t>
      </w:r>
    </w:p>
    <w:p w14:paraId="0F50243C" w14:textId="74C88FBC" w:rsidR="0032615D" w:rsidRDefault="0032615D" w:rsidP="00AF6547">
      <w:pPr>
        <w:pStyle w:val="31"/>
      </w:pPr>
      <w:bookmarkStart w:id="10" w:name="_Toc199512728"/>
      <w:r>
        <w:t>系统设计阶段</w:t>
      </w:r>
      <w:bookmarkEnd w:id="10"/>
    </w:p>
    <w:p w14:paraId="6AE40C82" w14:textId="13C51461" w:rsidR="0032615D" w:rsidRPr="001F541C" w:rsidRDefault="001F541C" w:rsidP="001F541C">
      <w:pPr>
        <w:ind w:firstLineChars="200" w:firstLine="480"/>
      </w:pPr>
      <w:r w:rsidRPr="001F541C">
        <w:rPr>
          <w:rFonts w:hint="eastAsia"/>
        </w:rPr>
        <w:t>在系统设计阶段，研究工作将围绕四个核心环节展开：首先进行系统架构设计，采用前后端分离的开发模式，规划清晰的</w:t>
      </w:r>
      <w:r w:rsidRPr="001F541C">
        <w:rPr>
          <w:rFonts w:hint="eastAsia"/>
        </w:rPr>
        <w:t>API</w:t>
      </w:r>
      <w:r w:rsidRPr="001F541C">
        <w:rPr>
          <w:rFonts w:hint="eastAsia"/>
        </w:rPr>
        <w:t>接口规范，并完成数据库的总体设计方案；</w:t>
      </w:r>
      <w:r w:rsidRPr="001F541C">
        <w:rPr>
          <w:rFonts w:hint="eastAsia"/>
        </w:rPr>
        <w:lastRenderedPageBreak/>
        <w:t>其次实施模块化设计，将系统功能划分为用户管理、帖子管理、评论互动等逻辑模块，确保各模块高内聚低耦合；然后着重数据库设计，构建包括用户信息表、帖子内容表、评论记录表、</w:t>
      </w:r>
      <w:proofErr w:type="gramStart"/>
      <w:r w:rsidRPr="001F541C">
        <w:rPr>
          <w:rFonts w:hint="eastAsia"/>
        </w:rPr>
        <w:t>点赞关系</w:t>
      </w:r>
      <w:proofErr w:type="gramEnd"/>
      <w:r w:rsidRPr="001F541C">
        <w:rPr>
          <w:rFonts w:hint="eastAsia"/>
        </w:rPr>
        <w:t>表等在内的完整数据库表结构，优化索引设计和数据关联；最后完成技术选型工作，基于项目需求选择</w:t>
      </w:r>
      <w:r w:rsidRPr="001F541C">
        <w:rPr>
          <w:rFonts w:hint="eastAsia"/>
        </w:rPr>
        <w:t>SpringBoot</w:t>
      </w:r>
      <w:r w:rsidRPr="001F541C">
        <w:rPr>
          <w:rFonts w:hint="eastAsia"/>
        </w:rPr>
        <w:t>作为后端框架，采用</w:t>
      </w:r>
      <w:r w:rsidRPr="001F541C">
        <w:rPr>
          <w:rFonts w:hint="eastAsia"/>
        </w:rPr>
        <w:t>MyBatis</w:t>
      </w:r>
      <w:r w:rsidRPr="001F541C">
        <w:rPr>
          <w:rFonts w:hint="eastAsia"/>
        </w:rPr>
        <w:t>实现数据持久化，搭配</w:t>
      </w:r>
      <w:r w:rsidRPr="001F541C">
        <w:rPr>
          <w:rFonts w:hint="eastAsia"/>
        </w:rPr>
        <w:t>MySQL</w:t>
      </w:r>
      <w:r w:rsidRPr="001F541C">
        <w:rPr>
          <w:rFonts w:hint="eastAsia"/>
        </w:rPr>
        <w:t>关系型数据库和</w:t>
      </w:r>
      <w:r w:rsidRPr="001F541C">
        <w:rPr>
          <w:rFonts w:hint="eastAsia"/>
        </w:rPr>
        <w:t>Redis</w:t>
      </w:r>
      <w:r w:rsidRPr="001F541C">
        <w:rPr>
          <w:rFonts w:hint="eastAsia"/>
        </w:rPr>
        <w:t>缓存数据库，并运用</w:t>
      </w:r>
      <w:r w:rsidRPr="001F541C">
        <w:rPr>
          <w:rFonts w:hint="eastAsia"/>
        </w:rPr>
        <w:t>Nginx</w:t>
      </w:r>
      <w:r w:rsidRPr="001F541C">
        <w:rPr>
          <w:rFonts w:hint="eastAsia"/>
        </w:rPr>
        <w:t>实现负载均衡，构建稳定高效的技术</w:t>
      </w:r>
      <w:proofErr w:type="gramStart"/>
      <w:r w:rsidRPr="001F541C">
        <w:rPr>
          <w:rFonts w:hint="eastAsia"/>
        </w:rPr>
        <w:t>栈</w:t>
      </w:r>
      <w:proofErr w:type="gramEnd"/>
      <w:r w:rsidRPr="001F541C">
        <w:rPr>
          <w:rFonts w:hint="eastAsia"/>
        </w:rPr>
        <w:t>体系。整个设计过程注重系统的可扩展性、可维护性和性能优化，为后续开发实施奠定坚实基础。</w:t>
      </w:r>
    </w:p>
    <w:p w14:paraId="49C0D51B" w14:textId="21E85AF3" w:rsidR="0032615D" w:rsidRDefault="0032615D" w:rsidP="00AF6547">
      <w:pPr>
        <w:pStyle w:val="31"/>
      </w:pPr>
      <w:bookmarkStart w:id="11" w:name="_Toc199512729"/>
      <w:r>
        <w:t>系统实现阶段</w:t>
      </w:r>
      <w:bookmarkEnd w:id="11"/>
    </w:p>
    <w:p w14:paraId="69F5E8ED" w14:textId="07FA5148" w:rsidR="00A63237" w:rsidRPr="00A63237" w:rsidRDefault="00A63237" w:rsidP="00AA02DE">
      <w:pPr>
        <w:ind w:firstLineChars="200" w:firstLine="480"/>
      </w:pPr>
      <w:r>
        <w:rPr>
          <w:rFonts w:hint="eastAsia"/>
        </w:rPr>
        <w:t>在系统实现阶段，首先完成开发环境搭建工作，配置</w:t>
      </w:r>
      <w:r>
        <w:rPr>
          <w:rFonts w:hint="eastAsia"/>
        </w:rPr>
        <w:t>IntelliJ IDEA</w:t>
      </w:r>
      <w:r>
        <w:rPr>
          <w:rFonts w:hint="eastAsia"/>
        </w:rPr>
        <w:t>集成开发环境。在后端开发方面，重点实现用户管理模块、内容管理模块、互动功能模块等。前端开发工作将</w:t>
      </w:r>
      <w:proofErr w:type="gramStart"/>
      <w:r>
        <w:rPr>
          <w:rFonts w:hint="eastAsia"/>
        </w:rPr>
        <w:t>基于微信小</w:t>
      </w:r>
      <w:proofErr w:type="gramEnd"/>
      <w:r>
        <w:rPr>
          <w:rFonts w:hint="eastAsia"/>
        </w:rPr>
        <w:t>程序平台展开，使用</w:t>
      </w:r>
      <w:proofErr w:type="gramStart"/>
      <w:r>
        <w:rPr>
          <w:rFonts w:hint="eastAsia"/>
        </w:rPr>
        <w:t>微信开发者工具</w:t>
      </w:r>
      <w:proofErr w:type="gramEnd"/>
      <w:r>
        <w:rPr>
          <w:rFonts w:hint="eastAsia"/>
        </w:rPr>
        <w:t>创建项目框架，设计并实现包括首页</w:t>
      </w:r>
      <w:r>
        <w:rPr>
          <w:rFonts w:hint="eastAsia"/>
        </w:rPr>
        <w:t>feed</w:t>
      </w:r>
      <w:r>
        <w:rPr>
          <w:rFonts w:hint="eastAsia"/>
        </w:rPr>
        <w:t>流、个人中心、帖子详情页、评论互动页等核心界面，通过</w:t>
      </w:r>
      <w:r>
        <w:rPr>
          <w:rFonts w:hint="eastAsia"/>
        </w:rPr>
        <w:t>RESTful API</w:t>
      </w:r>
      <w:r>
        <w:rPr>
          <w:rFonts w:hint="eastAsia"/>
        </w:rPr>
        <w:t>与后端系统进行数据交互，实现前后端数据流的完整闭环。在质量保障环节，将重点开展接口测试工作，编写完善的单元测试用例、设计全面的接口测试方案、建立持续集成机制。</w:t>
      </w:r>
      <w:proofErr w:type="gramStart"/>
      <w:r>
        <w:rPr>
          <w:rFonts w:hint="eastAsia"/>
        </w:rPr>
        <w:t>整个实现</w:t>
      </w:r>
      <w:proofErr w:type="gramEnd"/>
      <w:r>
        <w:rPr>
          <w:rFonts w:hint="eastAsia"/>
        </w:rPr>
        <w:t>过程采用敏捷开发方法，通过迭代方式持续优化系统功能。</w:t>
      </w:r>
    </w:p>
    <w:p w14:paraId="7BDDD766" w14:textId="1A058450" w:rsidR="0032615D" w:rsidRDefault="0032615D" w:rsidP="00AF6547">
      <w:pPr>
        <w:pStyle w:val="31"/>
      </w:pPr>
      <w:bookmarkStart w:id="12" w:name="_Toc199512730"/>
      <w:r>
        <w:t>系统测试阶段</w:t>
      </w:r>
      <w:bookmarkEnd w:id="12"/>
    </w:p>
    <w:p w14:paraId="025D277F" w14:textId="0D8BA0E3" w:rsidR="00276E79" w:rsidRPr="0032615D" w:rsidRDefault="00CF7AF7" w:rsidP="00CF7AF7">
      <w:pPr>
        <w:ind w:firstLineChars="200" w:firstLine="480"/>
      </w:pPr>
      <w:r w:rsidRPr="00CF7AF7">
        <w:rPr>
          <w:rFonts w:hint="eastAsia"/>
        </w:rPr>
        <w:t>在系统测试阶段，研究工作将围绕功能测试、性能测试、安全测试、用户体验测试四个方面展开。功能测试，基于需求规格说明书编制详细的测试用例，对用户管理、内容发布、社交互动等核心功能模块进行逐项验证，确保系统功能完整实现既定需求；其次性能测试，通过模拟不同并发用户量测试系统响应时间，评估关键接口的</w:t>
      </w:r>
      <w:r w:rsidRPr="00CF7AF7">
        <w:rPr>
          <w:rFonts w:hint="eastAsia"/>
        </w:rPr>
        <w:t>TPS</w:t>
      </w:r>
      <w:r w:rsidRPr="00CF7AF7">
        <w:rPr>
          <w:rFonts w:hint="eastAsia"/>
        </w:rPr>
        <w:t>和系统资源占用情况，确保系统在高负载条件下仍能保持稳定运行；然后进行严格的安全测试，针对</w:t>
      </w:r>
      <w:r w:rsidRPr="00CF7AF7">
        <w:rPr>
          <w:rFonts w:hint="eastAsia"/>
        </w:rPr>
        <w:t>SQL</w:t>
      </w:r>
      <w:r w:rsidRPr="00CF7AF7">
        <w:rPr>
          <w:rFonts w:hint="eastAsia"/>
        </w:rPr>
        <w:t>注入、</w:t>
      </w:r>
      <w:r w:rsidRPr="00CF7AF7">
        <w:rPr>
          <w:rFonts w:hint="eastAsia"/>
        </w:rPr>
        <w:t>XSS</w:t>
      </w:r>
      <w:proofErr w:type="gramStart"/>
      <w:r w:rsidRPr="00CF7AF7">
        <w:rPr>
          <w:rFonts w:hint="eastAsia"/>
        </w:rPr>
        <w:t>跨站脚本</w:t>
      </w:r>
      <w:proofErr w:type="gramEnd"/>
      <w:r w:rsidRPr="00CF7AF7">
        <w:rPr>
          <w:rFonts w:hint="eastAsia"/>
        </w:rPr>
        <w:t>攻击、</w:t>
      </w:r>
      <w:r w:rsidRPr="00CF7AF7">
        <w:rPr>
          <w:rFonts w:hint="eastAsia"/>
        </w:rPr>
        <w:t>CSRF</w:t>
      </w:r>
      <w:proofErr w:type="gramStart"/>
      <w:r w:rsidRPr="00CF7AF7">
        <w:rPr>
          <w:rFonts w:hint="eastAsia"/>
        </w:rPr>
        <w:t>跨站请求</w:t>
      </w:r>
      <w:proofErr w:type="gramEnd"/>
      <w:r w:rsidRPr="00CF7AF7">
        <w:rPr>
          <w:rFonts w:hint="eastAsia"/>
        </w:rPr>
        <w:t>伪造等常见安全威胁进行渗透测试，同时验证用户数据加密存储和传输的安全性；最后组织用户体验测试，邀请</w:t>
      </w:r>
      <w:r w:rsidRPr="00CF7AF7">
        <w:rPr>
          <w:rFonts w:hint="eastAsia"/>
        </w:rPr>
        <w:t>5-30</w:t>
      </w:r>
      <w:r w:rsidRPr="00CF7AF7">
        <w:rPr>
          <w:rFonts w:hint="eastAsia"/>
        </w:rPr>
        <w:t>名具有代表性的目标用户进行为期</w:t>
      </w:r>
      <w:r w:rsidRPr="00CF7AF7">
        <w:rPr>
          <w:rFonts w:hint="eastAsia"/>
        </w:rPr>
        <w:t>2</w:t>
      </w:r>
      <w:r w:rsidRPr="00CF7AF7">
        <w:rPr>
          <w:rFonts w:hint="eastAsia"/>
        </w:rPr>
        <w:t>周的实际使用测试，通过行为观察、使用日志分析和满意度问卷调查等方式收集反馈。</w:t>
      </w:r>
    </w:p>
    <w:p w14:paraId="71A86DA7" w14:textId="38761E79" w:rsidR="002E0311" w:rsidRDefault="00276E79" w:rsidP="00AF6547">
      <w:pPr>
        <w:pStyle w:val="21"/>
        <w:rPr>
          <w:rFonts w:hint="eastAsia"/>
        </w:rPr>
      </w:pPr>
      <w:bookmarkStart w:id="13" w:name="_Toc199512731"/>
      <w:r>
        <w:rPr>
          <w:rFonts w:hint="eastAsia"/>
        </w:rPr>
        <w:t>可行性分析</w:t>
      </w:r>
      <w:bookmarkEnd w:id="13"/>
    </w:p>
    <w:p w14:paraId="2D7B4144" w14:textId="096F2000" w:rsidR="0032615D" w:rsidRDefault="0032615D" w:rsidP="00CF53A3">
      <w:pPr>
        <w:pStyle w:val="41"/>
      </w:pPr>
      <w:r>
        <w:t>技术可行性</w:t>
      </w:r>
    </w:p>
    <w:p w14:paraId="072B67A3" w14:textId="5CA28C6F" w:rsidR="00502D4F" w:rsidRPr="00502D4F" w:rsidRDefault="00502D4F" w:rsidP="00502D4F">
      <w:pPr>
        <w:ind w:firstLineChars="200" w:firstLine="480"/>
      </w:pPr>
      <w:r w:rsidRPr="00502D4F">
        <w:rPr>
          <w:rFonts w:hint="eastAsia"/>
        </w:rPr>
        <w:t>小程序的开发需要有</w:t>
      </w:r>
      <w:r w:rsidRPr="00502D4F">
        <w:rPr>
          <w:rFonts w:hint="eastAsia"/>
        </w:rPr>
        <w:t>Web</w:t>
      </w:r>
      <w:r w:rsidRPr="00502D4F">
        <w:rPr>
          <w:rFonts w:hint="eastAsia"/>
        </w:rPr>
        <w:t>前端开发经验，以及</w:t>
      </w:r>
      <w:r w:rsidRPr="00502D4F">
        <w:rPr>
          <w:rFonts w:hint="eastAsia"/>
        </w:rPr>
        <w:t>JavaScript</w:t>
      </w:r>
      <w:r w:rsidRPr="00502D4F">
        <w:rPr>
          <w:rFonts w:hint="eastAsia"/>
        </w:rPr>
        <w:t>语言基础，总体上包括前端和后台。后台主要是处理数据，而前端主要的功能是获取后台数据，并加以渲染展示界面</w:t>
      </w:r>
      <w:r w:rsidR="00A33F10" w:rsidRPr="00A33F10">
        <w:rPr>
          <w:rFonts w:hint="eastAsia"/>
          <w:vertAlign w:val="superscript"/>
        </w:rPr>
        <w:t>[</w:t>
      </w:r>
      <w:r w:rsidR="00A33F10" w:rsidRPr="00A33F10">
        <w:rPr>
          <w:vertAlign w:val="superscript"/>
        </w:rPr>
        <w:t>3]</w:t>
      </w:r>
      <w:r w:rsidRPr="00502D4F">
        <w:rPr>
          <w:rFonts w:hint="eastAsia"/>
        </w:rPr>
        <w:t>。</w:t>
      </w:r>
      <w:r w:rsidR="00F4503E">
        <w:rPr>
          <w:rFonts w:hint="eastAsia"/>
        </w:rPr>
        <w:t>后台开发需要</w:t>
      </w:r>
      <w:r w:rsidR="00F4503E">
        <w:t>J</w:t>
      </w:r>
      <w:r w:rsidR="00F4503E">
        <w:rPr>
          <w:rFonts w:hint="eastAsia"/>
        </w:rPr>
        <w:t>ava</w:t>
      </w:r>
      <w:r w:rsidR="00F4503E">
        <w:rPr>
          <w:rFonts w:hint="eastAsia"/>
        </w:rPr>
        <w:t>，以及</w:t>
      </w:r>
      <w:r w:rsidR="00F4503E">
        <w:t>S</w:t>
      </w:r>
      <w:r w:rsidR="00F4503E">
        <w:rPr>
          <w:rFonts w:hint="eastAsia"/>
        </w:rPr>
        <w:t>pring</w:t>
      </w:r>
      <w:r w:rsidR="00F4503E">
        <w:t xml:space="preserve"> B</w:t>
      </w:r>
      <w:r w:rsidR="00F4503E">
        <w:rPr>
          <w:rFonts w:hint="eastAsia"/>
        </w:rPr>
        <w:t>oot</w:t>
      </w:r>
      <w:r w:rsidR="00F4503E">
        <w:rPr>
          <w:rFonts w:hint="eastAsia"/>
        </w:rPr>
        <w:t>进行开发。综上，在技术可行性方面满足。</w:t>
      </w:r>
    </w:p>
    <w:p w14:paraId="110199B5" w14:textId="0B7BA24D" w:rsidR="0032615D" w:rsidRDefault="0032615D" w:rsidP="00CF53A3">
      <w:pPr>
        <w:pStyle w:val="41"/>
      </w:pPr>
      <w:r>
        <w:t>经济可行性</w:t>
      </w:r>
    </w:p>
    <w:p w14:paraId="210E2DDB" w14:textId="0AAB8690" w:rsidR="003E6EDF" w:rsidRPr="003E6EDF" w:rsidRDefault="003E6EDF" w:rsidP="003E6EDF">
      <w:pPr>
        <w:ind w:firstLineChars="200" w:firstLine="480"/>
      </w:pPr>
      <w:r w:rsidRPr="003E6EDF">
        <w:rPr>
          <w:rFonts w:hint="eastAsia"/>
        </w:rPr>
        <w:t>在经济可行性方面，本项目具有显著的成本优势。首先，在技术架构层面，我们将</w:t>
      </w:r>
      <w:r w:rsidRPr="003E6EDF">
        <w:rPr>
          <w:rFonts w:hint="eastAsia"/>
        </w:rPr>
        <w:lastRenderedPageBreak/>
        <w:t>全面采用开源技术</w:t>
      </w:r>
      <w:proofErr w:type="gramStart"/>
      <w:r w:rsidRPr="003E6EDF">
        <w:rPr>
          <w:rFonts w:hint="eastAsia"/>
        </w:rPr>
        <w:t>栈</w:t>
      </w:r>
      <w:proofErr w:type="gramEnd"/>
      <w:r w:rsidRPr="003E6EDF">
        <w:rPr>
          <w:rFonts w:hint="eastAsia"/>
        </w:rPr>
        <w:t>，包括</w:t>
      </w:r>
      <w:r w:rsidRPr="003E6EDF">
        <w:rPr>
          <w:rFonts w:hint="eastAsia"/>
        </w:rPr>
        <w:t>SpringBoot</w:t>
      </w:r>
      <w:r w:rsidRPr="003E6EDF">
        <w:rPr>
          <w:rFonts w:hint="eastAsia"/>
        </w:rPr>
        <w:t>后端框架、</w:t>
      </w:r>
      <w:r w:rsidRPr="003E6EDF">
        <w:rPr>
          <w:rFonts w:hint="eastAsia"/>
        </w:rPr>
        <w:t>MySQL</w:t>
      </w:r>
      <w:r w:rsidRPr="003E6EDF">
        <w:rPr>
          <w:rFonts w:hint="eastAsia"/>
        </w:rPr>
        <w:t>数据库、</w:t>
      </w:r>
      <w:r w:rsidRPr="003E6EDF">
        <w:rPr>
          <w:rFonts w:hint="eastAsia"/>
        </w:rPr>
        <w:t>Redis</w:t>
      </w:r>
      <w:r w:rsidRPr="003E6EDF">
        <w:rPr>
          <w:rFonts w:hint="eastAsia"/>
        </w:rPr>
        <w:t>缓存等成熟稳定的开源组件，这些技术方案无需支付任何授权费用。其次，在开发工具选择上，使用</w:t>
      </w:r>
      <w:r w:rsidRPr="003E6EDF">
        <w:rPr>
          <w:rFonts w:hint="eastAsia"/>
        </w:rPr>
        <w:t>IntelliJ IDEA</w:t>
      </w:r>
      <w:r w:rsidRPr="003E6EDF">
        <w:rPr>
          <w:rFonts w:hint="eastAsia"/>
        </w:rPr>
        <w:t>社区版、</w:t>
      </w:r>
      <w:r w:rsidRPr="003E6EDF">
        <w:rPr>
          <w:rFonts w:hint="eastAsia"/>
        </w:rPr>
        <w:t>Git</w:t>
      </w:r>
      <w:r w:rsidRPr="003E6EDF">
        <w:rPr>
          <w:rFonts w:hint="eastAsia"/>
        </w:rPr>
        <w:t>版本控制系统等免费开发工具，大幅降低开发环境搭建成本。这种轻量级的投入模式使得项目在经济层面具有很高的可行性，特别适合初创型社交平台的开发需求。</w:t>
      </w:r>
    </w:p>
    <w:p w14:paraId="11886BF0" w14:textId="6BB48C59" w:rsidR="0032615D" w:rsidRDefault="0032615D" w:rsidP="00CF53A3">
      <w:pPr>
        <w:pStyle w:val="41"/>
      </w:pPr>
      <w:r>
        <w:t>社会可行性</w:t>
      </w:r>
    </w:p>
    <w:p w14:paraId="39A17DD3" w14:textId="77777777" w:rsidR="0032615D" w:rsidRDefault="0032615D" w:rsidP="00376795">
      <w:pPr>
        <w:ind w:firstLineChars="200" w:firstLine="480"/>
      </w:pPr>
      <w:r>
        <w:t>随着生活水平的提高和休闲娱乐需求的增长，越来越多的人开始喜欢钓鱼这项运动。特别是在城市居民中，钓鱼成为一种流行的休闲方式。但是现有的钓鱼社交平台功能较为单一，主要集中在钓</w:t>
      </w:r>
      <w:proofErr w:type="gramStart"/>
      <w:r>
        <w:t>点信息</w:t>
      </w:r>
      <w:proofErr w:type="gramEnd"/>
      <w:r>
        <w:t>和天气预报。项目符合市场需求，用户接受度高，具有积极的社会影响和政策支持。</w:t>
      </w:r>
    </w:p>
    <w:p w14:paraId="0364E4DE" w14:textId="044FAA6E" w:rsidR="0032615D" w:rsidRDefault="0032615D" w:rsidP="00CF53A3">
      <w:pPr>
        <w:pStyle w:val="41"/>
      </w:pPr>
      <w:r>
        <w:t>法律可行性</w:t>
      </w:r>
    </w:p>
    <w:p w14:paraId="18C9A87C" w14:textId="02E72465" w:rsidR="00FA0991" w:rsidRDefault="0032615D" w:rsidP="006C7E53">
      <w:pPr>
        <w:ind w:firstLineChars="200" w:firstLine="480"/>
      </w:pPr>
      <w:r>
        <w:t>本系统开发遵循中华人民共和国《著作权法》、《计算机软件保护条例》等相关法律法规，使用正版软件进行设计与开发，所有技术资料都来自互联网或者开源社区。</w:t>
      </w:r>
    </w:p>
    <w:p w14:paraId="0B515BBA" w14:textId="0CDFF479" w:rsidR="00FA0991" w:rsidRDefault="00FA0991" w:rsidP="00AF6547">
      <w:pPr>
        <w:pStyle w:val="1"/>
        <w:rPr>
          <w:rFonts w:hint="eastAsia"/>
        </w:rPr>
      </w:pPr>
      <w:bookmarkStart w:id="14" w:name="_Toc199512732"/>
      <w:r>
        <w:rPr>
          <w:rFonts w:hint="eastAsia"/>
        </w:rPr>
        <w:lastRenderedPageBreak/>
        <w:t>相关技术介绍</w:t>
      </w:r>
      <w:bookmarkEnd w:id="14"/>
    </w:p>
    <w:p w14:paraId="4F6ABEA4" w14:textId="563098C8" w:rsidR="003A50C3" w:rsidRDefault="003A50C3" w:rsidP="003A50C3">
      <w:pPr>
        <w:ind w:firstLine="420"/>
      </w:pPr>
      <w:r>
        <w:rPr>
          <w:rFonts w:hint="eastAsia"/>
        </w:rPr>
        <w:t>本章介绍了系统在分析、设计、实现以及测试各个阶段中涉及到的相关技术和工具</w:t>
      </w:r>
      <w:r w:rsidR="000F26A7">
        <w:rPr>
          <w:rFonts w:hint="eastAsia"/>
        </w:rPr>
        <w:t>。</w:t>
      </w:r>
    </w:p>
    <w:p w14:paraId="27312A25" w14:textId="0E021DFA" w:rsidR="003A50C3" w:rsidRDefault="00AC7A13" w:rsidP="00AF6547">
      <w:pPr>
        <w:pStyle w:val="21"/>
        <w:rPr>
          <w:rFonts w:hint="eastAsia"/>
        </w:rPr>
      </w:pPr>
      <w:bookmarkStart w:id="15" w:name="_Toc199512733"/>
      <w:r>
        <w:rPr>
          <w:rFonts w:hint="eastAsia"/>
        </w:rPr>
        <w:t>服务器</w:t>
      </w:r>
      <w:proofErr w:type="gramStart"/>
      <w:r>
        <w:rPr>
          <w:rFonts w:hint="eastAsia"/>
        </w:rPr>
        <w:t>端相关</w:t>
      </w:r>
      <w:proofErr w:type="gramEnd"/>
      <w:r>
        <w:rPr>
          <w:rFonts w:hint="eastAsia"/>
        </w:rPr>
        <w:t>技术</w:t>
      </w:r>
      <w:bookmarkEnd w:id="15"/>
    </w:p>
    <w:p w14:paraId="3C676935" w14:textId="7155F410" w:rsidR="00AC7A13" w:rsidRPr="0007707E" w:rsidRDefault="00AC7A13" w:rsidP="00AF6547">
      <w:pPr>
        <w:pStyle w:val="31"/>
      </w:pPr>
      <w:bookmarkStart w:id="16" w:name="_Toc199512734"/>
      <w:r w:rsidRPr="0007707E">
        <w:t>SpringBoot</w:t>
      </w:r>
      <w:bookmarkEnd w:id="16"/>
    </w:p>
    <w:p w14:paraId="254E05AC" w14:textId="67BDED57" w:rsidR="00AC7A13" w:rsidRPr="00391F30" w:rsidRDefault="00376720" w:rsidP="00125C23">
      <w:pPr>
        <w:ind w:firstLineChars="200" w:firstLine="480"/>
      </w:pPr>
      <w:r w:rsidRPr="00391F30">
        <w:t>S</w:t>
      </w:r>
      <w:r w:rsidRPr="00391F30">
        <w:rPr>
          <w:rFonts w:hint="eastAsia"/>
        </w:rPr>
        <w:t xml:space="preserve">pringBoot </w:t>
      </w:r>
      <w:r w:rsidRPr="00391F30">
        <w:rPr>
          <w:rFonts w:hint="eastAsia"/>
        </w:rPr>
        <w:t>是一个基于</w:t>
      </w:r>
      <w:r w:rsidRPr="00391F30">
        <w:rPr>
          <w:rFonts w:hint="eastAsia"/>
        </w:rPr>
        <w:t xml:space="preserve"> Spring </w:t>
      </w:r>
      <w:r w:rsidRPr="00391F30">
        <w:rPr>
          <w:rFonts w:hint="eastAsia"/>
        </w:rPr>
        <w:t>框架</w:t>
      </w:r>
      <w:r w:rsidRPr="00391F30">
        <w:rPr>
          <w:rFonts w:hint="eastAsia"/>
        </w:rPr>
        <w:t xml:space="preserve"> </w:t>
      </w:r>
      <w:r w:rsidRPr="00391F30">
        <w:rPr>
          <w:rFonts w:hint="eastAsia"/>
        </w:rPr>
        <w:t>的开源</w:t>
      </w:r>
      <w:r w:rsidRPr="00391F30">
        <w:rPr>
          <w:rFonts w:hint="eastAsia"/>
        </w:rPr>
        <w:t xml:space="preserve"> Java </w:t>
      </w:r>
      <w:r w:rsidRPr="00391F30">
        <w:rPr>
          <w:rFonts w:hint="eastAsia"/>
        </w:rPr>
        <w:t>开发框架，旨在简化</w:t>
      </w:r>
      <w:r w:rsidRPr="00391F30">
        <w:rPr>
          <w:rFonts w:hint="eastAsia"/>
        </w:rPr>
        <w:t xml:space="preserve"> Spring </w:t>
      </w:r>
      <w:r w:rsidRPr="00391F30">
        <w:rPr>
          <w:rFonts w:hint="eastAsia"/>
        </w:rPr>
        <w:t>应用的初始搭建和开发过程。它通过约定优于配置的原则，提供了快速构建独立、生产级的</w:t>
      </w:r>
      <w:r w:rsidRPr="00391F30">
        <w:rPr>
          <w:rFonts w:hint="eastAsia"/>
        </w:rPr>
        <w:t xml:space="preserve"> Spring </w:t>
      </w:r>
      <w:r w:rsidRPr="00391F30">
        <w:rPr>
          <w:rFonts w:hint="eastAsia"/>
        </w:rPr>
        <w:t>应用程序的能力。</w:t>
      </w:r>
      <w:r w:rsidR="00331F91" w:rsidRPr="00391F30">
        <w:rPr>
          <w:rFonts w:hint="eastAsia"/>
        </w:rPr>
        <w:t>Spring</w:t>
      </w:r>
      <w:r w:rsidR="00331F91" w:rsidRPr="00391F30">
        <w:rPr>
          <w:rFonts w:hint="eastAsia"/>
        </w:rPr>
        <w:t>框架是</w:t>
      </w:r>
      <w:r w:rsidR="00331F91" w:rsidRPr="00391F30">
        <w:rPr>
          <w:rFonts w:hint="eastAsia"/>
        </w:rPr>
        <w:t>Java Web</w:t>
      </w:r>
      <w:r w:rsidR="00331F91" w:rsidRPr="00391F30">
        <w:rPr>
          <w:rFonts w:hint="eastAsia"/>
        </w:rPr>
        <w:t>后端领域中最为流行的框架之一，它提供了一套综合性的解决方案，利用依赖注入和面向切面编程等特性简化了开发流程</w:t>
      </w:r>
      <w:r w:rsidR="006912F3" w:rsidRPr="00391F30">
        <w:rPr>
          <w:vertAlign w:val="superscript"/>
        </w:rPr>
        <w:t>[5]</w:t>
      </w:r>
      <w:r w:rsidR="00331F91" w:rsidRPr="00391F30">
        <w:rPr>
          <w:rFonts w:hint="eastAsia"/>
        </w:rPr>
        <w:t>。</w:t>
      </w:r>
      <w:r w:rsidRPr="00391F30">
        <w:t>S</w:t>
      </w:r>
      <w:r w:rsidR="005E3EAC" w:rsidRPr="00391F30">
        <w:rPr>
          <w:rFonts w:hint="eastAsia"/>
        </w:rPr>
        <w:t>pring</w:t>
      </w:r>
      <w:r w:rsidR="005E3EAC" w:rsidRPr="00391F30">
        <w:t>B</w:t>
      </w:r>
      <w:r w:rsidR="005E3EAC" w:rsidRPr="00391F30">
        <w:rPr>
          <w:rFonts w:hint="eastAsia"/>
        </w:rPr>
        <w:t>oot</w:t>
      </w:r>
      <w:r w:rsidR="005E3EAC" w:rsidRPr="00391F30">
        <w:rPr>
          <w:rFonts w:hint="eastAsia"/>
        </w:rPr>
        <w:t>框架，能给程序员更方便更快捷的方式进行程序的开发，并且经过迭代，</w:t>
      </w:r>
      <w:r w:rsidR="005E3EAC" w:rsidRPr="00391F30">
        <w:t>S</w:t>
      </w:r>
      <w:r w:rsidR="005E3EAC" w:rsidRPr="00391F30">
        <w:rPr>
          <w:rFonts w:hint="eastAsia"/>
        </w:rPr>
        <w:t>pring</w:t>
      </w:r>
      <w:r w:rsidR="005E3EAC" w:rsidRPr="00391F30">
        <w:rPr>
          <w:rFonts w:hint="eastAsia"/>
        </w:rPr>
        <w:t>社区生态特别庞大，能兼容很多组件和开发方式。本系统调用该框架的原因也是因为</w:t>
      </w:r>
      <w:r w:rsidR="005E3EAC" w:rsidRPr="00391F30">
        <w:t>S</w:t>
      </w:r>
      <w:r w:rsidR="005E3EAC" w:rsidRPr="00391F30">
        <w:rPr>
          <w:rFonts w:hint="eastAsia"/>
        </w:rPr>
        <w:t>pring</w:t>
      </w:r>
      <w:r w:rsidR="005E3EAC" w:rsidRPr="00391F30">
        <w:rPr>
          <w:rFonts w:hint="eastAsia"/>
        </w:rPr>
        <w:t>社区生态，方便开发。本系统使用的是</w:t>
      </w:r>
      <w:r w:rsidR="008B36CE" w:rsidRPr="008B36CE">
        <w:t>3.0.5</w:t>
      </w:r>
      <w:r w:rsidR="006F3B45" w:rsidRPr="00391F30">
        <w:rPr>
          <w:rFonts w:hint="eastAsia"/>
        </w:rPr>
        <w:t>版本。</w:t>
      </w:r>
    </w:p>
    <w:p w14:paraId="6689B985" w14:textId="3CE93B38" w:rsidR="00AC7A13" w:rsidRDefault="0043670D" w:rsidP="00AF6547">
      <w:pPr>
        <w:pStyle w:val="31"/>
      </w:pPr>
      <w:bookmarkStart w:id="17" w:name="_Toc199512735"/>
      <w:r w:rsidRPr="0043670D">
        <w:t>AspectJ</w:t>
      </w:r>
      <w:bookmarkEnd w:id="17"/>
    </w:p>
    <w:p w14:paraId="7103E52C" w14:textId="77777777" w:rsidR="00125C23" w:rsidRDefault="00B0770E" w:rsidP="00125C23">
      <w:pPr>
        <w:ind w:firstLineChars="200" w:firstLine="480"/>
      </w:pPr>
      <w:r w:rsidRPr="00B0770E">
        <w:rPr>
          <w:rFonts w:hint="eastAsia"/>
        </w:rPr>
        <w:t>AspectJ</w:t>
      </w:r>
      <w:r w:rsidRPr="00B0770E">
        <w:rPr>
          <w:rFonts w:hint="eastAsia"/>
        </w:rPr>
        <w:t>是一个面向切面编程（</w:t>
      </w:r>
      <w:r w:rsidRPr="00B0770E">
        <w:rPr>
          <w:rFonts w:hint="eastAsia"/>
        </w:rPr>
        <w:t>AOP</w:t>
      </w:r>
      <w:r w:rsidRPr="00B0770E">
        <w:rPr>
          <w:rFonts w:hint="eastAsia"/>
        </w:rPr>
        <w:t>）的</w:t>
      </w:r>
      <w:r w:rsidRPr="00B0770E">
        <w:rPr>
          <w:rFonts w:hint="eastAsia"/>
        </w:rPr>
        <w:t>Java</w:t>
      </w:r>
      <w:r w:rsidRPr="00B0770E">
        <w:rPr>
          <w:rFonts w:hint="eastAsia"/>
        </w:rPr>
        <w:t>扩展框架，它通过提供专门的语法和编译器，使开发者能够更优雅地处理横切关注点（如日志、事务、安全等）。</w:t>
      </w:r>
    </w:p>
    <w:p w14:paraId="672CEDF2" w14:textId="3A3727F0" w:rsidR="00375D7F" w:rsidRPr="00375D7F" w:rsidRDefault="00B0770E" w:rsidP="00125C23">
      <w:pPr>
        <w:ind w:firstLineChars="200" w:firstLine="480"/>
      </w:pPr>
      <w:r w:rsidRPr="00B0770E">
        <w:rPr>
          <w:rFonts w:hint="eastAsia"/>
        </w:rPr>
        <w:t>AspectJ</w:t>
      </w:r>
      <w:r w:rsidRPr="00B0770E">
        <w:rPr>
          <w:rFonts w:hint="eastAsia"/>
        </w:rPr>
        <w:t>的主要优点</w:t>
      </w:r>
      <w:r w:rsidR="003A645D">
        <w:rPr>
          <w:rFonts w:hint="eastAsia"/>
        </w:rPr>
        <w:t>有</w:t>
      </w:r>
      <w:r w:rsidRPr="00B0770E">
        <w:rPr>
          <w:rFonts w:hint="eastAsia"/>
        </w:rPr>
        <w:t>强大的切面表达能力，支持前置、后置、环绕等多种通知类型</w:t>
      </w:r>
      <w:r w:rsidR="003A645D">
        <w:rPr>
          <w:rFonts w:hint="eastAsia"/>
        </w:rPr>
        <w:t>，还有</w:t>
      </w:r>
      <w:r w:rsidRPr="00B0770E">
        <w:rPr>
          <w:rFonts w:hint="eastAsia"/>
        </w:rPr>
        <w:t>完整的切入点语言，可以精确控制代码织入位置</w:t>
      </w:r>
      <w:r w:rsidR="003A645D">
        <w:rPr>
          <w:rFonts w:hint="eastAsia"/>
        </w:rPr>
        <w:t>，</w:t>
      </w:r>
      <w:r w:rsidRPr="00B0770E">
        <w:rPr>
          <w:rFonts w:hint="eastAsia"/>
        </w:rPr>
        <w:t>同时支持编译时和运行时织入，提供灵活的</w:t>
      </w:r>
      <w:r w:rsidRPr="00B0770E">
        <w:rPr>
          <w:rFonts w:hint="eastAsia"/>
        </w:rPr>
        <w:t>AOP</w:t>
      </w:r>
      <w:r w:rsidRPr="00B0770E">
        <w:rPr>
          <w:rFonts w:hint="eastAsia"/>
        </w:rPr>
        <w:t>实现方式</w:t>
      </w:r>
      <w:r w:rsidR="003A645D">
        <w:rPr>
          <w:rFonts w:hint="eastAsia"/>
        </w:rPr>
        <w:t>，</w:t>
      </w:r>
      <w:r w:rsidRPr="00B0770E">
        <w:rPr>
          <w:rFonts w:hint="eastAsia"/>
        </w:rPr>
        <w:t>与</w:t>
      </w:r>
      <w:r w:rsidRPr="00B0770E">
        <w:rPr>
          <w:rFonts w:hint="eastAsia"/>
        </w:rPr>
        <w:t>Spring</w:t>
      </w:r>
      <w:r w:rsidRPr="00B0770E">
        <w:rPr>
          <w:rFonts w:hint="eastAsia"/>
        </w:rPr>
        <w:t>等主流框架无缝集成。使用</w:t>
      </w:r>
      <w:r w:rsidRPr="00B0770E">
        <w:rPr>
          <w:rFonts w:hint="eastAsia"/>
        </w:rPr>
        <w:t>AspectJ</w:t>
      </w:r>
      <w:r w:rsidRPr="00B0770E">
        <w:rPr>
          <w:rFonts w:hint="eastAsia"/>
        </w:rPr>
        <w:t>的主要原因在于它能够将分散在各处的横切逻辑集中管理，显著提升代码的模块化和可维护性，例如可以将系统中的所有性能监控代码统一到一个切面中，避免相同逻辑在业务代码中重复出现，同时使得业务逻辑更加清晰纯粹。此外，</w:t>
      </w:r>
      <w:r w:rsidRPr="00B0770E">
        <w:rPr>
          <w:rFonts w:hint="eastAsia"/>
        </w:rPr>
        <w:t>AspectJ</w:t>
      </w:r>
      <w:r w:rsidRPr="00B0770E">
        <w:rPr>
          <w:rFonts w:hint="eastAsia"/>
        </w:rPr>
        <w:t>在性能开销上优于基于动态代理的</w:t>
      </w:r>
      <w:r w:rsidRPr="00B0770E">
        <w:rPr>
          <w:rFonts w:hint="eastAsia"/>
        </w:rPr>
        <w:t>AOP</w:t>
      </w:r>
      <w:r w:rsidRPr="00B0770E">
        <w:rPr>
          <w:rFonts w:hint="eastAsia"/>
        </w:rPr>
        <w:t>实现，特别适合对性能要求较高的企业级应用。</w:t>
      </w:r>
    </w:p>
    <w:p w14:paraId="3407CD84" w14:textId="77777777" w:rsidR="00987246" w:rsidRDefault="00987246" w:rsidP="00AF6547">
      <w:pPr>
        <w:pStyle w:val="31"/>
      </w:pPr>
      <w:bookmarkStart w:id="18" w:name="_Toc199512736"/>
      <w:r w:rsidRPr="00956F00">
        <w:t>MyBatis Plus</w:t>
      </w:r>
      <w:bookmarkEnd w:id="18"/>
    </w:p>
    <w:p w14:paraId="2A640A9C" w14:textId="77777777" w:rsidR="00987246" w:rsidRPr="00956F00" w:rsidRDefault="00987246" w:rsidP="00125C23">
      <w:pPr>
        <w:ind w:firstLineChars="200" w:firstLine="480"/>
      </w:pPr>
      <w:r w:rsidRPr="00956F00">
        <w:rPr>
          <w:rFonts w:hint="eastAsia"/>
        </w:rPr>
        <w:t>MyBatis</w:t>
      </w:r>
      <w:r>
        <w:t xml:space="preserve"> </w:t>
      </w:r>
      <w:r w:rsidRPr="00956F00">
        <w:rPr>
          <w:rFonts w:hint="eastAsia"/>
        </w:rPr>
        <w:t>Plus</w:t>
      </w:r>
      <w:r w:rsidRPr="00956F00">
        <w:rPr>
          <w:rFonts w:hint="eastAsia"/>
        </w:rPr>
        <w:t>是</w:t>
      </w:r>
      <w:r w:rsidRPr="00956F00">
        <w:rPr>
          <w:rFonts w:hint="eastAsia"/>
        </w:rPr>
        <w:t>MyBatis</w:t>
      </w:r>
      <w:r w:rsidRPr="00956F00">
        <w:rPr>
          <w:rFonts w:hint="eastAsia"/>
        </w:rPr>
        <w:t>的增强工具，</w:t>
      </w:r>
      <w:r w:rsidRPr="00DD407C">
        <w:rPr>
          <w:rFonts w:hint="eastAsia"/>
        </w:rPr>
        <w:t>支持自定义</w:t>
      </w:r>
      <w:r w:rsidRPr="00DD407C">
        <w:rPr>
          <w:rFonts w:hint="eastAsia"/>
        </w:rPr>
        <w:t xml:space="preserve"> SQL</w:t>
      </w:r>
      <w:r w:rsidRPr="00DD407C">
        <w:rPr>
          <w:rFonts w:hint="eastAsia"/>
        </w:rPr>
        <w:t>、存储过程以及高级映射。</w:t>
      </w:r>
      <w:r>
        <w:rPr>
          <w:rFonts w:hint="eastAsia"/>
        </w:rPr>
        <w:t>它</w:t>
      </w:r>
      <w:r w:rsidRPr="00DD407C">
        <w:rPr>
          <w:rFonts w:hint="eastAsia"/>
        </w:rPr>
        <w:t>消除了几乎所有的</w:t>
      </w:r>
      <w:r w:rsidRPr="00DD407C">
        <w:rPr>
          <w:rFonts w:hint="eastAsia"/>
        </w:rPr>
        <w:t xml:space="preserve"> JDBC </w:t>
      </w:r>
      <w:r w:rsidRPr="00DD407C">
        <w:rPr>
          <w:rFonts w:hint="eastAsia"/>
        </w:rPr>
        <w:t>代码和参数的手动设置以及结果集的检索</w:t>
      </w:r>
      <w:r w:rsidRPr="00956F00">
        <w:rPr>
          <w:rFonts w:hint="eastAsia"/>
        </w:rPr>
        <w:t>它建立在</w:t>
      </w:r>
      <w:r w:rsidRPr="00956F00">
        <w:rPr>
          <w:rFonts w:hint="eastAsia"/>
        </w:rPr>
        <w:t>MyBatis</w:t>
      </w:r>
      <w:r w:rsidRPr="00956F00">
        <w:rPr>
          <w:rFonts w:hint="eastAsia"/>
        </w:rPr>
        <w:t>的基础上，只增加了改进的功能，以简化开发和提高效率</w:t>
      </w:r>
      <w:r>
        <w:rPr>
          <w:rFonts w:hint="eastAsia"/>
        </w:rPr>
        <w:t>，适合复杂业务系统，能够处理复杂的关联查询。</w:t>
      </w:r>
      <w:r w:rsidRPr="00956F00">
        <w:rPr>
          <w:rFonts w:hint="eastAsia"/>
        </w:rPr>
        <w:t>。它是一个开源项目，由国内开发团队开发，旨在为</w:t>
      </w:r>
      <w:r w:rsidRPr="00956F00">
        <w:rPr>
          <w:rFonts w:hint="eastAsia"/>
        </w:rPr>
        <w:t xml:space="preserve"> MyBatis </w:t>
      </w:r>
      <w:r w:rsidRPr="00956F00">
        <w:rPr>
          <w:rFonts w:hint="eastAsia"/>
        </w:rPr>
        <w:t>提供更便捷的功能，其主要优势包括简化了</w:t>
      </w:r>
      <w:r w:rsidRPr="00956F00">
        <w:rPr>
          <w:rFonts w:hint="eastAsia"/>
        </w:rPr>
        <w:t xml:space="preserve"> CRUD </w:t>
      </w:r>
      <w:r w:rsidRPr="00956F00">
        <w:rPr>
          <w:rFonts w:hint="eastAsia"/>
        </w:rPr>
        <w:t>操作，并可作为代码生成器使用，具有强大的条件构造函数。通过利用这项技术，该系统成功提高了开发效率，减少了代码量，</w:t>
      </w:r>
      <w:r>
        <w:rPr>
          <w:rFonts w:hint="eastAsia"/>
        </w:rPr>
        <w:t>降低了代码耦合度，</w:t>
      </w:r>
      <w:r w:rsidRPr="00956F00">
        <w:rPr>
          <w:rFonts w:hint="eastAsia"/>
        </w:rPr>
        <w:t>同时保持了</w:t>
      </w:r>
      <w:r w:rsidRPr="00956F00">
        <w:rPr>
          <w:rFonts w:hint="eastAsia"/>
        </w:rPr>
        <w:t xml:space="preserve"> MyBatis </w:t>
      </w:r>
      <w:r w:rsidRPr="00956F00">
        <w:rPr>
          <w:rFonts w:hint="eastAsia"/>
        </w:rPr>
        <w:t>的灵活性。</w:t>
      </w:r>
    </w:p>
    <w:p w14:paraId="4BB11DAB" w14:textId="77777777" w:rsidR="00987246" w:rsidRDefault="00987246" w:rsidP="00AF6547">
      <w:pPr>
        <w:pStyle w:val="31"/>
      </w:pPr>
      <w:bookmarkStart w:id="19" w:name="_Toc199512737"/>
      <w:r>
        <w:t>Redis</w:t>
      </w:r>
      <w:bookmarkEnd w:id="19"/>
    </w:p>
    <w:p w14:paraId="64CC01C2" w14:textId="77777777" w:rsidR="00987246" w:rsidRDefault="00987246" w:rsidP="00125C23">
      <w:pPr>
        <w:ind w:firstLineChars="200" w:firstLine="480"/>
      </w:pPr>
      <w:r w:rsidRPr="002E403A">
        <w:rPr>
          <w:rFonts w:hint="eastAsia"/>
        </w:rPr>
        <w:t>Redis</w:t>
      </w:r>
      <w:r w:rsidRPr="002E403A">
        <w:rPr>
          <w:rFonts w:hint="eastAsia"/>
        </w:rPr>
        <w:t>是一个开源的、基于内存的键值存储系统，它可以用作数据库、缓存和消息中间件。</w:t>
      </w:r>
      <w:r w:rsidRPr="002E403A">
        <w:rPr>
          <w:rFonts w:hint="eastAsia"/>
        </w:rPr>
        <w:t xml:space="preserve">Redis </w:t>
      </w:r>
      <w:r w:rsidRPr="002E403A">
        <w:rPr>
          <w:rFonts w:hint="eastAsia"/>
        </w:rPr>
        <w:t>支持多种数据结构，包括字符串、哈希、列表、集合、有序集合等，并</w:t>
      </w:r>
      <w:r w:rsidRPr="002E403A">
        <w:rPr>
          <w:rFonts w:hint="eastAsia"/>
        </w:rPr>
        <w:lastRenderedPageBreak/>
        <w:t>提供了丰富的操作命令。</w:t>
      </w:r>
      <w:r>
        <w:t>R</w:t>
      </w:r>
      <w:r>
        <w:rPr>
          <w:rFonts w:hint="eastAsia"/>
        </w:rPr>
        <w:t>edis</w:t>
      </w:r>
      <w:r>
        <w:rPr>
          <w:rFonts w:hint="eastAsia"/>
        </w:rPr>
        <w:t>数据</w:t>
      </w:r>
      <w:proofErr w:type="gramStart"/>
      <w:r>
        <w:rPr>
          <w:rFonts w:hint="eastAsia"/>
        </w:rPr>
        <w:t>存储再</w:t>
      </w:r>
      <w:proofErr w:type="gramEnd"/>
      <w:r>
        <w:rPr>
          <w:rFonts w:hint="eastAsia"/>
        </w:rPr>
        <w:t>内存中，读写速度极快，具有高效的数据结构，丰富的数据结构，比传统键值存储更灵活。</w:t>
      </w:r>
      <w:r>
        <w:rPr>
          <w:rFonts w:hint="eastAsia"/>
        </w:rPr>
        <w:t>Redis</w:t>
      </w:r>
      <w:r>
        <w:rPr>
          <w:rFonts w:hint="eastAsia"/>
        </w:rPr>
        <w:t>还具有高可用与分布式，能处理大量的数据。本系统使用</w:t>
      </w:r>
      <w:r>
        <w:t>R</w:t>
      </w:r>
      <w:r>
        <w:rPr>
          <w:rFonts w:hint="eastAsia"/>
        </w:rPr>
        <w:t>edis</w:t>
      </w:r>
      <w:r>
        <w:rPr>
          <w:rFonts w:hint="eastAsia"/>
        </w:rPr>
        <w:t>的原因是它处理缓存，缓解数据库压力的能力。它提高系统响应速度，适用高并发读写的热点数据。</w:t>
      </w:r>
    </w:p>
    <w:p w14:paraId="745E4130" w14:textId="77777777" w:rsidR="00987246" w:rsidRDefault="00987246" w:rsidP="00AF6547">
      <w:pPr>
        <w:pStyle w:val="31"/>
      </w:pPr>
      <w:bookmarkStart w:id="20" w:name="_Toc199512738"/>
      <w:r>
        <w:rPr>
          <w:rFonts w:hint="eastAsia"/>
        </w:rPr>
        <w:t>My</w:t>
      </w:r>
      <w:r>
        <w:t>SQL</w:t>
      </w:r>
      <w:bookmarkEnd w:id="20"/>
    </w:p>
    <w:p w14:paraId="6066A1DD" w14:textId="3C0C8E75" w:rsidR="00987246" w:rsidRPr="009C7731" w:rsidRDefault="00987246" w:rsidP="00125C23">
      <w:pPr>
        <w:ind w:firstLineChars="200" w:firstLine="480"/>
      </w:pPr>
      <w:r w:rsidRPr="008A7D96">
        <w:rPr>
          <w:rFonts w:hint="eastAsia"/>
        </w:rPr>
        <w:t xml:space="preserve">MySQL </w:t>
      </w:r>
      <w:r w:rsidRPr="008A7D96">
        <w:rPr>
          <w:rFonts w:hint="eastAsia"/>
        </w:rPr>
        <w:t>是一个开源的关系型数据库管理系统（</w:t>
      </w:r>
      <w:r w:rsidRPr="008A7D96">
        <w:rPr>
          <w:rFonts w:hint="eastAsia"/>
        </w:rPr>
        <w:t>RDBMS</w:t>
      </w:r>
      <w:r w:rsidRPr="008A7D96">
        <w:rPr>
          <w:rFonts w:hint="eastAsia"/>
        </w:rPr>
        <w:t>），由瑞典</w:t>
      </w:r>
      <w:r w:rsidRPr="008A7D96">
        <w:rPr>
          <w:rFonts w:hint="eastAsia"/>
        </w:rPr>
        <w:t xml:space="preserve"> MySQL AB </w:t>
      </w:r>
      <w:r w:rsidRPr="008A7D96">
        <w:rPr>
          <w:rFonts w:hint="eastAsia"/>
        </w:rPr>
        <w:t>公司开发，目前属于</w:t>
      </w:r>
      <w:r w:rsidRPr="008A7D96">
        <w:rPr>
          <w:rFonts w:hint="eastAsia"/>
        </w:rPr>
        <w:t xml:space="preserve"> Oracle </w:t>
      </w:r>
      <w:r w:rsidRPr="008A7D96">
        <w:rPr>
          <w:rFonts w:hint="eastAsia"/>
        </w:rPr>
        <w:t>旗下产品。它使用</w:t>
      </w:r>
      <w:r w:rsidRPr="008A7D96">
        <w:rPr>
          <w:rFonts w:hint="eastAsia"/>
        </w:rPr>
        <w:t xml:space="preserve"> SQL</w:t>
      </w:r>
      <w:r w:rsidRPr="008A7D96">
        <w:rPr>
          <w:rFonts w:hint="eastAsia"/>
        </w:rPr>
        <w:t>（结构化查询语言）进行数据库操作，广泛应用于</w:t>
      </w:r>
      <w:r w:rsidRPr="008A7D96">
        <w:rPr>
          <w:rFonts w:hint="eastAsia"/>
        </w:rPr>
        <w:t xml:space="preserve"> Web </w:t>
      </w:r>
      <w:r w:rsidRPr="008A7D96">
        <w:rPr>
          <w:rFonts w:hint="eastAsia"/>
        </w:rPr>
        <w:t>开发、企业级应用、数据分析等场景，是最流行的开源数据库之一。</w:t>
      </w:r>
      <w:r w:rsidRPr="008A7D96">
        <w:rPr>
          <w:rFonts w:hint="eastAsia"/>
        </w:rPr>
        <w:t>MySQL</w:t>
      </w:r>
      <w:r w:rsidRPr="008A7D96">
        <w:rPr>
          <w:rFonts w:hint="eastAsia"/>
        </w:rPr>
        <w:t>具有免费开源、高性能、可靠性高、易用性强、跨平台支持、安全性等特点。它拥有高效的存储引擎，支持多线程，充分利用</w:t>
      </w:r>
      <w:r w:rsidRPr="008A7D96">
        <w:rPr>
          <w:rFonts w:hint="eastAsia"/>
        </w:rPr>
        <w:t xml:space="preserve"> CPU </w:t>
      </w:r>
      <w:r w:rsidRPr="008A7D96">
        <w:rPr>
          <w:rFonts w:hint="eastAsia"/>
        </w:rPr>
        <w:t>资源。它可以提供数据备份和恢复机制。</w:t>
      </w:r>
      <w:r w:rsidRPr="008A7D96">
        <w:rPr>
          <w:rFonts w:hint="eastAsia"/>
        </w:rPr>
        <w:t>MySQL</w:t>
      </w:r>
      <w:r w:rsidRPr="008A7D96">
        <w:rPr>
          <w:rFonts w:hint="eastAsia"/>
        </w:rPr>
        <w:t>还支持事务处理，提供数据备份和恢复机制。本系统使用</w:t>
      </w:r>
      <w:r w:rsidRPr="008A7D96">
        <w:rPr>
          <w:rFonts w:hint="eastAsia"/>
        </w:rPr>
        <w:t>MySQL</w:t>
      </w:r>
      <w:r w:rsidRPr="008A7D96">
        <w:rPr>
          <w:rFonts w:hint="eastAsia"/>
        </w:rPr>
        <w:t>的原因是</w:t>
      </w:r>
      <w:r w:rsidRPr="008A7D96">
        <w:rPr>
          <w:rFonts w:hint="eastAsia"/>
        </w:rPr>
        <w:t xml:space="preserve">MySQL </w:t>
      </w:r>
      <w:r w:rsidRPr="008A7D96">
        <w:rPr>
          <w:rFonts w:hint="eastAsia"/>
        </w:rPr>
        <w:t>可显著降低软件成本、拥有全球最大的开发者社区之一、丰富的第三方工具和插件，与各种开发框架（如</w:t>
      </w:r>
      <w:r w:rsidRPr="008A7D96">
        <w:rPr>
          <w:rFonts w:hint="eastAsia"/>
        </w:rPr>
        <w:t xml:space="preserve"> Spring</w:t>
      </w:r>
      <w:r w:rsidRPr="008A7D96">
        <w:rPr>
          <w:rFonts w:hint="eastAsia"/>
        </w:rPr>
        <w:t>、</w:t>
      </w:r>
      <w:r w:rsidRPr="008A7D96">
        <w:rPr>
          <w:rFonts w:hint="eastAsia"/>
        </w:rPr>
        <w:t>Django</w:t>
      </w:r>
      <w:r w:rsidRPr="008A7D96">
        <w:rPr>
          <w:rFonts w:hint="eastAsia"/>
        </w:rPr>
        <w:t>）良好集成。</w:t>
      </w:r>
    </w:p>
    <w:p w14:paraId="1781E8DC" w14:textId="2877E395" w:rsidR="00AC7A13" w:rsidRDefault="00AC7A13" w:rsidP="00AF6547">
      <w:pPr>
        <w:pStyle w:val="21"/>
        <w:rPr>
          <w:rFonts w:hint="eastAsia"/>
        </w:rPr>
      </w:pPr>
      <w:bookmarkStart w:id="21" w:name="_Toc199512739"/>
      <w:r>
        <w:rPr>
          <w:rFonts w:hint="eastAsia"/>
        </w:rPr>
        <w:t>前端相关技术</w:t>
      </w:r>
      <w:bookmarkEnd w:id="21"/>
    </w:p>
    <w:p w14:paraId="3151EFE6" w14:textId="6D17C841" w:rsidR="00155726" w:rsidRDefault="00155726" w:rsidP="00AF6547">
      <w:pPr>
        <w:pStyle w:val="31"/>
      </w:pPr>
      <w:bookmarkStart w:id="22" w:name="_Toc199512740"/>
      <w:r>
        <w:rPr>
          <w:rFonts w:hint="eastAsia"/>
        </w:rPr>
        <w:t>Vue.</w:t>
      </w:r>
      <w:r>
        <w:t>js</w:t>
      </w:r>
      <w:bookmarkEnd w:id="22"/>
    </w:p>
    <w:p w14:paraId="446A685D" w14:textId="40D735BB" w:rsidR="00155726" w:rsidRPr="00155726" w:rsidRDefault="00155726" w:rsidP="00125C23">
      <w:pPr>
        <w:ind w:firstLineChars="200" w:firstLine="480"/>
      </w:pPr>
      <w:r w:rsidRPr="00155726">
        <w:rPr>
          <w:rFonts w:hint="eastAsia"/>
        </w:rPr>
        <w:t>Vue.js</w:t>
      </w:r>
      <w:r w:rsidRPr="00155726">
        <w:rPr>
          <w:rFonts w:hint="eastAsia"/>
        </w:rPr>
        <w:t>是一个用于构建用户界面的渐进式</w:t>
      </w:r>
      <w:r w:rsidRPr="00155726">
        <w:rPr>
          <w:rFonts w:hint="eastAsia"/>
        </w:rPr>
        <w:t xml:space="preserve"> JavaScript </w:t>
      </w:r>
      <w:r w:rsidRPr="00155726">
        <w:rPr>
          <w:rFonts w:hint="eastAsia"/>
        </w:rPr>
        <w:t>框架，由</w:t>
      </w:r>
      <w:proofErr w:type="gramStart"/>
      <w:r w:rsidRPr="00155726">
        <w:rPr>
          <w:rFonts w:hint="eastAsia"/>
        </w:rPr>
        <w:t>尤雨溪于</w:t>
      </w:r>
      <w:proofErr w:type="gramEnd"/>
      <w:r w:rsidRPr="00155726">
        <w:rPr>
          <w:rFonts w:hint="eastAsia"/>
        </w:rPr>
        <w:t>2014</w:t>
      </w:r>
      <w:r w:rsidRPr="00155726">
        <w:rPr>
          <w:rFonts w:hint="eastAsia"/>
        </w:rPr>
        <w:t>年发布。</w:t>
      </w:r>
      <w:r w:rsidRPr="00155726">
        <w:t>Vue.js</w:t>
      </w:r>
      <w:r w:rsidRPr="00155726">
        <w:rPr>
          <w:rFonts w:hint="eastAsia"/>
        </w:rPr>
        <w:t>简单易学，上手快</w:t>
      </w:r>
      <w:r>
        <w:rPr>
          <w:rFonts w:hint="eastAsia"/>
        </w:rPr>
        <w:t>，语法简单类似</w:t>
      </w:r>
      <w:r>
        <w:t>HTML</w:t>
      </w:r>
      <w:r>
        <w:rPr>
          <w:rFonts w:hint="eastAsia"/>
        </w:rPr>
        <w:t>的声明式语法，相对与其他组件更直挂易懂</w:t>
      </w:r>
      <w:r w:rsidR="00A87974">
        <w:rPr>
          <w:rFonts w:hint="eastAsia"/>
        </w:rPr>
        <w:t>。</w:t>
      </w:r>
      <w:r w:rsidRPr="00155726">
        <w:rPr>
          <w:rFonts w:hint="eastAsia"/>
        </w:rPr>
        <w:t>响应式数据绑定</w:t>
      </w:r>
      <w:r>
        <w:rPr>
          <w:rFonts w:hint="eastAsia"/>
        </w:rPr>
        <w:t>，</w:t>
      </w:r>
      <w:r w:rsidR="00A87974">
        <w:rPr>
          <w:rFonts w:hint="eastAsia"/>
        </w:rPr>
        <w:t>数据变化时，</w:t>
      </w:r>
      <w:r w:rsidR="00A87974">
        <w:t>UI</w:t>
      </w:r>
      <w:r w:rsidR="00A87974">
        <w:rPr>
          <w:rFonts w:hint="eastAsia"/>
        </w:rPr>
        <w:t>自动同步。</w:t>
      </w:r>
      <w:r>
        <w:t>V</w:t>
      </w:r>
      <w:r>
        <w:rPr>
          <w:rFonts w:hint="eastAsia"/>
        </w:rPr>
        <w:t>ue</w:t>
      </w:r>
      <w:r>
        <w:rPr>
          <w:rFonts w:hint="eastAsia"/>
        </w:rPr>
        <w:t>具有轻量高效的特点，加载速度快</w:t>
      </w:r>
      <w:r w:rsidR="00A87974">
        <w:rPr>
          <w:rFonts w:hint="eastAsia"/>
        </w:rPr>
        <w:t>。本系统使用该组件的原因是因为其丰富的生态系统，和</w:t>
      </w:r>
      <w:r w:rsidR="00A87974">
        <w:rPr>
          <w:rFonts w:hint="eastAsia"/>
        </w:rPr>
        <w:t>Element</w:t>
      </w:r>
      <w:r w:rsidR="00A87974">
        <w:t>-UI</w:t>
      </w:r>
      <w:r w:rsidR="00A87974">
        <w:rPr>
          <w:rFonts w:hint="eastAsia"/>
        </w:rPr>
        <w:t>兼容。</w:t>
      </w:r>
    </w:p>
    <w:p w14:paraId="0A6C78A7" w14:textId="302A6DF7" w:rsidR="00CD6855" w:rsidRDefault="00B74321" w:rsidP="00AF6547">
      <w:pPr>
        <w:pStyle w:val="31"/>
      </w:pPr>
      <w:bookmarkStart w:id="23" w:name="_Toc199512741"/>
      <w:r w:rsidRPr="00B74321">
        <w:t>Element Plus</w:t>
      </w:r>
      <w:bookmarkEnd w:id="23"/>
    </w:p>
    <w:p w14:paraId="66C9669C" w14:textId="315DD871" w:rsidR="00B74321" w:rsidRPr="00B74321" w:rsidRDefault="00B74321" w:rsidP="00125C23">
      <w:pPr>
        <w:ind w:firstLineChars="200" w:firstLine="480"/>
      </w:pPr>
      <w:r w:rsidRPr="00B74321">
        <w:rPr>
          <w:rFonts w:hint="eastAsia"/>
        </w:rPr>
        <w:t xml:space="preserve">Element Plus </w:t>
      </w:r>
      <w:r w:rsidRPr="00B74321">
        <w:rPr>
          <w:rFonts w:hint="eastAsia"/>
        </w:rPr>
        <w:t>是一款基于</w:t>
      </w:r>
      <w:r w:rsidRPr="00B74321">
        <w:rPr>
          <w:rFonts w:hint="eastAsia"/>
        </w:rPr>
        <w:t xml:space="preserve"> Vue 3 </w:t>
      </w:r>
      <w:r w:rsidRPr="00B74321">
        <w:rPr>
          <w:rFonts w:hint="eastAsia"/>
        </w:rPr>
        <w:t>的企业级</w:t>
      </w:r>
      <w:r w:rsidRPr="00B74321">
        <w:rPr>
          <w:rFonts w:hint="eastAsia"/>
        </w:rPr>
        <w:t xml:space="preserve"> UI </w:t>
      </w:r>
      <w:r w:rsidRPr="00B74321">
        <w:rPr>
          <w:rFonts w:hint="eastAsia"/>
        </w:rPr>
        <w:t>组件库，专为中后台管理系统设计。它继承了</w:t>
      </w:r>
      <w:r w:rsidRPr="00B74321">
        <w:rPr>
          <w:rFonts w:hint="eastAsia"/>
        </w:rPr>
        <w:t xml:space="preserve"> Element UI </w:t>
      </w:r>
      <w:r w:rsidRPr="00B74321">
        <w:rPr>
          <w:rFonts w:hint="eastAsia"/>
        </w:rPr>
        <w:t>的优秀特性，并针对</w:t>
      </w:r>
      <w:r w:rsidRPr="00B74321">
        <w:rPr>
          <w:rFonts w:hint="eastAsia"/>
        </w:rPr>
        <w:t xml:space="preserve"> Vue 3 </w:t>
      </w:r>
      <w:r w:rsidRPr="00B74321">
        <w:rPr>
          <w:rFonts w:hint="eastAsia"/>
        </w:rPr>
        <w:t>进行了全面升级，提供按钮、表单、表格等</w:t>
      </w:r>
      <w:r w:rsidRPr="00B74321">
        <w:rPr>
          <w:rFonts w:hint="eastAsia"/>
        </w:rPr>
        <w:t xml:space="preserve"> 50+ </w:t>
      </w:r>
      <w:r w:rsidRPr="00B74321">
        <w:rPr>
          <w:rFonts w:hint="eastAsia"/>
        </w:rPr>
        <w:t>高质量组件。该库采用</w:t>
      </w:r>
      <w:r w:rsidRPr="00B74321">
        <w:rPr>
          <w:rFonts w:hint="eastAsia"/>
        </w:rPr>
        <w:t xml:space="preserve"> Composition API </w:t>
      </w:r>
      <w:r w:rsidRPr="00B74321">
        <w:rPr>
          <w:rFonts w:hint="eastAsia"/>
        </w:rPr>
        <w:t>开发，支持</w:t>
      </w:r>
      <w:r w:rsidRPr="00B74321">
        <w:rPr>
          <w:rFonts w:hint="eastAsia"/>
        </w:rPr>
        <w:t xml:space="preserve"> TypeScript </w:t>
      </w:r>
      <w:r w:rsidRPr="00B74321">
        <w:rPr>
          <w:rFonts w:hint="eastAsia"/>
        </w:rPr>
        <w:t>和按需加载，性能优化显著，如表格组件支持虚拟滚动以提升大数据量渲染效率。开发者可以通过</w:t>
      </w:r>
      <w:r w:rsidRPr="00B74321">
        <w:rPr>
          <w:rFonts w:hint="eastAsia"/>
        </w:rPr>
        <w:t xml:space="preserve"> SCSS </w:t>
      </w:r>
      <w:r w:rsidRPr="00B74321">
        <w:rPr>
          <w:rFonts w:hint="eastAsia"/>
        </w:rPr>
        <w:t>变量轻松定制主题，并享受完善的国际化支持。其优势在于开发效率高、文档详尽、社区活跃，特别适合需要快速构建专业后台系统的团队。相比同类产品，</w:t>
      </w:r>
      <w:r w:rsidRPr="00B74321">
        <w:rPr>
          <w:rFonts w:hint="eastAsia"/>
        </w:rPr>
        <w:t xml:space="preserve">Element Plus </w:t>
      </w:r>
      <w:r w:rsidRPr="00B74321">
        <w:rPr>
          <w:rFonts w:hint="eastAsia"/>
        </w:rPr>
        <w:t>与</w:t>
      </w:r>
      <w:r w:rsidRPr="00B74321">
        <w:rPr>
          <w:rFonts w:hint="eastAsia"/>
        </w:rPr>
        <w:t xml:space="preserve"> Vue 3 </w:t>
      </w:r>
      <w:r w:rsidRPr="00B74321">
        <w:rPr>
          <w:rFonts w:hint="eastAsia"/>
        </w:rPr>
        <w:t>生态融合更深，是开发企业级应用的理想选择。</w:t>
      </w:r>
    </w:p>
    <w:p w14:paraId="53B0632A" w14:textId="14F692D4" w:rsidR="00AC7A13" w:rsidRDefault="00AC7A13" w:rsidP="00AF6547">
      <w:pPr>
        <w:pStyle w:val="21"/>
        <w:rPr>
          <w:rFonts w:hint="eastAsia"/>
        </w:rPr>
      </w:pPr>
      <w:bookmarkStart w:id="24" w:name="_Toc199512742"/>
      <w:r>
        <w:rPr>
          <w:rFonts w:hint="eastAsia"/>
        </w:rPr>
        <w:t>小程序</w:t>
      </w:r>
      <w:proofErr w:type="gramStart"/>
      <w:r>
        <w:rPr>
          <w:rFonts w:hint="eastAsia"/>
        </w:rPr>
        <w:t>端相关</w:t>
      </w:r>
      <w:proofErr w:type="gramEnd"/>
      <w:r>
        <w:rPr>
          <w:rFonts w:hint="eastAsia"/>
        </w:rPr>
        <w:t>技术</w:t>
      </w:r>
      <w:bookmarkEnd w:id="24"/>
    </w:p>
    <w:p w14:paraId="370E3372" w14:textId="4166B626" w:rsidR="00297F42" w:rsidRDefault="00916471" w:rsidP="00AF6547">
      <w:pPr>
        <w:pStyle w:val="31"/>
      </w:pPr>
      <w:bookmarkStart w:id="25" w:name="_Toc199512743"/>
      <w:proofErr w:type="gramStart"/>
      <w:r w:rsidRPr="00916471">
        <w:rPr>
          <w:rFonts w:hint="eastAsia"/>
        </w:rPr>
        <w:t>微信小</w:t>
      </w:r>
      <w:proofErr w:type="gramEnd"/>
      <w:r w:rsidRPr="00916471">
        <w:rPr>
          <w:rFonts w:hint="eastAsia"/>
        </w:rPr>
        <w:t>程序原生框架</w:t>
      </w:r>
      <w:bookmarkEnd w:id="25"/>
    </w:p>
    <w:p w14:paraId="292A77BE" w14:textId="77777777" w:rsidR="00913E0E" w:rsidRDefault="00913E0E" w:rsidP="00125C23">
      <w:pPr>
        <w:ind w:firstLineChars="200" w:firstLine="480"/>
      </w:pPr>
      <w:proofErr w:type="gramStart"/>
      <w:r>
        <w:rPr>
          <w:rFonts w:hint="eastAsia"/>
        </w:rPr>
        <w:t>微信小</w:t>
      </w:r>
      <w:proofErr w:type="gramEnd"/>
      <w:r>
        <w:rPr>
          <w:rFonts w:hint="eastAsia"/>
        </w:rPr>
        <w:t>程序原生框架是</w:t>
      </w:r>
      <w:proofErr w:type="gramStart"/>
      <w:r>
        <w:rPr>
          <w:rFonts w:hint="eastAsia"/>
        </w:rPr>
        <w:t>微信官方</w:t>
      </w:r>
      <w:proofErr w:type="gramEnd"/>
      <w:r>
        <w:rPr>
          <w:rFonts w:hint="eastAsia"/>
        </w:rPr>
        <w:t>提供的一套完整开发体系，专门用于</w:t>
      </w:r>
      <w:proofErr w:type="gramStart"/>
      <w:r>
        <w:rPr>
          <w:rFonts w:hint="eastAsia"/>
        </w:rPr>
        <w:t>构建微信小</w:t>
      </w:r>
      <w:proofErr w:type="gramEnd"/>
      <w:r>
        <w:rPr>
          <w:rFonts w:hint="eastAsia"/>
        </w:rPr>
        <w:t>程序应用。该框架基于</w:t>
      </w:r>
      <w:r>
        <w:rPr>
          <w:rFonts w:hint="eastAsia"/>
        </w:rPr>
        <w:t>WXML</w:t>
      </w:r>
      <w:r>
        <w:rPr>
          <w:rFonts w:hint="eastAsia"/>
        </w:rPr>
        <w:t>模板语言、</w:t>
      </w:r>
      <w:r>
        <w:rPr>
          <w:rFonts w:hint="eastAsia"/>
        </w:rPr>
        <w:t>WXSS</w:t>
      </w:r>
      <w:r>
        <w:rPr>
          <w:rFonts w:hint="eastAsia"/>
        </w:rPr>
        <w:t>样式语言、</w:t>
      </w:r>
      <w:r>
        <w:rPr>
          <w:rFonts w:hint="eastAsia"/>
        </w:rPr>
        <w:t>JavaScript</w:t>
      </w:r>
      <w:r>
        <w:rPr>
          <w:rFonts w:hint="eastAsia"/>
        </w:rPr>
        <w:t>逻辑层和</w:t>
      </w:r>
      <w:r>
        <w:rPr>
          <w:rFonts w:hint="eastAsia"/>
        </w:rPr>
        <w:t>JSON</w:t>
      </w:r>
      <w:r>
        <w:rPr>
          <w:rFonts w:hint="eastAsia"/>
        </w:rPr>
        <w:t>配置文件构成，采用独特的双线程架构设计，将渲染层与逻辑层分离，既保证了流畅的用</w:t>
      </w:r>
      <w:r>
        <w:rPr>
          <w:rFonts w:hint="eastAsia"/>
        </w:rPr>
        <w:lastRenderedPageBreak/>
        <w:t>户体验，又确保了运行环境的安全性。作为</w:t>
      </w:r>
      <w:proofErr w:type="gramStart"/>
      <w:r>
        <w:rPr>
          <w:rFonts w:hint="eastAsia"/>
        </w:rPr>
        <w:t>微信生态</w:t>
      </w:r>
      <w:proofErr w:type="gramEnd"/>
      <w:r>
        <w:rPr>
          <w:rFonts w:hint="eastAsia"/>
        </w:rPr>
        <w:t>的核心开发方案，原生框架能直接调用所有</w:t>
      </w:r>
      <w:proofErr w:type="gramStart"/>
      <w:r>
        <w:rPr>
          <w:rFonts w:hint="eastAsia"/>
        </w:rPr>
        <w:t>微信开放</w:t>
      </w:r>
      <w:proofErr w:type="gramEnd"/>
      <w:r>
        <w:rPr>
          <w:rFonts w:hint="eastAsia"/>
        </w:rPr>
        <w:t>能力，包括获取用户信息、</w:t>
      </w:r>
      <w:proofErr w:type="gramStart"/>
      <w:r>
        <w:rPr>
          <w:rFonts w:hint="eastAsia"/>
        </w:rPr>
        <w:t>微信支付</w:t>
      </w:r>
      <w:proofErr w:type="gramEnd"/>
      <w:r>
        <w:rPr>
          <w:rFonts w:hint="eastAsia"/>
        </w:rPr>
        <w:t>、订阅消息等深度功能集成。</w:t>
      </w:r>
    </w:p>
    <w:p w14:paraId="5D40817F" w14:textId="1789AC34" w:rsidR="00913E0E" w:rsidRDefault="00913E0E" w:rsidP="00125C23">
      <w:pPr>
        <w:ind w:firstLineChars="200" w:firstLine="480"/>
      </w:pPr>
      <w:proofErr w:type="gramStart"/>
      <w:r>
        <w:rPr>
          <w:rFonts w:hint="eastAsia"/>
        </w:rPr>
        <w:t>微信小</w:t>
      </w:r>
      <w:proofErr w:type="gramEnd"/>
      <w:r>
        <w:rPr>
          <w:rFonts w:hint="eastAsia"/>
        </w:rPr>
        <w:t>程序原生框架具有多方面的显著优势。在性能表现上，其双线程架构避免了</w:t>
      </w:r>
      <w:r>
        <w:rPr>
          <w:rFonts w:hint="eastAsia"/>
        </w:rPr>
        <w:t>JavaScript</w:t>
      </w:r>
      <w:r>
        <w:rPr>
          <w:rFonts w:hint="eastAsia"/>
        </w:rPr>
        <w:t>阻塞</w:t>
      </w:r>
      <w:r>
        <w:rPr>
          <w:rFonts w:hint="eastAsia"/>
        </w:rPr>
        <w:t>UI</w:t>
      </w:r>
      <w:r>
        <w:rPr>
          <w:rFonts w:hint="eastAsia"/>
        </w:rPr>
        <w:t>渲染的问题，使页面切换流畅度达到</w:t>
      </w:r>
      <w:r>
        <w:rPr>
          <w:rFonts w:hint="eastAsia"/>
        </w:rPr>
        <w:t>60FPS</w:t>
      </w:r>
      <w:r>
        <w:rPr>
          <w:rFonts w:hint="eastAsia"/>
        </w:rPr>
        <w:t>，首屏加载时间可控制在</w:t>
      </w:r>
      <w:r>
        <w:rPr>
          <w:rFonts w:hint="eastAsia"/>
        </w:rPr>
        <w:t>300</w:t>
      </w:r>
      <w:r>
        <w:rPr>
          <w:rFonts w:hint="eastAsia"/>
        </w:rPr>
        <w:t>毫秒以内，</w:t>
      </w:r>
      <w:r>
        <w:rPr>
          <w:rFonts w:hint="eastAsia"/>
        </w:rPr>
        <w:t>2023</w:t>
      </w:r>
      <w:r>
        <w:rPr>
          <w:rFonts w:hint="eastAsia"/>
        </w:rPr>
        <w:t>年新增的</w:t>
      </w:r>
      <w:r>
        <w:rPr>
          <w:rFonts w:hint="eastAsia"/>
        </w:rPr>
        <w:t>Skyline</w:t>
      </w:r>
      <w:r>
        <w:rPr>
          <w:rFonts w:hint="eastAsia"/>
        </w:rPr>
        <w:t>渲染引擎更支持实现更复杂的动态效果。在开发效率方面，官方提供的开发</w:t>
      </w:r>
      <w:proofErr w:type="gramStart"/>
      <w:r>
        <w:rPr>
          <w:rFonts w:hint="eastAsia"/>
        </w:rPr>
        <w:t>者工具</w:t>
      </w:r>
      <w:proofErr w:type="gramEnd"/>
      <w:r>
        <w:rPr>
          <w:rFonts w:hint="eastAsia"/>
        </w:rPr>
        <w:t>集成了实时预览、调试和性能分析功能，内置的丰富组件库覆盖了地图、相机、直播等常见场景，配合完善的文档体系和活跃的开发者社区，能大幅提升开发效率。该框架与</w:t>
      </w:r>
      <w:proofErr w:type="gramStart"/>
      <w:r>
        <w:rPr>
          <w:rFonts w:hint="eastAsia"/>
        </w:rPr>
        <w:t>微信生态</w:t>
      </w:r>
      <w:proofErr w:type="gramEnd"/>
      <w:r>
        <w:rPr>
          <w:rFonts w:hint="eastAsia"/>
        </w:rPr>
        <w:t>深度整合，不仅能</w:t>
      </w:r>
      <w:r w:rsidR="00B74321">
        <w:tab/>
      </w:r>
      <w:r>
        <w:rPr>
          <w:rFonts w:hint="eastAsia"/>
        </w:rPr>
        <w:t>无缝对接公众号、</w:t>
      </w:r>
      <w:proofErr w:type="gramStart"/>
      <w:r>
        <w:rPr>
          <w:rFonts w:hint="eastAsia"/>
        </w:rPr>
        <w:t>企业微信等</w:t>
      </w:r>
      <w:proofErr w:type="gramEnd"/>
      <w:r>
        <w:rPr>
          <w:rFonts w:hint="eastAsia"/>
        </w:rPr>
        <w:t>产品，还</w:t>
      </w:r>
      <w:proofErr w:type="gramStart"/>
      <w:r>
        <w:rPr>
          <w:rFonts w:hint="eastAsia"/>
        </w:rPr>
        <w:t>享有微信搜索</w:t>
      </w:r>
      <w:proofErr w:type="gramEnd"/>
      <w:r>
        <w:rPr>
          <w:rFonts w:hint="eastAsia"/>
        </w:rPr>
        <w:t>的更高权重，有利于获取自然流量。</w:t>
      </w:r>
    </w:p>
    <w:p w14:paraId="008B582F" w14:textId="053AFCB4" w:rsidR="00AC7A13" w:rsidRDefault="00AC7A13" w:rsidP="00AF6547">
      <w:pPr>
        <w:pStyle w:val="21"/>
        <w:rPr>
          <w:rFonts w:hint="eastAsia"/>
        </w:rPr>
      </w:pPr>
      <w:bookmarkStart w:id="26" w:name="_Toc199512744"/>
      <w:r>
        <w:rPr>
          <w:rFonts w:hint="eastAsia"/>
        </w:rPr>
        <w:t>其他</w:t>
      </w:r>
      <w:r w:rsidR="00474BCB">
        <w:rPr>
          <w:rFonts w:hint="eastAsia"/>
        </w:rPr>
        <w:t>技术</w:t>
      </w:r>
      <w:bookmarkEnd w:id="26"/>
    </w:p>
    <w:p w14:paraId="1E8AD333" w14:textId="0B8CE0B6" w:rsidR="00297F42" w:rsidRDefault="00FC2739" w:rsidP="00AF6547">
      <w:pPr>
        <w:pStyle w:val="31"/>
      </w:pPr>
      <w:bookmarkStart w:id="27" w:name="_Toc199512745"/>
      <w:proofErr w:type="spellStart"/>
      <w:r>
        <w:t>M</w:t>
      </w:r>
      <w:r>
        <w:rPr>
          <w:rFonts w:hint="eastAsia"/>
        </w:rPr>
        <w:t>in</w:t>
      </w:r>
      <w:r>
        <w:t>IO</w:t>
      </w:r>
      <w:bookmarkEnd w:id="27"/>
      <w:proofErr w:type="spellEnd"/>
    </w:p>
    <w:p w14:paraId="3695655C" w14:textId="34487B61" w:rsidR="00FC2739" w:rsidRPr="00FC2739" w:rsidRDefault="00FC2739" w:rsidP="00125C23">
      <w:pPr>
        <w:ind w:firstLineChars="200" w:firstLine="480"/>
      </w:pPr>
      <w:proofErr w:type="spellStart"/>
      <w:r w:rsidRPr="00FC2739">
        <w:rPr>
          <w:rFonts w:hint="eastAsia"/>
        </w:rPr>
        <w:t>MinIO</w:t>
      </w:r>
      <w:proofErr w:type="spellEnd"/>
      <w:r w:rsidRPr="00FC2739">
        <w:rPr>
          <w:rFonts w:hint="eastAsia"/>
        </w:rPr>
        <w:t xml:space="preserve"> </w:t>
      </w:r>
      <w:r w:rsidRPr="00FC2739">
        <w:rPr>
          <w:rFonts w:hint="eastAsia"/>
        </w:rPr>
        <w:t>是一个高性能、开源的</w:t>
      </w:r>
      <w:r w:rsidRPr="00FC2739">
        <w:rPr>
          <w:rFonts w:hint="eastAsia"/>
        </w:rPr>
        <w:t xml:space="preserve"> </w:t>
      </w:r>
      <w:r w:rsidRPr="00FC2739">
        <w:rPr>
          <w:rFonts w:hint="eastAsia"/>
        </w:rPr>
        <w:t>分布式对象存储系统，</w:t>
      </w:r>
      <w:proofErr w:type="gramStart"/>
      <w:r w:rsidRPr="00FC2739">
        <w:rPr>
          <w:rFonts w:hint="eastAsia"/>
        </w:rPr>
        <w:t>专为云</w:t>
      </w:r>
      <w:proofErr w:type="gramEnd"/>
      <w:r w:rsidRPr="00FC2739">
        <w:rPr>
          <w:rFonts w:hint="eastAsia"/>
        </w:rPr>
        <w:t>原生和</w:t>
      </w:r>
      <w:r w:rsidRPr="00FC2739">
        <w:rPr>
          <w:rFonts w:hint="eastAsia"/>
        </w:rPr>
        <w:t xml:space="preserve"> Kubernetes </w:t>
      </w:r>
      <w:r w:rsidRPr="00FC2739">
        <w:rPr>
          <w:rFonts w:hint="eastAsia"/>
        </w:rPr>
        <w:t>环境设计。它兼容</w:t>
      </w:r>
      <w:r w:rsidRPr="00FC2739">
        <w:rPr>
          <w:rFonts w:hint="eastAsia"/>
        </w:rPr>
        <w:t xml:space="preserve"> Amazon S3 API</w:t>
      </w:r>
      <w:r w:rsidRPr="00FC2739">
        <w:rPr>
          <w:rFonts w:hint="eastAsia"/>
        </w:rPr>
        <w:t>，可以作为轻量级的</w:t>
      </w:r>
      <w:r w:rsidRPr="00FC2739">
        <w:rPr>
          <w:rFonts w:hint="eastAsia"/>
        </w:rPr>
        <w:t xml:space="preserve"> S3 </w:t>
      </w:r>
      <w:r w:rsidRPr="00FC2739">
        <w:rPr>
          <w:rFonts w:hint="eastAsia"/>
        </w:rPr>
        <w:t>替代方案，适用于</w:t>
      </w:r>
      <w:proofErr w:type="gramStart"/>
      <w:r w:rsidRPr="00FC2739">
        <w:rPr>
          <w:rFonts w:hint="eastAsia"/>
        </w:rPr>
        <w:t>存储非</w:t>
      </w:r>
      <w:proofErr w:type="gramEnd"/>
      <w:r w:rsidRPr="00FC2739">
        <w:rPr>
          <w:rFonts w:hint="eastAsia"/>
        </w:rPr>
        <w:t>结构化数据。</w:t>
      </w:r>
      <w:proofErr w:type="spellStart"/>
      <w:r w:rsidRPr="00FC2739">
        <w:rPr>
          <w:rFonts w:hint="eastAsia"/>
        </w:rPr>
        <w:t>MinIO</w:t>
      </w:r>
      <w:proofErr w:type="spellEnd"/>
      <w:r w:rsidRPr="00FC2739">
        <w:rPr>
          <w:rFonts w:hint="eastAsia"/>
        </w:rPr>
        <w:t xml:space="preserve"> </w:t>
      </w:r>
      <w:r w:rsidRPr="00FC2739">
        <w:rPr>
          <w:rFonts w:hint="eastAsia"/>
        </w:rPr>
        <w:t>采用</w:t>
      </w:r>
      <w:r w:rsidRPr="00FC2739">
        <w:rPr>
          <w:rFonts w:hint="eastAsia"/>
        </w:rPr>
        <w:t xml:space="preserve"> </w:t>
      </w:r>
      <w:r>
        <w:t>JAVA</w:t>
      </w:r>
      <w:r w:rsidRPr="00FC2739">
        <w:rPr>
          <w:rFonts w:hint="eastAsia"/>
        </w:rPr>
        <w:t xml:space="preserve"> </w:t>
      </w:r>
      <w:r w:rsidRPr="00FC2739">
        <w:rPr>
          <w:rFonts w:hint="eastAsia"/>
        </w:rPr>
        <w:t>语言开发，具有轻量级、易部署、高扩展性等特点。</w:t>
      </w:r>
      <w:r w:rsidR="00EB303F">
        <w:rPr>
          <w:rFonts w:hint="eastAsia"/>
        </w:rPr>
        <w:t>本系统使用</w:t>
      </w:r>
      <w:proofErr w:type="spellStart"/>
      <w:r w:rsidR="00EB303F">
        <w:t>M</w:t>
      </w:r>
      <w:r w:rsidR="00EB303F">
        <w:rPr>
          <w:rFonts w:hint="eastAsia"/>
        </w:rPr>
        <w:t>in</w:t>
      </w:r>
      <w:r w:rsidR="00EB303F">
        <w:t>IO</w:t>
      </w:r>
      <w:proofErr w:type="spellEnd"/>
      <w:r w:rsidR="00EB303F">
        <w:rPr>
          <w:rFonts w:hint="eastAsia"/>
        </w:rPr>
        <w:t>的原因是依靠其可以对大量的文件进行持久化的存储。</w:t>
      </w:r>
    </w:p>
    <w:p w14:paraId="3D0047FC" w14:textId="04263E96" w:rsidR="00474BCB" w:rsidRDefault="00514CD2" w:rsidP="00AF6547">
      <w:pPr>
        <w:pStyle w:val="31"/>
      </w:pPr>
      <w:bookmarkStart w:id="28" w:name="_Toc199512746"/>
      <w:bookmarkStart w:id="29" w:name="_Toc165798592"/>
      <w:r>
        <w:rPr>
          <w:rFonts w:hint="eastAsia"/>
        </w:rPr>
        <w:t>高德地图</w:t>
      </w:r>
      <w:r>
        <w:rPr>
          <w:rFonts w:hint="eastAsia"/>
        </w:rPr>
        <w:t>A</w:t>
      </w:r>
      <w:r>
        <w:t>PI</w:t>
      </w:r>
      <w:bookmarkEnd w:id="28"/>
    </w:p>
    <w:p w14:paraId="4A3BAB0D" w14:textId="47765801" w:rsidR="00BD036D" w:rsidRPr="00BD036D" w:rsidRDefault="00BD036D" w:rsidP="00125C23">
      <w:pPr>
        <w:ind w:firstLineChars="200" w:firstLine="480"/>
      </w:pPr>
      <w:r w:rsidRPr="00BD036D">
        <w:rPr>
          <w:rFonts w:hint="eastAsia"/>
        </w:rPr>
        <w:t>高德地图</w:t>
      </w:r>
      <w:r w:rsidRPr="00BD036D">
        <w:rPr>
          <w:rFonts w:hint="eastAsia"/>
        </w:rPr>
        <w:t>API</w:t>
      </w:r>
      <w:r w:rsidRPr="00BD036D">
        <w:rPr>
          <w:rFonts w:hint="eastAsia"/>
        </w:rPr>
        <w:t>是由高德提供的一套地图服务开发接口，涵盖</w:t>
      </w:r>
      <w:r w:rsidRPr="00BD036D">
        <w:rPr>
          <w:rFonts w:hint="eastAsia"/>
        </w:rPr>
        <w:t xml:space="preserve"> </w:t>
      </w:r>
      <w:r w:rsidRPr="00BD036D">
        <w:rPr>
          <w:rFonts w:hint="eastAsia"/>
        </w:rPr>
        <w:t>地图展示、地理编码、路径规划、地点搜索、导航、实时交通</w:t>
      </w:r>
      <w:r w:rsidRPr="00BD036D">
        <w:rPr>
          <w:rFonts w:hint="eastAsia"/>
        </w:rPr>
        <w:t xml:space="preserve"> </w:t>
      </w:r>
      <w:r w:rsidRPr="00BD036D">
        <w:rPr>
          <w:rFonts w:hint="eastAsia"/>
        </w:rPr>
        <w:t>等功能。开发者可通过</w:t>
      </w:r>
      <w:r w:rsidRPr="00BD036D">
        <w:rPr>
          <w:rFonts w:hint="eastAsia"/>
        </w:rPr>
        <w:t xml:space="preserve"> API </w:t>
      </w:r>
      <w:r w:rsidRPr="00BD036D">
        <w:rPr>
          <w:rFonts w:hint="eastAsia"/>
        </w:rPr>
        <w:t>将高德地图集成到</w:t>
      </w:r>
      <w:r w:rsidRPr="00BD036D">
        <w:rPr>
          <w:rFonts w:hint="eastAsia"/>
        </w:rPr>
        <w:t xml:space="preserve"> Web</w:t>
      </w:r>
      <w:r w:rsidRPr="00BD036D">
        <w:rPr>
          <w:rFonts w:hint="eastAsia"/>
        </w:rPr>
        <w:t>、移动端及后端系统中，广泛应用于物流、出行、本地生活、智慧城市等领域。</w:t>
      </w:r>
      <w:r w:rsidR="0018161A">
        <w:rPr>
          <w:rFonts w:hint="eastAsia"/>
        </w:rPr>
        <w:t>本系统使用其原因是高德的地图数据跟贴切中国实际，更适用于国内业务场景。</w:t>
      </w:r>
    </w:p>
    <w:p w14:paraId="1C26F7EF" w14:textId="00C48853" w:rsidR="00FA0991" w:rsidRDefault="00E5221A" w:rsidP="00AF6547">
      <w:pPr>
        <w:pStyle w:val="31"/>
      </w:pPr>
      <w:bookmarkStart w:id="30" w:name="_Toc199512747"/>
      <w:bookmarkEnd w:id="29"/>
      <w:r>
        <w:t>M</w:t>
      </w:r>
      <w:r w:rsidR="00280589">
        <w:rPr>
          <w:rFonts w:hint="eastAsia"/>
        </w:rPr>
        <w:t>aven</w:t>
      </w:r>
      <w:bookmarkEnd w:id="30"/>
    </w:p>
    <w:p w14:paraId="33214FEA" w14:textId="6C950BF5" w:rsidR="00E5221A" w:rsidRPr="00E5221A" w:rsidRDefault="00E5221A" w:rsidP="007B7EAE">
      <w:pPr>
        <w:ind w:firstLineChars="200" w:firstLine="480"/>
      </w:pPr>
      <w:r>
        <w:rPr>
          <w:rFonts w:hint="eastAsia"/>
        </w:rPr>
        <w:t xml:space="preserve">Maven </w:t>
      </w:r>
      <w:r>
        <w:rPr>
          <w:rFonts w:hint="eastAsia"/>
        </w:rPr>
        <w:t>是一个</w:t>
      </w:r>
      <w:r>
        <w:rPr>
          <w:rFonts w:hint="eastAsia"/>
        </w:rPr>
        <w:t xml:space="preserve"> Java </w:t>
      </w:r>
      <w:r>
        <w:rPr>
          <w:rFonts w:hint="eastAsia"/>
        </w:rPr>
        <w:t>项目管理和构建工具，由</w:t>
      </w:r>
      <w:r>
        <w:rPr>
          <w:rFonts w:hint="eastAsia"/>
        </w:rPr>
        <w:t xml:space="preserve"> Apache </w:t>
      </w:r>
      <w:r>
        <w:rPr>
          <w:rFonts w:hint="eastAsia"/>
        </w:rPr>
        <w:t>开发，主要用于依赖管理、项目构建、标准化项目结构，它通过</w:t>
      </w:r>
      <w:r>
        <w:rPr>
          <w:rFonts w:hint="eastAsia"/>
        </w:rPr>
        <w:t xml:space="preserve"> pom.xml</w:t>
      </w:r>
      <w:r>
        <w:rPr>
          <w:rFonts w:hint="eastAsia"/>
        </w:rPr>
        <w:t>文件定义项目的配置，简化开发流程。</w:t>
      </w:r>
      <w:r w:rsidR="00522F19">
        <w:rPr>
          <w:rFonts w:hint="eastAsia"/>
        </w:rPr>
        <w:t>Maven</w:t>
      </w:r>
      <w:r w:rsidR="00522F19">
        <w:rPr>
          <w:rFonts w:hint="eastAsia"/>
        </w:rPr>
        <w:t>能够自动下载依赖包，极大的简化了开发。</w:t>
      </w:r>
    </w:p>
    <w:p w14:paraId="1E023C9B" w14:textId="6B2F3F01" w:rsidR="00FA0991" w:rsidRDefault="00FA0991" w:rsidP="00AF6547">
      <w:pPr>
        <w:pStyle w:val="1"/>
        <w:rPr>
          <w:rFonts w:hint="eastAsia"/>
        </w:rPr>
      </w:pPr>
      <w:bookmarkStart w:id="31" w:name="_Toc199512748"/>
      <w:r>
        <w:rPr>
          <w:rFonts w:hint="eastAsia"/>
        </w:rPr>
        <w:lastRenderedPageBreak/>
        <w:t>系统需求分析</w:t>
      </w:r>
      <w:bookmarkEnd w:id="31"/>
    </w:p>
    <w:p w14:paraId="56DBC34D" w14:textId="530071FD" w:rsidR="00FA0991" w:rsidRDefault="00FA0991" w:rsidP="003C2783">
      <w:r>
        <w:rPr>
          <w:rFonts w:hint="eastAsia"/>
        </w:rPr>
        <w:t xml:space="preserve">    </w:t>
      </w:r>
      <w:r>
        <w:rPr>
          <w:rFonts w:hint="eastAsia"/>
        </w:rPr>
        <w:t>本章详细介绍了</w:t>
      </w:r>
      <w:r w:rsidR="003C2783">
        <w:rPr>
          <w:rFonts w:hint="eastAsia"/>
        </w:rPr>
        <w:t>基于</w:t>
      </w:r>
      <w:r w:rsidR="003C2783">
        <w:rPr>
          <w:rFonts w:hint="eastAsia"/>
        </w:rPr>
        <w:t>SpringBoot</w:t>
      </w:r>
      <w:r w:rsidR="003C2783">
        <w:rPr>
          <w:rFonts w:hint="eastAsia"/>
        </w:rPr>
        <w:t>和小程序的钓鱼人社交平台</w:t>
      </w:r>
      <w:r>
        <w:rPr>
          <w:rFonts w:hint="eastAsia"/>
        </w:rPr>
        <w:t>系统的需求分析过程及结果，分别对功能需求、非功能需求、运行环境需求等方面进行详细分析来明确</w:t>
      </w:r>
      <w:r w:rsidR="003C2783">
        <w:rPr>
          <w:rFonts w:hint="eastAsia"/>
        </w:rPr>
        <w:t>本</w:t>
      </w:r>
      <w:r>
        <w:rPr>
          <w:rFonts w:hint="eastAsia"/>
        </w:rPr>
        <w:t>系统后续的设计内容和实现方式。</w:t>
      </w:r>
    </w:p>
    <w:p w14:paraId="7A02315C" w14:textId="60DC24BD" w:rsidR="00FA0991" w:rsidRDefault="00FA0991" w:rsidP="00AF6547">
      <w:pPr>
        <w:pStyle w:val="21"/>
        <w:rPr>
          <w:rFonts w:hint="eastAsia"/>
        </w:rPr>
      </w:pPr>
      <w:bookmarkStart w:id="32" w:name="_Toc199512749"/>
      <w:r>
        <w:rPr>
          <w:rFonts w:hint="eastAsia"/>
        </w:rPr>
        <w:t>系统概述</w:t>
      </w:r>
      <w:bookmarkEnd w:id="32"/>
    </w:p>
    <w:p w14:paraId="787A484A" w14:textId="581A1F7B" w:rsidR="00EC4F3D" w:rsidRPr="00EC4F3D" w:rsidRDefault="00EC4F3D" w:rsidP="00ED2797">
      <w:pPr>
        <w:ind w:firstLineChars="200" w:firstLine="480"/>
      </w:pPr>
      <w:r w:rsidRPr="00EC4F3D">
        <w:rPr>
          <w:rFonts w:hint="eastAsia"/>
        </w:rPr>
        <w:t>本系统旨在构建一个专为钓鱼爱好者设计的垂直社交平台，解决现有通用社交平台无法满足钓鱼人群特定需求的痛点。通过整合社交互动、钓点共享、渔具交易和个人钓鱼记录等核心功能，打造一站式钓鱼社区服务</w:t>
      </w:r>
      <w:r w:rsidR="00870823">
        <w:rPr>
          <w:rFonts w:hint="eastAsia"/>
        </w:rPr>
        <w:t>，</w:t>
      </w:r>
      <w:r w:rsidR="00870823" w:rsidRPr="00870823">
        <w:rPr>
          <w:rFonts w:hint="eastAsia"/>
        </w:rPr>
        <w:t>实现为钓鱼爱好者提供专属的交流空间，促进经验分享和兴趣社交</w:t>
      </w:r>
      <w:r w:rsidR="00870823">
        <w:rPr>
          <w:rFonts w:hint="eastAsia"/>
        </w:rPr>
        <w:t>，</w:t>
      </w:r>
      <w:r w:rsidR="00870823" w:rsidRPr="00870823">
        <w:rPr>
          <w:rFonts w:hint="eastAsia"/>
        </w:rPr>
        <w:t>集中优质钓点信息、钓鱼技巧和装备知识，降低信息获取门槛</w:t>
      </w:r>
      <w:r w:rsidR="00870823">
        <w:rPr>
          <w:rFonts w:hint="eastAsia"/>
        </w:rPr>
        <w:t>，</w:t>
      </w:r>
      <w:r w:rsidR="00870823" w:rsidRPr="00870823">
        <w:rPr>
          <w:rFonts w:hint="eastAsia"/>
        </w:rPr>
        <w:t>数字化记录个人钓鱼历史，形成可视化的钓鱼成长轨迹</w:t>
      </w:r>
      <w:r w:rsidR="00870823">
        <w:rPr>
          <w:rFonts w:hint="eastAsia"/>
        </w:rPr>
        <w:t>，</w:t>
      </w:r>
      <w:r w:rsidR="00870823" w:rsidRPr="00870823">
        <w:rPr>
          <w:rFonts w:hint="eastAsia"/>
        </w:rPr>
        <w:t>搭建渔具交易平台，连接钓鱼爱好者与渔具商家</w:t>
      </w:r>
      <w:r w:rsidR="00870823">
        <w:rPr>
          <w:rFonts w:hint="eastAsia"/>
        </w:rPr>
        <w:t>，</w:t>
      </w:r>
      <w:r w:rsidR="00870823" w:rsidRPr="00870823">
        <w:rPr>
          <w:rFonts w:hint="eastAsia"/>
        </w:rPr>
        <w:t>通过线上社区促进钓鱼运动的普及和规范化发展</w:t>
      </w:r>
      <w:r w:rsidR="00870823">
        <w:rPr>
          <w:rFonts w:hint="eastAsia"/>
        </w:rPr>
        <w:t>。</w:t>
      </w:r>
    </w:p>
    <w:p w14:paraId="6AC20538" w14:textId="6CA21372" w:rsidR="00FA0991" w:rsidRDefault="00FA0991" w:rsidP="00AF6547">
      <w:pPr>
        <w:pStyle w:val="21"/>
        <w:rPr>
          <w:rFonts w:hint="eastAsia"/>
        </w:rPr>
      </w:pPr>
      <w:bookmarkStart w:id="33" w:name="_Toc199512750"/>
      <w:r>
        <w:rPr>
          <w:rFonts w:hint="eastAsia"/>
        </w:rPr>
        <w:t>功能需求分析</w:t>
      </w:r>
      <w:bookmarkEnd w:id="33"/>
    </w:p>
    <w:p w14:paraId="304F14BB" w14:textId="2F8B35F3" w:rsidR="00FA0991" w:rsidRDefault="00FA0991" w:rsidP="00AF6547">
      <w:pPr>
        <w:pStyle w:val="31"/>
      </w:pPr>
      <w:bookmarkStart w:id="34" w:name="_Toc199512751"/>
      <w:r>
        <w:rPr>
          <w:rFonts w:hint="eastAsia"/>
        </w:rPr>
        <w:t>目标用户分析</w:t>
      </w:r>
      <w:bookmarkEnd w:id="34"/>
    </w:p>
    <w:p w14:paraId="7E532D95" w14:textId="7F2D835B" w:rsidR="00ED2797" w:rsidRDefault="002671CA" w:rsidP="00ED2797">
      <w:pPr>
        <w:ind w:firstLineChars="200" w:firstLine="480"/>
      </w:pPr>
      <w:r>
        <w:rPr>
          <w:rFonts w:hint="eastAsia"/>
        </w:rPr>
        <w:t>本系统的用户类型设计为两类：管理员、用户</w:t>
      </w:r>
      <w:r w:rsidR="00942914">
        <w:rPr>
          <w:rFonts w:hint="eastAsia"/>
        </w:rPr>
        <w:t>。</w:t>
      </w:r>
    </w:p>
    <w:p w14:paraId="65B15290" w14:textId="6F88B1E3" w:rsidR="00AD2679" w:rsidRDefault="00AD2679" w:rsidP="00AD2679">
      <w:pPr>
        <w:ind w:firstLineChars="200" w:firstLine="480"/>
      </w:pPr>
      <w:r>
        <w:rPr>
          <w:rFonts w:hint="eastAsia"/>
        </w:rPr>
        <w:t>用户群体主要分为钓鱼爱好者和渔场商家两大类。钓鱼爱好者可细分为三个层级：资深玩家能够通过系统发布教学帖子、进行深度技术交流和钓点分析；休闲爱好者主要使用钓</w:t>
      </w:r>
      <w:proofErr w:type="gramStart"/>
      <w:r>
        <w:rPr>
          <w:rFonts w:hint="eastAsia"/>
        </w:rPr>
        <w:t>点信息</w:t>
      </w:r>
      <w:proofErr w:type="gramEnd"/>
      <w:r>
        <w:rPr>
          <w:rFonts w:hint="eastAsia"/>
        </w:rPr>
        <w:t>查询、基础社交功能和简单记录功能；新手用户则侧重查看教学帖、获取入门装备推荐和参与问答社区。该群体年龄跨度较大（从十几岁到几十岁），教育背景差异明显，但普遍具备</w:t>
      </w:r>
      <w:proofErr w:type="gramStart"/>
      <w:r>
        <w:rPr>
          <w:rFonts w:hint="eastAsia"/>
        </w:rPr>
        <w:t>使用微信小</w:t>
      </w:r>
      <w:proofErr w:type="gramEnd"/>
      <w:r>
        <w:rPr>
          <w:rFonts w:hint="eastAsia"/>
        </w:rPr>
        <w:t>程序的能力。</w:t>
      </w:r>
    </w:p>
    <w:p w14:paraId="04D9A8C1" w14:textId="6A1D4694" w:rsidR="00AD2679" w:rsidRDefault="00AD2679" w:rsidP="00AD2679">
      <w:pPr>
        <w:ind w:firstLineChars="200" w:firstLine="480"/>
      </w:pPr>
      <w:r>
        <w:rPr>
          <w:rFonts w:hint="eastAsia"/>
        </w:rPr>
        <w:t>渔场商家主要通过系统的钓点分享功能发布渔场信息以吸引客源，用户年龄多在</w:t>
      </w:r>
      <w:r>
        <w:rPr>
          <w:rFonts w:hint="eastAsia"/>
        </w:rPr>
        <w:t>30</w:t>
      </w:r>
      <w:r>
        <w:rPr>
          <w:rFonts w:hint="eastAsia"/>
        </w:rPr>
        <w:t>岁以上，虽然教育水平参差不齐，但都能完成基本的钓</w:t>
      </w:r>
      <w:proofErr w:type="gramStart"/>
      <w:r>
        <w:rPr>
          <w:rFonts w:hint="eastAsia"/>
        </w:rPr>
        <w:t>点信息</w:t>
      </w:r>
      <w:proofErr w:type="gramEnd"/>
      <w:r>
        <w:rPr>
          <w:rFonts w:hint="eastAsia"/>
        </w:rPr>
        <w:t>发布操作。</w:t>
      </w:r>
    </w:p>
    <w:p w14:paraId="5B926DF5" w14:textId="2D2BAD49" w:rsidR="00AD2679" w:rsidRDefault="00AD2679" w:rsidP="00AD2679">
      <w:pPr>
        <w:ind w:firstLineChars="200" w:firstLine="480"/>
      </w:pPr>
      <w:r>
        <w:rPr>
          <w:rFonts w:hint="eastAsia"/>
        </w:rPr>
        <w:t>管理员团队通常具备高等教育背景，能够熟练操作系统。其中商品管理员需要额外掌握渔具专业知识，以便准确处理相关商品信息。所有用户群体的共同特点是都具备基础的移动互联网操作能力，这为平台的功能设计提供了统一的技术前提。</w:t>
      </w:r>
    </w:p>
    <w:p w14:paraId="37616E86" w14:textId="1F82A36F" w:rsidR="00FA0991" w:rsidRDefault="00FA0991" w:rsidP="00AF6547">
      <w:pPr>
        <w:pStyle w:val="31"/>
      </w:pPr>
      <w:bookmarkStart w:id="35" w:name="_Toc199512752"/>
      <w:r>
        <w:rPr>
          <w:rFonts w:hint="eastAsia"/>
        </w:rPr>
        <w:t>用例分析</w:t>
      </w:r>
      <w:bookmarkEnd w:id="35"/>
    </w:p>
    <w:p w14:paraId="4E442D13" w14:textId="77777777" w:rsidR="00D12F96" w:rsidRDefault="00B83A8F" w:rsidP="007E4CB0">
      <w:pPr>
        <w:pStyle w:val="41"/>
      </w:pPr>
      <w:r>
        <w:rPr>
          <w:rFonts w:hint="eastAsia"/>
        </w:rPr>
        <w:t>管理员用例分析</w:t>
      </w:r>
    </w:p>
    <w:p w14:paraId="20E97F9C" w14:textId="42924E85" w:rsidR="00D12F96" w:rsidRDefault="000D139B" w:rsidP="009A4AF5">
      <w:pPr>
        <w:ind w:firstLineChars="200" w:firstLine="480"/>
      </w:pPr>
      <w:r>
        <w:rPr>
          <w:rFonts w:hint="eastAsia"/>
        </w:rPr>
        <w:t>管理员用例分析如图</w:t>
      </w:r>
      <w:r>
        <w:rPr>
          <w:rFonts w:hint="eastAsia"/>
        </w:rPr>
        <w:t>3</w:t>
      </w:r>
      <w:r>
        <w:t>.1</w:t>
      </w:r>
      <w:r>
        <w:rPr>
          <w:rFonts w:hint="eastAsia"/>
        </w:rPr>
        <w:t>所示，展示管理员核心用例。</w:t>
      </w:r>
    </w:p>
    <w:p w14:paraId="6D62B795" w14:textId="77777777" w:rsidR="00B342AD" w:rsidRDefault="00B342AD" w:rsidP="00B342AD">
      <w:pPr>
        <w:ind w:firstLineChars="200" w:firstLine="480"/>
      </w:pPr>
      <w:r>
        <w:rPr>
          <w:rFonts w:hint="eastAsia"/>
        </w:rPr>
        <w:t>内容管理：管理员可以对用户发布的</w:t>
      </w:r>
      <w:proofErr w:type="gramStart"/>
      <w:r>
        <w:rPr>
          <w:rFonts w:hint="eastAsia"/>
        </w:rPr>
        <w:t>贴子</w:t>
      </w:r>
      <w:proofErr w:type="gramEnd"/>
      <w:r>
        <w:rPr>
          <w:rFonts w:hint="eastAsia"/>
        </w:rPr>
        <w:t>和评论进行审核，对于存在不合法的</w:t>
      </w:r>
      <w:proofErr w:type="gramStart"/>
      <w:r>
        <w:rPr>
          <w:rFonts w:hint="eastAsia"/>
        </w:rPr>
        <w:t>贴子</w:t>
      </w:r>
      <w:proofErr w:type="gramEnd"/>
      <w:r>
        <w:rPr>
          <w:rFonts w:hint="eastAsia"/>
        </w:rPr>
        <w:t>和评论进行删除，可以将优质的内容进行管理进行置顶，同时也可以处理用户举报和投注的</w:t>
      </w:r>
      <w:proofErr w:type="gramStart"/>
      <w:r>
        <w:rPr>
          <w:rFonts w:hint="eastAsia"/>
        </w:rPr>
        <w:t>贴子</w:t>
      </w:r>
      <w:proofErr w:type="gramEnd"/>
      <w:r>
        <w:rPr>
          <w:rFonts w:hint="eastAsia"/>
        </w:rPr>
        <w:t>或评论。</w:t>
      </w:r>
    </w:p>
    <w:p w14:paraId="7F29BA59" w14:textId="77777777" w:rsidR="00B342AD" w:rsidRDefault="00B342AD" w:rsidP="00B342AD">
      <w:pPr>
        <w:ind w:firstLineChars="200" w:firstLine="480"/>
      </w:pPr>
      <w:r>
        <w:rPr>
          <w:rFonts w:hint="eastAsia"/>
        </w:rPr>
        <w:t>钓点管理：管理员可以审核用户发布的钓点，存在不合法的进行删除，优质钓点进</w:t>
      </w:r>
      <w:r>
        <w:rPr>
          <w:rFonts w:hint="eastAsia"/>
        </w:rPr>
        <w:lastRenderedPageBreak/>
        <w:t>行置顶，删除定位不准确不合法的钓点。</w:t>
      </w:r>
    </w:p>
    <w:p w14:paraId="7EDEE5D5" w14:textId="77777777" w:rsidR="00B342AD" w:rsidRDefault="00B342AD" w:rsidP="00B342AD">
      <w:pPr>
        <w:ind w:firstLineChars="200" w:firstLine="480"/>
      </w:pPr>
      <w:r>
        <w:rPr>
          <w:rFonts w:hint="eastAsia"/>
        </w:rPr>
        <w:t>用户管理：管理员可以对用户账号进行管理，设置用户权限，冻结或者解冻用户账号，可以重设用户密码。</w:t>
      </w:r>
    </w:p>
    <w:p w14:paraId="4824262C" w14:textId="77777777" w:rsidR="00B342AD" w:rsidRPr="00FA23C3" w:rsidRDefault="00B342AD" w:rsidP="00B342AD">
      <w:pPr>
        <w:ind w:firstLineChars="200" w:firstLine="480"/>
      </w:pPr>
      <w:r>
        <w:rPr>
          <w:rFonts w:hint="eastAsia"/>
        </w:rPr>
        <w:t>商品管理：管理员可以对商品进行上、下架处理，对商品的一些基本信息进行管理，从规格、品牌、分类等各个模块对商品进行详细的定义和分类。</w:t>
      </w:r>
    </w:p>
    <w:p w14:paraId="41762B2A" w14:textId="77777777" w:rsidR="00B342AD" w:rsidRPr="00B342AD" w:rsidRDefault="00B342AD" w:rsidP="009A4AF5">
      <w:pPr>
        <w:ind w:firstLineChars="200" w:firstLine="480"/>
      </w:pPr>
    </w:p>
    <w:p w14:paraId="08FC5F28" w14:textId="0C1E478A" w:rsidR="007E4CB0" w:rsidRDefault="005B0520" w:rsidP="00D12F96">
      <w:pPr>
        <w:jc w:val="center"/>
      </w:pPr>
      <w:r>
        <w:rPr>
          <w:noProof/>
        </w:rPr>
        <w:drawing>
          <wp:inline distT="0" distB="0" distL="0" distR="0" wp14:anchorId="1CC7FDE2" wp14:editId="6122B8F4">
            <wp:extent cx="5913120" cy="3230880"/>
            <wp:effectExtent l="0" t="0" r="0" b="0"/>
            <wp:docPr id="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13120" cy="3230880"/>
                    </a:xfrm>
                    <a:prstGeom prst="rect">
                      <a:avLst/>
                    </a:prstGeom>
                    <a:noFill/>
                    <a:ln>
                      <a:noFill/>
                    </a:ln>
                  </pic:spPr>
                </pic:pic>
              </a:graphicData>
            </a:graphic>
          </wp:inline>
        </w:drawing>
      </w:r>
    </w:p>
    <w:p w14:paraId="26ACBE9B" w14:textId="4B733055" w:rsidR="00D12F96" w:rsidRPr="00B342AD" w:rsidRDefault="00D12F96" w:rsidP="00DF3BEC">
      <w:pPr>
        <w:spacing w:afterLines="100" w:after="318" w:line="240" w:lineRule="auto"/>
        <w:jc w:val="center"/>
        <w:rPr>
          <w:rFonts w:eastAsia="黑体"/>
          <w:sz w:val="21"/>
          <w:szCs w:val="21"/>
        </w:rPr>
      </w:pPr>
      <w:r w:rsidRPr="00B342AD">
        <w:rPr>
          <w:rFonts w:eastAsia="黑体" w:hint="eastAsia"/>
          <w:sz w:val="21"/>
          <w:szCs w:val="21"/>
        </w:rPr>
        <w:t>图</w:t>
      </w:r>
      <w:r w:rsidRPr="00B342AD">
        <w:rPr>
          <w:rFonts w:eastAsia="黑体" w:hint="eastAsia"/>
          <w:sz w:val="21"/>
          <w:szCs w:val="21"/>
        </w:rPr>
        <w:t>3</w:t>
      </w:r>
      <w:r w:rsidRPr="00B342AD">
        <w:rPr>
          <w:rFonts w:eastAsia="黑体"/>
          <w:sz w:val="21"/>
          <w:szCs w:val="21"/>
        </w:rPr>
        <w:t xml:space="preserve">.1 </w:t>
      </w:r>
      <w:r w:rsidRPr="00B342AD">
        <w:rPr>
          <w:rFonts w:eastAsia="黑体" w:hint="eastAsia"/>
          <w:sz w:val="21"/>
          <w:szCs w:val="21"/>
        </w:rPr>
        <w:t>管理员用例图</w:t>
      </w:r>
    </w:p>
    <w:p w14:paraId="0969AB65" w14:textId="7B1E30F1" w:rsidR="00B83A8F" w:rsidRDefault="00ED2797" w:rsidP="00B83A8F">
      <w:pPr>
        <w:pStyle w:val="41"/>
      </w:pPr>
      <w:r>
        <w:rPr>
          <w:rFonts w:hint="eastAsia"/>
        </w:rPr>
        <w:t>用户</w:t>
      </w:r>
      <w:r w:rsidR="00B83A8F">
        <w:rPr>
          <w:rFonts w:hint="eastAsia"/>
        </w:rPr>
        <w:t>用例分析</w:t>
      </w:r>
    </w:p>
    <w:p w14:paraId="30FE2CC4" w14:textId="39CAC0E3" w:rsidR="00B342AD" w:rsidRPr="00D12F96" w:rsidRDefault="00ED2797" w:rsidP="00B342AD">
      <w:pPr>
        <w:ind w:firstLine="480"/>
      </w:pPr>
      <w:r w:rsidRPr="00365C2B">
        <w:rPr>
          <w:rFonts w:hint="eastAsia"/>
        </w:rPr>
        <w:t>用户对应的系统使用者包括</w:t>
      </w:r>
      <w:r w:rsidR="00154022" w:rsidRPr="00365C2B">
        <w:rPr>
          <w:rFonts w:hint="eastAsia"/>
        </w:rPr>
        <w:t>钓鱼爱好者、渔场商家。</w:t>
      </w:r>
      <w:r w:rsidR="00551921">
        <w:rPr>
          <w:rFonts w:hint="eastAsia"/>
        </w:rPr>
        <w:t>钓鱼商品更注重钓点的发布，吸引钓鱼爱好者到自己渔场来钓鱼。用户的用例分析如下图</w:t>
      </w:r>
      <w:r w:rsidR="00551921">
        <w:rPr>
          <w:rFonts w:hint="eastAsia"/>
        </w:rPr>
        <w:t>3</w:t>
      </w:r>
      <w:r w:rsidR="00551921">
        <w:t>.2</w:t>
      </w:r>
      <w:r w:rsidR="00551921">
        <w:rPr>
          <w:rFonts w:hint="eastAsia"/>
        </w:rPr>
        <w:t>所示。</w:t>
      </w:r>
    </w:p>
    <w:p w14:paraId="22083BCA" w14:textId="77777777" w:rsidR="00B342AD" w:rsidRDefault="00B342AD" w:rsidP="00B342AD">
      <w:r>
        <w:tab/>
      </w:r>
      <w:r>
        <w:rPr>
          <w:rFonts w:hint="eastAsia"/>
        </w:rPr>
        <w:t>账号管理：</w:t>
      </w:r>
      <w:r w:rsidRPr="00962B74">
        <w:rPr>
          <w:rFonts w:hint="eastAsia"/>
        </w:rPr>
        <w:t>用户可通过注册登录系统，登录后即可使用平台全部功能。</w:t>
      </w:r>
    </w:p>
    <w:p w14:paraId="30EA6D08" w14:textId="77777777" w:rsidR="00B342AD" w:rsidRDefault="00B342AD" w:rsidP="00B342AD">
      <w:r>
        <w:tab/>
      </w:r>
      <w:r>
        <w:rPr>
          <w:rFonts w:hint="eastAsia"/>
        </w:rPr>
        <w:t>社交互动：</w:t>
      </w:r>
      <w:r w:rsidRPr="00962B74">
        <w:rPr>
          <w:rFonts w:hint="eastAsia"/>
        </w:rPr>
        <w:t>平台提供完善的社交体系，用户可发布多种类型的钓鱼内容</w:t>
      </w:r>
      <w:r>
        <w:rPr>
          <w:rFonts w:hint="eastAsia"/>
        </w:rPr>
        <w:t>。用户可以通过系统发布钓鱼</w:t>
      </w:r>
      <w:proofErr w:type="gramStart"/>
      <w:r>
        <w:rPr>
          <w:rFonts w:hint="eastAsia"/>
        </w:rPr>
        <w:t>贴子</w:t>
      </w:r>
      <w:proofErr w:type="gramEnd"/>
      <w:r>
        <w:rPr>
          <w:rFonts w:hint="eastAsia"/>
        </w:rPr>
        <w:t>，可以发布钓鱼记录，教学</w:t>
      </w:r>
      <w:proofErr w:type="gramStart"/>
      <w:r>
        <w:rPr>
          <w:rFonts w:hint="eastAsia"/>
        </w:rPr>
        <w:t>贴子</w:t>
      </w:r>
      <w:proofErr w:type="gramEnd"/>
      <w:r>
        <w:rPr>
          <w:rFonts w:hint="eastAsia"/>
        </w:rPr>
        <w:t>，日常钓鱼分享等等信息。用户也可以浏览、点赞、评论他人发布的</w:t>
      </w:r>
      <w:proofErr w:type="gramStart"/>
      <w:r>
        <w:rPr>
          <w:rFonts w:hint="eastAsia"/>
        </w:rPr>
        <w:t>贴子</w:t>
      </w:r>
      <w:proofErr w:type="gramEnd"/>
      <w:r>
        <w:rPr>
          <w:rFonts w:hint="eastAsia"/>
        </w:rPr>
        <w:t>，也可以关注该用户。</w:t>
      </w:r>
    </w:p>
    <w:p w14:paraId="2C658BAC" w14:textId="77777777" w:rsidR="00B342AD" w:rsidRDefault="00B342AD" w:rsidP="00B342AD">
      <w:r>
        <w:tab/>
      </w:r>
      <w:r>
        <w:rPr>
          <w:rFonts w:hint="eastAsia"/>
        </w:rPr>
        <w:t>钓点服务：用户可以通过系统搜索附件钓点，查看钓点详情、发布新的钓点、以及评价钓点。</w:t>
      </w:r>
    </w:p>
    <w:p w14:paraId="4EAC0F10" w14:textId="77777777" w:rsidR="00B342AD" w:rsidRDefault="00B342AD" w:rsidP="00B342AD">
      <w:r>
        <w:tab/>
      </w:r>
      <w:r>
        <w:rPr>
          <w:rFonts w:hint="eastAsia"/>
        </w:rPr>
        <w:t>钓鱼记录：用户通过系统记录自己钓鱼记录，记录渔获照片，记录钓点位置，记录心得等等。同时，用户也可以查看自己的钓鱼记录。</w:t>
      </w:r>
    </w:p>
    <w:p w14:paraId="5294B35F" w14:textId="77777777" w:rsidR="00B342AD" w:rsidRPr="00B342AD" w:rsidRDefault="00B342AD" w:rsidP="00B342AD">
      <w:pPr>
        <w:ind w:firstLine="480"/>
      </w:pPr>
    </w:p>
    <w:p w14:paraId="12A110A4" w14:textId="14327E2E" w:rsidR="00154022" w:rsidRDefault="005B0520" w:rsidP="00154022">
      <w:pPr>
        <w:keepNext/>
      </w:pPr>
      <w:r>
        <w:rPr>
          <w:noProof/>
        </w:rPr>
        <w:lastRenderedPageBreak/>
        <w:drawing>
          <wp:inline distT="0" distB="0" distL="0" distR="0" wp14:anchorId="48AFBF41" wp14:editId="2D68452C">
            <wp:extent cx="5760720" cy="3307080"/>
            <wp:effectExtent l="0" t="0" r="0" b="0"/>
            <wp:docPr id="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3307080"/>
                    </a:xfrm>
                    <a:prstGeom prst="rect">
                      <a:avLst/>
                    </a:prstGeom>
                    <a:noFill/>
                    <a:ln>
                      <a:noFill/>
                    </a:ln>
                  </pic:spPr>
                </pic:pic>
              </a:graphicData>
            </a:graphic>
          </wp:inline>
        </w:drawing>
      </w:r>
    </w:p>
    <w:p w14:paraId="26366D4E" w14:textId="79C6387F" w:rsidR="00154022" w:rsidRPr="00BB083C" w:rsidRDefault="00D12F96" w:rsidP="00BB083C">
      <w:pPr>
        <w:spacing w:afterLines="100" w:after="318" w:line="240" w:lineRule="auto"/>
        <w:jc w:val="center"/>
        <w:rPr>
          <w:rFonts w:eastAsia="黑体"/>
          <w:sz w:val="21"/>
          <w:szCs w:val="21"/>
        </w:rPr>
      </w:pPr>
      <w:r w:rsidRPr="00BB083C">
        <w:rPr>
          <w:rFonts w:eastAsia="黑体" w:hint="eastAsia"/>
          <w:sz w:val="21"/>
          <w:szCs w:val="21"/>
        </w:rPr>
        <w:t>图</w:t>
      </w:r>
      <w:r w:rsidRPr="00BB083C">
        <w:rPr>
          <w:rFonts w:eastAsia="黑体"/>
          <w:sz w:val="21"/>
          <w:szCs w:val="21"/>
        </w:rPr>
        <w:t xml:space="preserve">3.2 </w:t>
      </w:r>
      <w:r w:rsidRPr="00BB083C">
        <w:rPr>
          <w:rFonts w:eastAsia="黑体" w:hint="eastAsia"/>
          <w:sz w:val="21"/>
          <w:szCs w:val="21"/>
        </w:rPr>
        <w:t>用户用例图</w:t>
      </w:r>
    </w:p>
    <w:p w14:paraId="2CAAD249" w14:textId="130F607F" w:rsidR="00C8646A" w:rsidRDefault="00FA0991" w:rsidP="00AF6547">
      <w:pPr>
        <w:pStyle w:val="31"/>
      </w:pPr>
      <w:bookmarkStart w:id="36" w:name="_Toc199512753"/>
      <w:r>
        <w:rPr>
          <w:rFonts w:hint="eastAsia"/>
        </w:rPr>
        <w:t>业务流程分析</w:t>
      </w:r>
      <w:bookmarkEnd w:id="36"/>
    </w:p>
    <w:p w14:paraId="448270FD" w14:textId="12FB6C35" w:rsidR="006939BC" w:rsidRPr="005900E7" w:rsidRDefault="006939BC" w:rsidP="006939BC">
      <w:pPr>
        <w:rPr>
          <w:rFonts w:ascii="宋体" w:hAnsi="宋体" w:hint="eastAsia"/>
        </w:rPr>
      </w:pPr>
      <w:r w:rsidRPr="0052504A">
        <w:rPr>
          <w:rFonts w:hint="eastAsia"/>
          <w:color w:val="FF0000"/>
        </w:rPr>
        <w:t xml:space="preserve">    </w:t>
      </w:r>
      <w:r w:rsidRPr="005900E7">
        <w:rPr>
          <w:rFonts w:ascii="宋体" w:hAnsi="宋体" w:hint="eastAsia"/>
        </w:rPr>
        <w:t>本节主要介绍了本系统的核心业务流程</w:t>
      </w:r>
      <w:r w:rsidR="00216D59" w:rsidRPr="005900E7">
        <w:rPr>
          <w:rFonts w:ascii="宋体" w:hAnsi="宋体" w:hint="eastAsia"/>
        </w:rPr>
        <w:t>，包括</w:t>
      </w:r>
      <w:r w:rsidR="00B00245">
        <w:rPr>
          <w:rFonts w:hint="eastAsia"/>
        </w:rPr>
        <w:t>用户发布</w:t>
      </w:r>
      <w:proofErr w:type="gramStart"/>
      <w:r w:rsidR="00B00245">
        <w:rPr>
          <w:rFonts w:hint="eastAsia"/>
        </w:rPr>
        <w:t>贴子</w:t>
      </w:r>
      <w:proofErr w:type="gramEnd"/>
      <w:r w:rsidR="00B00245">
        <w:rPr>
          <w:rFonts w:ascii="宋体" w:hAnsi="宋体" w:hint="eastAsia"/>
        </w:rPr>
        <w:t>、</w:t>
      </w:r>
      <w:r w:rsidR="003D1ABE" w:rsidRPr="003D1ABE">
        <w:rPr>
          <w:rFonts w:ascii="宋体" w:hAnsi="宋体" w:hint="eastAsia"/>
        </w:rPr>
        <w:t>用户发布钓点</w:t>
      </w:r>
      <w:r w:rsidR="003D1ABE">
        <w:rPr>
          <w:rFonts w:ascii="宋体" w:hAnsi="宋体" w:hint="eastAsia"/>
        </w:rPr>
        <w:t>、</w:t>
      </w:r>
      <w:r w:rsidR="003D1ABE" w:rsidRPr="003D1ABE">
        <w:rPr>
          <w:rFonts w:ascii="宋体" w:hAnsi="宋体" w:hint="eastAsia"/>
        </w:rPr>
        <w:t>用户记录钓鱼日志</w:t>
      </w:r>
      <w:r w:rsidR="003D1ABE">
        <w:rPr>
          <w:rFonts w:ascii="宋体" w:hAnsi="宋体" w:hint="eastAsia"/>
        </w:rPr>
        <w:t>、</w:t>
      </w:r>
      <w:r w:rsidR="003D1ABE" w:rsidRPr="003D1ABE">
        <w:rPr>
          <w:rFonts w:ascii="宋体" w:hAnsi="宋体" w:hint="eastAsia"/>
        </w:rPr>
        <w:t>用户购买商品</w:t>
      </w:r>
      <w:r w:rsidR="003D1ABE">
        <w:rPr>
          <w:rFonts w:ascii="宋体" w:hAnsi="宋体" w:hint="eastAsia"/>
        </w:rPr>
        <w:t>等</w:t>
      </w:r>
      <w:r w:rsidR="00B00245">
        <w:rPr>
          <w:rFonts w:ascii="宋体" w:hAnsi="宋体" w:hint="eastAsia"/>
        </w:rPr>
        <w:t>。</w:t>
      </w:r>
    </w:p>
    <w:p w14:paraId="0C7EA3B4" w14:textId="56ACDDE1" w:rsidR="00BB7B75" w:rsidRDefault="00DF693B" w:rsidP="00B00245">
      <w:pPr>
        <w:pStyle w:val="41"/>
      </w:pPr>
      <w:r>
        <w:rPr>
          <w:rFonts w:hint="eastAsia"/>
        </w:rPr>
        <w:t>用户发布</w:t>
      </w:r>
      <w:proofErr w:type="gramStart"/>
      <w:r>
        <w:rPr>
          <w:rFonts w:hint="eastAsia"/>
        </w:rPr>
        <w:t>贴子</w:t>
      </w:r>
      <w:proofErr w:type="gramEnd"/>
      <w:r w:rsidR="00EA62BD">
        <w:rPr>
          <w:rFonts w:hint="eastAsia"/>
        </w:rPr>
        <w:t>业务</w:t>
      </w:r>
      <w:r w:rsidR="0051410B">
        <w:rPr>
          <w:rFonts w:hint="eastAsia"/>
        </w:rPr>
        <w:t>流程分析</w:t>
      </w:r>
    </w:p>
    <w:p w14:paraId="67186A00" w14:textId="77777777" w:rsidR="007F3023" w:rsidRDefault="007F3023" w:rsidP="007F3023">
      <w:pPr>
        <w:ind w:firstLineChars="200" w:firstLine="480"/>
      </w:pPr>
      <w:r>
        <w:rPr>
          <w:rFonts w:hint="eastAsia"/>
        </w:rPr>
        <w:t>用户发布帖子的流程从登录系统开始。用户进入发布页面后，需要填写帖子标题、内容，并上</w:t>
      </w:r>
      <w:proofErr w:type="gramStart"/>
      <w:r>
        <w:rPr>
          <w:rFonts w:hint="eastAsia"/>
        </w:rPr>
        <w:t>传至少</w:t>
      </w:r>
      <w:proofErr w:type="gramEnd"/>
      <w:r>
        <w:rPr>
          <w:rFonts w:hint="eastAsia"/>
        </w:rPr>
        <w:t>一张图片。系统会进行必要的前端验证，检查用户是否登录，以及标题、内容、图片</w:t>
      </w:r>
      <w:proofErr w:type="gramStart"/>
      <w:r>
        <w:rPr>
          <w:rFonts w:hint="eastAsia"/>
        </w:rPr>
        <w:t>等必填项</w:t>
      </w:r>
      <w:proofErr w:type="gramEnd"/>
      <w:r>
        <w:rPr>
          <w:rFonts w:hint="eastAsia"/>
        </w:rPr>
        <w:t>是否完整。如果验证失败，会给出相应的错误提示。</w:t>
      </w:r>
    </w:p>
    <w:p w14:paraId="2EA77F0F" w14:textId="77777777" w:rsidR="007F3023" w:rsidRDefault="007F3023" w:rsidP="007F3023">
      <w:pPr>
        <w:ind w:firstLineChars="200" w:firstLine="480"/>
      </w:pPr>
      <w:r>
        <w:rPr>
          <w:rFonts w:hint="eastAsia"/>
        </w:rPr>
        <w:t>图片上传环节中，系统支持</w:t>
      </w:r>
      <w:proofErr w:type="gramStart"/>
      <w:r>
        <w:rPr>
          <w:rFonts w:hint="eastAsia"/>
        </w:rPr>
        <w:t>多图片</w:t>
      </w:r>
      <w:proofErr w:type="gramEnd"/>
      <w:r>
        <w:rPr>
          <w:rFonts w:hint="eastAsia"/>
        </w:rPr>
        <w:t>上传。图片会先上传到</w:t>
      </w:r>
      <w:proofErr w:type="spellStart"/>
      <w:r>
        <w:rPr>
          <w:rFonts w:hint="eastAsia"/>
        </w:rPr>
        <w:t>MinIO</w:t>
      </w:r>
      <w:proofErr w:type="spellEnd"/>
      <w:r>
        <w:rPr>
          <w:rFonts w:hint="eastAsia"/>
        </w:rPr>
        <w:t>服务器，获取</w:t>
      </w:r>
      <w:r>
        <w:rPr>
          <w:rFonts w:hint="eastAsia"/>
        </w:rPr>
        <w:t>URL</w:t>
      </w:r>
      <w:r>
        <w:rPr>
          <w:rFonts w:hint="eastAsia"/>
        </w:rPr>
        <w:t>后与帖子信息一起提交。提交过程中会显示加载状态，防止重复提交。</w:t>
      </w:r>
    </w:p>
    <w:p w14:paraId="6AC21BFE" w14:textId="77777777" w:rsidR="007F3023" w:rsidRDefault="007F3023" w:rsidP="007F3023">
      <w:pPr>
        <w:ind w:firstLineChars="200" w:firstLine="480"/>
      </w:pPr>
      <w:r>
        <w:rPr>
          <w:rFonts w:hint="eastAsia"/>
        </w:rPr>
        <w:t>后端接收到请求后，验证用户身份和参数完整性，设置初始值（浏览量、</w:t>
      </w:r>
      <w:proofErr w:type="gramStart"/>
      <w:r>
        <w:rPr>
          <w:rFonts w:hint="eastAsia"/>
        </w:rPr>
        <w:t>点赞数</w:t>
      </w:r>
      <w:proofErr w:type="gramEnd"/>
      <w:r>
        <w:rPr>
          <w:rFonts w:hint="eastAsia"/>
        </w:rPr>
        <w:t>、评论数为</w:t>
      </w:r>
      <w:r>
        <w:rPr>
          <w:rFonts w:hint="eastAsia"/>
        </w:rPr>
        <w:t>0</w:t>
      </w:r>
      <w:r>
        <w:rPr>
          <w:rFonts w:hint="eastAsia"/>
        </w:rPr>
        <w:t>，状态为待审核），最后将数据保存到数据库。</w:t>
      </w:r>
    </w:p>
    <w:p w14:paraId="33B8CC4C" w14:textId="77777777" w:rsidR="007F3023" w:rsidRDefault="007F3023" w:rsidP="007F3023">
      <w:pPr>
        <w:ind w:firstLineChars="200" w:firstLine="480"/>
      </w:pPr>
      <w:r>
        <w:rPr>
          <w:rFonts w:hint="eastAsia"/>
        </w:rPr>
        <w:t>系统会处理响应结果，发布成功则返回</w:t>
      </w:r>
      <w:proofErr w:type="gramStart"/>
      <w:r>
        <w:rPr>
          <w:rFonts w:hint="eastAsia"/>
        </w:rPr>
        <w:t>列表页并刷新</w:t>
      </w:r>
      <w:proofErr w:type="gramEnd"/>
      <w:r>
        <w:rPr>
          <w:rFonts w:hint="eastAsia"/>
        </w:rPr>
        <w:t>数据，失败则显示错误信息。整个过程有完整的异常处理机制，确保用户能够清楚地知道问题所在。</w:t>
      </w:r>
    </w:p>
    <w:p w14:paraId="53823E19" w14:textId="77777777" w:rsidR="007F3023" w:rsidRDefault="007F3023" w:rsidP="007F3023">
      <w:pPr>
        <w:ind w:firstLineChars="200" w:firstLine="480"/>
      </w:pPr>
      <w:r>
        <w:rPr>
          <w:rFonts w:hint="eastAsia"/>
        </w:rPr>
        <w:t>数据存储在</w:t>
      </w:r>
      <w:r>
        <w:rPr>
          <w:rFonts w:hint="eastAsia"/>
        </w:rPr>
        <w:t>posts</w:t>
      </w:r>
      <w:r>
        <w:rPr>
          <w:rFonts w:hint="eastAsia"/>
        </w:rPr>
        <w:t>表中，包含帖子</w:t>
      </w:r>
      <w:r>
        <w:rPr>
          <w:rFonts w:hint="eastAsia"/>
        </w:rPr>
        <w:t>ID</w:t>
      </w:r>
      <w:r>
        <w:rPr>
          <w:rFonts w:hint="eastAsia"/>
        </w:rPr>
        <w:t>、用户</w:t>
      </w:r>
      <w:r>
        <w:rPr>
          <w:rFonts w:hint="eastAsia"/>
        </w:rPr>
        <w:t>ID</w:t>
      </w:r>
      <w:r>
        <w:rPr>
          <w:rFonts w:hint="eastAsia"/>
        </w:rPr>
        <w:t>、标题、内容、图片</w:t>
      </w:r>
      <w:r>
        <w:rPr>
          <w:rFonts w:hint="eastAsia"/>
        </w:rPr>
        <w:t>URL</w:t>
      </w:r>
      <w:r>
        <w:rPr>
          <w:rFonts w:hint="eastAsia"/>
        </w:rPr>
        <w:t>、创建时间等基本信息。系统实现了多重安全控制，包括身份验证、数据验证、防重复提交等。</w:t>
      </w:r>
    </w:p>
    <w:p w14:paraId="40C8EB5D" w14:textId="5C3187F8" w:rsidR="006D6811" w:rsidRDefault="007F3023" w:rsidP="007F3023">
      <w:pPr>
        <w:ind w:firstLineChars="200" w:firstLine="480"/>
      </w:pPr>
      <w:r>
        <w:rPr>
          <w:rFonts w:hint="eastAsia"/>
        </w:rPr>
        <w:t>最后，系统通过实时验证、进度显示、友好提示等优化措施，确保发布过程的流畅性和用户体验。用户发布</w:t>
      </w:r>
      <w:proofErr w:type="gramStart"/>
      <w:r>
        <w:rPr>
          <w:rFonts w:hint="eastAsia"/>
        </w:rPr>
        <w:t>贴子</w:t>
      </w:r>
      <w:proofErr w:type="gramEnd"/>
      <w:r>
        <w:rPr>
          <w:rFonts w:hint="eastAsia"/>
        </w:rPr>
        <w:t>的业务流程如下图</w:t>
      </w:r>
      <w:r>
        <w:rPr>
          <w:rFonts w:hint="eastAsia"/>
        </w:rPr>
        <w:t>3</w:t>
      </w:r>
      <w:r>
        <w:t>.3</w:t>
      </w:r>
      <w:r>
        <w:rPr>
          <w:rFonts w:hint="eastAsia"/>
        </w:rPr>
        <w:t>所示。</w:t>
      </w:r>
    </w:p>
    <w:p w14:paraId="733A2808" w14:textId="77777777" w:rsidR="003E3D2B" w:rsidRPr="006D6811" w:rsidRDefault="003E3D2B" w:rsidP="007F3023">
      <w:pPr>
        <w:ind w:firstLineChars="200" w:firstLine="480"/>
      </w:pPr>
    </w:p>
    <w:p w14:paraId="4AABC18F" w14:textId="4FF7C22A" w:rsidR="00B00245" w:rsidRDefault="005B0520" w:rsidP="00B00245">
      <w:pPr>
        <w:keepNext/>
        <w:jc w:val="center"/>
      </w:pPr>
      <w:r>
        <w:rPr>
          <w:noProof/>
        </w:rPr>
        <w:lastRenderedPageBreak/>
        <w:drawing>
          <wp:inline distT="0" distB="0" distL="0" distR="0" wp14:anchorId="7E843E82" wp14:editId="7DEEDF41">
            <wp:extent cx="4251960" cy="3878580"/>
            <wp:effectExtent l="0" t="0" r="0" b="0"/>
            <wp:docPr id="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51960" cy="3878580"/>
                    </a:xfrm>
                    <a:prstGeom prst="rect">
                      <a:avLst/>
                    </a:prstGeom>
                    <a:noFill/>
                    <a:ln>
                      <a:noFill/>
                    </a:ln>
                  </pic:spPr>
                </pic:pic>
              </a:graphicData>
            </a:graphic>
          </wp:inline>
        </w:drawing>
      </w:r>
    </w:p>
    <w:p w14:paraId="10019452" w14:textId="21ACC6BF" w:rsidR="00B00245" w:rsidRPr="00BB083C" w:rsidRDefault="00190829" w:rsidP="00BB083C">
      <w:pPr>
        <w:spacing w:afterLines="100" w:after="318" w:line="240" w:lineRule="auto"/>
        <w:jc w:val="center"/>
        <w:rPr>
          <w:rFonts w:eastAsia="黑体"/>
          <w:sz w:val="21"/>
          <w:szCs w:val="21"/>
        </w:rPr>
      </w:pPr>
      <w:r w:rsidRPr="00BB083C">
        <w:rPr>
          <w:rFonts w:eastAsia="黑体" w:hint="eastAsia"/>
          <w:sz w:val="21"/>
          <w:szCs w:val="21"/>
        </w:rPr>
        <w:t>图</w:t>
      </w:r>
      <w:r w:rsidRPr="00BB083C">
        <w:rPr>
          <w:rFonts w:eastAsia="黑体"/>
          <w:sz w:val="21"/>
          <w:szCs w:val="21"/>
        </w:rPr>
        <w:t xml:space="preserve">3.3 </w:t>
      </w:r>
      <w:r w:rsidRPr="00BB083C">
        <w:rPr>
          <w:rFonts w:eastAsia="黑体" w:hint="eastAsia"/>
          <w:sz w:val="21"/>
          <w:szCs w:val="21"/>
        </w:rPr>
        <w:t>用户发布</w:t>
      </w:r>
      <w:proofErr w:type="gramStart"/>
      <w:r w:rsidRPr="00BB083C">
        <w:rPr>
          <w:rFonts w:eastAsia="黑体" w:hint="eastAsia"/>
          <w:sz w:val="21"/>
          <w:szCs w:val="21"/>
        </w:rPr>
        <w:t>贴子</w:t>
      </w:r>
      <w:proofErr w:type="gramEnd"/>
      <w:r w:rsidRPr="00BB083C">
        <w:rPr>
          <w:rFonts w:eastAsia="黑体" w:hint="eastAsia"/>
          <w:sz w:val="21"/>
          <w:szCs w:val="21"/>
        </w:rPr>
        <w:t>时序图</w:t>
      </w:r>
    </w:p>
    <w:p w14:paraId="7B1E0C20" w14:textId="3CA08898" w:rsidR="00A9483D" w:rsidRDefault="004213A5" w:rsidP="00495226">
      <w:pPr>
        <w:pStyle w:val="41"/>
      </w:pPr>
      <w:r>
        <w:rPr>
          <w:rFonts w:hint="eastAsia"/>
        </w:rPr>
        <w:t>用户</w:t>
      </w:r>
      <w:r w:rsidR="00850497">
        <w:rPr>
          <w:rFonts w:hint="eastAsia"/>
        </w:rPr>
        <w:t>发布钓点</w:t>
      </w:r>
      <w:r w:rsidR="0051410B">
        <w:rPr>
          <w:rFonts w:hint="eastAsia"/>
        </w:rPr>
        <w:t>业务</w:t>
      </w:r>
      <w:r w:rsidR="00912154">
        <w:rPr>
          <w:rFonts w:hint="eastAsia"/>
        </w:rPr>
        <w:t>流程分析</w:t>
      </w:r>
    </w:p>
    <w:p w14:paraId="33F2C9F1" w14:textId="77777777" w:rsidR="00E33993" w:rsidRDefault="00E33993" w:rsidP="00E33993">
      <w:pPr>
        <w:ind w:firstLineChars="200" w:firstLine="480"/>
      </w:pPr>
      <w:r>
        <w:rPr>
          <w:rFonts w:hint="eastAsia"/>
        </w:rPr>
        <w:t>用户发布钓点的核心业务流程如下图</w:t>
      </w:r>
      <w:r>
        <w:rPr>
          <w:rFonts w:hint="eastAsia"/>
        </w:rPr>
        <w:t>3</w:t>
      </w:r>
      <w:r>
        <w:t>.4</w:t>
      </w:r>
      <w:r>
        <w:rPr>
          <w:rFonts w:hint="eastAsia"/>
        </w:rPr>
        <w:t>所示。</w:t>
      </w:r>
    </w:p>
    <w:p w14:paraId="1D2CD373" w14:textId="77777777" w:rsidR="00E33993" w:rsidRDefault="00E33993" w:rsidP="00E33993">
      <w:pPr>
        <w:ind w:firstLineChars="200" w:firstLine="480"/>
      </w:pPr>
    </w:p>
    <w:p w14:paraId="7951F494" w14:textId="1CE6BB10" w:rsidR="00E33993" w:rsidRDefault="005B0520" w:rsidP="00E33993">
      <w:r>
        <w:rPr>
          <w:noProof/>
        </w:rPr>
        <w:drawing>
          <wp:inline distT="0" distB="0" distL="0" distR="0" wp14:anchorId="6D33DA7E" wp14:editId="35FBEE03">
            <wp:extent cx="5974080" cy="2682240"/>
            <wp:effectExtent l="0" t="0" r="0" b="0"/>
            <wp:docPr id="653"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74080" cy="2682240"/>
                    </a:xfrm>
                    <a:prstGeom prst="rect">
                      <a:avLst/>
                    </a:prstGeom>
                    <a:noFill/>
                    <a:ln>
                      <a:noFill/>
                    </a:ln>
                  </pic:spPr>
                </pic:pic>
              </a:graphicData>
            </a:graphic>
          </wp:inline>
        </w:drawing>
      </w:r>
    </w:p>
    <w:p w14:paraId="5820C5AE" w14:textId="77777777" w:rsidR="00E33993" w:rsidRPr="00BB083C" w:rsidRDefault="00E33993" w:rsidP="00BB083C">
      <w:pPr>
        <w:spacing w:afterLines="100" w:after="318" w:line="240" w:lineRule="auto"/>
        <w:jc w:val="center"/>
        <w:rPr>
          <w:rFonts w:eastAsia="黑体"/>
          <w:sz w:val="21"/>
          <w:szCs w:val="21"/>
        </w:rPr>
      </w:pPr>
      <w:r w:rsidRPr="00BB083C">
        <w:rPr>
          <w:rFonts w:eastAsia="黑体" w:hint="eastAsia"/>
          <w:sz w:val="21"/>
          <w:szCs w:val="21"/>
        </w:rPr>
        <w:t>图</w:t>
      </w:r>
      <w:r w:rsidRPr="00BB083C">
        <w:rPr>
          <w:rFonts w:eastAsia="黑体"/>
          <w:sz w:val="21"/>
          <w:szCs w:val="21"/>
        </w:rPr>
        <w:t xml:space="preserve">3.4 </w:t>
      </w:r>
      <w:r w:rsidRPr="00BB083C">
        <w:rPr>
          <w:rFonts w:eastAsia="黑体" w:hint="eastAsia"/>
          <w:sz w:val="21"/>
          <w:szCs w:val="21"/>
        </w:rPr>
        <w:t>用户发布钓点时序图</w:t>
      </w:r>
    </w:p>
    <w:p w14:paraId="6BCFAB2D" w14:textId="6AA654FB" w:rsidR="007A773A" w:rsidRDefault="007A773A" w:rsidP="007A773A">
      <w:pPr>
        <w:ind w:firstLineChars="200" w:firstLine="480"/>
      </w:pPr>
      <w:r>
        <w:rPr>
          <w:rFonts w:hint="eastAsia"/>
        </w:rPr>
        <w:lastRenderedPageBreak/>
        <w:t>用户发布钓点时需要填写基本信息，包括名称、类型、地址、描述和地理位置。所有信息都是必填项，系统会进行验证。</w:t>
      </w:r>
    </w:p>
    <w:p w14:paraId="18E6DE27" w14:textId="77777777" w:rsidR="007A773A" w:rsidRDefault="007A773A" w:rsidP="007A773A">
      <w:pPr>
        <w:ind w:firstLineChars="200" w:firstLine="480"/>
      </w:pPr>
      <w:r>
        <w:rPr>
          <w:rFonts w:hint="eastAsia"/>
        </w:rPr>
        <w:t>系统支持从相册选择或相机拍摄上传图片，最多</w:t>
      </w:r>
      <w:r>
        <w:rPr>
          <w:rFonts w:hint="eastAsia"/>
        </w:rPr>
        <w:t>9</w:t>
      </w:r>
      <w:r>
        <w:rPr>
          <w:rFonts w:hint="eastAsia"/>
        </w:rPr>
        <w:t>张。图片会自动压缩，支持预览和删除功能。图片上传后保存到服务器，生成</w:t>
      </w:r>
      <w:r>
        <w:rPr>
          <w:rFonts w:hint="eastAsia"/>
        </w:rPr>
        <w:t>URL</w:t>
      </w:r>
      <w:r>
        <w:rPr>
          <w:rFonts w:hint="eastAsia"/>
        </w:rPr>
        <w:t>并转为</w:t>
      </w:r>
      <w:r>
        <w:rPr>
          <w:rFonts w:hint="eastAsia"/>
        </w:rPr>
        <w:t>JSON</w:t>
      </w:r>
      <w:r>
        <w:rPr>
          <w:rFonts w:hint="eastAsia"/>
        </w:rPr>
        <w:t>存储。</w:t>
      </w:r>
    </w:p>
    <w:p w14:paraId="6BE53AEF" w14:textId="77777777" w:rsidR="007A773A" w:rsidRDefault="007A773A" w:rsidP="007A773A">
      <w:pPr>
        <w:ind w:firstLineChars="200" w:firstLine="480"/>
      </w:pPr>
      <w:r>
        <w:rPr>
          <w:rFonts w:hint="eastAsia"/>
        </w:rPr>
        <w:t>提交表单时，系统会验证登录状态和必填信息。验证通过后，后端会生成钓点</w:t>
      </w:r>
      <w:r>
        <w:rPr>
          <w:rFonts w:hint="eastAsia"/>
        </w:rPr>
        <w:t>ID</w:t>
      </w:r>
      <w:r>
        <w:rPr>
          <w:rFonts w:hint="eastAsia"/>
        </w:rPr>
        <w:t>，记录用户信息，保存所有数据到数据库，并调整到钓点列表页面。</w:t>
      </w:r>
    </w:p>
    <w:p w14:paraId="445C9C8F" w14:textId="53690D49" w:rsidR="0097497C" w:rsidRDefault="007A773A" w:rsidP="00E33993">
      <w:pPr>
        <w:ind w:firstLineChars="200" w:firstLine="480"/>
      </w:pPr>
      <w:r>
        <w:rPr>
          <w:rFonts w:hint="eastAsia"/>
        </w:rPr>
        <w:t>列表页面</w:t>
      </w:r>
      <w:proofErr w:type="gramStart"/>
      <w:r>
        <w:rPr>
          <w:rFonts w:hint="eastAsia"/>
        </w:rPr>
        <w:t>支持分</w:t>
      </w:r>
      <w:proofErr w:type="gramEnd"/>
      <w:r>
        <w:rPr>
          <w:rFonts w:hint="eastAsia"/>
        </w:rPr>
        <w:t>页、筛选、搜索和排序功能。详情页面展示完整信息，包括图片轮播、位置、评分和评论。</w:t>
      </w:r>
    </w:p>
    <w:p w14:paraId="6E249DA6" w14:textId="75B1FA30" w:rsidR="00611E44" w:rsidRDefault="00600D17" w:rsidP="00611E44">
      <w:pPr>
        <w:pStyle w:val="41"/>
      </w:pPr>
      <w:r>
        <w:rPr>
          <w:rFonts w:hint="eastAsia"/>
        </w:rPr>
        <w:t>用户</w:t>
      </w:r>
      <w:r w:rsidR="004E783E">
        <w:rPr>
          <w:rFonts w:hint="eastAsia"/>
        </w:rPr>
        <w:t>记录钓鱼日志</w:t>
      </w:r>
      <w:r w:rsidR="008554DE">
        <w:rPr>
          <w:rFonts w:hint="eastAsia"/>
        </w:rPr>
        <w:t>业务流程分析</w:t>
      </w:r>
    </w:p>
    <w:p w14:paraId="76C4D990" w14:textId="78DB6BC2" w:rsidR="00E33993" w:rsidRDefault="00E33993" w:rsidP="00EF6AEB">
      <w:pPr>
        <w:ind w:firstLine="420"/>
      </w:pPr>
      <w:r>
        <w:rPr>
          <w:rFonts w:hint="eastAsia"/>
        </w:rPr>
        <w:t>用户</w:t>
      </w:r>
      <w:r w:rsidRPr="00EF6AEB">
        <w:rPr>
          <w:rFonts w:hint="eastAsia"/>
        </w:rPr>
        <w:t>记录钓鱼日志</w:t>
      </w:r>
      <w:r>
        <w:rPr>
          <w:rFonts w:hint="eastAsia"/>
        </w:rPr>
        <w:t>的核心流程如下图</w:t>
      </w:r>
      <w:r>
        <w:rPr>
          <w:rFonts w:hint="eastAsia"/>
        </w:rPr>
        <w:t>3</w:t>
      </w:r>
      <w:r>
        <w:t>.5</w:t>
      </w:r>
      <w:r>
        <w:rPr>
          <w:rFonts w:hint="eastAsia"/>
        </w:rPr>
        <w:t>所示。</w:t>
      </w:r>
    </w:p>
    <w:p w14:paraId="68BE843D" w14:textId="77777777" w:rsidR="00E33993" w:rsidRDefault="00E33993" w:rsidP="00EF6AEB">
      <w:pPr>
        <w:ind w:firstLine="420"/>
      </w:pPr>
    </w:p>
    <w:p w14:paraId="0A69DE4F" w14:textId="449652FF" w:rsidR="00E33993" w:rsidRDefault="005B0520" w:rsidP="00E33993">
      <w:pPr>
        <w:keepNext/>
        <w:jc w:val="center"/>
      </w:pPr>
      <w:r>
        <w:rPr>
          <w:noProof/>
        </w:rPr>
        <w:drawing>
          <wp:inline distT="0" distB="0" distL="0" distR="0" wp14:anchorId="1EC1C331" wp14:editId="095CB4F2">
            <wp:extent cx="3665220" cy="3863340"/>
            <wp:effectExtent l="0" t="0" r="0" b="0"/>
            <wp:docPr id="65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65220" cy="3863340"/>
                    </a:xfrm>
                    <a:prstGeom prst="rect">
                      <a:avLst/>
                    </a:prstGeom>
                    <a:noFill/>
                    <a:ln>
                      <a:noFill/>
                    </a:ln>
                  </pic:spPr>
                </pic:pic>
              </a:graphicData>
            </a:graphic>
          </wp:inline>
        </w:drawing>
      </w:r>
    </w:p>
    <w:p w14:paraId="1A823652" w14:textId="77777777" w:rsidR="00E33993" w:rsidRPr="00BB083C" w:rsidRDefault="00E33993" w:rsidP="00BB083C">
      <w:pPr>
        <w:spacing w:afterLines="100" w:after="318" w:line="240" w:lineRule="auto"/>
        <w:jc w:val="center"/>
        <w:rPr>
          <w:rFonts w:eastAsia="黑体"/>
          <w:sz w:val="21"/>
          <w:szCs w:val="21"/>
        </w:rPr>
      </w:pPr>
      <w:r w:rsidRPr="00BB083C">
        <w:rPr>
          <w:rFonts w:eastAsia="黑体" w:hint="eastAsia"/>
          <w:sz w:val="21"/>
          <w:szCs w:val="21"/>
        </w:rPr>
        <w:t>图</w:t>
      </w:r>
      <w:r w:rsidRPr="00BB083C">
        <w:rPr>
          <w:rFonts w:eastAsia="黑体"/>
          <w:sz w:val="21"/>
          <w:szCs w:val="21"/>
        </w:rPr>
        <w:t xml:space="preserve">3.5 </w:t>
      </w:r>
      <w:r w:rsidRPr="00BB083C">
        <w:rPr>
          <w:rFonts w:eastAsia="黑体" w:hint="eastAsia"/>
          <w:sz w:val="21"/>
          <w:szCs w:val="21"/>
        </w:rPr>
        <w:t>用户记录钓鱼日志时序图</w:t>
      </w:r>
    </w:p>
    <w:p w14:paraId="50CBFFDF" w14:textId="471B20C4" w:rsidR="00EF6AEB" w:rsidRDefault="00EF6AEB" w:rsidP="00EF6AEB">
      <w:pPr>
        <w:ind w:firstLine="420"/>
      </w:pPr>
      <w:r>
        <w:rPr>
          <w:rFonts w:hint="eastAsia"/>
        </w:rPr>
        <w:t>用户记录钓鱼日志的流程从登录系统开始。用户进入钓鱼日志页面后，需要填写日志标题、内容，并上传钓鱼相关的图片。系统会自动获取用户的位置信息，包括经纬度数据。</w:t>
      </w:r>
    </w:p>
    <w:p w14:paraId="3D23E12F" w14:textId="77777777" w:rsidR="00EF6AEB" w:rsidRDefault="00EF6AEB" w:rsidP="00E33993">
      <w:pPr>
        <w:ind w:firstLineChars="200" w:firstLine="480"/>
      </w:pPr>
      <w:r>
        <w:rPr>
          <w:rFonts w:hint="eastAsia"/>
        </w:rPr>
        <w:t>系统会进行必要的前端验证，检查用户是否登录，以及标题、内容、位置、图片</w:t>
      </w:r>
      <w:proofErr w:type="gramStart"/>
      <w:r>
        <w:rPr>
          <w:rFonts w:hint="eastAsia"/>
        </w:rPr>
        <w:t>等必填项</w:t>
      </w:r>
      <w:proofErr w:type="gramEnd"/>
      <w:r>
        <w:rPr>
          <w:rFonts w:hint="eastAsia"/>
        </w:rPr>
        <w:t>是否完整。如果验证失败，会给出相应的错误提示。</w:t>
      </w:r>
    </w:p>
    <w:p w14:paraId="24829361" w14:textId="77777777" w:rsidR="00EF6AEB" w:rsidRDefault="00EF6AEB" w:rsidP="00E33993">
      <w:pPr>
        <w:ind w:firstLineChars="200" w:firstLine="480"/>
      </w:pPr>
      <w:r>
        <w:rPr>
          <w:rFonts w:hint="eastAsia"/>
        </w:rPr>
        <w:lastRenderedPageBreak/>
        <w:t>图片上传环节中，系统支持</w:t>
      </w:r>
      <w:proofErr w:type="gramStart"/>
      <w:r>
        <w:rPr>
          <w:rFonts w:hint="eastAsia"/>
        </w:rPr>
        <w:t>多图片</w:t>
      </w:r>
      <w:proofErr w:type="gramEnd"/>
      <w:r>
        <w:rPr>
          <w:rFonts w:hint="eastAsia"/>
        </w:rPr>
        <w:t>上传。图片会先上传到</w:t>
      </w:r>
      <w:proofErr w:type="spellStart"/>
      <w:r>
        <w:rPr>
          <w:rFonts w:hint="eastAsia"/>
        </w:rPr>
        <w:t>MinIO</w:t>
      </w:r>
      <w:proofErr w:type="spellEnd"/>
      <w:r>
        <w:rPr>
          <w:rFonts w:hint="eastAsia"/>
        </w:rPr>
        <w:t>服务器，获取</w:t>
      </w:r>
      <w:r>
        <w:rPr>
          <w:rFonts w:hint="eastAsia"/>
        </w:rPr>
        <w:t>URL</w:t>
      </w:r>
      <w:r>
        <w:rPr>
          <w:rFonts w:hint="eastAsia"/>
        </w:rPr>
        <w:t>后与日志信息一起提交。提交过程中会显示加载状态，防止重复提交。</w:t>
      </w:r>
    </w:p>
    <w:p w14:paraId="405CB8C5" w14:textId="77777777" w:rsidR="00EF6AEB" w:rsidRDefault="00EF6AEB" w:rsidP="00E33993">
      <w:pPr>
        <w:ind w:firstLineChars="200" w:firstLine="480"/>
      </w:pPr>
      <w:r>
        <w:rPr>
          <w:rFonts w:hint="eastAsia"/>
        </w:rPr>
        <w:t>后端接收到请求后，验证用户身份和参数完整性，设置初始值，最后将数据保存到数据库。系统会自动记录用户</w:t>
      </w:r>
      <w:r>
        <w:rPr>
          <w:rFonts w:hint="eastAsia"/>
        </w:rPr>
        <w:t>ID</w:t>
      </w:r>
      <w:r>
        <w:rPr>
          <w:rFonts w:hint="eastAsia"/>
        </w:rPr>
        <w:t>，确保日志与用户关联。</w:t>
      </w:r>
    </w:p>
    <w:p w14:paraId="402930D0" w14:textId="77777777" w:rsidR="00EF6AEB" w:rsidRDefault="00EF6AEB" w:rsidP="00E33993">
      <w:pPr>
        <w:ind w:firstLineChars="200" w:firstLine="480"/>
      </w:pPr>
      <w:r>
        <w:rPr>
          <w:rFonts w:hint="eastAsia"/>
        </w:rPr>
        <w:t>系统会处理响应结果，记录成功则返回</w:t>
      </w:r>
      <w:proofErr w:type="gramStart"/>
      <w:r>
        <w:rPr>
          <w:rFonts w:hint="eastAsia"/>
        </w:rPr>
        <w:t>列表页并刷新</w:t>
      </w:r>
      <w:proofErr w:type="gramEnd"/>
      <w:r>
        <w:rPr>
          <w:rFonts w:hint="eastAsia"/>
        </w:rPr>
        <w:t>数据，失败则显示错误信息。整个过程有完整的异常处理机制，确保用户能够清楚地知道问题所在。</w:t>
      </w:r>
    </w:p>
    <w:p w14:paraId="07426DD6" w14:textId="77777777" w:rsidR="00EF6AEB" w:rsidRDefault="00EF6AEB" w:rsidP="00E33993">
      <w:pPr>
        <w:ind w:firstLineChars="200" w:firstLine="480"/>
      </w:pPr>
      <w:r>
        <w:rPr>
          <w:rFonts w:hint="eastAsia"/>
        </w:rPr>
        <w:t>数据存储在</w:t>
      </w:r>
      <w:proofErr w:type="spellStart"/>
      <w:r>
        <w:rPr>
          <w:rFonts w:hint="eastAsia"/>
        </w:rPr>
        <w:t>fishing_log</w:t>
      </w:r>
      <w:proofErr w:type="spellEnd"/>
      <w:r>
        <w:rPr>
          <w:rFonts w:hint="eastAsia"/>
        </w:rPr>
        <w:t>表中，包含日志</w:t>
      </w:r>
      <w:r>
        <w:rPr>
          <w:rFonts w:hint="eastAsia"/>
        </w:rPr>
        <w:t>ID</w:t>
      </w:r>
      <w:r>
        <w:rPr>
          <w:rFonts w:hint="eastAsia"/>
        </w:rPr>
        <w:t>、用户</w:t>
      </w:r>
      <w:r>
        <w:rPr>
          <w:rFonts w:hint="eastAsia"/>
        </w:rPr>
        <w:t>ID</w:t>
      </w:r>
      <w:r>
        <w:rPr>
          <w:rFonts w:hint="eastAsia"/>
        </w:rPr>
        <w:t>、标题、内容、位置信息、图片</w:t>
      </w:r>
      <w:r>
        <w:rPr>
          <w:rFonts w:hint="eastAsia"/>
        </w:rPr>
        <w:t>URL</w:t>
      </w:r>
      <w:r>
        <w:rPr>
          <w:rFonts w:hint="eastAsia"/>
        </w:rPr>
        <w:t>、创建时间等基本信息。系统实现了多重安全控制，包括身份验证、数据验证、防重复提交等。</w:t>
      </w:r>
    </w:p>
    <w:p w14:paraId="784A932A" w14:textId="59B7B92D" w:rsidR="003B5796" w:rsidRDefault="00EF6AEB" w:rsidP="00E33993">
      <w:pPr>
        <w:ind w:firstLineChars="200" w:firstLine="480"/>
      </w:pPr>
      <w:r>
        <w:rPr>
          <w:rFonts w:hint="eastAsia"/>
        </w:rPr>
        <w:t>最后，系统通过实时验证、进度显示、友好提示等优化措施，确保记录过程的流畅性和用户体验。用户可以在个人中心查看自己发布的所有钓鱼日志，系统支持按时间顺序展示，方便用户回顾和管理。</w:t>
      </w:r>
    </w:p>
    <w:p w14:paraId="4E25BB27" w14:textId="1B100403" w:rsidR="004D20F8" w:rsidRDefault="004D20F8" w:rsidP="004D20F8">
      <w:pPr>
        <w:pStyle w:val="41"/>
      </w:pPr>
      <w:r>
        <w:rPr>
          <w:rFonts w:hint="eastAsia"/>
        </w:rPr>
        <w:t>用户购买商品业务流程</w:t>
      </w:r>
    </w:p>
    <w:p w14:paraId="3DBCE422" w14:textId="15742189" w:rsidR="00462DAC" w:rsidRDefault="00462DAC" w:rsidP="00E33993">
      <w:pPr>
        <w:ind w:firstLineChars="200" w:firstLine="480"/>
      </w:pPr>
      <w:r>
        <w:rPr>
          <w:rFonts w:hint="eastAsia"/>
        </w:rPr>
        <w:t>用户购买商品的核心业务流程入下图</w:t>
      </w:r>
      <w:r>
        <w:rPr>
          <w:rFonts w:hint="eastAsia"/>
        </w:rPr>
        <w:t>3</w:t>
      </w:r>
      <w:r>
        <w:t>.6</w:t>
      </w:r>
      <w:r>
        <w:rPr>
          <w:rFonts w:hint="eastAsia"/>
        </w:rPr>
        <w:t>所示。</w:t>
      </w:r>
    </w:p>
    <w:p w14:paraId="6E6DF594" w14:textId="77777777" w:rsidR="001A351C" w:rsidRPr="00462DAC" w:rsidRDefault="001A351C" w:rsidP="00462DAC"/>
    <w:p w14:paraId="4F25D0BD" w14:textId="245428F2" w:rsidR="00F8437D" w:rsidRDefault="005B0520" w:rsidP="00F8437D">
      <w:pPr>
        <w:keepNext/>
      </w:pPr>
      <w:r>
        <w:rPr>
          <w:noProof/>
        </w:rPr>
        <w:drawing>
          <wp:inline distT="0" distB="0" distL="0" distR="0" wp14:anchorId="712352BA" wp14:editId="182D7E54">
            <wp:extent cx="5928360" cy="4076700"/>
            <wp:effectExtent l="0" t="0" r="0" b="0"/>
            <wp:docPr id="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28360" cy="4076700"/>
                    </a:xfrm>
                    <a:prstGeom prst="rect">
                      <a:avLst/>
                    </a:prstGeom>
                    <a:noFill/>
                    <a:ln>
                      <a:noFill/>
                    </a:ln>
                  </pic:spPr>
                </pic:pic>
              </a:graphicData>
            </a:graphic>
          </wp:inline>
        </w:drawing>
      </w:r>
    </w:p>
    <w:p w14:paraId="01E996D9" w14:textId="6F8CDABA" w:rsidR="003B5796" w:rsidRPr="00BB083C" w:rsidRDefault="003B5796" w:rsidP="00BB083C">
      <w:pPr>
        <w:spacing w:afterLines="100" w:after="318" w:line="240" w:lineRule="auto"/>
        <w:jc w:val="center"/>
        <w:rPr>
          <w:rFonts w:eastAsia="黑体"/>
          <w:sz w:val="21"/>
          <w:szCs w:val="21"/>
        </w:rPr>
      </w:pPr>
      <w:r w:rsidRPr="00BB083C">
        <w:rPr>
          <w:rFonts w:eastAsia="黑体" w:hint="eastAsia"/>
          <w:sz w:val="21"/>
          <w:szCs w:val="21"/>
        </w:rPr>
        <w:t>图</w:t>
      </w:r>
      <w:r w:rsidRPr="00BB083C">
        <w:rPr>
          <w:rFonts w:eastAsia="黑体"/>
          <w:sz w:val="21"/>
          <w:szCs w:val="21"/>
        </w:rPr>
        <w:t>3.</w:t>
      </w:r>
      <w:r w:rsidR="00951D7E" w:rsidRPr="00BB083C">
        <w:rPr>
          <w:rFonts w:eastAsia="黑体"/>
          <w:sz w:val="21"/>
          <w:szCs w:val="21"/>
        </w:rPr>
        <w:t>6</w:t>
      </w:r>
      <w:r w:rsidRPr="00BB083C">
        <w:rPr>
          <w:rFonts w:eastAsia="黑体"/>
          <w:sz w:val="21"/>
          <w:szCs w:val="21"/>
        </w:rPr>
        <w:t xml:space="preserve"> </w:t>
      </w:r>
      <w:r w:rsidRPr="00BB083C">
        <w:rPr>
          <w:rFonts w:eastAsia="黑体" w:hint="eastAsia"/>
          <w:sz w:val="21"/>
          <w:szCs w:val="21"/>
        </w:rPr>
        <w:t>用户购买商品时序图</w:t>
      </w:r>
    </w:p>
    <w:p w14:paraId="76799489" w14:textId="003B6555" w:rsidR="003B5796" w:rsidRPr="00D00444" w:rsidRDefault="00D00444" w:rsidP="00D00444">
      <w:pPr>
        <w:ind w:firstLineChars="200" w:firstLine="480"/>
      </w:pPr>
      <w:r w:rsidRPr="00F409FB">
        <w:rPr>
          <w:rFonts w:hint="eastAsia"/>
        </w:rPr>
        <w:lastRenderedPageBreak/>
        <w:t>用户首先在商品详情页</w:t>
      </w:r>
      <w:r>
        <w:rPr>
          <w:rFonts w:hint="eastAsia"/>
        </w:rPr>
        <w:t>选择立即购买，跳转到订单页面，</w:t>
      </w:r>
      <w:r w:rsidRPr="00F409FB">
        <w:rPr>
          <w:rFonts w:hint="eastAsia"/>
        </w:rPr>
        <w:t>选择规格数量，系统实时计算总价并支持订单备注。收货地址模块支持选择现有地址或新增，确保信息完整准确。订单提交时系统验证地址、商品及库存信息，通过后生成唯一订单并保存至数据库，初始状态设为待付款。支付成功后自动更新为待发货状态。订单状态全程可追踪包括待付款、待发货、已发货、已完成，用户可自主取消订单。用户可随时查询订单详情或取消订单，实现全流程自主管理。</w:t>
      </w:r>
    </w:p>
    <w:p w14:paraId="53638594" w14:textId="3DC4EF51" w:rsidR="00984A83" w:rsidRDefault="00984A83" w:rsidP="00984A83">
      <w:pPr>
        <w:pStyle w:val="41"/>
      </w:pPr>
      <w:r>
        <w:rPr>
          <w:rFonts w:hint="eastAsia"/>
        </w:rPr>
        <w:t>管理员上</w:t>
      </w:r>
      <w:proofErr w:type="gramStart"/>
      <w:r>
        <w:rPr>
          <w:rFonts w:hint="eastAsia"/>
        </w:rPr>
        <w:t>传商品</w:t>
      </w:r>
      <w:proofErr w:type="gramEnd"/>
      <w:r>
        <w:rPr>
          <w:rFonts w:hint="eastAsia"/>
        </w:rPr>
        <w:t>业务流程</w:t>
      </w:r>
    </w:p>
    <w:p w14:paraId="471DDB94" w14:textId="5628190E" w:rsidR="00C72A04" w:rsidRDefault="009A63D3" w:rsidP="009A63D3">
      <w:pPr>
        <w:ind w:firstLineChars="200" w:firstLine="480"/>
      </w:pPr>
      <w:r w:rsidRPr="009A63D3">
        <w:rPr>
          <w:rFonts w:hint="eastAsia"/>
        </w:rPr>
        <w:t>首先由管理员录入商品名称、分类、品牌及计量单位等基础信息；其次上</w:t>
      </w:r>
      <w:proofErr w:type="gramStart"/>
      <w:r w:rsidRPr="009A63D3">
        <w:rPr>
          <w:rFonts w:hint="eastAsia"/>
        </w:rPr>
        <w:t>传轮播图</w:t>
      </w:r>
      <w:proofErr w:type="gramEnd"/>
      <w:r w:rsidRPr="009A63D3">
        <w:rPr>
          <w:rFonts w:hint="eastAsia"/>
        </w:rPr>
        <w:t>和详情图，支持预览与删除操作。随后设置商品规格类型与具体值，系统自动生成对应</w:t>
      </w:r>
      <w:r w:rsidRPr="009A63D3">
        <w:rPr>
          <w:rFonts w:hint="eastAsia"/>
        </w:rPr>
        <w:t>SKU</w:t>
      </w:r>
      <w:r w:rsidRPr="009A63D3">
        <w:rPr>
          <w:rFonts w:hint="eastAsia"/>
        </w:rPr>
        <w:t>。每个</w:t>
      </w:r>
      <w:r w:rsidRPr="009A63D3">
        <w:rPr>
          <w:rFonts w:hint="eastAsia"/>
        </w:rPr>
        <w:t>SKU</w:t>
      </w:r>
      <w:r w:rsidRPr="009A63D3">
        <w:rPr>
          <w:rFonts w:hint="eastAsia"/>
        </w:rPr>
        <w:t>需完善售价、市场价、成本价、库存、重量和体积等详细数据。系统会验证必填字段、图片完整性及</w:t>
      </w:r>
      <w:r w:rsidRPr="009A63D3">
        <w:rPr>
          <w:rFonts w:hint="eastAsia"/>
        </w:rPr>
        <w:t>SKU</w:t>
      </w:r>
      <w:r w:rsidRPr="009A63D3">
        <w:rPr>
          <w:rFonts w:hint="eastAsia"/>
        </w:rPr>
        <w:t>信息完备性。商品状态分为未审核（</w:t>
      </w:r>
      <w:r w:rsidRPr="009A63D3">
        <w:rPr>
          <w:rFonts w:hint="eastAsia"/>
        </w:rPr>
        <w:t>0</w:t>
      </w:r>
      <w:r w:rsidRPr="009A63D3">
        <w:rPr>
          <w:rFonts w:hint="eastAsia"/>
        </w:rPr>
        <w:t>）、审核通过</w:t>
      </w:r>
      <w:r w:rsidRPr="009A63D3">
        <w:rPr>
          <w:rFonts w:hint="eastAsia"/>
        </w:rPr>
        <w:t>/</w:t>
      </w:r>
      <w:r w:rsidRPr="009A63D3">
        <w:rPr>
          <w:rFonts w:hint="eastAsia"/>
        </w:rPr>
        <w:t>驳回（</w:t>
      </w:r>
      <w:r w:rsidRPr="009A63D3">
        <w:rPr>
          <w:rFonts w:hint="eastAsia"/>
        </w:rPr>
        <w:t>1/-1</w:t>
      </w:r>
      <w:r w:rsidRPr="009A63D3">
        <w:rPr>
          <w:rFonts w:hint="eastAsia"/>
        </w:rPr>
        <w:t>）及上架</w:t>
      </w:r>
      <w:r w:rsidRPr="009A63D3">
        <w:rPr>
          <w:rFonts w:hint="eastAsia"/>
        </w:rPr>
        <w:t>/</w:t>
      </w:r>
      <w:r w:rsidRPr="009A63D3">
        <w:rPr>
          <w:rFonts w:hint="eastAsia"/>
        </w:rPr>
        <w:t>下架（</w:t>
      </w:r>
      <w:r w:rsidRPr="009A63D3">
        <w:rPr>
          <w:rFonts w:hint="eastAsia"/>
        </w:rPr>
        <w:t>1/-1</w:t>
      </w:r>
      <w:r w:rsidRPr="009A63D3">
        <w:rPr>
          <w:rFonts w:hint="eastAsia"/>
        </w:rPr>
        <w:t>）三种管理维度。最终数据将存储</w:t>
      </w:r>
      <w:proofErr w:type="gramStart"/>
      <w:r w:rsidRPr="009A63D3">
        <w:rPr>
          <w:rFonts w:hint="eastAsia"/>
        </w:rPr>
        <w:t>至商品主</w:t>
      </w:r>
      <w:proofErr w:type="gramEnd"/>
      <w:r w:rsidRPr="009A63D3">
        <w:rPr>
          <w:rFonts w:hint="eastAsia"/>
        </w:rPr>
        <w:t>表、</w:t>
      </w:r>
      <w:r w:rsidRPr="009A63D3">
        <w:rPr>
          <w:rFonts w:hint="eastAsia"/>
        </w:rPr>
        <w:t>SKU</w:t>
      </w:r>
      <w:r w:rsidRPr="009A63D3">
        <w:rPr>
          <w:rFonts w:hint="eastAsia"/>
        </w:rPr>
        <w:t>表、详情表及图片存储系统，形成完整商品数据体系。</w:t>
      </w:r>
    </w:p>
    <w:p w14:paraId="10DC455B" w14:textId="438B7F3E" w:rsidR="00A31D5E" w:rsidRDefault="00A31D5E" w:rsidP="00A31D5E">
      <w:pPr>
        <w:ind w:firstLineChars="200" w:firstLine="480"/>
      </w:pPr>
      <w:r w:rsidRPr="00A31D5E">
        <w:rPr>
          <w:rFonts w:hint="eastAsia"/>
        </w:rPr>
        <w:t>管理员上</w:t>
      </w:r>
      <w:proofErr w:type="gramStart"/>
      <w:r w:rsidRPr="00A31D5E">
        <w:rPr>
          <w:rFonts w:hint="eastAsia"/>
        </w:rPr>
        <w:t>传商品</w:t>
      </w:r>
      <w:proofErr w:type="gramEnd"/>
      <w:r>
        <w:rPr>
          <w:rFonts w:hint="eastAsia"/>
        </w:rPr>
        <w:t>的核心业务流程入下图</w:t>
      </w:r>
      <w:r>
        <w:rPr>
          <w:rFonts w:hint="eastAsia"/>
        </w:rPr>
        <w:t>3</w:t>
      </w:r>
      <w:r>
        <w:t>.7</w:t>
      </w:r>
      <w:r>
        <w:rPr>
          <w:rFonts w:hint="eastAsia"/>
        </w:rPr>
        <w:t>所示。</w:t>
      </w:r>
    </w:p>
    <w:p w14:paraId="5B5617CF" w14:textId="77777777" w:rsidR="00A31D5E" w:rsidRPr="00A31D5E" w:rsidRDefault="00A31D5E" w:rsidP="009A63D3">
      <w:pPr>
        <w:ind w:firstLineChars="200" w:firstLine="480"/>
      </w:pPr>
    </w:p>
    <w:p w14:paraId="6B995467" w14:textId="638A18C4" w:rsidR="00984A83" w:rsidRDefault="005B0520" w:rsidP="00984A83">
      <w:pPr>
        <w:keepNext/>
      </w:pPr>
      <w:r>
        <w:rPr>
          <w:noProof/>
        </w:rPr>
        <w:drawing>
          <wp:inline distT="0" distB="0" distL="0" distR="0" wp14:anchorId="092BF9A4" wp14:editId="06A78446">
            <wp:extent cx="6012180" cy="3970020"/>
            <wp:effectExtent l="0" t="0" r="0" b="0"/>
            <wp:docPr id="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12180" cy="3970020"/>
                    </a:xfrm>
                    <a:prstGeom prst="rect">
                      <a:avLst/>
                    </a:prstGeom>
                    <a:noFill/>
                    <a:ln>
                      <a:noFill/>
                    </a:ln>
                  </pic:spPr>
                </pic:pic>
              </a:graphicData>
            </a:graphic>
          </wp:inline>
        </w:drawing>
      </w:r>
    </w:p>
    <w:p w14:paraId="304534EC" w14:textId="3F16FD6B" w:rsidR="00C72A04" w:rsidRPr="00BB083C" w:rsidRDefault="003B5796" w:rsidP="00BB083C">
      <w:pPr>
        <w:spacing w:afterLines="100" w:after="318" w:line="240" w:lineRule="auto"/>
        <w:jc w:val="center"/>
        <w:rPr>
          <w:rFonts w:eastAsia="黑体"/>
          <w:sz w:val="21"/>
          <w:szCs w:val="21"/>
        </w:rPr>
      </w:pPr>
      <w:r w:rsidRPr="00BB083C">
        <w:rPr>
          <w:rFonts w:eastAsia="黑体" w:hint="eastAsia"/>
          <w:sz w:val="21"/>
          <w:szCs w:val="21"/>
        </w:rPr>
        <w:t>图</w:t>
      </w:r>
      <w:r w:rsidRPr="00BB083C">
        <w:rPr>
          <w:rFonts w:eastAsia="黑体"/>
          <w:sz w:val="21"/>
          <w:szCs w:val="21"/>
        </w:rPr>
        <w:t>3.</w:t>
      </w:r>
      <w:r w:rsidR="00951D7E" w:rsidRPr="00BB083C">
        <w:rPr>
          <w:rFonts w:eastAsia="黑体"/>
          <w:sz w:val="21"/>
          <w:szCs w:val="21"/>
        </w:rPr>
        <w:t>7</w:t>
      </w:r>
      <w:r w:rsidRPr="00BB083C">
        <w:rPr>
          <w:rFonts w:eastAsia="黑体"/>
          <w:sz w:val="21"/>
          <w:szCs w:val="21"/>
        </w:rPr>
        <w:t xml:space="preserve"> </w:t>
      </w:r>
      <w:r w:rsidR="00C72A04" w:rsidRPr="00BB083C">
        <w:rPr>
          <w:rFonts w:eastAsia="黑体" w:hint="eastAsia"/>
          <w:sz w:val="21"/>
          <w:szCs w:val="21"/>
        </w:rPr>
        <w:t>管理员上</w:t>
      </w:r>
      <w:proofErr w:type="gramStart"/>
      <w:r w:rsidR="00C72A04" w:rsidRPr="00BB083C">
        <w:rPr>
          <w:rFonts w:eastAsia="黑体" w:hint="eastAsia"/>
          <w:sz w:val="21"/>
          <w:szCs w:val="21"/>
        </w:rPr>
        <w:t>传商品</w:t>
      </w:r>
      <w:proofErr w:type="gramEnd"/>
      <w:r w:rsidRPr="00BB083C">
        <w:rPr>
          <w:rFonts w:eastAsia="黑体" w:hint="eastAsia"/>
          <w:sz w:val="21"/>
          <w:szCs w:val="21"/>
        </w:rPr>
        <w:t>时序图</w:t>
      </w:r>
    </w:p>
    <w:p w14:paraId="08CF93A0" w14:textId="27FBE52F" w:rsidR="00FA0991" w:rsidRDefault="00FA0991" w:rsidP="00AF6547">
      <w:pPr>
        <w:pStyle w:val="21"/>
        <w:rPr>
          <w:rFonts w:hint="eastAsia"/>
        </w:rPr>
      </w:pPr>
      <w:bookmarkStart w:id="37" w:name="_Toc199512754"/>
      <w:r>
        <w:rPr>
          <w:rFonts w:hint="eastAsia"/>
        </w:rPr>
        <w:lastRenderedPageBreak/>
        <w:t>非功能需求分析</w:t>
      </w:r>
      <w:bookmarkEnd w:id="37"/>
    </w:p>
    <w:p w14:paraId="1E5F18A6" w14:textId="6A914070" w:rsidR="00FA0991" w:rsidRDefault="00FA0991" w:rsidP="00AF6547">
      <w:pPr>
        <w:pStyle w:val="31"/>
      </w:pPr>
      <w:bookmarkStart w:id="38" w:name="_Toc199512755"/>
      <w:r>
        <w:rPr>
          <w:rFonts w:hint="eastAsia"/>
        </w:rPr>
        <w:t>安全需求分析</w:t>
      </w:r>
      <w:bookmarkEnd w:id="38"/>
    </w:p>
    <w:p w14:paraId="61620AC3" w14:textId="096D7F08" w:rsidR="00EC646F" w:rsidRPr="00EC646F" w:rsidRDefault="00EC646F" w:rsidP="00D821BC">
      <w:pPr>
        <w:ind w:firstLineChars="200" w:firstLine="480"/>
      </w:pPr>
      <w:r w:rsidRPr="00EC646F">
        <w:rPr>
          <w:rFonts w:hint="eastAsia"/>
        </w:rPr>
        <w:t>身份认证采用</w:t>
      </w:r>
      <w:r w:rsidRPr="00EC646F">
        <w:rPr>
          <w:rFonts w:hint="eastAsia"/>
        </w:rPr>
        <w:t xml:space="preserve"> Token </w:t>
      </w:r>
      <w:r w:rsidRPr="00EC646F">
        <w:rPr>
          <w:rFonts w:hint="eastAsia"/>
        </w:rPr>
        <w:t>机制与密码加密，密码加密使用</w:t>
      </w:r>
      <w:r w:rsidRPr="00EC646F">
        <w:rPr>
          <w:rFonts w:hint="eastAsia"/>
        </w:rPr>
        <w:t xml:space="preserve"> Spring </w:t>
      </w:r>
      <w:r w:rsidRPr="00EC646F">
        <w:rPr>
          <w:rFonts w:hint="eastAsia"/>
        </w:rPr>
        <w:t>框架提供</w:t>
      </w:r>
      <w:r>
        <w:rPr>
          <w:rFonts w:hint="eastAsia"/>
        </w:rPr>
        <w:t>的</w:t>
      </w:r>
      <w:r w:rsidRPr="00EC646F">
        <w:rPr>
          <w:rFonts w:hint="eastAsia"/>
        </w:rPr>
        <w:t xml:space="preserve">MD5 </w:t>
      </w:r>
      <w:r w:rsidRPr="00EC646F">
        <w:rPr>
          <w:rFonts w:hint="eastAsia"/>
        </w:rPr>
        <w:t>单向加密，结合</w:t>
      </w:r>
      <w:r w:rsidRPr="00EC646F">
        <w:rPr>
          <w:rFonts w:hint="eastAsia"/>
        </w:rPr>
        <w:t xml:space="preserve"> RBAC </w:t>
      </w:r>
      <w:r w:rsidRPr="00EC646F">
        <w:rPr>
          <w:rFonts w:hint="eastAsia"/>
        </w:rPr>
        <w:t>权限模型与二次验证；数据安全通过</w:t>
      </w:r>
      <w:r w:rsidRPr="00EC646F">
        <w:rPr>
          <w:rFonts w:hint="eastAsia"/>
        </w:rPr>
        <w:t xml:space="preserve"> HTTPS </w:t>
      </w:r>
      <w:r w:rsidRPr="00EC646F">
        <w:rPr>
          <w:rFonts w:hint="eastAsia"/>
        </w:rPr>
        <w:t>加密传输、敏感数据加密存储及定期备份实现；接口防护集成频率限制、参数校验与防注入攻击；支付流程确保信息加密、状态验证与资金流水审计；业务逻辑层面强化订单状态机、库存并发控制与商品操作日志；运维环节部署日志审计、实时监控与漏洞修复机制；移动</w:t>
      </w:r>
      <w:proofErr w:type="gramStart"/>
      <w:r w:rsidRPr="00EC646F">
        <w:rPr>
          <w:rFonts w:hint="eastAsia"/>
        </w:rPr>
        <w:t>端实施</w:t>
      </w:r>
      <w:proofErr w:type="gramEnd"/>
      <w:r w:rsidRPr="00EC646F">
        <w:rPr>
          <w:rFonts w:hint="eastAsia"/>
        </w:rPr>
        <w:t>用户信息加密、设备绑定与地理位置授权；应急响应制定分级处理流程与快速修复通道；管理制度通过定期培训、流程审计与合</w:t>
      </w:r>
      <w:proofErr w:type="gramStart"/>
      <w:r w:rsidRPr="00EC646F">
        <w:rPr>
          <w:rFonts w:hint="eastAsia"/>
        </w:rPr>
        <w:t>规</w:t>
      </w:r>
      <w:proofErr w:type="gramEnd"/>
      <w:r w:rsidRPr="00EC646F">
        <w:rPr>
          <w:rFonts w:hint="eastAsia"/>
        </w:rPr>
        <w:t>评估形成技术与管理协同防御体系。该方案</w:t>
      </w:r>
      <w:proofErr w:type="gramStart"/>
      <w:r w:rsidRPr="00EC646F">
        <w:rPr>
          <w:rFonts w:hint="eastAsia"/>
        </w:rPr>
        <w:t>构建全</w:t>
      </w:r>
      <w:proofErr w:type="gramEnd"/>
      <w:r w:rsidRPr="00EC646F">
        <w:rPr>
          <w:rFonts w:hint="eastAsia"/>
        </w:rPr>
        <w:t>链路安全防护架构，有效抵御各类威胁，保障系统稳定运行与数据安全。</w:t>
      </w:r>
    </w:p>
    <w:p w14:paraId="0471C1E3" w14:textId="3BAB3C8F" w:rsidR="00FA0991" w:rsidRDefault="00FA0991" w:rsidP="00AF6547">
      <w:pPr>
        <w:pStyle w:val="31"/>
      </w:pPr>
      <w:bookmarkStart w:id="39" w:name="_Toc199512756"/>
      <w:r>
        <w:rPr>
          <w:rFonts w:hint="eastAsia"/>
        </w:rPr>
        <w:t>性能需求分析</w:t>
      </w:r>
      <w:bookmarkEnd w:id="39"/>
    </w:p>
    <w:p w14:paraId="333F14D7" w14:textId="51A06791" w:rsidR="000F35FB" w:rsidRPr="000F35FB" w:rsidRDefault="00D50573" w:rsidP="00D50573">
      <w:pPr>
        <w:ind w:firstLineChars="200" w:firstLine="480"/>
      </w:pPr>
      <w:r w:rsidRPr="00D50573">
        <w:rPr>
          <w:rFonts w:hint="eastAsia"/>
        </w:rPr>
        <w:t>容错恢复及移动端优化五大核心维度。用户期望普通页面加载在</w:t>
      </w:r>
      <w:r w:rsidRPr="00D50573">
        <w:rPr>
          <w:rFonts w:hint="eastAsia"/>
        </w:rPr>
        <w:t xml:space="preserve"> 2 </w:t>
      </w:r>
      <w:r w:rsidRPr="00D50573">
        <w:rPr>
          <w:rFonts w:hint="eastAsia"/>
        </w:rPr>
        <w:t>秒内完成、列表页</w:t>
      </w:r>
      <w:r w:rsidRPr="00D50573">
        <w:rPr>
          <w:rFonts w:hint="eastAsia"/>
        </w:rPr>
        <w:t xml:space="preserve"> 3 </w:t>
      </w:r>
      <w:r w:rsidRPr="00D50573">
        <w:rPr>
          <w:rFonts w:hint="eastAsia"/>
        </w:rPr>
        <w:t>秒内呈现，复杂操作需在</w:t>
      </w:r>
      <w:r w:rsidRPr="00D50573">
        <w:rPr>
          <w:rFonts w:hint="eastAsia"/>
        </w:rPr>
        <w:t xml:space="preserve"> 300ms </w:t>
      </w:r>
      <w:r w:rsidRPr="00D50573">
        <w:rPr>
          <w:rFonts w:hint="eastAsia"/>
        </w:rPr>
        <w:t>内给出视觉反馈，高频交互保持</w:t>
      </w:r>
      <w:r w:rsidRPr="00D50573">
        <w:rPr>
          <w:rFonts w:hint="eastAsia"/>
        </w:rPr>
        <w:t xml:space="preserve"> 60fps </w:t>
      </w:r>
      <w:r w:rsidRPr="00D50573">
        <w:rPr>
          <w:rFonts w:hint="eastAsia"/>
        </w:rPr>
        <w:t>的流畅度。数据准确性要求库存</w:t>
      </w:r>
      <w:r w:rsidRPr="00D50573">
        <w:rPr>
          <w:rFonts w:hint="eastAsia"/>
        </w:rPr>
        <w:t xml:space="preserve"> / </w:t>
      </w:r>
      <w:r w:rsidRPr="00D50573">
        <w:rPr>
          <w:rFonts w:hint="eastAsia"/>
        </w:rPr>
        <w:t>订单状态变更在</w:t>
      </w:r>
      <w:r w:rsidRPr="00D50573">
        <w:rPr>
          <w:rFonts w:hint="eastAsia"/>
        </w:rPr>
        <w:t xml:space="preserve"> 1 </w:t>
      </w:r>
      <w:r w:rsidRPr="00D50573">
        <w:rPr>
          <w:rFonts w:hint="eastAsia"/>
        </w:rPr>
        <w:t>秒内同步显示，支付流程</w:t>
      </w:r>
      <w:r w:rsidRPr="00D50573">
        <w:rPr>
          <w:rFonts w:hint="eastAsia"/>
        </w:rPr>
        <w:t xml:space="preserve"> 5 </w:t>
      </w:r>
      <w:r w:rsidRPr="00D50573">
        <w:rPr>
          <w:rFonts w:hint="eastAsia"/>
        </w:rPr>
        <w:t>秒内完成且成功率达</w:t>
      </w:r>
      <w:r w:rsidRPr="00D50573">
        <w:rPr>
          <w:rFonts w:hint="eastAsia"/>
        </w:rPr>
        <w:t xml:space="preserve"> 99.99%</w:t>
      </w:r>
      <w:r w:rsidRPr="00D50573">
        <w:rPr>
          <w:rFonts w:hint="eastAsia"/>
        </w:rPr>
        <w:t>。系统需具备快速容错能力，网络异常时</w:t>
      </w:r>
      <w:r w:rsidRPr="00D50573">
        <w:rPr>
          <w:rFonts w:hint="eastAsia"/>
        </w:rPr>
        <w:t xml:space="preserve"> 1 </w:t>
      </w:r>
      <w:r w:rsidRPr="00D50573">
        <w:rPr>
          <w:rFonts w:hint="eastAsia"/>
        </w:rPr>
        <w:t>秒内显示友好提示并支持会话恢复。</w:t>
      </w:r>
    </w:p>
    <w:p w14:paraId="463BB3A0" w14:textId="6432A519" w:rsidR="00FA0991" w:rsidRDefault="00FA0991" w:rsidP="00AF6547">
      <w:pPr>
        <w:pStyle w:val="21"/>
        <w:rPr>
          <w:rFonts w:hint="eastAsia"/>
        </w:rPr>
      </w:pPr>
      <w:bookmarkStart w:id="40" w:name="_Toc199512757"/>
      <w:r>
        <w:rPr>
          <w:rFonts w:hint="eastAsia"/>
        </w:rPr>
        <w:t>运行环境需求</w:t>
      </w:r>
      <w:bookmarkEnd w:id="40"/>
    </w:p>
    <w:p w14:paraId="5FD5675C" w14:textId="53DDE3C4" w:rsidR="00F533EE" w:rsidRDefault="00FA0991" w:rsidP="0071388A">
      <w:pPr>
        <w:ind w:firstLineChars="200" w:firstLine="480"/>
      </w:pPr>
      <w:r>
        <w:rPr>
          <w:rFonts w:hint="eastAsia"/>
        </w:rPr>
        <w:t>软硬件最低配置要求</w:t>
      </w:r>
      <w:r w:rsidR="00F533EE">
        <w:rPr>
          <w:rFonts w:hint="eastAsia"/>
        </w:rPr>
        <w:t>。</w:t>
      </w:r>
    </w:p>
    <w:p w14:paraId="14C41832" w14:textId="77777777" w:rsidR="00F533EE" w:rsidRDefault="00F533EE" w:rsidP="00F533EE">
      <w:pPr>
        <w:pStyle w:val="afffff2"/>
        <w:numPr>
          <w:ilvl w:val="0"/>
          <w:numId w:val="25"/>
        </w:numPr>
        <w:ind w:firstLineChars="0"/>
      </w:pPr>
      <w:bookmarkStart w:id="41" w:name="_Hlk162689948"/>
      <w:r>
        <w:t>W</w:t>
      </w:r>
      <w:r>
        <w:rPr>
          <w:rFonts w:hint="eastAsia"/>
        </w:rPr>
        <w:t>eb</w:t>
      </w:r>
      <w:r>
        <w:rPr>
          <w:rFonts w:hint="eastAsia"/>
        </w:rPr>
        <w:t>端：</w:t>
      </w:r>
    </w:p>
    <w:p w14:paraId="41E0F328" w14:textId="2633F274" w:rsidR="00F533EE" w:rsidRDefault="00F533EE" w:rsidP="00F533EE">
      <w:pPr>
        <w:pStyle w:val="afffff2"/>
        <w:numPr>
          <w:ilvl w:val="0"/>
          <w:numId w:val="26"/>
        </w:numPr>
        <w:ind w:firstLineChars="0"/>
      </w:pPr>
      <w:r>
        <w:rPr>
          <w:rFonts w:hint="eastAsia"/>
        </w:rPr>
        <w:t>操作系统：</w:t>
      </w:r>
      <w:r w:rsidR="008F294D" w:rsidRPr="008F294D">
        <w:rPr>
          <w:rFonts w:hint="eastAsia"/>
        </w:rPr>
        <w:t>Windows 8</w:t>
      </w:r>
      <w:r w:rsidR="008F294D" w:rsidRPr="008F294D">
        <w:rPr>
          <w:rFonts w:hint="eastAsia"/>
        </w:rPr>
        <w:t>及以上</w:t>
      </w:r>
    </w:p>
    <w:p w14:paraId="6DDD19D3" w14:textId="76D5E2AF" w:rsidR="00F533EE" w:rsidRDefault="00F533EE" w:rsidP="00F533EE">
      <w:pPr>
        <w:pStyle w:val="afffff2"/>
        <w:numPr>
          <w:ilvl w:val="0"/>
          <w:numId w:val="26"/>
        </w:numPr>
        <w:ind w:firstLineChars="0"/>
      </w:pPr>
      <w:r>
        <w:rPr>
          <w:rFonts w:hint="eastAsia"/>
        </w:rPr>
        <w:t>数据库：</w:t>
      </w:r>
      <w:r>
        <w:rPr>
          <w:rFonts w:hint="eastAsia"/>
        </w:rPr>
        <w:t>MySQL Server</w:t>
      </w:r>
      <w:r w:rsidR="008F294D" w:rsidRPr="008F294D">
        <w:rPr>
          <w:rFonts w:hint="eastAsia"/>
        </w:rPr>
        <w:t xml:space="preserve"> 8.0.30</w:t>
      </w:r>
      <w:r w:rsidR="008F294D" w:rsidRPr="008F294D">
        <w:rPr>
          <w:rFonts w:hint="eastAsia"/>
        </w:rPr>
        <w:t>及以上</w:t>
      </w:r>
    </w:p>
    <w:p w14:paraId="56349AC1" w14:textId="77777777" w:rsidR="00F533EE" w:rsidRDefault="00F533EE" w:rsidP="00F533EE">
      <w:pPr>
        <w:pStyle w:val="afffff2"/>
        <w:numPr>
          <w:ilvl w:val="0"/>
          <w:numId w:val="26"/>
        </w:numPr>
        <w:ind w:firstLineChars="0"/>
      </w:pPr>
      <w:r>
        <w:rPr>
          <w:rFonts w:hint="eastAsia"/>
        </w:rPr>
        <w:t>浏览器：</w:t>
      </w:r>
      <w:r>
        <w:rPr>
          <w:rFonts w:hint="eastAsia"/>
        </w:rPr>
        <w:t>IE10</w:t>
      </w:r>
      <w:r>
        <w:rPr>
          <w:rFonts w:hint="eastAsia"/>
        </w:rPr>
        <w:t>及以上</w:t>
      </w:r>
    </w:p>
    <w:p w14:paraId="3B21B58E" w14:textId="1507494D" w:rsidR="00F533EE" w:rsidRDefault="00F533EE" w:rsidP="00F533EE">
      <w:pPr>
        <w:pStyle w:val="afffff2"/>
        <w:numPr>
          <w:ilvl w:val="0"/>
          <w:numId w:val="26"/>
        </w:numPr>
        <w:ind w:firstLineChars="0"/>
      </w:pPr>
      <w:r>
        <w:rPr>
          <w:rFonts w:hint="eastAsia"/>
        </w:rPr>
        <w:t>JDK</w:t>
      </w:r>
      <w:r>
        <w:rPr>
          <w:rFonts w:hint="eastAsia"/>
        </w:rPr>
        <w:t>：</w:t>
      </w:r>
      <w:r w:rsidR="008F294D" w:rsidRPr="008F294D">
        <w:t>JDK 17</w:t>
      </w:r>
    </w:p>
    <w:p w14:paraId="173EE174" w14:textId="77777777" w:rsidR="00F533EE" w:rsidRDefault="00F533EE" w:rsidP="00F533EE">
      <w:pPr>
        <w:pStyle w:val="afffff2"/>
        <w:numPr>
          <w:ilvl w:val="0"/>
          <w:numId w:val="25"/>
        </w:numPr>
        <w:ind w:firstLineChars="0"/>
      </w:pPr>
      <w:r>
        <w:rPr>
          <w:rFonts w:hint="eastAsia"/>
        </w:rPr>
        <w:t>小程序端：</w:t>
      </w:r>
    </w:p>
    <w:p w14:paraId="625BE2F3" w14:textId="1F5BF487" w:rsidR="00F533EE" w:rsidRDefault="00F533EE" w:rsidP="00F533EE">
      <w:pPr>
        <w:pStyle w:val="afffff2"/>
        <w:numPr>
          <w:ilvl w:val="0"/>
          <w:numId w:val="27"/>
        </w:numPr>
        <w:ind w:firstLineChars="0"/>
      </w:pPr>
      <w:r>
        <w:rPr>
          <w:rFonts w:hint="eastAsia"/>
        </w:rPr>
        <w:t>Android</w:t>
      </w:r>
      <w:r>
        <w:rPr>
          <w:rFonts w:hint="eastAsia"/>
        </w:rPr>
        <w:t>：</w:t>
      </w:r>
      <w:r>
        <w:rPr>
          <w:rFonts w:hint="eastAsia"/>
        </w:rPr>
        <w:t>6.0</w:t>
      </w:r>
      <w:r w:rsidR="008F294D">
        <w:rPr>
          <w:rFonts w:hint="eastAsia"/>
        </w:rPr>
        <w:t>版本</w:t>
      </w:r>
      <w:r>
        <w:rPr>
          <w:rFonts w:hint="eastAsia"/>
        </w:rPr>
        <w:t>以上</w:t>
      </w:r>
    </w:p>
    <w:p w14:paraId="7A1E6CE0" w14:textId="77777777" w:rsidR="00F533EE" w:rsidRDefault="00F533EE" w:rsidP="00F533EE">
      <w:pPr>
        <w:pStyle w:val="afffff2"/>
        <w:numPr>
          <w:ilvl w:val="0"/>
          <w:numId w:val="27"/>
        </w:numPr>
        <w:ind w:firstLineChars="0"/>
      </w:pPr>
      <w:r>
        <w:rPr>
          <w:rFonts w:hint="eastAsia"/>
        </w:rPr>
        <w:t>IOS</w:t>
      </w:r>
      <w:r>
        <w:rPr>
          <w:rFonts w:hint="eastAsia"/>
        </w:rPr>
        <w:t>版本：</w:t>
      </w:r>
      <w:r>
        <w:rPr>
          <w:rFonts w:hint="eastAsia"/>
        </w:rPr>
        <w:t>Iphone6</w:t>
      </w:r>
      <w:r>
        <w:rPr>
          <w:rFonts w:hint="eastAsia"/>
        </w:rPr>
        <w:t>及以上</w:t>
      </w:r>
    </w:p>
    <w:p w14:paraId="7C43BD17" w14:textId="77777777" w:rsidR="00F533EE" w:rsidRDefault="00F533EE" w:rsidP="00F533EE">
      <w:pPr>
        <w:pStyle w:val="afffff2"/>
        <w:numPr>
          <w:ilvl w:val="0"/>
          <w:numId w:val="27"/>
        </w:numPr>
        <w:ind w:firstLineChars="0"/>
      </w:pPr>
      <w:proofErr w:type="gramStart"/>
      <w:r>
        <w:rPr>
          <w:rFonts w:hint="eastAsia"/>
        </w:rPr>
        <w:t>微信版本</w:t>
      </w:r>
      <w:proofErr w:type="gramEnd"/>
      <w:r>
        <w:rPr>
          <w:rFonts w:hint="eastAsia"/>
        </w:rPr>
        <w:t>：</w:t>
      </w:r>
      <w:r>
        <w:rPr>
          <w:rFonts w:hint="eastAsia"/>
        </w:rPr>
        <w:t>6.0.0</w:t>
      </w:r>
      <w:r>
        <w:rPr>
          <w:rFonts w:hint="eastAsia"/>
        </w:rPr>
        <w:t>以上</w:t>
      </w:r>
    </w:p>
    <w:p w14:paraId="348DACA2" w14:textId="2C1B50AF" w:rsidR="00FA0991" w:rsidRPr="00F533EE" w:rsidRDefault="00F533EE" w:rsidP="00FA0991">
      <w:pPr>
        <w:pStyle w:val="afffff2"/>
        <w:numPr>
          <w:ilvl w:val="0"/>
          <w:numId w:val="27"/>
        </w:numPr>
        <w:ind w:firstLineChars="0"/>
      </w:pPr>
      <w:r>
        <w:rPr>
          <w:rFonts w:hint="eastAsia"/>
        </w:rPr>
        <w:t>分辨率：</w:t>
      </w:r>
      <w:r>
        <w:rPr>
          <w:rFonts w:hint="eastAsia"/>
        </w:rPr>
        <w:t>375px*667px</w:t>
      </w:r>
      <w:r>
        <w:rPr>
          <w:rFonts w:hint="eastAsia"/>
        </w:rPr>
        <w:t>及以上</w:t>
      </w:r>
      <w:bookmarkEnd w:id="41"/>
    </w:p>
    <w:p w14:paraId="3A24913A" w14:textId="7FD10848" w:rsidR="00FA0991" w:rsidRDefault="00FA0991" w:rsidP="00AF6547">
      <w:pPr>
        <w:pStyle w:val="21"/>
        <w:rPr>
          <w:rFonts w:hint="eastAsia"/>
        </w:rPr>
      </w:pPr>
      <w:bookmarkStart w:id="42" w:name="_Toc199512758"/>
      <w:r>
        <w:rPr>
          <w:rFonts w:hint="eastAsia"/>
        </w:rPr>
        <w:t>本章小结</w:t>
      </w:r>
      <w:bookmarkEnd w:id="42"/>
    </w:p>
    <w:p w14:paraId="793BF792" w14:textId="6C2EDAB4" w:rsidR="00FA0991" w:rsidRDefault="00905B10" w:rsidP="00905B10">
      <w:pPr>
        <w:ind w:firstLineChars="200" w:firstLine="480"/>
      </w:pPr>
      <w:r w:rsidRPr="00905B10">
        <w:rPr>
          <w:rFonts w:hint="eastAsia"/>
        </w:rPr>
        <w:t>本章围绕基于</w:t>
      </w:r>
      <w:r w:rsidRPr="00905B10">
        <w:rPr>
          <w:rFonts w:hint="eastAsia"/>
        </w:rPr>
        <w:t xml:space="preserve"> SpringBoot </w:t>
      </w:r>
      <w:r w:rsidRPr="00905B10">
        <w:rPr>
          <w:rFonts w:hint="eastAsia"/>
        </w:rPr>
        <w:t>和小程序的钓鱼人社交平台系统展开需求分析，涵盖系统概述、功能需求、非功能需求及运行环境需求。系统旨在为钓鱼爱好者打造垂直社交平台，整合社交互动、钓点共享、渔具交易和钓鱼记录等核心功能，解决通用社交平台</w:t>
      </w:r>
      <w:r w:rsidRPr="00905B10">
        <w:rPr>
          <w:rFonts w:hint="eastAsia"/>
        </w:rPr>
        <w:lastRenderedPageBreak/>
        <w:t>的痛点。功能需求方面，明确管理员、钓鱼爱好者、渔场商家三类用户角色，通过用例分析梳理出内容管理、钓点管理、账号管理、社交互动等功能模块，并详细描述用户发布帖子</w:t>
      </w:r>
      <w:r w:rsidRPr="00905B10">
        <w:rPr>
          <w:rFonts w:hint="eastAsia"/>
        </w:rPr>
        <w:t xml:space="preserve"> / </w:t>
      </w:r>
      <w:r w:rsidRPr="00905B10">
        <w:rPr>
          <w:rFonts w:hint="eastAsia"/>
        </w:rPr>
        <w:t>钓点、记录钓鱼日志、购买商品及管理员上</w:t>
      </w:r>
      <w:proofErr w:type="gramStart"/>
      <w:r w:rsidRPr="00905B10">
        <w:rPr>
          <w:rFonts w:hint="eastAsia"/>
        </w:rPr>
        <w:t>传商品</w:t>
      </w:r>
      <w:proofErr w:type="gramEnd"/>
      <w:r w:rsidRPr="00905B10">
        <w:rPr>
          <w:rFonts w:hint="eastAsia"/>
        </w:rPr>
        <w:t>等核心业务流程，涉及数据验证、存储逻辑及用户体验优化。非功能需求聚焦安全与性能，安全层面采用</w:t>
      </w:r>
      <w:r w:rsidRPr="00905B10">
        <w:rPr>
          <w:rFonts w:hint="eastAsia"/>
        </w:rPr>
        <w:t xml:space="preserve"> Token </w:t>
      </w:r>
      <w:r w:rsidRPr="00905B10">
        <w:rPr>
          <w:rFonts w:hint="eastAsia"/>
        </w:rPr>
        <w:t>认证、数据加密、权限控制等全链路防护措施，性能方面设定页面加载速度、操作响应时间、数据同步时效等指标，确保系统流畅性与稳定性。运行环境需求明确</w:t>
      </w:r>
      <w:r w:rsidRPr="00905B10">
        <w:rPr>
          <w:rFonts w:hint="eastAsia"/>
        </w:rPr>
        <w:t xml:space="preserve"> Web </w:t>
      </w:r>
      <w:r w:rsidRPr="00905B10">
        <w:rPr>
          <w:rFonts w:hint="eastAsia"/>
        </w:rPr>
        <w:t>端和小程序端的软硬件最低配置，包括操作系统、数据库、浏览器、开发工具及设备版本要求，为系统设计与实现提供技术基准。</w:t>
      </w:r>
    </w:p>
    <w:p w14:paraId="0C95A40A" w14:textId="483CDDEB" w:rsidR="00FA0991" w:rsidRDefault="00FA0991" w:rsidP="00AF6547">
      <w:pPr>
        <w:pStyle w:val="1"/>
        <w:rPr>
          <w:rFonts w:hint="eastAsia"/>
        </w:rPr>
      </w:pPr>
      <w:bookmarkStart w:id="43" w:name="_Toc199512759"/>
      <w:r>
        <w:rPr>
          <w:rFonts w:hint="eastAsia"/>
        </w:rPr>
        <w:lastRenderedPageBreak/>
        <w:t>系统设计</w:t>
      </w:r>
      <w:bookmarkEnd w:id="43"/>
    </w:p>
    <w:p w14:paraId="74219C92" w14:textId="77777777" w:rsidR="00A71253" w:rsidRPr="00DF3FAA" w:rsidRDefault="00A71253" w:rsidP="00A71253">
      <w:pPr>
        <w:ind w:firstLine="420"/>
      </w:pPr>
      <w:r>
        <w:rPr>
          <w:rFonts w:ascii="Segoe UI" w:hAnsi="Segoe UI" w:cs="Segoe UI"/>
          <w:color w:val="0D0D0D"/>
          <w:shd w:val="clear" w:color="auto" w:fill="FFFFFF"/>
        </w:rPr>
        <w:t>在系统设计阶段，开发者需要深入理解项目的业务需求和用户期望，明确项目目标和需求。同时，系统设计也能够帮助提前发现和解决可能存在的问题和隐患，减少后续开发过程中的调整和修改，从而降低了项目的开发成本和风险。</w:t>
      </w:r>
      <w:r>
        <w:rPr>
          <w:rFonts w:ascii="Segoe UI" w:hAnsi="Segoe UI" w:cs="Segoe UI" w:hint="eastAsia"/>
          <w:color w:val="0D0D0D"/>
          <w:shd w:val="clear" w:color="auto" w:fill="FFFFFF"/>
        </w:rPr>
        <w:t>本章分别从系统的总体架构设计、功能模块设计以及非功能模块设计方面进行了介绍。</w:t>
      </w:r>
    </w:p>
    <w:p w14:paraId="4085E40E" w14:textId="0653D3E5" w:rsidR="00FA0991" w:rsidRDefault="00FA0991" w:rsidP="00AF6547">
      <w:pPr>
        <w:pStyle w:val="21"/>
        <w:rPr>
          <w:rFonts w:hint="eastAsia"/>
        </w:rPr>
      </w:pPr>
      <w:bookmarkStart w:id="44" w:name="_Toc199512760"/>
      <w:r>
        <w:rPr>
          <w:rFonts w:hint="eastAsia"/>
        </w:rPr>
        <w:t>系统架构设计</w:t>
      </w:r>
      <w:bookmarkEnd w:id="44"/>
    </w:p>
    <w:p w14:paraId="53047CDD" w14:textId="2BA5F4F2" w:rsidR="008867EB" w:rsidRDefault="00950D12" w:rsidP="00AF6547">
      <w:pPr>
        <w:pStyle w:val="31"/>
      </w:pPr>
      <w:bookmarkStart w:id="45" w:name="_Toc199512761"/>
      <w:r>
        <w:rPr>
          <w:rFonts w:hint="eastAsia"/>
        </w:rPr>
        <w:t>双端设计</w:t>
      </w:r>
      <w:bookmarkEnd w:id="45"/>
    </w:p>
    <w:p w14:paraId="2216B45D" w14:textId="01CE896E" w:rsidR="008867EB" w:rsidRDefault="00AA59C1" w:rsidP="00467625">
      <w:pPr>
        <w:ind w:firstLineChars="200" w:firstLine="480"/>
      </w:pPr>
      <w:r w:rsidRPr="008867EB">
        <w:rPr>
          <w:rFonts w:hint="eastAsia"/>
        </w:rPr>
        <w:t>根据系统需求，本系统设计采用</w:t>
      </w:r>
      <w:r w:rsidRPr="008867EB">
        <w:rPr>
          <w:rFonts w:hint="eastAsia"/>
        </w:rPr>
        <w:t>Web</w:t>
      </w:r>
      <w:r w:rsidRPr="008867EB">
        <w:rPr>
          <w:rFonts w:hint="eastAsia"/>
        </w:rPr>
        <w:t>端和小程序</w:t>
      </w:r>
      <w:proofErr w:type="gramStart"/>
      <w:r w:rsidRPr="008867EB">
        <w:rPr>
          <w:rFonts w:hint="eastAsia"/>
        </w:rPr>
        <w:t>端的双</w:t>
      </w:r>
      <w:proofErr w:type="gramEnd"/>
      <w:r w:rsidRPr="008867EB">
        <w:rPr>
          <w:rFonts w:hint="eastAsia"/>
        </w:rPr>
        <w:t>平台设计</w:t>
      </w:r>
      <w:r w:rsidR="004E78C2">
        <w:rPr>
          <w:rFonts w:hint="eastAsia"/>
        </w:rPr>
        <w:t>，</w:t>
      </w:r>
      <w:r w:rsidR="00003738">
        <w:rPr>
          <w:rFonts w:hint="eastAsia"/>
        </w:rPr>
        <w:t>如图</w:t>
      </w:r>
      <w:r w:rsidR="00003738">
        <w:rPr>
          <w:rFonts w:hint="eastAsia"/>
        </w:rPr>
        <w:t>4.</w:t>
      </w:r>
      <w:r w:rsidR="00003738">
        <w:t>1</w:t>
      </w:r>
      <w:r w:rsidR="00003738">
        <w:rPr>
          <w:rFonts w:hint="eastAsia"/>
        </w:rPr>
        <w:t>所示。</w:t>
      </w:r>
    </w:p>
    <w:p w14:paraId="4E0B6B4E" w14:textId="77777777" w:rsidR="00D71949" w:rsidRPr="004E78C2" w:rsidRDefault="00D71949" w:rsidP="008867EB"/>
    <w:p w14:paraId="7B85A26D" w14:textId="43BE8BA1" w:rsidR="005C58DD" w:rsidRDefault="005B0520" w:rsidP="008867EB">
      <w:pPr>
        <w:jc w:val="center"/>
      </w:pPr>
      <w:r>
        <w:rPr>
          <w:noProof/>
        </w:rPr>
        <w:drawing>
          <wp:inline distT="0" distB="0" distL="0" distR="0" wp14:anchorId="184FE54E" wp14:editId="4A12867F">
            <wp:extent cx="3322320" cy="2209800"/>
            <wp:effectExtent l="0" t="0" r="0" b="0"/>
            <wp:docPr id="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l="5099" t="5492" r="3157"/>
                    <a:stretch>
                      <a:fillRect/>
                    </a:stretch>
                  </pic:blipFill>
                  <pic:spPr bwMode="auto">
                    <a:xfrm>
                      <a:off x="0" y="0"/>
                      <a:ext cx="3322320" cy="2209800"/>
                    </a:xfrm>
                    <a:prstGeom prst="rect">
                      <a:avLst/>
                    </a:prstGeom>
                    <a:noFill/>
                    <a:ln>
                      <a:noFill/>
                    </a:ln>
                  </pic:spPr>
                </pic:pic>
              </a:graphicData>
            </a:graphic>
          </wp:inline>
        </w:drawing>
      </w:r>
    </w:p>
    <w:p w14:paraId="22DFDD0E" w14:textId="0F511064" w:rsidR="00AA59C1" w:rsidRPr="00F92821" w:rsidRDefault="005C58DD" w:rsidP="00F92821">
      <w:pPr>
        <w:spacing w:afterLines="100" w:after="318" w:line="240" w:lineRule="auto"/>
        <w:jc w:val="center"/>
        <w:rPr>
          <w:rFonts w:eastAsia="黑体"/>
          <w:sz w:val="21"/>
          <w:szCs w:val="21"/>
        </w:rPr>
      </w:pPr>
      <w:r w:rsidRPr="00F92821">
        <w:rPr>
          <w:rFonts w:eastAsia="黑体" w:hint="eastAsia"/>
          <w:sz w:val="21"/>
          <w:szCs w:val="21"/>
        </w:rPr>
        <w:t>图</w:t>
      </w:r>
      <w:r w:rsidR="00AC21D8" w:rsidRPr="00F92821">
        <w:rPr>
          <w:rFonts w:eastAsia="黑体"/>
          <w:sz w:val="21"/>
          <w:szCs w:val="21"/>
        </w:rPr>
        <w:t xml:space="preserve">4.1 </w:t>
      </w:r>
      <w:r w:rsidR="00AC21D8" w:rsidRPr="00F92821">
        <w:rPr>
          <w:rFonts w:eastAsia="黑体" w:hint="eastAsia"/>
          <w:sz w:val="21"/>
          <w:szCs w:val="21"/>
        </w:rPr>
        <w:t>系统架构设计图</w:t>
      </w:r>
    </w:p>
    <w:p w14:paraId="658932E3" w14:textId="40B1DFBA" w:rsidR="00AA59C1" w:rsidRPr="0052504A" w:rsidRDefault="00AA59C1" w:rsidP="00AA0853">
      <w:pPr>
        <w:ind w:firstLineChars="200" w:firstLine="480"/>
      </w:pPr>
      <w:r w:rsidRPr="0052504A">
        <w:rPr>
          <w:rFonts w:hint="eastAsia"/>
        </w:rPr>
        <w:t>Web</w:t>
      </w:r>
      <w:r w:rsidRPr="0052504A">
        <w:rPr>
          <w:rFonts w:hint="eastAsia"/>
        </w:rPr>
        <w:t>端的主要使用者为</w:t>
      </w:r>
      <w:r w:rsidR="00DB7A77" w:rsidRPr="0052504A">
        <w:rPr>
          <w:rFonts w:hint="eastAsia"/>
        </w:rPr>
        <w:t>管理</w:t>
      </w:r>
      <w:r w:rsidR="00762E6D" w:rsidRPr="0052504A">
        <w:rPr>
          <w:rFonts w:hint="eastAsia"/>
        </w:rPr>
        <w:t>员</w:t>
      </w:r>
      <w:r w:rsidR="00DB7A77" w:rsidRPr="0052504A">
        <w:rPr>
          <w:rFonts w:hint="eastAsia"/>
        </w:rPr>
        <w:t>。</w:t>
      </w:r>
      <w:r w:rsidR="00F1539E">
        <w:rPr>
          <w:rFonts w:hint="eastAsia"/>
        </w:rPr>
        <w:t>对于系统来说，管理员需要对系统的数据进行管理，需要对各种数据进行编辑。所以对于管理员来说使用</w:t>
      </w:r>
      <w:r w:rsidR="00F1539E">
        <w:t>W</w:t>
      </w:r>
      <w:r w:rsidR="00F1539E">
        <w:rPr>
          <w:rFonts w:hint="eastAsia"/>
        </w:rPr>
        <w:t>eb</w:t>
      </w:r>
      <w:r w:rsidR="00F1539E">
        <w:rPr>
          <w:rFonts w:hint="eastAsia"/>
        </w:rPr>
        <w:t>端的项目更加合理。</w:t>
      </w:r>
    </w:p>
    <w:p w14:paraId="36CDD8F7" w14:textId="651347D1" w:rsidR="00AA59C1" w:rsidRPr="00F1539E" w:rsidRDefault="00AA59C1" w:rsidP="00C345C1">
      <w:pPr>
        <w:ind w:firstLineChars="200" w:firstLine="480"/>
      </w:pPr>
      <w:r w:rsidRPr="0052504A">
        <w:rPr>
          <w:rFonts w:hint="eastAsia"/>
        </w:rPr>
        <w:t>小程序端的主要使用者为</w:t>
      </w:r>
      <w:r w:rsidR="00DB7A77" w:rsidRPr="0052504A">
        <w:rPr>
          <w:rFonts w:hint="eastAsia"/>
        </w:rPr>
        <w:t>用户</w:t>
      </w:r>
      <w:r w:rsidR="00F1539E">
        <w:rPr>
          <w:rFonts w:hint="eastAsia"/>
        </w:rPr>
        <w:t>。更具该系统的设计以及使用场景</w:t>
      </w:r>
      <w:r w:rsidR="003F6FCF">
        <w:rPr>
          <w:rFonts w:hint="eastAsia"/>
        </w:rPr>
        <w:t>。用户想要随时随地的访问系统，使用系统找钓点，使用系统记录钓鱼日志。使用更加便携的手机访问方式更合理，小程序就是一个不错的选择。</w:t>
      </w:r>
      <w:r w:rsidR="003F6FCF" w:rsidRPr="0052504A">
        <w:rPr>
          <w:rFonts w:hint="eastAsia"/>
        </w:rPr>
        <w:t xml:space="preserve"> </w:t>
      </w:r>
    </w:p>
    <w:p w14:paraId="42EB280B" w14:textId="00338D11" w:rsidR="00FA0991" w:rsidRDefault="008C0DCD" w:rsidP="00AF6547">
      <w:pPr>
        <w:pStyle w:val="31"/>
      </w:pPr>
      <w:bookmarkStart w:id="46" w:name="_Toc199512762"/>
      <w:r>
        <w:rPr>
          <w:rFonts w:hint="eastAsia"/>
        </w:rPr>
        <w:t>基于</w:t>
      </w:r>
      <w:r>
        <w:rPr>
          <w:rFonts w:hint="eastAsia"/>
        </w:rPr>
        <w:t>MVC</w:t>
      </w:r>
      <w:r>
        <w:rPr>
          <w:rFonts w:hint="eastAsia"/>
        </w:rPr>
        <w:t>的</w:t>
      </w:r>
      <w:r w:rsidR="00FA0991">
        <w:rPr>
          <w:rFonts w:hint="eastAsia"/>
        </w:rPr>
        <w:t>多层架构设计</w:t>
      </w:r>
      <w:bookmarkEnd w:id="46"/>
    </w:p>
    <w:p w14:paraId="1244C20F" w14:textId="60C602AD" w:rsidR="00BF5BDD" w:rsidRDefault="00331F91" w:rsidP="00723DA1">
      <w:pPr>
        <w:ind w:firstLineChars="200" w:firstLine="480"/>
      </w:pPr>
      <w:r w:rsidRPr="00331F91">
        <w:rPr>
          <w:rFonts w:hint="eastAsia"/>
        </w:rPr>
        <w:t>Spring MVC</w:t>
      </w:r>
      <w:r w:rsidRPr="00331F91">
        <w:rPr>
          <w:rFonts w:hint="eastAsia"/>
        </w:rPr>
        <w:t>是一种轻量级、基于</w:t>
      </w:r>
      <w:r w:rsidRPr="00331F91">
        <w:rPr>
          <w:rFonts w:hint="eastAsia"/>
        </w:rPr>
        <w:t>MVC</w:t>
      </w:r>
      <w:r w:rsidRPr="00331F91">
        <w:rPr>
          <w:rFonts w:hint="eastAsia"/>
        </w:rPr>
        <w:t>的</w:t>
      </w:r>
      <w:r w:rsidRPr="00331F91">
        <w:rPr>
          <w:rFonts w:hint="eastAsia"/>
        </w:rPr>
        <w:t>Web</w:t>
      </w:r>
      <w:proofErr w:type="gramStart"/>
      <w:r w:rsidRPr="00331F91">
        <w:rPr>
          <w:rFonts w:hint="eastAsia"/>
        </w:rPr>
        <w:t>层应用</w:t>
      </w:r>
      <w:proofErr w:type="gramEnd"/>
      <w:r w:rsidRPr="00331F91">
        <w:rPr>
          <w:rFonts w:hint="eastAsia"/>
        </w:rPr>
        <w:t>框架，是</w:t>
      </w:r>
      <w:r w:rsidRPr="00331F91">
        <w:rPr>
          <w:rFonts w:hint="eastAsia"/>
        </w:rPr>
        <w:t>Spring</w:t>
      </w:r>
      <w:r w:rsidRPr="00331F91">
        <w:rPr>
          <w:rFonts w:hint="eastAsia"/>
        </w:rPr>
        <w:t>的</w:t>
      </w:r>
      <w:proofErr w:type="gramStart"/>
      <w:r w:rsidRPr="00331F91">
        <w:rPr>
          <w:rFonts w:hint="eastAsia"/>
        </w:rPr>
        <w:t>一</w:t>
      </w:r>
      <w:proofErr w:type="gramEnd"/>
      <w:r w:rsidRPr="00331F91">
        <w:rPr>
          <w:rFonts w:hint="eastAsia"/>
        </w:rPr>
        <w:t>个子框架。它通过将</w:t>
      </w:r>
      <w:r w:rsidRPr="00331F91">
        <w:rPr>
          <w:rFonts w:hint="eastAsia"/>
        </w:rPr>
        <w:t>Model</w:t>
      </w:r>
      <w:r w:rsidRPr="00331F91">
        <w:rPr>
          <w:rFonts w:hint="eastAsia"/>
        </w:rPr>
        <w:t>、</w:t>
      </w:r>
      <w:r w:rsidRPr="00331F91">
        <w:rPr>
          <w:rFonts w:hint="eastAsia"/>
        </w:rPr>
        <w:t>View</w:t>
      </w:r>
      <w:r w:rsidRPr="00331F91">
        <w:rPr>
          <w:rFonts w:hint="eastAsia"/>
        </w:rPr>
        <w:t>、</w:t>
      </w:r>
      <w:r w:rsidRPr="00331F91">
        <w:rPr>
          <w:rFonts w:hint="eastAsia"/>
        </w:rPr>
        <w:t>Controller</w:t>
      </w:r>
      <w:r w:rsidRPr="00331F91">
        <w:rPr>
          <w:rFonts w:hint="eastAsia"/>
        </w:rPr>
        <w:t>分离，对</w:t>
      </w:r>
      <w:r w:rsidRPr="00331F91">
        <w:rPr>
          <w:rFonts w:hint="eastAsia"/>
        </w:rPr>
        <w:t>Web</w:t>
      </w:r>
      <w:r w:rsidRPr="00331F91">
        <w:rPr>
          <w:rFonts w:hint="eastAsia"/>
        </w:rPr>
        <w:t>层进行职责解耦，把复杂的</w:t>
      </w:r>
      <w:r w:rsidRPr="00331F91">
        <w:rPr>
          <w:rFonts w:hint="eastAsia"/>
        </w:rPr>
        <w:t>Web</w:t>
      </w:r>
      <w:r w:rsidRPr="00331F91">
        <w:rPr>
          <w:rFonts w:hint="eastAsia"/>
        </w:rPr>
        <w:t>应用分成逻辑清晰的几部分，简化开发，提高了系统的可维护性，同时有利于后期扩展</w:t>
      </w:r>
      <w:r w:rsidR="00E039AB" w:rsidRPr="00E039AB">
        <w:rPr>
          <w:rFonts w:hint="eastAsia"/>
          <w:vertAlign w:val="superscript"/>
        </w:rPr>
        <w:t>[</w:t>
      </w:r>
      <w:r w:rsidR="00E039AB" w:rsidRPr="00E039AB">
        <w:rPr>
          <w:vertAlign w:val="superscript"/>
        </w:rPr>
        <w:t>6]</w:t>
      </w:r>
      <w:r w:rsidRPr="00331F91">
        <w:rPr>
          <w:rFonts w:hint="eastAsia"/>
        </w:rPr>
        <w:t>。</w:t>
      </w:r>
      <w:r w:rsidRPr="00C04EBA">
        <w:rPr>
          <w:rFonts w:hint="eastAsia"/>
        </w:rPr>
        <w:t>数据耦合是传统</w:t>
      </w:r>
      <w:r w:rsidRPr="00C04EBA">
        <w:rPr>
          <w:rFonts w:hint="eastAsia"/>
        </w:rPr>
        <w:t>MVC</w:t>
      </w:r>
      <w:r w:rsidRPr="00C04EBA">
        <w:rPr>
          <w:rFonts w:hint="eastAsia"/>
        </w:rPr>
        <w:t>架构中的一个主要问题，给</w:t>
      </w:r>
      <w:r w:rsidRPr="00C04EBA">
        <w:rPr>
          <w:rFonts w:hint="eastAsia"/>
        </w:rPr>
        <w:t>Java Web</w:t>
      </w:r>
      <w:r w:rsidRPr="00C04EBA">
        <w:rPr>
          <w:rFonts w:hint="eastAsia"/>
        </w:rPr>
        <w:t>后端开发带来了许多挑战。传统的</w:t>
      </w:r>
      <w:r w:rsidRPr="00C04EBA">
        <w:rPr>
          <w:rFonts w:hint="eastAsia"/>
        </w:rPr>
        <w:t>MVC</w:t>
      </w:r>
      <w:r w:rsidRPr="00C04EBA">
        <w:rPr>
          <w:rFonts w:hint="eastAsia"/>
        </w:rPr>
        <w:t>模式中，前端视图、后端控制器和数据模型之间存在较强的耦合性，导致一旦数据模型发生变化，会影响到整个系统的稳定性和扩展性</w:t>
      </w:r>
      <w:r w:rsidR="00F7163C" w:rsidRPr="00F7163C">
        <w:rPr>
          <w:rFonts w:ascii="宋体" w:hAnsi="宋体"/>
          <w:vertAlign w:val="superscript"/>
        </w:rPr>
        <w:t>[5]</w:t>
      </w:r>
      <w:r w:rsidRPr="00C04EBA">
        <w:rPr>
          <w:rFonts w:hint="eastAsia"/>
        </w:rPr>
        <w:t>。</w:t>
      </w:r>
    </w:p>
    <w:p w14:paraId="15B7094B" w14:textId="5BD0FF39" w:rsidR="00685CE3" w:rsidRDefault="005B0520" w:rsidP="00685CE3">
      <w:pPr>
        <w:keepNext/>
        <w:jc w:val="center"/>
      </w:pPr>
      <w:r>
        <w:rPr>
          <w:noProof/>
        </w:rPr>
        <w:lastRenderedPageBreak/>
        <w:drawing>
          <wp:inline distT="0" distB="0" distL="0" distR="0" wp14:anchorId="240CAF8A" wp14:editId="562EC88F">
            <wp:extent cx="2804160" cy="1927860"/>
            <wp:effectExtent l="0" t="0" r="0" b="0"/>
            <wp:docPr id="66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04160" cy="1927860"/>
                    </a:xfrm>
                    <a:prstGeom prst="rect">
                      <a:avLst/>
                    </a:prstGeom>
                    <a:noFill/>
                    <a:ln>
                      <a:noFill/>
                    </a:ln>
                  </pic:spPr>
                </pic:pic>
              </a:graphicData>
            </a:graphic>
          </wp:inline>
        </w:drawing>
      </w:r>
    </w:p>
    <w:p w14:paraId="61D784C0" w14:textId="655FF12E" w:rsidR="00685CE3" w:rsidRPr="00685CE3" w:rsidRDefault="00685CE3" w:rsidP="00685CE3">
      <w:pPr>
        <w:spacing w:afterLines="100" w:after="318" w:line="240" w:lineRule="auto"/>
        <w:jc w:val="center"/>
        <w:rPr>
          <w:rFonts w:eastAsia="黑体"/>
          <w:sz w:val="21"/>
          <w:szCs w:val="21"/>
        </w:rPr>
      </w:pPr>
      <w:r w:rsidRPr="00F92821">
        <w:rPr>
          <w:rFonts w:eastAsia="黑体" w:hint="eastAsia"/>
          <w:sz w:val="21"/>
          <w:szCs w:val="21"/>
        </w:rPr>
        <w:t>图</w:t>
      </w:r>
      <w:r w:rsidRPr="00F92821">
        <w:rPr>
          <w:rFonts w:eastAsia="黑体"/>
          <w:sz w:val="21"/>
          <w:szCs w:val="21"/>
        </w:rPr>
        <w:t xml:space="preserve">4.2 </w:t>
      </w:r>
      <w:r w:rsidRPr="00F92821">
        <w:rPr>
          <w:rFonts w:eastAsia="黑体" w:hint="eastAsia"/>
          <w:sz w:val="21"/>
          <w:szCs w:val="21"/>
        </w:rPr>
        <w:t>基于</w:t>
      </w:r>
      <w:r w:rsidRPr="00F92821">
        <w:rPr>
          <w:rFonts w:eastAsia="黑体"/>
          <w:sz w:val="21"/>
          <w:szCs w:val="21"/>
        </w:rPr>
        <w:t>MVC</w:t>
      </w:r>
      <w:r w:rsidRPr="00F92821">
        <w:rPr>
          <w:rFonts w:eastAsia="黑体" w:hint="eastAsia"/>
          <w:sz w:val="21"/>
          <w:szCs w:val="21"/>
        </w:rPr>
        <w:t>的多层架构图</w:t>
      </w:r>
    </w:p>
    <w:p w14:paraId="3C36CCEE" w14:textId="5F2BFCAB" w:rsidR="005F68F0" w:rsidRDefault="006B0C2B" w:rsidP="00723DA1">
      <w:pPr>
        <w:ind w:firstLine="420"/>
      </w:pPr>
      <w:r>
        <w:rPr>
          <w:rFonts w:hint="eastAsia"/>
        </w:rPr>
        <w:t>各层的具体作用如下：</w:t>
      </w:r>
    </w:p>
    <w:p w14:paraId="39BA64A1" w14:textId="6814E49F" w:rsidR="00A72D75" w:rsidRDefault="005F68F0" w:rsidP="000074FB">
      <w:pPr>
        <w:ind w:firstLine="420"/>
      </w:pPr>
      <w:r w:rsidRPr="005F68F0">
        <w:rPr>
          <w:rFonts w:hint="eastAsia"/>
        </w:rPr>
        <w:t>表示层职责：</w:t>
      </w:r>
      <w:r w:rsidR="00E25E2C" w:rsidRPr="00E25E2C">
        <w:rPr>
          <w:rFonts w:hint="eastAsia"/>
        </w:rPr>
        <w:t>表示层以视图（</w:t>
      </w:r>
      <w:r w:rsidR="00E25E2C" w:rsidRPr="00E25E2C">
        <w:rPr>
          <w:rFonts w:hint="eastAsia"/>
        </w:rPr>
        <w:t>View</w:t>
      </w:r>
      <w:r w:rsidR="00E25E2C" w:rsidRPr="00E25E2C">
        <w:rPr>
          <w:rFonts w:hint="eastAsia"/>
        </w:rPr>
        <w:t>）为核心组件，主要承担用户交互、数据展示和路由转发等功能。在用户交互层面，它负责接收用户通过</w:t>
      </w:r>
      <w:r w:rsidR="00E25E2C" w:rsidRPr="00E25E2C">
        <w:rPr>
          <w:rFonts w:hint="eastAsia"/>
        </w:rPr>
        <w:t xml:space="preserve"> HTTP GET/POST </w:t>
      </w:r>
      <w:r w:rsidR="00E25E2C" w:rsidRPr="00E25E2C">
        <w:rPr>
          <w:rFonts w:hint="eastAsia"/>
        </w:rPr>
        <w:t>等方式发起的请求，并将处理后的响应结果渲染为前端可呈现的形式，如</w:t>
      </w:r>
      <w:r w:rsidR="00E25E2C" w:rsidRPr="00E25E2C">
        <w:rPr>
          <w:rFonts w:hint="eastAsia"/>
        </w:rPr>
        <w:t xml:space="preserve"> HTML </w:t>
      </w:r>
      <w:r w:rsidR="00E25E2C" w:rsidRPr="00E25E2C">
        <w:rPr>
          <w:rFonts w:hint="eastAsia"/>
        </w:rPr>
        <w:t>页面或</w:t>
      </w:r>
      <w:r w:rsidR="00E25E2C" w:rsidRPr="00E25E2C">
        <w:rPr>
          <w:rFonts w:hint="eastAsia"/>
        </w:rPr>
        <w:t xml:space="preserve"> JSON </w:t>
      </w:r>
      <w:r w:rsidR="00E25E2C" w:rsidRPr="00E25E2C">
        <w:rPr>
          <w:rFonts w:hint="eastAsia"/>
        </w:rPr>
        <w:t>数据；数据展示方面，通过</w:t>
      </w:r>
      <w:r w:rsidR="00E25E2C" w:rsidRPr="00E25E2C">
        <w:rPr>
          <w:rFonts w:hint="eastAsia"/>
        </w:rPr>
        <w:t xml:space="preserve"> Thymeleaf </w:t>
      </w:r>
      <w:r w:rsidR="00E25E2C" w:rsidRPr="00E25E2C">
        <w:rPr>
          <w:rFonts w:hint="eastAsia"/>
        </w:rPr>
        <w:t>等模板引擎将业务层返回的数据进行格式转换和可视化呈现，确保用户能直观获取信息。</w:t>
      </w:r>
    </w:p>
    <w:p w14:paraId="43EB2A79" w14:textId="5013230A" w:rsidR="000074FB" w:rsidRDefault="0010037A" w:rsidP="00255D3A">
      <w:pPr>
        <w:ind w:firstLine="420"/>
      </w:pPr>
      <w:r w:rsidRPr="00E25E2C">
        <w:rPr>
          <w:rFonts w:hint="eastAsia"/>
        </w:rPr>
        <w:t>控制</w:t>
      </w:r>
      <w:r w:rsidR="005F68F0" w:rsidRPr="005F68F0">
        <w:rPr>
          <w:rFonts w:hint="eastAsia"/>
        </w:rPr>
        <w:t>层职责：</w:t>
      </w:r>
      <w:r w:rsidR="00E25E2C">
        <w:t xml:space="preserve"> </w:t>
      </w:r>
      <w:r w:rsidR="00E25E2C" w:rsidRPr="00E25E2C">
        <w:rPr>
          <w:rFonts w:hint="eastAsia"/>
        </w:rPr>
        <w:t>控制层以控制器（</w:t>
      </w:r>
      <w:r w:rsidR="00E25E2C" w:rsidRPr="00E25E2C">
        <w:rPr>
          <w:rFonts w:hint="eastAsia"/>
        </w:rPr>
        <w:t>Controller</w:t>
      </w:r>
      <w:r w:rsidR="00E25E2C" w:rsidRPr="00E25E2C">
        <w:rPr>
          <w:rFonts w:hint="eastAsia"/>
        </w:rPr>
        <w:t>）为核心组件，主要负责请求处理、流程控制及简单校验等任务。在请求处理中，控制器通过接收</w:t>
      </w:r>
      <w:r w:rsidR="00E25E2C" w:rsidRPr="00E25E2C">
        <w:rPr>
          <w:rFonts w:hint="eastAsia"/>
        </w:rPr>
        <w:t xml:space="preserve"> HTTP </w:t>
      </w:r>
      <w:r w:rsidR="00E25E2C" w:rsidRPr="00E25E2C">
        <w:rPr>
          <w:rFonts w:hint="eastAsia"/>
        </w:rPr>
        <w:t>请求并利用</w:t>
      </w:r>
      <w:r w:rsidR="00E25E2C" w:rsidRPr="00E25E2C">
        <w:rPr>
          <w:rFonts w:hint="eastAsia"/>
        </w:rPr>
        <w:t xml:space="preserve"> @RequestParam</w:t>
      </w:r>
      <w:r w:rsidR="00E25E2C" w:rsidRPr="00E25E2C">
        <w:rPr>
          <w:rFonts w:hint="eastAsia"/>
        </w:rPr>
        <w:t>、</w:t>
      </w:r>
      <w:r w:rsidR="00E25E2C" w:rsidRPr="00E25E2C">
        <w:rPr>
          <w:rFonts w:hint="eastAsia"/>
        </w:rPr>
        <w:t xml:space="preserve">@RequestBody </w:t>
      </w:r>
      <w:r w:rsidR="00E25E2C" w:rsidRPr="00E25E2C">
        <w:rPr>
          <w:rFonts w:hint="eastAsia"/>
        </w:rPr>
        <w:t>等注解解析参数，实现前端数据与后端逻辑的对接；流程控制方面，控制器作为</w:t>
      </w:r>
      <w:r w:rsidR="00E25E2C" w:rsidRPr="00E25E2C">
        <w:rPr>
          <w:rFonts w:hint="eastAsia"/>
        </w:rPr>
        <w:t xml:space="preserve"> </w:t>
      </w:r>
      <w:r w:rsidR="00E25E2C" w:rsidRPr="00E25E2C">
        <w:rPr>
          <w:rFonts w:hint="eastAsia"/>
        </w:rPr>
        <w:t>“协调者”</w:t>
      </w:r>
      <w:r w:rsidR="00E25E2C" w:rsidRPr="00E25E2C">
        <w:rPr>
          <w:rFonts w:hint="eastAsia"/>
        </w:rPr>
        <w:t xml:space="preserve"> </w:t>
      </w:r>
      <w:r w:rsidR="00E25E2C" w:rsidRPr="00E25E2C">
        <w:rPr>
          <w:rFonts w:hint="eastAsia"/>
        </w:rPr>
        <w:t>调用业务层的处理逻辑，并根据处理结果决定返回的视图或数据；同时，控制器会执行基础的参数校验（如非空检查），确保输入数据的合法性。其特点是不包含复杂业务逻辑，仅通过</w:t>
      </w:r>
      <w:r w:rsidR="00E25E2C" w:rsidRPr="00E25E2C">
        <w:rPr>
          <w:rFonts w:hint="eastAsia"/>
        </w:rPr>
        <w:t xml:space="preserve"> @RequestMapping </w:t>
      </w:r>
      <w:r w:rsidR="00E25E2C" w:rsidRPr="00E25E2C">
        <w:rPr>
          <w:rFonts w:hint="eastAsia"/>
        </w:rPr>
        <w:t>或</w:t>
      </w:r>
      <w:r w:rsidR="00E25E2C" w:rsidRPr="00E25E2C">
        <w:rPr>
          <w:rFonts w:hint="eastAsia"/>
        </w:rPr>
        <w:t xml:space="preserve"> RESTful </w:t>
      </w:r>
      <w:r w:rsidR="00E25E2C" w:rsidRPr="00E25E2C">
        <w:rPr>
          <w:rFonts w:hint="eastAsia"/>
        </w:rPr>
        <w:t>风格注解完成</w:t>
      </w:r>
      <w:r w:rsidR="00E25E2C" w:rsidRPr="00E25E2C">
        <w:rPr>
          <w:rFonts w:hint="eastAsia"/>
        </w:rPr>
        <w:t xml:space="preserve"> URL </w:t>
      </w:r>
      <w:r w:rsidR="00E25E2C" w:rsidRPr="00E25E2C">
        <w:rPr>
          <w:rFonts w:hint="eastAsia"/>
        </w:rPr>
        <w:t>映射，建立请求路径与处理方法的关联，从而实现对整个请求响应流程的调度与控制。</w:t>
      </w:r>
    </w:p>
    <w:p w14:paraId="29959F4C" w14:textId="3135021A" w:rsidR="005F68F0" w:rsidRDefault="00A04AE4" w:rsidP="00A44668">
      <w:r>
        <w:rPr>
          <w:rFonts w:hint="eastAsia"/>
        </w:rPr>
        <w:t xml:space="preserve"> </w:t>
      </w:r>
      <w:r>
        <w:t xml:space="preserve"> </w:t>
      </w:r>
      <w:r w:rsidR="0010037A" w:rsidRPr="00A04AE4">
        <w:rPr>
          <w:rFonts w:hint="eastAsia"/>
        </w:rPr>
        <w:t>业务</w:t>
      </w:r>
      <w:r w:rsidR="005F68F0" w:rsidRPr="005F68F0">
        <w:rPr>
          <w:rFonts w:hint="eastAsia"/>
        </w:rPr>
        <w:t>层职责：</w:t>
      </w:r>
      <w:r w:rsidRPr="00A04AE4">
        <w:rPr>
          <w:rFonts w:hint="eastAsia"/>
        </w:rPr>
        <w:t>业务层以标注的服务类为核心，负责实现订单创建、支付等核心业务逻辑，通过</w:t>
      </w:r>
      <w:r w:rsidRPr="00A04AE4">
        <w:rPr>
          <w:rFonts w:hint="eastAsia"/>
        </w:rPr>
        <w:t xml:space="preserve"> @Transactional </w:t>
      </w:r>
      <w:r w:rsidRPr="00A04AE4">
        <w:rPr>
          <w:rFonts w:hint="eastAsia"/>
        </w:rPr>
        <w:t>注解管理数据库事务以保障数据完整性，校验库存、权限等复杂业务规则，并调用数据访问</w:t>
      </w:r>
      <w:proofErr w:type="gramStart"/>
      <w:r w:rsidRPr="00A04AE4">
        <w:rPr>
          <w:rFonts w:hint="eastAsia"/>
        </w:rPr>
        <w:t>层完成</w:t>
      </w:r>
      <w:proofErr w:type="gramEnd"/>
      <w:r w:rsidRPr="00A04AE4">
        <w:rPr>
          <w:rFonts w:hint="eastAsia"/>
        </w:rPr>
        <w:t>数据库操作。其特点是独立于技术细节，专注业务逻辑抽象，依赖数据层和模型</w:t>
      </w:r>
      <w:proofErr w:type="gramStart"/>
      <w:r w:rsidRPr="00A04AE4">
        <w:rPr>
          <w:rFonts w:hint="eastAsia"/>
        </w:rPr>
        <w:t>层实现</w:t>
      </w:r>
      <w:proofErr w:type="gramEnd"/>
      <w:r w:rsidRPr="00A04AE4">
        <w:rPr>
          <w:rFonts w:hint="eastAsia"/>
        </w:rPr>
        <w:t>数据交互，是连接控制层与持久层的纽带。</w:t>
      </w:r>
    </w:p>
    <w:p w14:paraId="2E62BDC7" w14:textId="08DAD61D" w:rsidR="00AF2B68" w:rsidRPr="00AF2B68" w:rsidRDefault="00A04AE4" w:rsidP="00AF2B68">
      <w:r>
        <w:rPr>
          <w:rFonts w:hint="eastAsia"/>
        </w:rPr>
        <w:t xml:space="preserve"> </w:t>
      </w:r>
      <w:r>
        <w:t xml:space="preserve"> </w:t>
      </w:r>
      <w:r w:rsidR="0010037A" w:rsidRPr="00A04AE4">
        <w:rPr>
          <w:rFonts w:hint="eastAsia"/>
        </w:rPr>
        <w:t>持久</w:t>
      </w:r>
      <w:r w:rsidR="005F68F0" w:rsidRPr="005F68F0">
        <w:rPr>
          <w:rFonts w:hint="eastAsia"/>
        </w:rPr>
        <w:t>层职责：</w:t>
      </w:r>
      <w:r w:rsidRPr="00A04AE4">
        <w:rPr>
          <w:rFonts w:hint="eastAsia"/>
        </w:rPr>
        <w:t>持久层以</w:t>
      </w:r>
      <w:r w:rsidRPr="00A04AE4">
        <w:rPr>
          <w:rFonts w:hint="eastAsia"/>
        </w:rPr>
        <w:t xml:space="preserve"> DAO </w:t>
      </w:r>
      <w:r w:rsidRPr="00A04AE4">
        <w:rPr>
          <w:rFonts w:hint="eastAsia"/>
        </w:rPr>
        <w:t>或</w:t>
      </w:r>
      <w:r w:rsidRPr="00A04AE4">
        <w:rPr>
          <w:rFonts w:hint="eastAsia"/>
        </w:rPr>
        <w:t xml:space="preserve"> Repository </w:t>
      </w:r>
      <w:r w:rsidRPr="00A04AE4">
        <w:rPr>
          <w:rFonts w:hint="eastAsia"/>
        </w:rPr>
        <w:t>为核心，借助</w:t>
      </w:r>
      <w:r w:rsidRPr="00A04AE4">
        <w:rPr>
          <w:rFonts w:hint="eastAsia"/>
        </w:rPr>
        <w:t xml:space="preserve"> MyBatis</w:t>
      </w:r>
      <w:r w:rsidRPr="00A04AE4">
        <w:rPr>
          <w:rFonts w:hint="eastAsia"/>
        </w:rPr>
        <w:t>、</w:t>
      </w:r>
      <w:r w:rsidRPr="00A04AE4">
        <w:rPr>
          <w:rFonts w:hint="eastAsia"/>
        </w:rPr>
        <w:t xml:space="preserve">JPA </w:t>
      </w:r>
      <w:r w:rsidRPr="00A04AE4">
        <w:rPr>
          <w:rFonts w:hint="eastAsia"/>
        </w:rPr>
        <w:t>等框架实现数据持久化，完成数据库</w:t>
      </w:r>
      <w:r w:rsidRPr="00A04AE4">
        <w:rPr>
          <w:rFonts w:hint="eastAsia"/>
        </w:rPr>
        <w:t xml:space="preserve"> CRUD </w:t>
      </w:r>
      <w:r w:rsidRPr="00A04AE4">
        <w:rPr>
          <w:rFonts w:hint="eastAsia"/>
        </w:rPr>
        <w:t>操作。通过</w:t>
      </w:r>
      <w:r w:rsidRPr="00A04AE4">
        <w:rPr>
          <w:rFonts w:hint="eastAsia"/>
        </w:rPr>
        <w:t xml:space="preserve"> SQL </w:t>
      </w:r>
      <w:r w:rsidRPr="00A04AE4">
        <w:rPr>
          <w:rFonts w:hint="eastAsia"/>
        </w:rPr>
        <w:t>映射或</w:t>
      </w:r>
      <w:r w:rsidRPr="00A04AE4">
        <w:rPr>
          <w:rFonts w:hint="eastAsia"/>
        </w:rPr>
        <w:t xml:space="preserve"> ORM </w:t>
      </w:r>
      <w:r w:rsidRPr="00A04AE4">
        <w:rPr>
          <w:rFonts w:hint="eastAsia"/>
        </w:rPr>
        <w:t>工具建立对象与表的映射关系，使用连接</w:t>
      </w:r>
      <w:proofErr w:type="gramStart"/>
      <w:r w:rsidRPr="00A04AE4">
        <w:rPr>
          <w:rFonts w:hint="eastAsia"/>
        </w:rPr>
        <w:t>池管理</w:t>
      </w:r>
      <w:proofErr w:type="gramEnd"/>
      <w:r w:rsidRPr="00A04AE4">
        <w:rPr>
          <w:rFonts w:hint="eastAsia"/>
        </w:rPr>
        <w:t>数据库连接。支持批量操作与缓存查询优化性能。其特点是封装数据库操作细节，向上提供统一接口，与实体类绑定映射表结构，解耦业务与存储，保障数据操作规范可靠。</w:t>
      </w:r>
      <w:r>
        <w:t xml:space="preserve"> </w:t>
      </w:r>
    </w:p>
    <w:p w14:paraId="759D03D4" w14:textId="073F6FC1" w:rsidR="003C04DE" w:rsidRDefault="003C04DE" w:rsidP="00AF6547">
      <w:pPr>
        <w:pStyle w:val="31"/>
      </w:pPr>
      <w:bookmarkStart w:id="47" w:name="_Toc199512763"/>
      <w:r w:rsidRPr="009C2BD9">
        <w:lastRenderedPageBreak/>
        <w:t>MVV</w:t>
      </w:r>
      <w:r w:rsidR="009C2BD9" w:rsidRPr="009C2BD9">
        <w:t>M</w:t>
      </w:r>
      <w:proofErr w:type="gramStart"/>
      <w:r w:rsidRPr="009C2BD9">
        <w:rPr>
          <w:rFonts w:hint="eastAsia"/>
        </w:rPr>
        <w:t>构设计</w:t>
      </w:r>
      <w:proofErr w:type="gramEnd"/>
      <w:r w:rsidRPr="009C2BD9">
        <w:rPr>
          <w:rFonts w:hint="eastAsia"/>
        </w:rPr>
        <w:t>模式</w:t>
      </w:r>
      <w:bookmarkEnd w:id="47"/>
    </w:p>
    <w:p w14:paraId="27AEF789" w14:textId="3A8C537D" w:rsidR="006E44AB" w:rsidRDefault="006E44AB" w:rsidP="006E44AB">
      <w:pPr>
        <w:ind w:firstLineChars="200" w:firstLine="480"/>
      </w:pPr>
      <w:r w:rsidRPr="006E44AB">
        <w:rPr>
          <w:rFonts w:hint="eastAsia"/>
        </w:rPr>
        <w:t>Model</w:t>
      </w:r>
      <w:r w:rsidRPr="006E44AB">
        <w:rPr>
          <w:rFonts w:hint="eastAsia"/>
        </w:rPr>
        <w:t>（模型层）</w:t>
      </w:r>
      <w:r>
        <w:rPr>
          <w:rFonts w:hint="eastAsia"/>
        </w:rPr>
        <w:t>：</w:t>
      </w:r>
      <w:r w:rsidRPr="006E44AB">
        <w:rPr>
          <w:rFonts w:hint="eastAsia"/>
        </w:rPr>
        <w:t>负责处理应用程序的数据和业务逻辑。它包含了应用程序的核心数据结构和算法，以及与数据相关的操作，如数据的获取、存储、更新等。</w:t>
      </w:r>
      <w:r w:rsidRPr="006E44AB">
        <w:rPr>
          <w:rFonts w:hint="eastAsia"/>
        </w:rPr>
        <w:t xml:space="preserve">Model </w:t>
      </w:r>
      <w:r w:rsidRPr="006E44AB">
        <w:rPr>
          <w:rFonts w:hint="eastAsia"/>
        </w:rPr>
        <w:t>层不依赖于</w:t>
      </w:r>
      <w:r w:rsidRPr="006E44AB">
        <w:rPr>
          <w:rFonts w:hint="eastAsia"/>
        </w:rPr>
        <w:t xml:space="preserve"> View </w:t>
      </w:r>
      <w:r w:rsidRPr="006E44AB">
        <w:rPr>
          <w:rFonts w:hint="eastAsia"/>
        </w:rPr>
        <w:t>层和</w:t>
      </w:r>
      <w:r w:rsidRPr="006E44AB">
        <w:rPr>
          <w:rFonts w:hint="eastAsia"/>
        </w:rPr>
        <w:t xml:space="preserve"> </w:t>
      </w:r>
      <w:proofErr w:type="spellStart"/>
      <w:r w:rsidRPr="006E44AB">
        <w:rPr>
          <w:rFonts w:hint="eastAsia"/>
        </w:rPr>
        <w:t>ViewModel</w:t>
      </w:r>
      <w:proofErr w:type="spellEnd"/>
      <w:r w:rsidRPr="006E44AB">
        <w:rPr>
          <w:rFonts w:hint="eastAsia"/>
        </w:rPr>
        <w:t xml:space="preserve"> </w:t>
      </w:r>
      <w:r w:rsidRPr="006E44AB">
        <w:rPr>
          <w:rFonts w:hint="eastAsia"/>
        </w:rPr>
        <w:t>层，它是独立的，并且可以被多个</w:t>
      </w:r>
      <w:r w:rsidRPr="006E44AB">
        <w:rPr>
          <w:rFonts w:hint="eastAsia"/>
        </w:rPr>
        <w:t xml:space="preserve"> </w:t>
      </w:r>
      <w:proofErr w:type="spellStart"/>
      <w:r w:rsidRPr="006E44AB">
        <w:rPr>
          <w:rFonts w:hint="eastAsia"/>
        </w:rPr>
        <w:t>ViewModel</w:t>
      </w:r>
      <w:proofErr w:type="spellEnd"/>
      <w:r w:rsidRPr="006E44AB">
        <w:rPr>
          <w:rFonts w:hint="eastAsia"/>
        </w:rPr>
        <w:t xml:space="preserve"> </w:t>
      </w:r>
      <w:r w:rsidRPr="006E44AB">
        <w:rPr>
          <w:rFonts w:hint="eastAsia"/>
        </w:rPr>
        <w:t>层复用。</w:t>
      </w:r>
    </w:p>
    <w:p w14:paraId="346BBD99" w14:textId="3D243B19" w:rsidR="006E44AB" w:rsidRDefault="006E44AB" w:rsidP="006E44AB">
      <w:pPr>
        <w:ind w:firstLineChars="200" w:firstLine="480"/>
      </w:pPr>
      <w:r w:rsidRPr="006E44AB">
        <w:rPr>
          <w:rFonts w:hint="eastAsia"/>
        </w:rPr>
        <w:t>View</w:t>
      </w:r>
      <w:r w:rsidRPr="006E44AB">
        <w:rPr>
          <w:rFonts w:hint="eastAsia"/>
        </w:rPr>
        <w:t>（视图层）</w:t>
      </w:r>
      <w:r>
        <w:rPr>
          <w:rFonts w:hint="eastAsia"/>
        </w:rPr>
        <w:t>：</w:t>
      </w:r>
      <w:r w:rsidRPr="006E44AB">
        <w:rPr>
          <w:rFonts w:hint="eastAsia"/>
        </w:rPr>
        <w:t>作用：负责呈现用户界面，它是用户与应用程序交互的接口。</w:t>
      </w:r>
      <w:r w:rsidRPr="006E44AB">
        <w:rPr>
          <w:rFonts w:hint="eastAsia"/>
        </w:rPr>
        <w:t xml:space="preserve">View </w:t>
      </w:r>
      <w:r w:rsidRPr="006E44AB">
        <w:rPr>
          <w:rFonts w:hint="eastAsia"/>
        </w:rPr>
        <w:t>层通常由</w:t>
      </w:r>
      <w:r w:rsidRPr="006E44AB">
        <w:rPr>
          <w:rFonts w:hint="eastAsia"/>
        </w:rPr>
        <w:t xml:space="preserve"> HTML</w:t>
      </w:r>
      <w:r w:rsidRPr="006E44AB">
        <w:rPr>
          <w:rFonts w:hint="eastAsia"/>
        </w:rPr>
        <w:t>、</w:t>
      </w:r>
      <w:r w:rsidRPr="006E44AB">
        <w:rPr>
          <w:rFonts w:hint="eastAsia"/>
        </w:rPr>
        <w:t xml:space="preserve">CSS </w:t>
      </w:r>
      <w:r w:rsidRPr="006E44AB">
        <w:rPr>
          <w:rFonts w:hint="eastAsia"/>
        </w:rPr>
        <w:t>和</w:t>
      </w:r>
      <w:r w:rsidRPr="006E44AB">
        <w:rPr>
          <w:rFonts w:hint="eastAsia"/>
        </w:rPr>
        <w:t xml:space="preserve"> JavaScript </w:t>
      </w:r>
      <w:r w:rsidRPr="006E44AB">
        <w:rPr>
          <w:rFonts w:hint="eastAsia"/>
        </w:rPr>
        <w:t>等前端技术实现，它展示了</w:t>
      </w:r>
      <w:r w:rsidRPr="006E44AB">
        <w:rPr>
          <w:rFonts w:hint="eastAsia"/>
        </w:rPr>
        <w:t xml:space="preserve"> Model </w:t>
      </w:r>
      <w:r w:rsidRPr="006E44AB">
        <w:rPr>
          <w:rFonts w:hint="eastAsia"/>
        </w:rPr>
        <w:t>层中的数据，并接收用户的输入。</w:t>
      </w:r>
      <w:r w:rsidRPr="006E44AB">
        <w:rPr>
          <w:rFonts w:hint="eastAsia"/>
        </w:rPr>
        <w:t xml:space="preserve">View </w:t>
      </w:r>
      <w:r w:rsidRPr="006E44AB">
        <w:rPr>
          <w:rFonts w:hint="eastAsia"/>
        </w:rPr>
        <w:t>层不直接与</w:t>
      </w:r>
      <w:r w:rsidRPr="006E44AB">
        <w:rPr>
          <w:rFonts w:hint="eastAsia"/>
        </w:rPr>
        <w:t xml:space="preserve"> Model </w:t>
      </w:r>
      <w:r w:rsidRPr="006E44AB">
        <w:rPr>
          <w:rFonts w:hint="eastAsia"/>
        </w:rPr>
        <w:t>层交互，而是通过</w:t>
      </w:r>
      <w:r w:rsidRPr="006E44AB">
        <w:rPr>
          <w:rFonts w:hint="eastAsia"/>
        </w:rPr>
        <w:t xml:space="preserve"> </w:t>
      </w:r>
      <w:proofErr w:type="spellStart"/>
      <w:r w:rsidRPr="006E44AB">
        <w:rPr>
          <w:rFonts w:hint="eastAsia"/>
        </w:rPr>
        <w:t>ViewModel</w:t>
      </w:r>
      <w:proofErr w:type="spellEnd"/>
      <w:r w:rsidRPr="006E44AB">
        <w:rPr>
          <w:rFonts w:hint="eastAsia"/>
        </w:rPr>
        <w:t xml:space="preserve"> </w:t>
      </w:r>
      <w:r w:rsidRPr="006E44AB">
        <w:rPr>
          <w:rFonts w:hint="eastAsia"/>
        </w:rPr>
        <w:t>层来实现数据的绑定和交互。</w:t>
      </w:r>
    </w:p>
    <w:p w14:paraId="0E4F0280" w14:textId="6C0DF5DF" w:rsidR="00380277" w:rsidRDefault="006E44AB" w:rsidP="00380277">
      <w:pPr>
        <w:ind w:firstLineChars="200" w:firstLine="480"/>
        <w:rPr>
          <w:rFonts w:ascii="宋体" w:hAnsi="宋体" w:hint="eastAsia"/>
        </w:rPr>
      </w:pPr>
      <w:proofErr w:type="spellStart"/>
      <w:r w:rsidRPr="006E44AB">
        <w:rPr>
          <w:rFonts w:hint="eastAsia"/>
        </w:rPr>
        <w:t>ViewModel</w:t>
      </w:r>
      <w:proofErr w:type="spellEnd"/>
      <w:r w:rsidRPr="006E44AB">
        <w:rPr>
          <w:rFonts w:hint="eastAsia"/>
        </w:rPr>
        <w:t>（视图模型层）</w:t>
      </w:r>
      <w:r>
        <w:rPr>
          <w:rFonts w:hint="eastAsia"/>
        </w:rPr>
        <w:t>：</w:t>
      </w:r>
      <w:r w:rsidR="00380277" w:rsidRPr="00380277">
        <w:rPr>
          <w:rFonts w:ascii="宋体" w:hAnsi="宋体" w:hint="eastAsia"/>
        </w:rPr>
        <w:t>是View层和Model层之间的桥梁，它将View层的用户界面与Model层的数据连接起来并进行交互。</w:t>
      </w:r>
      <w:proofErr w:type="spellStart"/>
      <w:r w:rsidR="00380277" w:rsidRPr="00380277">
        <w:rPr>
          <w:rFonts w:ascii="宋体" w:hAnsi="宋体" w:hint="eastAsia"/>
        </w:rPr>
        <w:t>ViewModel</w:t>
      </w:r>
      <w:proofErr w:type="spellEnd"/>
      <w:r w:rsidR="00380277" w:rsidRPr="00380277">
        <w:rPr>
          <w:rFonts w:ascii="宋体" w:hAnsi="宋体" w:hint="eastAsia"/>
        </w:rPr>
        <w:t>层通过数据链接机制将View</w:t>
      </w:r>
      <w:proofErr w:type="gramStart"/>
      <w:r w:rsidR="00380277" w:rsidRPr="00380277">
        <w:rPr>
          <w:rFonts w:ascii="宋体" w:hAnsi="宋体" w:hint="eastAsia"/>
        </w:rPr>
        <w:t>层用户</w:t>
      </w:r>
      <w:proofErr w:type="gramEnd"/>
      <w:r w:rsidR="00380277" w:rsidRPr="00380277">
        <w:rPr>
          <w:rFonts w:ascii="宋体" w:hAnsi="宋体" w:hint="eastAsia"/>
        </w:rPr>
        <w:t>界面元素与Model层数据连接起来，这样当Model层数据发生变化时，View</w:t>
      </w:r>
      <w:proofErr w:type="gramStart"/>
      <w:r w:rsidR="00380277" w:rsidRPr="00380277">
        <w:rPr>
          <w:rFonts w:ascii="宋体" w:hAnsi="宋体" w:hint="eastAsia"/>
        </w:rPr>
        <w:t>层用户</w:t>
      </w:r>
      <w:proofErr w:type="gramEnd"/>
      <w:r w:rsidR="00380277" w:rsidRPr="00380277">
        <w:rPr>
          <w:rFonts w:ascii="宋体" w:hAnsi="宋体" w:hint="eastAsia"/>
        </w:rPr>
        <w:t>界面元素就会自动更新。同时，</w:t>
      </w:r>
      <w:proofErr w:type="spellStart"/>
      <w:r w:rsidR="00380277" w:rsidRPr="00380277">
        <w:rPr>
          <w:rFonts w:ascii="宋体" w:hAnsi="宋体" w:hint="eastAsia"/>
        </w:rPr>
        <w:t>ViewModel</w:t>
      </w:r>
      <w:proofErr w:type="spellEnd"/>
      <w:r w:rsidR="00380277" w:rsidRPr="00380277">
        <w:rPr>
          <w:rFonts w:ascii="宋体" w:hAnsi="宋体" w:hint="eastAsia"/>
        </w:rPr>
        <w:t>层可以接收来自View层的用户输入事件，并将其转换为Model层中的操作，</w:t>
      </w:r>
      <w:proofErr w:type="spellStart"/>
      <w:r w:rsidR="00380277" w:rsidRPr="00380277">
        <w:rPr>
          <w:rFonts w:ascii="宋体" w:hAnsi="宋体" w:hint="eastAsia"/>
        </w:rPr>
        <w:t>ViewModel</w:t>
      </w:r>
      <w:proofErr w:type="spellEnd"/>
      <w:r w:rsidR="00380277" w:rsidRPr="00380277">
        <w:rPr>
          <w:rFonts w:ascii="宋体" w:hAnsi="宋体" w:hint="eastAsia"/>
        </w:rPr>
        <w:t>层还可以包含一些业务逻辑，如数据验证、计算等。</w:t>
      </w:r>
    </w:p>
    <w:p w14:paraId="3006B157" w14:textId="77777777" w:rsidR="000A3811" w:rsidRPr="000A3811" w:rsidRDefault="000A3811" w:rsidP="00380277">
      <w:pPr>
        <w:ind w:firstLineChars="200" w:firstLine="480"/>
      </w:pPr>
    </w:p>
    <w:p w14:paraId="063C5FCB" w14:textId="4DDDC9C0" w:rsidR="006E44AB" w:rsidRDefault="005B0520" w:rsidP="00380277">
      <w:pPr>
        <w:ind w:firstLineChars="200" w:firstLine="480"/>
      </w:pPr>
      <w:r>
        <w:rPr>
          <w:noProof/>
        </w:rPr>
        <w:drawing>
          <wp:inline distT="0" distB="0" distL="0" distR="0" wp14:anchorId="76829E75" wp14:editId="6EA1BD08">
            <wp:extent cx="4914900" cy="1272540"/>
            <wp:effectExtent l="0" t="0" r="0" b="0"/>
            <wp:docPr id="1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14900" cy="1272540"/>
                    </a:xfrm>
                    <a:prstGeom prst="rect">
                      <a:avLst/>
                    </a:prstGeom>
                    <a:noFill/>
                    <a:ln>
                      <a:noFill/>
                    </a:ln>
                  </pic:spPr>
                </pic:pic>
              </a:graphicData>
            </a:graphic>
          </wp:inline>
        </w:drawing>
      </w:r>
    </w:p>
    <w:p w14:paraId="4F3EF33E" w14:textId="7537441D" w:rsidR="000A3811" w:rsidRPr="00F92821" w:rsidRDefault="000A3811" w:rsidP="00F92821">
      <w:pPr>
        <w:spacing w:afterLines="100" w:after="318" w:line="240" w:lineRule="auto"/>
        <w:jc w:val="center"/>
        <w:rPr>
          <w:rFonts w:eastAsia="黑体"/>
          <w:sz w:val="21"/>
          <w:szCs w:val="21"/>
        </w:rPr>
      </w:pPr>
      <w:r w:rsidRPr="00F92821">
        <w:rPr>
          <w:rFonts w:eastAsia="黑体" w:hint="eastAsia"/>
          <w:sz w:val="21"/>
          <w:szCs w:val="21"/>
        </w:rPr>
        <w:t>图</w:t>
      </w:r>
      <w:r w:rsidRPr="00F92821">
        <w:rPr>
          <w:rFonts w:eastAsia="黑体"/>
          <w:sz w:val="21"/>
          <w:szCs w:val="21"/>
        </w:rPr>
        <w:t>4.3 MVVM</w:t>
      </w:r>
      <w:r w:rsidRPr="00F92821">
        <w:rPr>
          <w:rFonts w:eastAsia="黑体" w:hint="eastAsia"/>
          <w:sz w:val="21"/>
          <w:szCs w:val="21"/>
        </w:rPr>
        <w:t>架构图</w:t>
      </w:r>
    </w:p>
    <w:p w14:paraId="261358B6" w14:textId="77777777" w:rsidR="000A3811" w:rsidRPr="000A3811" w:rsidRDefault="000A3811" w:rsidP="00380277">
      <w:pPr>
        <w:ind w:firstLineChars="200" w:firstLine="480"/>
      </w:pPr>
    </w:p>
    <w:p w14:paraId="22D3B085" w14:textId="4D72AE93" w:rsidR="00FA0991" w:rsidRDefault="00FA0991" w:rsidP="00AF6547">
      <w:pPr>
        <w:pStyle w:val="21"/>
        <w:rPr>
          <w:rFonts w:hint="eastAsia"/>
        </w:rPr>
      </w:pPr>
      <w:bookmarkStart w:id="48" w:name="_Toc199512764"/>
      <w:r>
        <w:rPr>
          <w:rFonts w:hint="eastAsia"/>
        </w:rPr>
        <w:t>功能模块设计</w:t>
      </w:r>
      <w:bookmarkEnd w:id="48"/>
    </w:p>
    <w:p w14:paraId="62DF1261" w14:textId="5FD40D17" w:rsidR="00A6427D" w:rsidRPr="00062977" w:rsidRDefault="00A31EF0" w:rsidP="00CD3AE9">
      <w:pPr>
        <w:ind w:firstLineChars="200" w:firstLine="480"/>
        <w:rPr>
          <w:rFonts w:ascii="宋体" w:hAnsi="宋体" w:hint="eastAsia"/>
        </w:rPr>
      </w:pPr>
      <w:r w:rsidRPr="00062977">
        <w:rPr>
          <w:rFonts w:ascii="宋体" w:hAnsi="宋体" w:hint="eastAsia"/>
        </w:rPr>
        <w:t>本节详细介绍了基于前文提及的系统功能需求分析结果，</w:t>
      </w:r>
      <w:r w:rsidR="00DC6069" w:rsidRPr="00062977">
        <w:rPr>
          <w:rFonts w:ascii="宋体" w:hAnsi="宋体" w:hint="eastAsia"/>
        </w:rPr>
        <w:t>钓鱼人社交平台</w:t>
      </w:r>
      <w:r w:rsidR="00A6427D" w:rsidRPr="00062977">
        <w:rPr>
          <w:rFonts w:ascii="宋体" w:hAnsi="宋体" w:hint="eastAsia"/>
        </w:rPr>
        <w:t>系统</w:t>
      </w:r>
      <w:r w:rsidRPr="00062977">
        <w:rPr>
          <w:rFonts w:ascii="宋体" w:hAnsi="宋体" w:hint="eastAsia"/>
        </w:rPr>
        <w:t>在web端和小程序端的功能模块设计内容。</w:t>
      </w:r>
    </w:p>
    <w:p w14:paraId="3B664ED4" w14:textId="658691B5" w:rsidR="00522EA5" w:rsidRDefault="00FA0991" w:rsidP="00AF6547">
      <w:pPr>
        <w:pStyle w:val="31"/>
      </w:pPr>
      <w:bookmarkStart w:id="49" w:name="_Toc199512765"/>
      <w:r>
        <w:rPr>
          <w:rFonts w:hint="eastAsia"/>
        </w:rPr>
        <w:t>Web</w:t>
      </w:r>
      <w:proofErr w:type="gramStart"/>
      <w:r>
        <w:rPr>
          <w:rFonts w:hint="eastAsia"/>
        </w:rPr>
        <w:t>端功能</w:t>
      </w:r>
      <w:proofErr w:type="gramEnd"/>
      <w:r>
        <w:rPr>
          <w:rFonts w:hint="eastAsia"/>
        </w:rPr>
        <w:t>模块设计</w:t>
      </w:r>
      <w:bookmarkEnd w:id="49"/>
    </w:p>
    <w:p w14:paraId="7690B5F3" w14:textId="45650B88" w:rsidR="00791D66" w:rsidRDefault="0014383D" w:rsidP="00811C7C">
      <w:pPr>
        <w:ind w:firstLine="420"/>
      </w:pPr>
      <w:r>
        <w:rPr>
          <w:rFonts w:hint="eastAsia"/>
        </w:rPr>
        <w:t>Web</w:t>
      </w:r>
      <w:r>
        <w:rPr>
          <w:rFonts w:hint="eastAsia"/>
        </w:rPr>
        <w:t>端功能设计如下图</w:t>
      </w:r>
      <w:r>
        <w:rPr>
          <w:rFonts w:hint="eastAsia"/>
        </w:rPr>
        <w:t>4</w:t>
      </w:r>
      <w:r>
        <w:t>.4</w:t>
      </w:r>
      <w:r>
        <w:rPr>
          <w:rFonts w:hint="eastAsia"/>
        </w:rPr>
        <w:t>所示。</w:t>
      </w:r>
    </w:p>
    <w:p w14:paraId="2D9AD383" w14:textId="77777777" w:rsidR="00685CE3" w:rsidRPr="00062977" w:rsidRDefault="00685CE3" w:rsidP="00685CE3">
      <w:pPr>
        <w:ind w:firstLine="420"/>
        <w:rPr>
          <w:rFonts w:ascii="宋体" w:hAnsi="宋体" w:hint="eastAsia"/>
        </w:rPr>
      </w:pPr>
      <w:r w:rsidRPr="00062977">
        <w:rPr>
          <w:rFonts w:ascii="宋体" w:hAnsi="宋体" w:hint="eastAsia"/>
        </w:rPr>
        <w:t>该系统的web</w:t>
      </w:r>
      <w:proofErr w:type="gramStart"/>
      <w:r w:rsidRPr="00062977">
        <w:rPr>
          <w:rFonts w:ascii="宋体" w:hAnsi="宋体" w:hint="eastAsia"/>
        </w:rPr>
        <w:t>端用户</w:t>
      </w:r>
      <w:proofErr w:type="gramEnd"/>
      <w:r w:rsidRPr="00062977">
        <w:rPr>
          <w:rFonts w:ascii="宋体" w:hAnsi="宋体" w:hint="eastAsia"/>
        </w:rPr>
        <w:t>为该系统的管理员，但是管理员也有不同管理员，有超级管理员、内容管理员、商品管理员等等。</w:t>
      </w:r>
    </w:p>
    <w:p w14:paraId="27B1085B" w14:textId="77777777" w:rsidR="00685CE3" w:rsidRPr="00062977" w:rsidRDefault="00685CE3" w:rsidP="00685CE3">
      <w:pPr>
        <w:ind w:firstLine="420"/>
        <w:rPr>
          <w:rFonts w:ascii="宋体" w:hAnsi="宋体" w:hint="eastAsia"/>
        </w:rPr>
      </w:pPr>
      <w:r w:rsidRPr="00062977">
        <w:rPr>
          <w:rFonts w:ascii="宋体" w:hAnsi="宋体" w:hint="eastAsia"/>
        </w:rPr>
        <w:t>系统的用户管理模块就是对用户信息进行管理，给用户分配系统权限等等功能。</w:t>
      </w:r>
    </w:p>
    <w:p w14:paraId="4D9A54A3" w14:textId="77777777" w:rsidR="00685CE3" w:rsidRPr="00062977" w:rsidRDefault="00685CE3" w:rsidP="00685CE3">
      <w:pPr>
        <w:ind w:firstLine="420"/>
        <w:rPr>
          <w:rFonts w:ascii="宋体" w:hAnsi="宋体" w:hint="eastAsia"/>
        </w:rPr>
      </w:pPr>
      <w:r w:rsidRPr="00062977">
        <w:rPr>
          <w:rFonts w:ascii="宋体" w:hAnsi="宋体" w:hint="eastAsia"/>
        </w:rPr>
        <w:t>内容管理模块就是对用户发起的内容进行管理，可以对</w:t>
      </w:r>
      <w:proofErr w:type="gramStart"/>
      <w:r w:rsidRPr="00062977">
        <w:rPr>
          <w:rFonts w:ascii="宋体" w:hAnsi="宋体" w:hint="eastAsia"/>
        </w:rPr>
        <w:t>贴子</w:t>
      </w:r>
      <w:proofErr w:type="gramEnd"/>
      <w:r w:rsidRPr="00062977">
        <w:rPr>
          <w:rFonts w:ascii="宋体" w:hAnsi="宋体" w:hint="eastAsia"/>
        </w:rPr>
        <w:t>进行审核，审核通过后</w:t>
      </w:r>
      <w:r w:rsidRPr="00062977">
        <w:rPr>
          <w:rFonts w:ascii="宋体" w:hAnsi="宋体" w:hint="eastAsia"/>
        </w:rPr>
        <w:lastRenderedPageBreak/>
        <w:t>可展示该内容到页面中去，管理员也可通过该模块对优质的</w:t>
      </w:r>
      <w:proofErr w:type="gramStart"/>
      <w:r w:rsidRPr="00062977">
        <w:rPr>
          <w:rFonts w:ascii="宋体" w:hAnsi="宋体" w:hint="eastAsia"/>
        </w:rPr>
        <w:t>贴子</w:t>
      </w:r>
      <w:proofErr w:type="gramEnd"/>
      <w:r w:rsidRPr="00062977">
        <w:rPr>
          <w:rFonts w:ascii="宋体" w:hAnsi="宋体" w:hint="eastAsia"/>
        </w:rPr>
        <w:t>进行置顶，让更多用户看到该内容。也可以对</w:t>
      </w:r>
      <w:proofErr w:type="gramStart"/>
      <w:r w:rsidRPr="00062977">
        <w:rPr>
          <w:rFonts w:ascii="宋体" w:hAnsi="宋体" w:hint="eastAsia"/>
        </w:rPr>
        <w:t>贴子</w:t>
      </w:r>
      <w:proofErr w:type="gramEnd"/>
      <w:r w:rsidRPr="00062977">
        <w:rPr>
          <w:rFonts w:ascii="宋体" w:hAnsi="宋体" w:hint="eastAsia"/>
        </w:rPr>
        <w:t>的评论进行管理，如有出现违法言论进行删除等。管理员也可以查看其他用户举报的内容，如有查实不合法，立刻对其进行删除。</w:t>
      </w:r>
    </w:p>
    <w:p w14:paraId="34ADD94B" w14:textId="77777777" w:rsidR="00685CE3" w:rsidRPr="00062977" w:rsidRDefault="00685CE3" w:rsidP="00685CE3">
      <w:pPr>
        <w:rPr>
          <w:rFonts w:ascii="宋体" w:hAnsi="宋体" w:hint="eastAsia"/>
        </w:rPr>
      </w:pPr>
      <w:r w:rsidRPr="00062977">
        <w:rPr>
          <w:rFonts w:ascii="宋体" w:hAnsi="宋体"/>
        </w:rPr>
        <w:tab/>
      </w:r>
      <w:r w:rsidRPr="00062977">
        <w:rPr>
          <w:rFonts w:ascii="宋体" w:hAnsi="宋体" w:hint="eastAsia"/>
        </w:rPr>
        <w:t>商品管理模块，管理员可进行商品分类的增加、修、删除。给对应分类下的商品进行新增，管理商品基本信息，上架或者下架商品。</w:t>
      </w:r>
    </w:p>
    <w:p w14:paraId="0C75D130" w14:textId="77777777" w:rsidR="00685CE3" w:rsidRPr="00062977" w:rsidRDefault="00685CE3" w:rsidP="00685CE3">
      <w:pPr>
        <w:rPr>
          <w:rFonts w:ascii="宋体" w:hAnsi="宋体" w:hint="eastAsia"/>
        </w:rPr>
      </w:pPr>
      <w:r w:rsidRPr="00062977">
        <w:rPr>
          <w:rFonts w:ascii="宋体" w:hAnsi="宋体"/>
        </w:rPr>
        <w:tab/>
      </w:r>
      <w:r w:rsidRPr="00062977">
        <w:rPr>
          <w:rFonts w:ascii="宋体" w:hAnsi="宋体" w:hint="eastAsia"/>
        </w:rPr>
        <w:t>钓点管理中，管理员可对钓点进行分类，例如海钓、钓场、野钓等。也可置顶钓点，管理钓点，对于不合法的钓点进行删除。</w:t>
      </w:r>
    </w:p>
    <w:p w14:paraId="1EE6E818" w14:textId="77777777" w:rsidR="00685CE3" w:rsidRPr="00062977" w:rsidRDefault="00685CE3" w:rsidP="00685CE3">
      <w:pPr>
        <w:rPr>
          <w:rFonts w:ascii="宋体" w:hAnsi="宋体" w:hint="eastAsia"/>
        </w:rPr>
      </w:pPr>
      <w:r w:rsidRPr="00062977">
        <w:rPr>
          <w:rFonts w:ascii="宋体" w:hAnsi="宋体"/>
        </w:rPr>
        <w:tab/>
      </w:r>
      <w:r w:rsidRPr="00062977">
        <w:rPr>
          <w:rFonts w:ascii="宋体" w:hAnsi="宋体" w:hint="eastAsia"/>
        </w:rPr>
        <w:t>个人信息模块中，管理员可编辑自己的个人信息，修改个人账户密码等等功能。</w:t>
      </w:r>
    </w:p>
    <w:p w14:paraId="507829FC" w14:textId="77777777" w:rsidR="00064591" w:rsidRPr="00685CE3" w:rsidRDefault="00064591" w:rsidP="00685CE3"/>
    <w:p w14:paraId="4ADE5E89" w14:textId="31B0D010" w:rsidR="0089446D" w:rsidRDefault="005B0520" w:rsidP="0089446D">
      <w:r>
        <w:rPr>
          <w:noProof/>
        </w:rPr>
        <w:drawing>
          <wp:inline distT="0" distB="0" distL="0" distR="0" wp14:anchorId="6A5040D1" wp14:editId="129D2568">
            <wp:extent cx="5760720" cy="3870960"/>
            <wp:effectExtent l="0" t="0" r="0" b="0"/>
            <wp:docPr id="1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3870960"/>
                    </a:xfrm>
                    <a:prstGeom prst="rect">
                      <a:avLst/>
                    </a:prstGeom>
                    <a:noFill/>
                    <a:ln>
                      <a:noFill/>
                    </a:ln>
                  </pic:spPr>
                </pic:pic>
              </a:graphicData>
            </a:graphic>
          </wp:inline>
        </w:drawing>
      </w:r>
    </w:p>
    <w:p w14:paraId="37E826D2" w14:textId="342B2711" w:rsidR="00791D66" w:rsidRPr="00F92821" w:rsidRDefault="00791D66" w:rsidP="00F92821">
      <w:pPr>
        <w:spacing w:afterLines="100" w:after="318" w:line="240" w:lineRule="auto"/>
        <w:jc w:val="center"/>
        <w:rPr>
          <w:rFonts w:eastAsia="黑体"/>
          <w:sz w:val="21"/>
          <w:szCs w:val="21"/>
        </w:rPr>
      </w:pPr>
      <w:r w:rsidRPr="00F92821">
        <w:rPr>
          <w:rFonts w:eastAsia="黑体" w:hint="eastAsia"/>
          <w:sz w:val="21"/>
          <w:szCs w:val="21"/>
        </w:rPr>
        <w:t>图</w:t>
      </w:r>
      <w:r w:rsidRPr="00F92821">
        <w:rPr>
          <w:rFonts w:eastAsia="黑体"/>
          <w:sz w:val="21"/>
          <w:szCs w:val="21"/>
        </w:rPr>
        <w:t>4.</w:t>
      </w:r>
      <w:r w:rsidR="00397613" w:rsidRPr="00F92821">
        <w:rPr>
          <w:rFonts w:eastAsia="黑体"/>
          <w:sz w:val="21"/>
          <w:szCs w:val="21"/>
        </w:rPr>
        <w:t>4</w:t>
      </w:r>
      <w:r w:rsidR="00E85F19" w:rsidRPr="00F92821">
        <w:rPr>
          <w:rFonts w:eastAsia="黑体"/>
          <w:sz w:val="21"/>
          <w:szCs w:val="21"/>
        </w:rPr>
        <w:t xml:space="preserve"> </w:t>
      </w:r>
      <w:r w:rsidRPr="00F92821">
        <w:rPr>
          <w:rFonts w:eastAsia="黑体"/>
          <w:sz w:val="21"/>
          <w:szCs w:val="21"/>
        </w:rPr>
        <w:t>Web</w:t>
      </w:r>
      <w:proofErr w:type="gramStart"/>
      <w:r w:rsidRPr="00F92821">
        <w:rPr>
          <w:rFonts w:eastAsia="黑体" w:hint="eastAsia"/>
          <w:sz w:val="21"/>
          <w:szCs w:val="21"/>
        </w:rPr>
        <w:t>端功能</w:t>
      </w:r>
      <w:proofErr w:type="gramEnd"/>
      <w:r w:rsidRPr="00F92821">
        <w:rPr>
          <w:rFonts w:eastAsia="黑体" w:hint="eastAsia"/>
          <w:sz w:val="21"/>
          <w:szCs w:val="21"/>
        </w:rPr>
        <w:t>模块设计</w:t>
      </w:r>
      <w:r w:rsidR="007429F8" w:rsidRPr="00F92821">
        <w:rPr>
          <w:rFonts w:eastAsia="黑体" w:hint="eastAsia"/>
          <w:sz w:val="21"/>
          <w:szCs w:val="21"/>
        </w:rPr>
        <w:t>图</w:t>
      </w:r>
    </w:p>
    <w:p w14:paraId="67BE7AD4" w14:textId="32D8EA19" w:rsidR="0017584D" w:rsidRDefault="00FA0991" w:rsidP="00AF6547">
      <w:pPr>
        <w:pStyle w:val="31"/>
      </w:pPr>
      <w:bookmarkStart w:id="50" w:name="_Toc199512766"/>
      <w:r>
        <w:rPr>
          <w:rFonts w:hint="eastAsia"/>
        </w:rPr>
        <w:t>小程序</w:t>
      </w:r>
      <w:proofErr w:type="gramStart"/>
      <w:r>
        <w:rPr>
          <w:rFonts w:hint="eastAsia"/>
        </w:rPr>
        <w:t>端功能</w:t>
      </w:r>
      <w:proofErr w:type="gramEnd"/>
      <w:r>
        <w:rPr>
          <w:rFonts w:hint="eastAsia"/>
        </w:rPr>
        <w:t>模块设计</w:t>
      </w:r>
      <w:bookmarkEnd w:id="50"/>
    </w:p>
    <w:p w14:paraId="3F9E92FB" w14:textId="68B16559" w:rsidR="00AA2A52" w:rsidRDefault="00AA2A52" w:rsidP="00AA2A52">
      <w:pPr>
        <w:ind w:firstLine="420"/>
      </w:pPr>
      <w:r>
        <w:rPr>
          <w:rFonts w:hint="eastAsia"/>
        </w:rPr>
        <w:t>小程序端功能设计如下图</w:t>
      </w:r>
      <w:r>
        <w:rPr>
          <w:rFonts w:hint="eastAsia"/>
        </w:rPr>
        <w:t>4</w:t>
      </w:r>
      <w:r>
        <w:t>.</w:t>
      </w:r>
      <w:r w:rsidR="00577DB9">
        <w:t>5</w:t>
      </w:r>
      <w:r>
        <w:rPr>
          <w:rFonts w:hint="eastAsia"/>
        </w:rPr>
        <w:t>所示。</w:t>
      </w:r>
    </w:p>
    <w:p w14:paraId="56C68CD7" w14:textId="77777777" w:rsidR="00685CE3" w:rsidRDefault="00685CE3" w:rsidP="00685CE3">
      <w:r>
        <w:tab/>
      </w:r>
      <w:r>
        <w:rPr>
          <w:rFonts w:hint="eastAsia"/>
        </w:rPr>
        <w:t>社交互动模块：用户登录系统后，可通过社交互动模块，发布最近钓鱼动态，发布钓鱼有关的</w:t>
      </w:r>
      <w:proofErr w:type="gramStart"/>
      <w:r>
        <w:rPr>
          <w:rFonts w:hint="eastAsia"/>
        </w:rPr>
        <w:t>贴子</w:t>
      </w:r>
      <w:proofErr w:type="gramEnd"/>
      <w:r>
        <w:rPr>
          <w:rFonts w:hint="eastAsia"/>
        </w:rPr>
        <w:t>。也可以参与话题讨论，也可以查看自己关注的钓鱼博主的</w:t>
      </w:r>
      <w:proofErr w:type="gramStart"/>
      <w:r>
        <w:rPr>
          <w:rFonts w:hint="eastAsia"/>
        </w:rPr>
        <w:t>贴子</w:t>
      </w:r>
      <w:proofErr w:type="gramEnd"/>
      <w:r>
        <w:rPr>
          <w:rFonts w:hint="eastAsia"/>
        </w:rPr>
        <w:t>，在</w:t>
      </w:r>
      <w:proofErr w:type="gramStart"/>
      <w:r>
        <w:rPr>
          <w:rFonts w:hint="eastAsia"/>
        </w:rPr>
        <w:t>评论区</w:t>
      </w:r>
      <w:proofErr w:type="gramEnd"/>
      <w:r>
        <w:rPr>
          <w:rFonts w:hint="eastAsia"/>
        </w:rPr>
        <w:t>与他人进行讨论。</w:t>
      </w:r>
    </w:p>
    <w:p w14:paraId="1A15ECC0" w14:textId="77777777" w:rsidR="00685CE3" w:rsidRDefault="00685CE3" w:rsidP="00685CE3">
      <w:r>
        <w:tab/>
      </w:r>
      <w:r>
        <w:rPr>
          <w:rFonts w:hint="eastAsia"/>
        </w:rPr>
        <w:t>钓点服务模块：用户通过系统钓点模块，可以查看钓点，寻找附件钓点，以及对这些钓点进行评价。</w:t>
      </w:r>
    </w:p>
    <w:p w14:paraId="562830A7" w14:textId="77777777" w:rsidR="00685CE3" w:rsidRDefault="00685CE3" w:rsidP="00685CE3">
      <w:r>
        <w:lastRenderedPageBreak/>
        <w:tab/>
      </w:r>
      <w:r>
        <w:rPr>
          <w:rFonts w:hint="eastAsia"/>
        </w:rPr>
        <w:t>渔具商城：用户登录系统商城，可以浏览渔具商品，查询自己心意的商品，并购买商品。</w:t>
      </w:r>
    </w:p>
    <w:p w14:paraId="5EDF6BA1" w14:textId="77777777" w:rsidR="00685CE3" w:rsidRDefault="00685CE3" w:rsidP="00685CE3">
      <w:r>
        <w:tab/>
      </w:r>
      <w:r>
        <w:rPr>
          <w:rFonts w:hint="eastAsia"/>
        </w:rPr>
        <w:t>个人中心模块：用户进入个人中心模块，保存自己的钓鱼记录，保存渔获照片，渔获地点，渔获心得等等。同时用户也可以查看自己的所有的钓鱼历史。查看生涯渔获记录。用户也可以通过该模块编辑自己个人信息。</w:t>
      </w:r>
    </w:p>
    <w:p w14:paraId="469990A8" w14:textId="77777777" w:rsidR="00266391" w:rsidRPr="00685CE3" w:rsidRDefault="00266391" w:rsidP="00266391"/>
    <w:p w14:paraId="2B11218A" w14:textId="62ED21EF" w:rsidR="00752585" w:rsidRDefault="005B0520" w:rsidP="00752585">
      <w:pPr>
        <w:keepNext/>
      </w:pPr>
      <w:r>
        <w:rPr>
          <w:noProof/>
        </w:rPr>
        <w:drawing>
          <wp:inline distT="0" distB="0" distL="0" distR="0" wp14:anchorId="129067E4" wp14:editId="0F810017">
            <wp:extent cx="5753100" cy="3474720"/>
            <wp:effectExtent l="0" t="0" r="0" b="0"/>
            <wp:docPr id="1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3100" cy="3474720"/>
                    </a:xfrm>
                    <a:prstGeom prst="rect">
                      <a:avLst/>
                    </a:prstGeom>
                    <a:noFill/>
                    <a:ln>
                      <a:noFill/>
                    </a:ln>
                  </pic:spPr>
                </pic:pic>
              </a:graphicData>
            </a:graphic>
          </wp:inline>
        </w:drawing>
      </w:r>
    </w:p>
    <w:p w14:paraId="6FCBC9CF" w14:textId="1D2C560A" w:rsidR="00791D66" w:rsidRPr="00F92821" w:rsidRDefault="00791D66" w:rsidP="00F92821">
      <w:pPr>
        <w:spacing w:afterLines="100" w:after="318" w:line="240" w:lineRule="auto"/>
        <w:jc w:val="center"/>
        <w:rPr>
          <w:rFonts w:eastAsia="黑体"/>
          <w:sz w:val="21"/>
          <w:szCs w:val="21"/>
        </w:rPr>
      </w:pPr>
      <w:r w:rsidRPr="00F92821">
        <w:rPr>
          <w:rFonts w:eastAsia="黑体" w:hint="eastAsia"/>
          <w:sz w:val="21"/>
          <w:szCs w:val="21"/>
        </w:rPr>
        <w:t>图</w:t>
      </w:r>
      <w:r w:rsidRPr="00F92821">
        <w:rPr>
          <w:rFonts w:eastAsia="黑体"/>
          <w:sz w:val="21"/>
          <w:szCs w:val="21"/>
        </w:rPr>
        <w:t>4.</w:t>
      </w:r>
      <w:r w:rsidR="00237D17" w:rsidRPr="00F92821">
        <w:rPr>
          <w:rFonts w:eastAsia="黑体"/>
          <w:sz w:val="21"/>
          <w:szCs w:val="21"/>
        </w:rPr>
        <w:t xml:space="preserve">5 </w:t>
      </w:r>
      <w:r w:rsidR="00237D17" w:rsidRPr="00F92821">
        <w:rPr>
          <w:rFonts w:eastAsia="黑体" w:hint="eastAsia"/>
          <w:sz w:val="21"/>
          <w:szCs w:val="21"/>
        </w:rPr>
        <w:t>小程序</w:t>
      </w:r>
      <w:proofErr w:type="gramStart"/>
      <w:r w:rsidR="00237D17" w:rsidRPr="00F92821">
        <w:rPr>
          <w:rFonts w:eastAsia="黑体" w:hint="eastAsia"/>
          <w:sz w:val="21"/>
          <w:szCs w:val="21"/>
        </w:rPr>
        <w:t>端功能</w:t>
      </w:r>
      <w:proofErr w:type="gramEnd"/>
      <w:r w:rsidR="00237D17" w:rsidRPr="00F92821">
        <w:rPr>
          <w:rFonts w:eastAsia="黑体" w:hint="eastAsia"/>
          <w:sz w:val="21"/>
          <w:szCs w:val="21"/>
        </w:rPr>
        <w:t>模块</w:t>
      </w:r>
      <w:r w:rsidRPr="00F92821">
        <w:rPr>
          <w:rFonts w:eastAsia="黑体" w:hint="eastAsia"/>
          <w:sz w:val="21"/>
          <w:szCs w:val="21"/>
        </w:rPr>
        <w:t>图</w:t>
      </w:r>
    </w:p>
    <w:p w14:paraId="748DC434" w14:textId="4F494808" w:rsidR="00FA0991" w:rsidRDefault="00FA0991" w:rsidP="00AF6547">
      <w:pPr>
        <w:pStyle w:val="21"/>
        <w:rPr>
          <w:rFonts w:hint="eastAsia"/>
        </w:rPr>
      </w:pPr>
      <w:bookmarkStart w:id="51" w:name="_Toc199512767"/>
      <w:r>
        <w:rPr>
          <w:rFonts w:hint="eastAsia"/>
        </w:rPr>
        <w:t>非功能模块设计</w:t>
      </w:r>
      <w:bookmarkEnd w:id="51"/>
    </w:p>
    <w:p w14:paraId="7DACFA85" w14:textId="04664909" w:rsidR="00FA0991" w:rsidRDefault="00FA0991" w:rsidP="00AF6547">
      <w:pPr>
        <w:pStyle w:val="31"/>
      </w:pPr>
      <w:bookmarkStart w:id="52" w:name="_Toc199512768"/>
      <w:r>
        <w:rPr>
          <w:rFonts w:hint="eastAsia"/>
        </w:rPr>
        <w:t>安全设计</w:t>
      </w:r>
      <w:bookmarkEnd w:id="52"/>
    </w:p>
    <w:p w14:paraId="630C9B1C" w14:textId="167B5017" w:rsidR="007351E8" w:rsidRPr="00062977" w:rsidRDefault="007351E8" w:rsidP="007351E8">
      <w:pPr>
        <w:ind w:firstLineChars="200" w:firstLine="480"/>
        <w:rPr>
          <w:rFonts w:ascii="宋体" w:hAnsi="宋体" w:hint="eastAsia"/>
        </w:rPr>
      </w:pPr>
      <w:r w:rsidRPr="00062977">
        <w:rPr>
          <w:rFonts w:ascii="宋体" w:hAnsi="宋体" w:hint="eastAsia"/>
        </w:rPr>
        <w:t>本系统采用分层安全架构，通过多重防护措施保障安全性。认证方面采用Token机制结合验证码，密码经MD5加密存储，敏感数据使用AES加密传输。数据安全通过Redis管理会话，设置自动过期，并对敏感信息进行脱敏处理。防护措施包括图形验证码、会话超时和统一异常处理。前端实现路由守卫、请求拦截和操作锁屏功能。</w:t>
      </w:r>
    </w:p>
    <w:p w14:paraId="5FD06DCE" w14:textId="6520707B" w:rsidR="00FA0991" w:rsidRDefault="00FA0991" w:rsidP="00AF6547">
      <w:pPr>
        <w:pStyle w:val="31"/>
      </w:pPr>
      <w:bookmarkStart w:id="53" w:name="_Toc199512769"/>
      <w:r>
        <w:rPr>
          <w:rFonts w:hint="eastAsia"/>
        </w:rPr>
        <w:t>性能保障设计</w:t>
      </w:r>
      <w:bookmarkEnd w:id="53"/>
    </w:p>
    <w:p w14:paraId="288816A5" w14:textId="1B8EADC6" w:rsidR="0018617A" w:rsidRPr="00485D9B" w:rsidRDefault="0018617A" w:rsidP="004F0A74">
      <w:pPr>
        <w:ind w:firstLineChars="200" w:firstLine="480"/>
        <w:rPr>
          <w:rFonts w:ascii="宋体" w:hAnsi="宋体" w:hint="eastAsia"/>
        </w:rPr>
      </w:pPr>
      <w:r w:rsidRPr="00485D9B">
        <w:rPr>
          <w:rFonts w:ascii="宋体" w:hAnsi="宋体" w:hint="eastAsia"/>
        </w:rPr>
        <w:t>本系统采用多级性能优化架构，通过Redis缓存、数据库连接池和并发控制三大核心机制保障系统高效运行。缓存层面针对不同场景采用差异化策略：用户会话设置30分钟过期，验证码5分钟失效。数据库优化采用HikariCP连接</w:t>
      </w:r>
      <w:proofErr w:type="gramStart"/>
      <w:r w:rsidRPr="00485D9B">
        <w:rPr>
          <w:rFonts w:ascii="宋体" w:hAnsi="宋体" w:hint="eastAsia"/>
        </w:rPr>
        <w:t>池管理</w:t>
      </w:r>
      <w:proofErr w:type="gramEnd"/>
      <w:r w:rsidRPr="00485D9B">
        <w:rPr>
          <w:rFonts w:ascii="宋体" w:hAnsi="宋体" w:hint="eastAsia"/>
        </w:rPr>
        <w:t>资源，配合</w:t>
      </w:r>
      <w:proofErr w:type="spellStart"/>
      <w:r w:rsidRPr="00485D9B">
        <w:rPr>
          <w:rFonts w:ascii="宋体" w:hAnsi="宋体" w:hint="eastAsia"/>
        </w:rPr>
        <w:t>PageHelper</w:t>
      </w:r>
      <w:proofErr w:type="spellEnd"/>
      <w:r w:rsidRPr="00485D9B">
        <w:rPr>
          <w:rFonts w:ascii="宋体" w:hAnsi="宋体" w:hint="eastAsia"/>
        </w:rPr>
        <w:t>分页插件和精细化索引设计提升查询效率。并发处理通过</w:t>
      </w:r>
      <w:proofErr w:type="spellStart"/>
      <w:r w:rsidRPr="00485D9B">
        <w:rPr>
          <w:rFonts w:ascii="宋体" w:hAnsi="宋体" w:hint="eastAsia"/>
        </w:rPr>
        <w:t>ThreadLocal</w:t>
      </w:r>
      <w:proofErr w:type="spellEnd"/>
      <w:r w:rsidRPr="00485D9B">
        <w:rPr>
          <w:rFonts w:ascii="宋体" w:hAnsi="宋体" w:hint="eastAsia"/>
        </w:rPr>
        <w:t>保证线程安全，</w:t>
      </w:r>
      <w:r w:rsidRPr="00485D9B">
        <w:rPr>
          <w:rFonts w:ascii="宋体" w:hAnsi="宋体" w:hint="eastAsia"/>
        </w:rPr>
        <w:lastRenderedPageBreak/>
        <w:t>利用Redis原子操作确保统计准确性。系统建立多维监控体系，实时跟踪全局、日、周、</w:t>
      </w:r>
      <w:proofErr w:type="gramStart"/>
      <w:r w:rsidRPr="00485D9B">
        <w:rPr>
          <w:rFonts w:ascii="宋体" w:hAnsi="宋体" w:hint="eastAsia"/>
        </w:rPr>
        <w:t>月访问</w:t>
      </w:r>
      <w:proofErr w:type="gramEnd"/>
      <w:r w:rsidRPr="00485D9B">
        <w:rPr>
          <w:rFonts w:ascii="宋体" w:hAnsi="宋体" w:hint="eastAsia"/>
        </w:rPr>
        <w:t>量等关键指标。</w:t>
      </w:r>
    </w:p>
    <w:p w14:paraId="28AFE53E" w14:textId="14A88F75" w:rsidR="00B93154" w:rsidRPr="00485D9B" w:rsidRDefault="00B93154" w:rsidP="00117394">
      <w:pPr>
        <w:ind w:firstLine="420"/>
        <w:rPr>
          <w:rFonts w:ascii="宋体" w:hAnsi="宋体" w:hint="eastAsia"/>
        </w:rPr>
      </w:pPr>
      <w:r w:rsidRPr="00485D9B">
        <w:rPr>
          <w:rFonts w:ascii="宋体" w:hAnsi="宋体" w:hint="eastAsia"/>
        </w:rPr>
        <w:t>性能报账设计是保证用户使用系统时，无明显等到时间，并且能够支持多用户同时使用该系统。出于这以方面，系统设计时，设计了前端静态页面预加载的方式，减少用户等待时间，后端服务器</w:t>
      </w:r>
      <w:proofErr w:type="gramStart"/>
      <w:r w:rsidRPr="00485D9B">
        <w:rPr>
          <w:rFonts w:ascii="宋体" w:hAnsi="宋体" w:hint="eastAsia"/>
        </w:rPr>
        <w:t>端采用</w:t>
      </w:r>
      <w:proofErr w:type="gramEnd"/>
      <w:r w:rsidRPr="00485D9B">
        <w:rPr>
          <w:rFonts w:ascii="宋体" w:hAnsi="宋体" w:hint="eastAsia"/>
        </w:rPr>
        <w:t>缓存策略，减少直击数据库的请求，增加并发性能。</w:t>
      </w:r>
    </w:p>
    <w:p w14:paraId="66A00020" w14:textId="06EC0299" w:rsidR="00FA0991" w:rsidRDefault="00FA0991" w:rsidP="00AF6547">
      <w:pPr>
        <w:pStyle w:val="21"/>
        <w:rPr>
          <w:rFonts w:hint="eastAsia"/>
        </w:rPr>
      </w:pPr>
      <w:bookmarkStart w:id="54" w:name="_Toc199512770"/>
      <w:r>
        <w:rPr>
          <w:rFonts w:hint="eastAsia"/>
        </w:rPr>
        <w:t>本章小结</w:t>
      </w:r>
      <w:bookmarkEnd w:id="54"/>
    </w:p>
    <w:p w14:paraId="4CFEE96E" w14:textId="77777777" w:rsidR="005811C9" w:rsidRDefault="005811C9" w:rsidP="005811C9">
      <w:pPr>
        <w:ind w:firstLineChars="100" w:firstLine="240"/>
      </w:pPr>
      <w:r>
        <w:rPr>
          <w:rFonts w:hint="eastAsia"/>
        </w:rPr>
        <w:t>本系统采用双平台架构设计，包含</w:t>
      </w:r>
      <w:r>
        <w:rPr>
          <w:rFonts w:hint="eastAsia"/>
        </w:rPr>
        <w:t>Web</w:t>
      </w:r>
      <w:r>
        <w:rPr>
          <w:rFonts w:hint="eastAsia"/>
        </w:rPr>
        <w:t>管理后台</w:t>
      </w:r>
      <w:proofErr w:type="gramStart"/>
      <w:r>
        <w:rPr>
          <w:rFonts w:hint="eastAsia"/>
        </w:rPr>
        <w:t>和微信小</w:t>
      </w:r>
      <w:proofErr w:type="gramEnd"/>
      <w:r>
        <w:rPr>
          <w:rFonts w:hint="eastAsia"/>
        </w:rPr>
        <w:t>程序两个终端。</w:t>
      </w:r>
      <w:r>
        <w:rPr>
          <w:rFonts w:hint="eastAsia"/>
        </w:rPr>
        <w:t>Web</w:t>
      </w:r>
      <w:proofErr w:type="gramStart"/>
      <w:r>
        <w:rPr>
          <w:rFonts w:hint="eastAsia"/>
        </w:rPr>
        <w:t>端采用</w:t>
      </w:r>
      <w:proofErr w:type="gramEnd"/>
      <w:r>
        <w:rPr>
          <w:rFonts w:hint="eastAsia"/>
        </w:rPr>
        <w:t>Spring MVC</w:t>
      </w:r>
      <w:r>
        <w:rPr>
          <w:rFonts w:hint="eastAsia"/>
        </w:rPr>
        <w:t>分层架构，实现用户管理、内容审核、商品管理和钓点管理等功能；小程序</w:t>
      </w:r>
      <w:proofErr w:type="gramStart"/>
      <w:r>
        <w:rPr>
          <w:rFonts w:hint="eastAsia"/>
        </w:rPr>
        <w:t>端采用</w:t>
      </w:r>
      <w:proofErr w:type="gramEnd"/>
      <w:r>
        <w:rPr>
          <w:rFonts w:hint="eastAsia"/>
        </w:rPr>
        <w:t>MVVM</w:t>
      </w:r>
      <w:r>
        <w:rPr>
          <w:rFonts w:hint="eastAsia"/>
        </w:rPr>
        <w:t>模式，提供社交互动、钓点查询、渔具商城和个人中心四大核心功能。</w:t>
      </w:r>
    </w:p>
    <w:p w14:paraId="6A4E0AC2" w14:textId="77777777" w:rsidR="005811C9" w:rsidRDefault="005811C9" w:rsidP="005811C9">
      <w:r>
        <w:rPr>
          <w:rFonts w:hint="eastAsia"/>
        </w:rPr>
        <w:t>系统采用前后端分离架构，前端使用主流框架开发，后端提供标准化</w:t>
      </w:r>
      <w:r>
        <w:rPr>
          <w:rFonts w:hint="eastAsia"/>
        </w:rPr>
        <w:t>API</w:t>
      </w:r>
      <w:r>
        <w:rPr>
          <w:rFonts w:hint="eastAsia"/>
        </w:rPr>
        <w:t>接口。安全方面采用</w:t>
      </w:r>
      <w:r>
        <w:rPr>
          <w:rFonts w:hint="eastAsia"/>
        </w:rPr>
        <w:t>Token</w:t>
      </w:r>
      <w:r>
        <w:rPr>
          <w:rFonts w:hint="eastAsia"/>
        </w:rPr>
        <w:t>认证、数据加密等多重防护机制。性能优化通过缓存策略、连接</w:t>
      </w:r>
      <w:proofErr w:type="gramStart"/>
      <w:r>
        <w:rPr>
          <w:rFonts w:hint="eastAsia"/>
        </w:rPr>
        <w:t>池管理</w:t>
      </w:r>
      <w:proofErr w:type="gramEnd"/>
      <w:r>
        <w:rPr>
          <w:rFonts w:hint="eastAsia"/>
        </w:rPr>
        <w:t>和并发控制实现，确保系统稳定高效运行。</w:t>
      </w:r>
    </w:p>
    <w:p w14:paraId="272C4ABA" w14:textId="4EFFA099" w:rsidR="005811C9" w:rsidRPr="005811C9" w:rsidRDefault="005811C9" w:rsidP="005811C9">
      <w:r>
        <w:rPr>
          <w:rFonts w:hint="eastAsia"/>
        </w:rPr>
        <w:t>该架构设计充分考虑了管理需求和用户体验，具有良好的扩展性和维护性，为后续功能迭代提供了坚实基础。</w:t>
      </w:r>
    </w:p>
    <w:p w14:paraId="45BEF435" w14:textId="17271791" w:rsidR="00FA0991" w:rsidRDefault="00FA0991" w:rsidP="00AF6547">
      <w:pPr>
        <w:pStyle w:val="1"/>
        <w:rPr>
          <w:rFonts w:hint="eastAsia"/>
        </w:rPr>
      </w:pPr>
      <w:bookmarkStart w:id="55" w:name="_Toc199512771"/>
      <w:r>
        <w:rPr>
          <w:rFonts w:hint="eastAsia"/>
        </w:rPr>
        <w:lastRenderedPageBreak/>
        <w:t>数据库设计</w:t>
      </w:r>
      <w:bookmarkEnd w:id="55"/>
    </w:p>
    <w:p w14:paraId="7BBDBEE6" w14:textId="79F3BD30" w:rsidR="006E48F9" w:rsidRPr="006E48F9" w:rsidRDefault="006E48F9" w:rsidP="00641943">
      <w:pPr>
        <w:ind w:firstLineChars="200" w:firstLine="480"/>
      </w:pPr>
      <w:r>
        <w:rPr>
          <w:rFonts w:hint="eastAsia"/>
        </w:rPr>
        <w:t>本章首先介绍了</w:t>
      </w:r>
      <w:r w:rsidR="006F4DCA">
        <w:rPr>
          <w:rFonts w:hint="eastAsia"/>
        </w:rPr>
        <w:t>钓鱼人社交平台</w:t>
      </w:r>
      <w:r>
        <w:rPr>
          <w:rFonts w:hint="eastAsia"/>
        </w:rPr>
        <w:t>系统数据库的概念模型的设计结果，然后展示了基于概念模型所创建的物理模型设计内容。最后简要说明了本系统的数据备份和数据缓存方面的设计。</w:t>
      </w:r>
    </w:p>
    <w:p w14:paraId="49AB7C21" w14:textId="42B17E94" w:rsidR="00FA0991" w:rsidRDefault="00FA0991" w:rsidP="00AF6547">
      <w:pPr>
        <w:pStyle w:val="21"/>
        <w:rPr>
          <w:rFonts w:hint="eastAsia"/>
        </w:rPr>
      </w:pPr>
      <w:bookmarkStart w:id="56" w:name="_Toc199512772"/>
      <w:r>
        <w:rPr>
          <w:rFonts w:hint="eastAsia"/>
        </w:rPr>
        <w:t>概念模型设计</w:t>
      </w:r>
      <w:bookmarkEnd w:id="56"/>
    </w:p>
    <w:p w14:paraId="44FCF2B0" w14:textId="463ED374" w:rsidR="0083423F" w:rsidRPr="0083423F" w:rsidRDefault="0083423F" w:rsidP="00685CE3">
      <w:pPr>
        <w:ind w:firstLineChars="200" w:firstLine="480"/>
        <w:rPr>
          <w:color w:val="FF0000"/>
        </w:rPr>
      </w:pPr>
      <w:r w:rsidRPr="00816386">
        <w:rPr>
          <w:rFonts w:hint="eastAsia"/>
        </w:rPr>
        <w:t>基于上一章中的需求分析结果，本系统数据库实体设计包括</w:t>
      </w:r>
      <w:r w:rsidR="005E094C" w:rsidRPr="00816386">
        <w:rPr>
          <w:rFonts w:hint="eastAsia"/>
        </w:rPr>
        <w:t>用户</w:t>
      </w:r>
      <w:r w:rsidR="00D52371" w:rsidRPr="00816386">
        <w:rPr>
          <w:rFonts w:hint="eastAsia"/>
        </w:rPr>
        <w:t>、钓点、管理员、</w:t>
      </w:r>
      <w:proofErr w:type="gramStart"/>
      <w:r w:rsidR="00D52371" w:rsidRPr="00816386">
        <w:rPr>
          <w:rFonts w:hint="eastAsia"/>
        </w:rPr>
        <w:t>贴子</w:t>
      </w:r>
      <w:proofErr w:type="gramEnd"/>
      <w:r w:rsidR="00D52371" w:rsidRPr="00816386">
        <w:rPr>
          <w:rFonts w:hint="eastAsia"/>
        </w:rPr>
        <w:t>、评论、商品、订单、钓鱼日志</w:t>
      </w:r>
      <w:r w:rsidRPr="00816386">
        <w:rPr>
          <w:rFonts w:hint="eastAsia"/>
        </w:rPr>
        <w:t>等。</w:t>
      </w:r>
    </w:p>
    <w:p w14:paraId="513D7722" w14:textId="3CE80D71" w:rsidR="004B2D7B" w:rsidRPr="00816386" w:rsidRDefault="005E094C" w:rsidP="00685CE3">
      <w:pPr>
        <w:ind w:firstLineChars="200" w:firstLine="480"/>
      </w:pPr>
      <w:r w:rsidRPr="00816386">
        <w:rPr>
          <w:rFonts w:hint="eastAsia"/>
        </w:rPr>
        <w:t>图</w:t>
      </w:r>
      <w:r w:rsidR="00E85F19">
        <w:rPr>
          <w:rFonts w:hint="eastAsia"/>
        </w:rPr>
        <w:t>5</w:t>
      </w:r>
      <w:r w:rsidR="00E85F19">
        <w:t>.1</w:t>
      </w:r>
      <w:r w:rsidR="0083423F" w:rsidRPr="00816386">
        <w:rPr>
          <w:rFonts w:hint="eastAsia"/>
        </w:rPr>
        <w:t>展示了本系统主要实体之间的关联关系。其中，</w:t>
      </w:r>
      <w:r w:rsidR="00D52371" w:rsidRPr="00816386">
        <w:rPr>
          <w:rFonts w:hint="eastAsia"/>
        </w:rPr>
        <w:t>一个用户可以发布多个钓点和</w:t>
      </w:r>
      <w:proofErr w:type="gramStart"/>
      <w:r w:rsidR="00D52371" w:rsidRPr="00816386">
        <w:rPr>
          <w:rFonts w:hint="eastAsia"/>
        </w:rPr>
        <w:t>贴子</w:t>
      </w:r>
      <w:proofErr w:type="gramEnd"/>
      <w:r w:rsidR="00D52371" w:rsidRPr="00816386">
        <w:rPr>
          <w:rFonts w:hint="eastAsia"/>
        </w:rPr>
        <w:t>，所有管理员也可以管理多个钓点和</w:t>
      </w:r>
      <w:proofErr w:type="gramStart"/>
      <w:r w:rsidR="00D52371" w:rsidRPr="00816386">
        <w:rPr>
          <w:rFonts w:hint="eastAsia"/>
        </w:rPr>
        <w:t>贴子</w:t>
      </w:r>
      <w:proofErr w:type="gramEnd"/>
      <w:r w:rsidR="00D52371" w:rsidRPr="00816386">
        <w:rPr>
          <w:rFonts w:hint="eastAsia"/>
        </w:rPr>
        <w:t>，一个用户可以记录多个钓鱼日志。一个用户可以发布多个评论，用户可以购买多个商品，一个商品可以对应多个订单。管理员可以对这些商品和订单进行管理。</w:t>
      </w:r>
      <w:r w:rsidR="00E85F19" w:rsidRPr="00E85F19">
        <w:rPr>
          <w:rFonts w:hint="eastAsia"/>
        </w:rPr>
        <w:t>部分实体类</w:t>
      </w:r>
      <w:r w:rsidR="00E85F19" w:rsidRPr="00E85F19">
        <w:rPr>
          <w:rFonts w:hint="eastAsia"/>
        </w:rPr>
        <w:t>E</w:t>
      </w:r>
      <w:r w:rsidR="00E85F19" w:rsidRPr="00E85F19">
        <w:t>R</w:t>
      </w:r>
      <w:r w:rsidR="00E85F19" w:rsidRPr="00E85F19">
        <w:rPr>
          <w:rFonts w:hint="eastAsia"/>
        </w:rPr>
        <w:t>图</w:t>
      </w:r>
      <w:r w:rsidR="00E85F19">
        <w:rPr>
          <w:rFonts w:hint="eastAsia"/>
        </w:rPr>
        <w:t>如下图</w:t>
      </w:r>
      <w:r w:rsidR="00E85F19">
        <w:rPr>
          <w:rFonts w:hint="eastAsia"/>
        </w:rPr>
        <w:t>5</w:t>
      </w:r>
      <w:r w:rsidR="00E85F19">
        <w:t>.1</w:t>
      </w:r>
      <w:r w:rsidR="00E85F19">
        <w:rPr>
          <w:rFonts w:hint="eastAsia"/>
        </w:rPr>
        <w:t>所示。</w:t>
      </w:r>
    </w:p>
    <w:p w14:paraId="297DE245" w14:textId="77777777" w:rsidR="00BF1A1C" w:rsidRPr="00D52371" w:rsidRDefault="00BF1A1C" w:rsidP="00BF1A1C"/>
    <w:p w14:paraId="5AF06574" w14:textId="419AA38A" w:rsidR="005E094C" w:rsidRDefault="005B0520" w:rsidP="00D52371">
      <w:pPr>
        <w:jc w:val="center"/>
      </w:pPr>
      <w:r>
        <w:rPr>
          <w:noProof/>
        </w:rPr>
        <w:drawing>
          <wp:inline distT="0" distB="0" distL="0" distR="0" wp14:anchorId="6999A2A5" wp14:editId="2E4FAC88">
            <wp:extent cx="5394960" cy="3573780"/>
            <wp:effectExtent l="0" t="0" r="0" b="0"/>
            <wp:docPr id="1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94960" cy="3573780"/>
                    </a:xfrm>
                    <a:prstGeom prst="rect">
                      <a:avLst/>
                    </a:prstGeom>
                    <a:noFill/>
                    <a:ln>
                      <a:noFill/>
                    </a:ln>
                  </pic:spPr>
                </pic:pic>
              </a:graphicData>
            </a:graphic>
          </wp:inline>
        </w:drawing>
      </w:r>
    </w:p>
    <w:p w14:paraId="6F2AE336" w14:textId="5CDB9B5F" w:rsidR="00BF1A1C" w:rsidRPr="00F92821" w:rsidRDefault="00BF1A1C" w:rsidP="00CE3335">
      <w:pPr>
        <w:spacing w:afterLines="100" w:after="318" w:line="240" w:lineRule="auto"/>
        <w:jc w:val="center"/>
        <w:rPr>
          <w:rFonts w:eastAsia="黑体"/>
          <w:sz w:val="21"/>
          <w:szCs w:val="21"/>
        </w:rPr>
      </w:pPr>
      <w:r w:rsidRPr="00F92821">
        <w:rPr>
          <w:rFonts w:eastAsia="黑体" w:hint="eastAsia"/>
          <w:sz w:val="21"/>
          <w:szCs w:val="21"/>
        </w:rPr>
        <w:t>图</w:t>
      </w:r>
      <w:r w:rsidR="00DF64BE" w:rsidRPr="00DF64BE">
        <w:rPr>
          <w:rFonts w:eastAsia="黑体"/>
          <w:sz w:val="21"/>
          <w:szCs w:val="21"/>
        </w:rPr>
        <w:t xml:space="preserve">5.1 </w:t>
      </w:r>
      <w:bookmarkStart w:id="57" w:name="_Hlk198305133"/>
      <w:r w:rsidR="00DF64BE">
        <w:rPr>
          <w:rFonts w:eastAsia="黑体" w:hint="eastAsia"/>
          <w:sz w:val="21"/>
          <w:szCs w:val="21"/>
        </w:rPr>
        <w:t>部分实体类</w:t>
      </w:r>
      <w:r w:rsidR="00DF64BE">
        <w:rPr>
          <w:rFonts w:eastAsia="黑体" w:hint="eastAsia"/>
          <w:sz w:val="21"/>
          <w:szCs w:val="21"/>
        </w:rPr>
        <w:t>E</w:t>
      </w:r>
      <w:r w:rsidR="00DF64BE">
        <w:rPr>
          <w:rFonts w:eastAsia="黑体"/>
          <w:sz w:val="21"/>
          <w:szCs w:val="21"/>
        </w:rPr>
        <w:t>R</w:t>
      </w:r>
      <w:r w:rsidR="00DF64BE">
        <w:rPr>
          <w:rFonts w:eastAsia="黑体" w:hint="eastAsia"/>
          <w:sz w:val="21"/>
          <w:szCs w:val="21"/>
        </w:rPr>
        <w:t>图</w:t>
      </w:r>
      <w:bookmarkEnd w:id="57"/>
    </w:p>
    <w:p w14:paraId="359C953B" w14:textId="77777777" w:rsidR="00943028" w:rsidRPr="005E094C" w:rsidRDefault="00943028" w:rsidP="00943028"/>
    <w:p w14:paraId="23F7AA5A" w14:textId="72E65874" w:rsidR="00FA0991" w:rsidRDefault="00FA0991" w:rsidP="00AF6547">
      <w:pPr>
        <w:pStyle w:val="21"/>
        <w:rPr>
          <w:rFonts w:hint="eastAsia"/>
        </w:rPr>
      </w:pPr>
      <w:bookmarkStart w:id="58" w:name="_Toc199512773"/>
      <w:r>
        <w:rPr>
          <w:rFonts w:hint="eastAsia"/>
        </w:rPr>
        <w:t>物理模型设计</w:t>
      </w:r>
      <w:bookmarkEnd w:id="58"/>
    </w:p>
    <w:p w14:paraId="470CA90C" w14:textId="1579A792" w:rsidR="00FF3430" w:rsidRPr="005E7FC6" w:rsidRDefault="00FF3430" w:rsidP="00BE1FB4">
      <w:pPr>
        <w:ind w:firstLineChars="200" w:firstLine="480"/>
      </w:pPr>
      <w:r>
        <w:rPr>
          <w:rFonts w:hint="eastAsia"/>
        </w:rPr>
        <w:t>本节</w:t>
      </w:r>
      <w:r w:rsidR="00C1103F">
        <w:rPr>
          <w:rFonts w:hint="eastAsia"/>
        </w:rPr>
        <w:t>主要</w:t>
      </w:r>
      <w:r>
        <w:rPr>
          <w:rFonts w:hint="eastAsia"/>
        </w:rPr>
        <w:t>介绍本系统的主要数据库表，包括用户信息表、</w:t>
      </w:r>
      <w:proofErr w:type="gramStart"/>
      <w:r w:rsidR="00634E8F">
        <w:rPr>
          <w:rFonts w:hint="eastAsia"/>
        </w:rPr>
        <w:t>贴子</w:t>
      </w:r>
      <w:proofErr w:type="gramEnd"/>
      <w:r w:rsidR="00634E8F">
        <w:rPr>
          <w:rFonts w:hint="eastAsia"/>
        </w:rPr>
        <w:t>信息</w:t>
      </w:r>
      <w:r>
        <w:rPr>
          <w:rFonts w:hint="eastAsia"/>
        </w:rPr>
        <w:t>表、</w:t>
      </w:r>
      <w:r w:rsidR="00634E8F">
        <w:rPr>
          <w:rFonts w:hint="eastAsia"/>
        </w:rPr>
        <w:t>钓鱼记录</w:t>
      </w:r>
      <w:r>
        <w:rPr>
          <w:rFonts w:hint="eastAsia"/>
        </w:rPr>
        <w:t>表等。</w:t>
      </w:r>
    </w:p>
    <w:p w14:paraId="0F62C515" w14:textId="5B2F64EF" w:rsidR="00FF3430" w:rsidRDefault="00FF3430" w:rsidP="00FF3430">
      <w:pPr>
        <w:pStyle w:val="41"/>
      </w:pPr>
      <w:bookmarkStart w:id="59" w:name="_Hlk163912623"/>
      <w:r w:rsidRPr="00DF4B5B">
        <w:rPr>
          <w:rFonts w:hint="eastAsia"/>
        </w:rPr>
        <w:lastRenderedPageBreak/>
        <w:t>用户信息表</w:t>
      </w:r>
      <w:bookmarkEnd w:id="59"/>
    </w:p>
    <w:p w14:paraId="05C07302" w14:textId="485A55D7" w:rsidR="00830D3F" w:rsidRPr="00816386" w:rsidRDefault="00FF3430" w:rsidP="00830D3F">
      <w:pPr>
        <w:ind w:firstLineChars="200" w:firstLine="480"/>
        <w:rPr>
          <w:color w:val="000000"/>
        </w:rPr>
      </w:pPr>
      <w:r w:rsidRPr="00816386">
        <w:rPr>
          <w:rFonts w:hint="eastAsia"/>
          <w:color w:val="000000"/>
        </w:rPr>
        <w:t>该</w:t>
      </w:r>
      <w:r w:rsidR="007C5F5D" w:rsidRPr="00816386">
        <w:rPr>
          <w:rFonts w:hint="eastAsia"/>
          <w:color w:val="000000"/>
        </w:rPr>
        <w:t>数据库表表名为</w:t>
      </w:r>
      <w:proofErr w:type="spellStart"/>
      <w:r w:rsidR="00E93F0E" w:rsidRPr="00816386">
        <w:rPr>
          <w:rFonts w:hint="eastAsia"/>
          <w:color w:val="000000"/>
        </w:rPr>
        <w:t>sys</w:t>
      </w:r>
      <w:r w:rsidR="00E93F0E" w:rsidRPr="00816386">
        <w:rPr>
          <w:color w:val="000000"/>
        </w:rPr>
        <w:t>_uer</w:t>
      </w:r>
      <w:proofErr w:type="spellEnd"/>
      <w:r w:rsidR="007C5F5D" w:rsidRPr="00816386">
        <w:rPr>
          <w:rFonts w:hint="eastAsia"/>
          <w:color w:val="000000"/>
        </w:rPr>
        <w:t>，该表</w:t>
      </w:r>
      <w:r w:rsidRPr="00816386">
        <w:rPr>
          <w:rFonts w:hint="eastAsia"/>
          <w:color w:val="000000"/>
        </w:rPr>
        <w:t>用于存储普通用户的</w:t>
      </w:r>
      <w:r w:rsidR="00E93F0E" w:rsidRPr="00816386">
        <w:rPr>
          <w:rFonts w:hint="eastAsia"/>
          <w:color w:val="000000"/>
        </w:rPr>
        <w:t>基本</w:t>
      </w:r>
      <w:r w:rsidRPr="00816386">
        <w:rPr>
          <w:rFonts w:hint="eastAsia"/>
          <w:color w:val="000000"/>
        </w:rPr>
        <w:t>信息，包括用户</w:t>
      </w:r>
      <w:r w:rsidR="00E93F0E" w:rsidRPr="00816386">
        <w:rPr>
          <w:rFonts w:hint="eastAsia"/>
          <w:color w:val="000000"/>
        </w:rPr>
        <w:t>id</w:t>
      </w:r>
      <w:r w:rsidR="00E93F0E" w:rsidRPr="00816386">
        <w:rPr>
          <w:rFonts w:hint="eastAsia"/>
          <w:color w:val="000000"/>
        </w:rPr>
        <w:t>，</w:t>
      </w:r>
      <w:proofErr w:type="gramStart"/>
      <w:r w:rsidRPr="00816386">
        <w:rPr>
          <w:rFonts w:hint="eastAsia"/>
          <w:color w:val="000000"/>
        </w:rPr>
        <w:t>微信授权</w:t>
      </w:r>
      <w:proofErr w:type="spellStart"/>
      <w:proofErr w:type="gramEnd"/>
      <w:r w:rsidRPr="00816386">
        <w:rPr>
          <w:rFonts w:hint="eastAsia"/>
          <w:color w:val="000000"/>
        </w:rPr>
        <w:t>openid</w:t>
      </w:r>
      <w:proofErr w:type="spellEnd"/>
      <w:r w:rsidRPr="00816386">
        <w:rPr>
          <w:rFonts w:hint="eastAsia"/>
          <w:color w:val="000000"/>
        </w:rPr>
        <w:t>、用户名、密码、头像、性别、创建时间等等</w:t>
      </w:r>
      <w:r w:rsidR="00FC4444">
        <w:rPr>
          <w:rFonts w:hint="eastAsia"/>
          <w:color w:val="000000"/>
        </w:rPr>
        <w:t>。该表结构</w:t>
      </w:r>
      <w:r w:rsidRPr="00816386">
        <w:rPr>
          <w:rFonts w:hint="eastAsia"/>
          <w:color w:val="000000"/>
        </w:rPr>
        <w:t>如表</w:t>
      </w:r>
      <w:r w:rsidRPr="00816386">
        <w:rPr>
          <w:rFonts w:hint="eastAsia"/>
          <w:color w:val="000000"/>
        </w:rPr>
        <w:t>5.1</w:t>
      </w:r>
      <w:r w:rsidRPr="00816386">
        <w:rPr>
          <w:rFonts w:hint="eastAsia"/>
          <w:color w:val="000000"/>
        </w:rPr>
        <w:t>所示。</w:t>
      </w:r>
    </w:p>
    <w:p w14:paraId="4E4034C1" w14:textId="77777777" w:rsidR="00CD6486" w:rsidRPr="00816386" w:rsidRDefault="00CD6486" w:rsidP="00830D3F">
      <w:pPr>
        <w:ind w:firstLineChars="200" w:firstLine="480"/>
        <w:rPr>
          <w:color w:val="000000"/>
        </w:rPr>
      </w:pPr>
    </w:p>
    <w:p w14:paraId="21860646" w14:textId="1B6D3D55" w:rsidR="00830D3F" w:rsidRPr="00C1103F" w:rsidRDefault="00830D3F" w:rsidP="00E85F19">
      <w:pPr>
        <w:spacing w:line="240" w:lineRule="auto"/>
        <w:jc w:val="center"/>
        <w:rPr>
          <w:rFonts w:eastAsia="黑体"/>
          <w:color w:val="000000"/>
          <w:sz w:val="21"/>
          <w:szCs w:val="21"/>
        </w:rPr>
      </w:pPr>
      <w:r w:rsidRPr="00C1103F">
        <w:rPr>
          <w:rFonts w:eastAsia="黑体" w:hint="eastAsia"/>
          <w:color w:val="000000"/>
          <w:sz w:val="21"/>
          <w:szCs w:val="21"/>
        </w:rPr>
        <w:t>表</w:t>
      </w:r>
      <w:r w:rsidRPr="00C1103F">
        <w:rPr>
          <w:rFonts w:eastAsia="黑体" w:hint="eastAsia"/>
          <w:color w:val="000000"/>
          <w:sz w:val="21"/>
          <w:szCs w:val="21"/>
        </w:rPr>
        <w:t>5.1</w:t>
      </w:r>
      <w:r w:rsidR="00E85F19" w:rsidRPr="00C1103F">
        <w:rPr>
          <w:rFonts w:eastAsia="黑体"/>
          <w:color w:val="000000"/>
          <w:sz w:val="21"/>
          <w:szCs w:val="21"/>
        </w:rPr>
        <w:t xml:space="preserve"> </w:t>
      </w:r>
      <w:r w:rsidRPr="00C1103F">
        <w:rPr>
          <w:rFonts w:eastAsia="黑体" w:hint="eastAsia"/>
          <w:color w:val="000000"/>
          <w:sz w:val="21"/>
          <w:szCs w:val="21"/>
        </w:rPr>
        <w:t>用户信息表</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2064"/>
        <w:gridCol w:w="2141"/>
        <w:gridCol w:w="1391"/>
        <w:gridCol w:w="1738"/>
        <w:gridCol w:w="1736"/>
      </w:tblGrid>
      <w:tr w:rsidR="00D3083B" w14:paraId="056B8745" w14:textId="77777777" w:rsidTr="00917ED9">
        <w:trPr>
          <w:trHeight w:val="454"/>
          <w:jc w:val="center"/>
        </w:trPr>
        <w:tc>
          <w:tcPr>
            <w:tcW w:w="1138" w:type="pct"/>
            <w:tcBorders>
              <w:top w:val="single" w:sz="12" w:space="0" w:color="auto"/>
              <w:bottom w:val="single" w:sz="8" w:space="0" w:color="auto"/>
            </w:tcBorders>
            <w:shd w:val="clear" w:color="auto" w:fill="auto"/>
            <w:vAlign w:val="center"/>
          </w:tcPr>
          <w:p w14:paraId="36D1F803" w14:textId="77777777" w:rsidR="00D3083B" w:rsidRDefault="00D3083B">
            <w:pPr>
              <w:spacing w:line="240" w:lineRule="auto"/>
              <w:jc w:val="center"/>
              <w:rPr>
                <w:sz w:val="21"/>
              </w:rPr>
            </w:pPr>
            <w:r>
              <w:rPr>
                <w:rFonts w:hint="eastAsia"/>
                <w:sz w:val="21"/>
              </w:rPr>
              <w:t>列名</w:t>
            </w:r>
          </w:p>
        </w:tc>
        <w:tc>
          <w:tcPr>
            <w:tcW w:w="1180" w:type="pct"/>
            <w:tcBorders>
              <w:top w:val="single" w:sz="12" w:space="0" w:color="auto"/>
              <w:bottom w:val="single" w:sz="8" w:space="0" w:color="auto"/>
            </w:tcBorders>
            <w:shd w:val="clear" w:color="auto" w:fill="auto"/>
            <w:vAlign w:val="center"/>
          </w:tcPr>
          <w:p w14:paraId="3024569E" w14:textId="77777777" w:rsidR="00D3083B" w:rsidRDefault="00D3083B">
            <w:pPr>
              <w:spacing w:line="240" w:lineRule="auto"/>
              <w:jc w:val="center"/>
              <w:rPr>
                <w:sz w:val="21"/>
              </w:rPr>
            </w:pPr>
            <w:r>
              <w:rPr>
                <w:rFonts w:hint="eastAsia"/>
                <w:sz w:val="21"/>
              </w:rPr>
              <w:t>数据类型</w:t>
            </w:r>
          </w:p>
        </w:tc>
        <w:tc>
          <w:tcPr>
            <w:tcW w:w="767" w:type="pct"/>
            <w:tcBorders>
              <w:top w:val="single" w:sz="12" w:space="0" w:color="auto"/>
              <w:bottom w:val="single" w:sz="8" w:space="0" w:color="auto"/>
            </w:tcBorders>
            <w:shd w:val="clear" w:color="auto" w:fill="auto"/>
            <w:vAlign w:val="center"/>
          </w:tcPr>
          <w:p w14:paraId="7D1BC8D5" w14:textId="77777777" w:rsidR="00D3083B" w:rsidRDefault="00D3083B">
            <w:pPr>
              <w:spacing w:line="240" w:lineRule="auto"/>
              <w:jc w:val="center"/>
              <w:rPr>
                <w:sz w:val="21"/>
              </w:rPr>
            </w:pPr>
            <w:r>
              <w:rPr>
                <w:rFonts w:hint="eastAsia"/>
                <w:sz w:val="21"/>
              </w:rPr>
              <w:t>允许空</w:t>
            </w:r>
          </w:p>
        </w:tc>
        <w:tc>
          <w:tcPr>
            <w:tcW w:w="958" w:type="pct"/>
            <w:tcBorders>
              <w:top w:val="single" w:sz="12" w:space="0" w:color="auto"/>
              <w:bottom w:val="single" w:sz="8" w:space="0" w:color="auto"/>
            </w:tcBorders>
            <w:shd w:val="clear" w:color="auto" w:fill="auto"/>
            <w:vAlign w:val="center"/>
          </w:tcPr>
          <w:p w14:paraId="2DF480A0" w14:textId="77777777" w:rsidR="00D3083B" w:rsidRDefault="00D3083B">
            <w:pPr>
              <w:spacing w:line="240" w:lineRule="auto"/>
              <w:jc w:val="center"/>
              <w:rPr>
                <w:sz w:val="21"/>
              </w:rPr>
            </w:pPr>
            <w:r>
              <w:rPr>
                <w:rFonts w:hint="eastAsia"/>
                <w:sz w:val="21"/>
              </w:rPr>
              <w:t>是否主键</w:t>
            </w:r>
          </w:p>
        </w:tc>
        <w:tc>
          <w:tcPr>
            <w:tcW w:w="957" w:type="pct"/>
            <w:tcBorders>
              <w:top w:val="single" w:sz="12" w:space="0" w:color="auto"/>
              <w:bottom w:val="single" w:sz="8" w:space="0" w:color="auto"/>
            </w:tcBorders>
            <w:shd w:val="clear" w:color="auto" w:fill="auto"/>
            <w:vAlign w:val="center"/>
          </w:tcPr>
          <w:p w14:paraId="17F74DAC" w14:textId="73A3C826" w:rsidR="00D3083B" w:rsidRDefault="00D3083B">
            <w:pPr>
              <w:spacing w:line="240" w:lineRule="auto"/>
              <w:jc w:val="center"/>
              <w:rPr>
                <w:sz w:val="21"/>
              </w:rPr>
            </w:pPr>
            <w:r>
              <w:rPr>
                <w:rFonts w:hint="eastAsia"/>
                <w:sz w:val="21"/>
              </w:rPr>
              <w:t>字段说明</w:t>
            </w:r>
          </w:p>
        </w:tc>
      </w:tr>
      <w:tr w:rsidR="00D3083B" w14:paraId="0D7E8C21" w14:textId="77777777" w:rsidTr="00917ED9">
        <w:trPr>
          <w:trHeight w:val="454"/>
          <w:jc w:val="center"/>
        </w:trPr>
        <w:tc>
          <w:tcPr>
            <w:tcW w:w="1138" w:type="pct"/>
            <w:tcBorders>
              <w:top w:val="single" w:sz="8" w:space="0" w:color="auto"/>
            </w:tcBorders>
            <w:shd w:val="clear" w:color="auto" w:fill="auto"/>
            <w:vAlign w:val="center"/>
          </w:tcPr>
          <w:p w14:paraId="093115FF" w14:textId="777B114C" w:rsidR="00D3083B" w:rsidRDefault="009B24A0">
            <w:pPr>
              <w:spacing w:line="240" w:lineRule="auto"/>
              <w:jc w:val="center"/>
              <w:rPr>
                <w:sz w:val="21"/>
              </w:rPr>
            </w:pPr>
            <w:proofErr w:type="spellStart"/>
            <w:r>
              <w:rPr>
                <w:sz w:val="21"/>
              </w:rPr>
              <w:t>u</w:t>
            </w:r>
            <w:r w:rsidR="00D3083B">
              <w:rPr>
                <w:sz w:val="21"/>
              </w:rPr>
              <w:t>ser</w:t>
            </w:r>
            <w:r>
              <w:rPr>
                <w:sz w:val="21"/>
              </w:rPr>
              <w:t>_</w:t>
            </w:r>
            <w:r w:rsidR="00D3083B">
              <w:rPr>
                <w:sz w:val="21"/>
              </w:rPr>
              <w:t>id</w:t>
            </w:r>
            <w:proofErr w:type="spellEnd"/>
          </w:p>
        </w:tc>
        <w:tc>
          <w:tcPr>
            <w:tcW w:w="1180" w:type="pct"/>
            <w:tcBorders>
              <w:top w:val="single" w:sz="8" w:space="0" w:color="auto"/>
            </w:tcBorders>
            <w:shd w:val="clear" w:color="auto" w:fill="auto"/>
            <w:vAlign w:val="center"/>
          </w:tcPr>
          <w:p w14:paraId="3B258665" w14:textId="4433522A" w:rsidR="00D3083B" w:rsidRDefault="006018A7">
            <w:pPr>
              <w:spacing w:line="240" w:lineRule="auto"/>
              <w:jc w:val="center"/>
              <w:rPr>
                <w:sz w:val="21"/>
              </w:rPr>
            </w:pPr>
            <w:proofErr w:type="spellStart"/>
            <w:r w:rsidRPr="006018A7">
              <w:rPr>
                <w:sz w:val="21"/>
              </w:rPr>
              <w:t>bigint</w:t>
            </w:r>
            <w:proofErr w:type="spellEnd"/>
          </w:p>
        </w:tc>
        <w:tc>
          <w:tcPr>
            <w:tcW w:w="767" w:type="pct"/>
            <w:tcBorders>
              <w:top w:val="single" w:sz="8" w:space="0" w:color="auto"/>
            </w:tcBorders>
            <w:shd w:val="clear" w:color="auto" w:fill="auto"/>
            <w:vAlign w:val="center"/>
          </w:tcPr>
          <w:p w14:paraId="29A1915B" w14:textId="77777777" w:rsidR="00D3083B" w:rsidRDefault="00D3083B">
            <w:pPr>
              <w:spacing w:line="240" w:lineRule="auto"/>
              <w:jc w:val="center"/>
              <w:rPr>
                <w:sz w:val="21"/>
              </w:rPr>
            </w:pPr>
            <w:r>
              <w:rPr>
                <w:rFonts w:hint="eastAsia"/>
                <w:sz w:val="21"/>
              </w:rPr>
              <w:t>否</w:t>
            </w:r>
          </w:p>
        </w:tc>
        <w:tc>
          <w:tcPr>
            <w:tcW w:w="958" w:type="pct"/>
            <w:tcBorders>
              <w:top w:val="single" w:sz="8" w:space="0" w:color="auto"/>
            </w:tcBorders>
            <w:shd w:val="clear" w:color="auto" w:fill="auto"/>
            <w:vAlign w:val="center"/>
          </w:tcPr>
          <w:p w14:paraId="36522088" w14:textId="77777777" w:rsidR="00D3083B" w:rsidRDefault="00D3083B">
            <w:pPr>
              <w:spacing w:line="240" w:lineRule="auto"/>
              <w:jc w:val="center"/>
              <w:rPr>
                <w:sz w:val="21"/>
              </w:rPr>
            </w:pPr>
            <w:r>
              <w:rPr>
                <w:rFonts w:hint="eastAsia"/>
                <w:sz w:val="21"/>
              </w:rPr>
              <w:t>是</w:t>
            </w:r>
          </w:p>
        </w:tc>
        <w:tc>
          <w:tcPr>
            <w:tcW w:w="957" w:type="pct"/>
            <w:tcBorders>
              <w:top w:val="single" w:sz="8" w:space="0" w:color="auto"/>
            </w:tcBorders>
            <w:shd w:val="clear" w:color="auto" w:fill="auto"/>
            <w:vAlign w:val="center"/>
          </w:tcPr>
          <w:p w14:paraId="07B6DE65" w14:textId="7D9B1507" w:rsidR="00D3083B" w:rsidRDefault="006018A7">
            <w:pPr>
              <w:spacing w:line="240" w:lineRule="auto"/>
              <w:jc w:val="center"/>
              <w:rPr>
                <w:sz w:val="21"/>
              </w:rPr>
            </w:pPr>
            <w:r>
              <w:rPr>
                <w:rFonts w:hint="eastAsia"/>
                <w:sz w:val="21"/>
              </w:rPr>
              <w:t>角色</w:t>
            </w:r>
            <w:r>
              <w:rPr>
                <w:sz w:val="21"/>
              </w:rPr>
              <w:t>ID</w:t>
            </w:r>
          </w:p>
        </w:tc>
      </w:tr>
      <w:tr w:rsidR="00D3083B" w14:paraId="70AAF957" w14:textId="77777777" w:rsidTr="00917ED9">
        <w:trPr>
          <w:trHeight w:val="454"/>
          <w:jc w:val="center"/>
        </w:trPr>
        <w:tc>
          <w:tcPr>
            <w:tcW w:w="1138" w:type="pct"/>
            <w:shd w:val="clear" w:color="auto" w:fill="auto"/>
            <w:vAlign w:val="center"/>
          </w:tcPr>
          <w:p w14:paraId="4AD293BF" w14:textId="77777777" w:rsidR="00D3083B" w:rsidRDefault="00D3083B">
            <w:pPr>
              <w:spacing w:line="240" w:lineRule="auto"/>
              <w:jc w:val="center"/>
              <w:rPr>
                <w:sz w:val="21"/>
              </w:rPr>
            </w:pPr>
            <w:proofErr w:type="spellStart"/>
            <w:r>
              <w:rPr>
                <w:sz w:val="21"/>
              </w:rPr>
              <w:t>openid</w:t>
            </w:r>
            <w:proofErr w:type="spellEnd"/>
          </w:p>
        </w:tc>
        <w:tc>
          <w:tcPr>
            <w:tcW w:w="1180" w:type="pct"/>
            <w:shd w:val="clear" w:color="auto" w:fill="auto"/>
            <w:vAlign w:val="center"/>
          </w:tcPr>
          <w:p w14:paraId="0B7AE45A" w14:textId="77777777" w:rsidR="00D3083B" w:rsidRDefault="00D3083B">
            <w:pPr>
              <w:spacing w:line="240" w:lineRule="auto"/>
              <w:jc w:val="center"/>
              <w:rPr>
                <w:sz w:val="21"/>
              </w:rPr>
            </w:pPr>
            <w:proofErr w:type="gramStart"/>
            <w:r>
              <w:rPr>
                <w:rFonts w:hint="eastAsia"/>
                <w:sz w:val="21"/>
              </w:rPr>
              <w:t>char(</w:t>
            </w:r>
            <w:proofErr w:type="gramEnd"/>
            <w:r>
              <w:rPr>
                <w:rFonts w:hint="eastAsia"/>
                <w:sz w:val="21"/>
              </w:rPr>
              <w:t>30)</w:t>
            </w:r>
          </w:p>
        </w:tc>
        <w:tc>
          <w:tcPr>
            <w:tcW w:w="767" w:type="pct"/>
            <w:shd w:val="clear" w:color="auto" w:fill="auto"/>
            <w:vAlign w:val="center"/>
          </w:tcPr>
          <w:p w14:paraId="0496FBA2" w14:textId="5E5A5EF8" w:rsidR="00D3083B" w:rsidRDefault="0067471A">
            <w:pPr>
              <w:spacing w:line="240" w:lineRule="auto"/>
              <w:jc w:val="center"/>
              <w:rPr>
                <w:sz w:val="21"/>
              </w:rPr>
            </w:pPr>
            <w:r>
              <w:rPr>
                <w:rFonts w:hint="eastAsia"/>
                <w:sz w:val="21"/>
              </w:rPr>
              <w:t>是</w:t>
            </w:r>
          </w:p>
        </w:tc>
        <w:tc>
          <w:tcPr>
            <w:tcW w:w="958" w:type="pct"/>
            <w:shd w:val="clear" w:color="auto" w:fill="auto"/>
            <w:vAlign w:val="center"/>
          </w:tcPr>
          <w:p w14:paraId="2F402C67" w14:textId="77777777" w:rsidR="00D3083B" w:rsidRDefault="00D3083B">
            <w:pPr>
              <w:spacing w:line="240" w:lineRule="auto"/>
              <w:jc w:val="center"/>
              <w:rPr>
                <w:sz w:val="21"/>
              </w:rPr>
            </w:pPr>
            <w:r>
              <w:rPr>
                <w:rFonts w:hint="eastAsia"/>
                <w:sz w:val="21"/>
              </w:rPr>
              <w:t>否</w:t>
            </w:r>
          </w:p>
        </w:tc>
        <w:tc>
          <w:tcPr>
            <w:tcW w:w="957" w:type="pct"/>
            <w:shd w:val="clear" w:color="auto" w:fill="auto"/>
            <w:vAlign w:val="center"/>
          </w:tcPr>
          <w:p w14:paraId="4BF427E2" w14:textId="41D04382" w:rsidR="00D3083B" w:rsidRDefault="00D3083B">
            <w:pPr>
              <w:spacing w:line="240" w:lineRule="auto"/>
              <w:jc w:val="center"/>
              <w:rPr>
                <w:sz w:val="21"/>
              </w:rPr>
            </w:pPr>
            <w:r>
              <w:rPr>
                <w:rFonts w:hint="eastAsia"/>
                <w:sz w:val="21"/>
              </w:rPr>
              <w:t>授权</w:t>
            </w:r>
            <w:r>
              <w:rPr>
                <w:rFonts w:hint="eastAsia"/>
                <w:sz w:val="21"/>
              </w:rPr>
              <w:t>ID</w:t>
            </w:r>
          </w:p>
        </w:tc>
      </w:tr>
      <w:tr w:rsidR="00D3083B" w14:paraId="3FF9477C" w14:textId="77777777" w:rsidTr="00917ED9">
        <w:trPr>
          <w:trHeight w:val="454"/>
          <w:jc w:val="center"/>
        </w:trPr>
        <w:tc>
          <w:tcPr>
            <w:tcW w:w="1138" w:type="pct"/>
            <w:shd w:val="clear" w:color="auto" w:fill="auto"/>
            <w:vAlign w:val="center"/>
          </w:tcPr>
          <w:p w14:paraId="6A2C828D" w14:textId="77777777" w:rsidR="00D3083B" w:rsidRDefault="00D3083B">
            <w:pPr>
              <w:spacing w:line="240" w:lineRule="auto"/>
              <w:jc w:val="center"/>
              <w:rPr>
                <w:sz w:val="21"/>
              </w:rPr>
            </w:pPr>
            <w:r>
              <w:rPr>
                <w:sz w:val="21"/>
              </w:rPr>
              <w:t>username</w:t>
            </w:r>
          </w:p>
        </w:tc>
        <w:tc>
          <w:tcPr>
            <w:tcW w:w="1180" w:type="pct"/>
            <w:shd w:val="clear" w:color="auto" w:fill="auto"/>
            <w:vAlign w:val="center"/>
          </w:tcPr>
          <w:p w14:paraId="4899567B" w14:textId="77777777" w:rsidR="00D3083B" w:rsidRDefault="00D3083B">
            <w:pPr>
              <w:spacing w:line="240" w:lineRule="auto"/>
              <w:jc w:val="center"/>
              <w:rPr>
                <w:sz w:val="21"/>
              </w:rPr>
            </w:pPr>
            <w:r>
              <w:rPr>
                <w:sz w:val="21"/>
              </w:rPr>
              <w:t>varchar</w:t>
            </w:r>
            <w:r>
              <w:rPr>
                <w:rFonts w:hint="eastAsia"/>
                <w:sz w:val="21"/>
              </w:rPr>
              <w:t xml:space="preserve"> (20)</w:t>
            </w:r>
          </w:p>
        </w:tc>
        <w:tc>
          <w:tcPr>
            <w:tcW w:w="767" w:type="pct"/>
            <w:shd w:val="clear" w:color="auto" w:fill="auto"/>
            <w:vAlign w:val="center"/>
          </w:tcPr>
          <w:p w14:paraId="3D977ECE" w14:textId="77777777" w:rsidR="00D3083B" w:rsidRDefault="00D3083B">
            <w:pPr>
              <w:spacing w:line="240" w:lineRule="auto"/>
              <w:jc w:val="center"/>
              <w:rPr>
                <w:sz w:val="21"/>
              </w:rPr>
            </w:pPr>
            <w:r>
              <w:rPr>
                <w:rFonts w:hint="eastAsia"/>
                <w:sz w:val="21"/>
              </w:rPr>
              <w:t>否</w:t>
            </w:r>
          </w:p>
        </w:tc>
        <w:tc>
          <w:tcPr>
            <w:tcW w:w="958" w:type="pct"/>
            <w:shd w:val="clear" w:color="auto" w:fill="auto"/>
            <w:vAlign w:val="center"/>
          </w:tcPr>
          <w:p w14:paraId="77E881AB" w14:textId="77777777" w:rsidR="00D3083B" w:rsidRDefault="00D3083B">
            <w:pPr>
              <w:spacing w:line="240" w:lineRule="auto"/>
              <w:jc w:val="center"/>
              <w:rPr>
                <w:sz w:val="21"/>
              </w:rPr>
            </w:pPr>
            <w:r>
              <w:rPr>
                <w:rFonts w:hint="eastAsia"/>
                <w:sz w:val="21"/>
              </w:rPr>
              <w:t>否</w:t>
            </w:r>
          </w:p>
        </w:tc>
        <w:tc>
          <w:tcPr>
            <w:tcW w:w="957" w:type="pct"/>
            <w:shd w:val="clear" w:color="auto" w:fill="auto"/>
            <w:vAlign w:val="center"/>
          </w:tcPr>
          <w:p w14:paraId="2DC37F59" w14:textId="2EF767DF" w:rsidR="00D3083B" w:rsidRDefault="00D3083B">
            <w:pPr>
              <w:spacing w:line="240" w:lineRule="auto"/>
              <w:jc w:val="center"/>
              <w:rPr>
                <w:sz w:val="21"/>
              </w:rPr>
            </w:pPr>
            <w:r>
              <w:rPr>
                <w:rFonts w:hint="eastAsia"/>
                <w:sz w:val="21"/>
              </w:rPr>
              <w:t>用户名</w:t>
            </w:r>
          </w:p>
        </w:tc>
      </w:tr>
      <w:tr w:rsidR="00120C1F" w14:paraId="385AAA4B" w14:textId="77777777" w:rsidTr="00917ED9">
        <w:trPr>
          <w:trHeight w:val="454"/>
          <w:jc w:val="center"/>
        </w:trPr>
        <w:tc>
          <w:tcPr>
            <w:tcW w:w="1138" w:type="pct"/>
            <w:shd w:val="clear" w:color="auto" w:fill="auto"/>
            <w:vAlign w:val="center"/>
          </w:tcPr>
          <w:p w14:paraId="7EDA3B91" w14:textId="6DBEDC67" w:rsidR="00120C1F" w:rsidRDefault="00120C1F" w:rsidP="00120C1F">
            <w:pPr>
              <w:spacing w:line="240" w:lineRule="auto"/>
              <w:jc w:val="center"/>
              <w:rPr>
                <w:sz w:val="21"/>
              </w:rPr>
            </w:pPr>
            <w:proofErr w:type="spellStart"/>
            <w:r w:rsidRPr="00D85CED">
              <w:rPr>
                <w:sz w:val="21"/>
              </w:rPr>
              <w:t>nick</w:t>
            </w:r>
            <w:r>
              <w:rPr>
                <w:sz w:val="21"/>
              </w:rPr>
              <w:t>_</w:t>
            </w:r>
            <w:r w:rsidRPr="00D85CED">
              <w:rPr>
                <w:sz w:val="21"/>
              </w:rPr>
              <w:t>name</w:t>
            </w:r>
            <w:proofErr w:type="spellEnd"/>
          </w:p>
        </w:tc>
        <w:tc>
          <w:tcPr>
            <w:tcW w:w="1180" w:type="pct"/>
            <w:shd w:val="clear" w:color="auto" w:fill="auto"/>
            <w:vAlign w:val="center"/>
          </w:tcPr>
          <w:p w14:paraId="152C1F04" w14:textId="20DA8256" w:rsidR="00120C1F" w:rsidRDefault="00120C1F" w:rsidP="00120C1F">
            <w:pPr>
              <w:spacing w:line="240" w:lineRule="auto"/>
              <w:jc w:val="center"/>
              <w:rPr>
                <w:sz w:val="21"/>
              </w:rPr>
            </w:pPr>
            <w:proofErr w:type="gramStart"/>
            <w:r w:rsidRPr="00120C1F">
              <w:rPr>
                <w:sz w:val="21"/>
              </w:rPr>
              <w:t>varchar</w:t>
            </w:r>
            <w:r>
              <w:rPr>
                <w:rFonts w:hint="eastAsia"/>
                <w:sz w:val="21"/>
              </w:rPr>
              <w:t>(</w:t>
            </w:r>
            <w:proofErr w:type="gramEnd"/>
            <w:r>
              <w:rPr>
                <w:rFonts w:hint="eastAsia"/>
                <w:sz w:val="21"/>
              </w:rPr>
              <w:t>30)</w:t>
            </w:r>
          </w:p>
        </w:tc>
        <w:tc>
          <w:tcPr>
            <w:tcW w:w="767" w:type="pct"/>
            <w:shd w:val="clear" w:color="auto" w:fill="auto"/>
            <w:vAlign w:val="center"/>
          </w:tcPr>
          <w:p w14:paraId="58AEA150" w14:textId="5F793C78" w:rsidR="00120C1F" w:rsidRDefault="00120C1F" w:rsidP="00120C1F">
            <w:pPr>
              <w:spacing w:line="240" w:lineRule="auto"/>
              <w:jc w:val="center"/>
              <w:rPr>
                <w:sz w:val="21"/>
              </w:rPr>
            </w:pPr>
            <w:r>
              <w:rPr>
                <w:rFonts w:hint="eastAsia"/>
                <w:sz w:val="21"/>
              </w:rPr>
              <w:t>是</w:t>
            </w:r>
          </w:p>
        </w:tc>
        <w:tc>
          <w:tcPr>
            <w:tcW w:w="958" w:type="pct"/>
            <w:shd w:val="clear" w:color="auto" w:fill="auto"/>
            <w:vAlign w:val="center"/>
          </w:tcPr>
          <w:p w14:paraId="3E6F5121" w14:textId="4913DB53" w:rsidR="00120C1F" w:rsidRDefault="00120C1F" w:rsidP="00120C1F">
            <w:pPr>
              <w:spacing w:line="240" w:lineRule="auto"/>
              <w:jc w:val="center"/>
              <w:rPr>
                <w:sz w:val="21"/>
              </w:rPr>
            </w:pPr>
            <w:r>
              <w:rPr>
                <w:rFonts w:hint="eastAsia"/>
                <w:sz w:val="21"/>
              </w:rPr>
              <w:t>否</w:t>
            </w:r>
          </w:p>
        </w:tc>
        <w:tc>
          <w:tcPr>
            <w:tcW w:w="957" w:type="pct"/>
            <w:shd w:val="clear" w:color="auto" w:fill="auto"/>
            <w:vAlign w:val="center"/>
          </w:tcPr>
          <w:p w14:paraId="4F883B60" w14:textId="7B047C42" w:rsidR="00120C1F" w:rsidRDefault="00120C1F" w:rsidP="00120C1F">
            <w:pPr>
              <w:spacing w:line="240" w:lineRule="auto"/>
              <w:jc w:val="center"/>
              <w:rPr>
                <w:sz w:val="21"/>
              </w:rPr>
            </w:pPr>
            <w:r w:rsidRPr="00120C1F">
              <w:rPr>
                <w:rFonts w:hint="eastAsia"/>
                <w:sz w:val="21"/>
              </w:rPr>
              <w:t>昵称</w:t>
            </w:r>
          </w:p>
        </w:tc>
      </w:tr>
      <w:tr w:rsidR="00D3083B" w14:paraId="43F9AF51" w14:textId="77777777" w:rsidTr="00917ED9">
        <w:trPr>
          <w:trHeight w:val="454"/>
          <w:jc w:val="center"/>
        </w:trPr>
        <w:tc>
          <w:tcPr>
            <w:tcW w:w="1138" w:type="pct"/>
            <w:shd w:val="clear" w:color="auto" w:fill="auto"/>
            <w:vAlign w:val="center"/>
          </w:tcPr>
          <w:p w14:paraId="593824D4" w14:textId="77777777" w:rsidR="00D3083B" w:rsidRDefault="00D3083B">
            <w:pPr>
              <w:spacing w:line="240" w:lineRule="auto"/>
              <w:jc w:val="center"/>
              <w:rPr>
                <w:sz w:val="21"/>
              </w:rPr>
            </w:pPr>
            <w:r>
              <w:rPr>
                <w:sz w:val="21"/>
              </w:rPr>
              <w:t>password</w:t>
            </w:r>
          </w:p>
        </w:tc>
        <w:tc>
          <w:tcPr>
            <w:tcW w:w="1180" w:type="pct"/>
            <w:shd w:val="clear" w:color="auto" w:fill="auto"/>
            <w:vAlign w:val="center"/>
          </w:tcPr>
          <w:p w14:paraId="59E9CF7A" w14:textId="77777777" w:rsidR="00D3083B" w:rsidRDefault="00D3083B">
            <w:pPr>
              <w:spacing w:line="240" w:lineRule="auto"/>
              <w:jc w:val="center"/>
              <w:rPr>
                <w:sz w:val="21"/>
              </w:rPr>
            </w:pPr>
            <w:r>
              <w:rPr>
                <w:sz w:val="21"/>
              </w:rPr>
              <w:t>varchar</w:t>
            </w:r>
            <w:r>
              <w:rPr>
                <w:rFonts w:hint="eastAsia"/>
                <w:sz w:val="21"/>
              </w:rPr>
              <w:t xml:space="preserve"> (32)</w:t>
            </w:r>
          </w:p>
        </w:tc>
        <w:tc>
          <w:tcPr>
            <w:tcW w:w="767" w:type="pct"/>
            <w:shd w:val="clear" w:color="auto" w:fill="auto"/>
            <w:vAlign w:val="center"/>
          </w:tcPr>
          <w:p w14:paraId="79C95BD3" w14:textId="168FC54B" w:rsidR="00D3083B" w:rsidRDefault="00D3083B">
            <w:pPr>
              <w:spacing w:line="240" w:lineRule="auto"/>
              <w:jc w:val="center"/>
              <w:rPr>
                <w:sz w:val="21"/>
              </w:rPr>
            </w:pPr>
            <w:r>
              <w:rPr>
                <w:rFonts w:hint="eastAsia"/>
                <w:sz w:val="21"/>
              </w:rPr>
              <w:t>否</w:t>
            </w:r>
          </w:p>
        </w:tc>
        <w:tc>
          <w:tcPr>
            <w:tcW w:w="958" w:type="pct"/>
            <w:shd w:val="clear" w:color="auto" w:fill="auto"/>
            <w:vAlign w:val="center"/>
          </w:tcPr>
          <w:p w14:paraId="3CD4AC0F" w14:textId="77777777" w:rsidR="00D3083B" w:rsidRDefault="00D3083B">
            <w:pPr>
              <w:spacing w:line="240" w:lineRule="auto"/>
              <w:jc w:val="center"/>
              <w:rPr>
                <w:sz w:val="21"/>
              </w:rPr>
            </w:pPr>
            <w:r>
              <w:rPr>
                <w:rFonts w:hint="eastAsia"/>
                <w:sz w:val="21"/>
              </w:rPr>
              <w:t>否</w:t>
            </w:r>
          </w:p>
        </w:tc>
        <w:tc>
          <w:tcPr>
            <w:tcW w:w="957" w:type="pct"/>
            <w:shd w:val="clear" w:color="auto" w:fill="auto"/>
            <w:vAlign w:val="center"/>
          </w:tcPr>
          <w:p w14:paraId="45D97F69" w14:textId="39B54BFD" w:rsidR="00D3083B" w:rsidRDefault="00D3083B">
            <w:pPr>
              <w:spacing w:line="240" w:lineRule="auto"/>
              <w:jc w:val="center"/>
              <w:rPr>
                <w:sz w:val="21"/>
              </w:rPr>
            </w:pPr>
            <w:r>
              <w:rPr>
                <w:rFonts w:hint="eastAsia"/>
                <w:sz w:val="21"/>
              </w:rPr>
              <w:t>密码</w:t>
            </w:r>
          </w:p>
        </w:tc>
      </w:tr>
      <w:tr w:rsidR="0096778A" w14:paraId="1DBD6F08" w14:textId="77777777" w:rsidTr="00917ED9">
        <w:trPr>
          <w:trHeight w:val="454"/>
          <w:jc w:val="center"/>
        </w:trPr>
        <w:tc>
          <w:tcPr>
            <w:tcW w:w="1138" w:type="pct"/>
            <w:shd w:val="clear" w:color="auto" w:fill="auto"/>
            <w:vAlign w:val="center"/>
          </w:tcPr>
          <w:p w14:paraId="4BCD91D0" w14:textId="082B918C" w:rsidR="0096778A" w:rsidRDefault="0096778A">
            <w:pPr>
              <w:spacing w:line="240" w:lineRule="auto"/>
              <w:jc w:val="center"/>
              <w:rPr>
                <w:sz w:val="21"/>
              </w:rPr>
            </w:pPr>
            <w:r w:rsidRPr="0096778A">
              <w:rPr>
                <w:sz w:val="21"/>
              </w:rPr>
              <w:t>phone</w:t>
            </w:r>
          </w:p>
        </w:tc>
        <w:tc>
          <w:tcPr>
            <w:tcW w:w="1180" w:type="pct"/>
            <w:shd w:val="clear" w:color="auto" w:fill="auto"/>
            <w:vAlign w:val="center"/>
          </w:tcPr>
          <w:p w14:paraId="285FC07D" w14:textId="4563E468" w:rsidR="0096778A" w:rsidRDefault="0096778A">
            <w:pPr>
              <w:spacing w:line="240" w:lineRule="auto"/>
              <w:jc w:val="center"/>
              <w:rPr>
                <w:sz w:val="21"/>
              </w:rPr>
            </w:pPr>
            <w:proofErr w:type="gramStart"/>
            <w:r>
              <w:rPr>
                <w:rFonts w:hint="eastAsia"/>
                <w:sz w:val="21"/>
              </w:rPr>
              <w:t>v</w:t>
            </w:r>
            <w:r w:rsidRPr="0096778A">
              <w:rPr>
                <w:sz w:val="21"/>
              </w:rPr>
              <w:t>archar</w:t>
            </w:r>
            <w:r>
              <w:rPr>
                <w:rFonts w:hint="eastAsia"/>
                <w:sz w:val="21"/>
              </w:rPr>
              <w:t>(</w:t>
            </w:r>
            <w:proofErr w:type="gramEnd"/>
            <w:r>
              <w:rPr>
                <w:sz w:val="21"/>
              </w:rPr>
              <w:t>11</w:t>
            </w:r>
            <w:r>
              <w:rPr>
                <w:rFonts w:hint="eastAsia"/>
                <w:sz w:val="21"/>
              </w:rPr>
              <w:t>)</w:t>
            </w:r>
          </w:p>
        </w:tc>
        <w:tc>
          <w:tcPr>
            <w:tcW w:w="767" w:type="pct"/>
            <w:shd w:val="clear" w:color="auto" w:fill="auto"/>
            <w:vAlign w:val="center"/>
          </w:tcPr>
          <w:p w14:paraId="7C6852C6" w14:textId="1CC41735" w:rsidR="0096778A" w:rsidRDefault="0067471A">
            <w:pPr>
              <w:spacing w:line="240" w:lineRule="auto"/>
              <w:jc w:val="center"/>
              <w:rPr>
                <w:sz w:val="21"/>
              </w:rPr>
            </w:pPr>
            <w:r>
              <w:rPr>
                <w:rFonts w:hint="eastAsia"/>
                <w:sz w:val="21"/>
              </w:rPr>
              <w:t>是</w:t>
            </w:r>
          </w:p>
        </w:tc>
        <w:tc>
          <w:tcPr>
            <w:tcW w:w="958" w:type="pct"/>
            <w:shd w:val="clear" w:color="auto" w:fill="auto"/>
            <w:vAlign w:val="center"/>
          </w:tcPr>
          <w:p w14:paraId="493C6E30" w14:textId="31C63C7A" w:rsidR="0096778A" w:rsidRDefault="0067471A">
            <w:pPr>
              <w:spacing w:line="240" w:lineRule="auto"/>
              <w:jc w:val="center"/>
              <w:rPr>
                <w:sz w:val="21"/>
              </w:rPr>
            </w:pPr>
            <w:r>
              <w:rPr>
                <w:rFonts w:hint="eastAsia"/>
                <w:sz w:val="21"/>
              </w:rPr>
              <w:t>否</w:t>
            </w:r>
          </w:p>
        </w:tc>
        <w:tc>
          <w:tcPr>
            <w:tcW w:w="957" w:type="pct"/>
            <w:shd w:val="clear" w:color="auto" w:fill="auto"/>
            <w:vAlign w:val="center"/>
          </w:tcPr>
          <w:p w14:paraId="2E5C15CF" w14:textId="08F50760" w:rsidR="0096778A" w:rsidRDefault="0067471A">
            <w:pPr>
              <w:spacing w:line="240" w:lineRule="auto"/>
              <w:jc w:val="center"/>
              <w:rPr>
                <w:sz w:val="21"/>
              </w:rPr>
            </w:pPr>
            <w:r w:rsidRPr="0067471A">
              <w:rPr>
                <w:rFonts w:hint="eastAsia"/>
                <w:sz w:val="21"/>
              </w:rPr>
              <w:t>手机</w:t>
            </w:r>
            <w:r>
              <w:rPr>
                <w:rFonts w:hint="eastAsia"/>
                <w:sz w:val="21"/>
              </w:rPr>
              <w:t>号</w:t>
            </w:r>
          </w:p>
        </w:tc>
      </w:tr>
      <w:tr w:rsidR="00D3083B" w14:paraId="09406EF9" w14:textId="77777777" w:rsidTr="00917ED9">
        <w:trPr>
          <w:trHeight w:val="454"/>
          <w:jc w:val="center"/>
        </w:trPr>
        <w:tc>
          <w:tcPr>
            <w:tcW w:w="1138" w:type="pct"/>
            <w:shd w:val="clear" w:color="auto" w:fill="auto"/>
            <w:vAlign w:val="center"/>
          </w:tcPr>
          <w:p w14:paraId="5CC79DE6" w14:textId="28EDD9E6" w:rsidR="00D3083B" w:rsidRDefault="00D3083B" w:rsidP="00392E4D">
            <w:pPr>
              <w:spacing w:line="240" w:lineRule="auto"/>
              <w:jc w:val="center"/>
              <w:rPr>
                <w:sz w:val="21"/>
              </w:rPr>
            </w:pPr>
            <w:r>
              <w:rPr>
                <w:sz w:val="21"/>
              </w:rPr>
              <w:t>avatar</w:t>
            </w:r>
          </w:p>
        </w:tc>
        <w:tc>
          <w:tcPr>
            <w:tcW w:w="1180" w:type="pct"/>
            <w:shd w:val="clear" w:color="auto" w:fill="auto"/>
            <w:vAlign w:val="center"/>
          </w:tcPr>
          <w:p w14:paraId="71017AD6" w14:textId="2351E6F4" w:rsidR="00D3083B" w:rsidRDefault="00D3083B" w:rsidP="00392E4D">
            <w:pPr>
              <w:spacing w:line="240" w:lineRule="auto"/>
              <w:jc w:val="center"/>
              <w:rPr>
                <w:sz w:val="21"/>
              </w:rPr>
            </w:pPr>
            <w:proofErr w:type="gramStart"/>
            <w:r>
              <w:rPr>
                <w:rFonts w:hint="eastAsia"/>
                <w:sz w:val="21"/>
              </w:rPr>
              <w:t>v</w:t>
            </w:r>
            <w:r>
              <w:rPr>
                <w:sz w:val="21"/>
              </w:rPr>
              <w:t>archar</w:t>
            </w:r>
            <w:r>
              <w:rPr>
                <w:rFonts w:hint="eastAsia"/>
                <w:sz w:val="21"/>
              </w:rPr>
              <w:t>(</w:t>
            </w:r>
            <w:proofErr w:type="gramEnd"/>
            <w:r>
              <w:rPr>
                <w:rFonts w:hint="eastAsia"/>
                <w:sz w:val="21"/>
              </w:rPr>
              <w:t>200)</w:t>
            </w:r>
          </w:p>
        </w:tc>
        <w:tc>
          <w:tcPr>
            <w:tcW w:w="767" w:type="pct"/>
            <w:shd w:val="clear" w:color="auto" w:fill="auto"/>
            <w:vAlign w:val="center"/>
          </w:tcPr>
          <w:p w14:paraId="60D24E5D" w14:textId="294A7F61" w:rsidR="00D3083B" w:rsidRDefault="00D3083B" w:rsidP="00392E4D">
            <w:pPr>
              <w:spacing w:line="240" w:lineRule="auto"/>
              <w:jc w:val="center"/>
              <w:rPr>
                <w:sz w:val="21"/>
              </w:rPr>
            </w:pPr>
            <w:r>
              <w:rPr>
                <w:rFonts w:hint="eastAsia"/>
                <w:sz w:val="21"/>
              </w:rPr>
              <w:t>是</w:t>
            </w:r>
          </w:p>
        </w:tc>
        <w:tc>
          <w:tcPr>
            <w:tcW w:w="958" w:type="pct"/>
            <w:shd w:val="clear" w:color="auto" w:fill="auto"/>
            <w:vAlign w:val="center"/>
          </w:tcPr>
          <w:p w14:paraId="7F1531E7" w14:textId="77777777" w:rsidR="00D3083B" w:rsidRDefault="00D3083B" w:rsidP="00392E4D">
            <w:pPr>
              <w:spacing w:line="240" w:lineRule="auto"/>
              <w:jc w:val="center"/>
              <w:rPr>
                <w:sz w:val="21"/>
              </w:rPr>
            </w:pPr>
            <w:r>
              <w:rPr>
                <w:rFonts w:hint="eastAsia"/>
                <w:sz w:val="21"/>
              </w:rPr>
              <w:t>否</w:t>
            </w:r>
          </w:p>
        </w:tc>
        <w:tc>
          <w:tcPr>
            <w:tcW w:w="957" w:type="pct"/>
            <w:shd w:val="clear" w:color="auto" w:fill="auto"/>
            <w:vAlign w:val="center"/>
          </w:tcPr>
          <w:p w14:paraId="6B286F3D" w14:textId="5AE47341" w:rsidR="00D3083B" w:rsidRDefault="00D3083B" w:rsidP="00392E4D">
            <w:pPr>
              <w:spacing w:line="240" w:lineRule="auto"/>
              <w:jc w:val="center"/>
              <w:rPr>
                <w:sz w:val="21"/>
              </w:rPr>
            </w:pPr>
            <w:r>
              <w:rPr>
                <w:rFonts w:hint="eastAsia"/>
                <w:sz w:val="21"/>
              </w:rPr>
              <w:t>头像</w:t>
            </w:r>
            <w:proofErr w:type="spellStart"/>
            <w:r>
              <w:rPr>
                <w:rFonts w:hint="eastAsia"/>
                <w:sz w:val="21"/>
              </w:rPr>
              <w:t>url</w:t>
            </w:r>
            <w:proofErr w:type="spellEnd"/>
          </w:p>
        </w:tc>
      </w:tr>
      <w:tr w:rsidR="00D3083B" w14:paraId="02BD71F0" w14:textId="77777777" w:rsidTr="00917ED9">
        <w:trPr>
          <w:trHeight w:val="454"/>
          <w:jc w:val="center"/>
        </w:trPr>
        <w:tc>
          <w:tcPr>
            <w:tcW w:w="1138" w:type="pct"/>
            <w:shd w:val="clear" w:color="auto" w:fill="auto"/>
            <w:vAlign w:val="center"/>
          </w:tcPr>
          <w:p w14:paraId="07EE0B05" w14:textId="08849B07" w:rsidR="00D3083B" w:rsidRDefault="00D3083B">
            <w:pPr>
              <w:spacing w:line="240" w:lineRule="auto"/>
              <w:jc w:val="center"/>
              <w:rPr>
                <w:sz w:val="21"/>
              </w:rPr>
            </w:pPr>
            <w:r>
              <w:rPr>
                <w:rFonts w:hint="eastAsia"/>
                <w:sz w:val="21"/>
              </w:rPr>
              <w:t>g</w:t>
            </w:r>
            <w:r>
              <w:rPr>
                <w:sz w:val="21"/>
              </w:rPr>
              <w:t>ender</w:t>
            </w:r>
          </w:p>
        </w:tc>
        <w:tc>
          <w:tcPr>
            <w:tcW w:w="1180" w:type="pct"/>
            <w:shd w:val="clear" w:color="auto" w:fill="auto"/>
            <w:vAlign w:val="center"/>
          </w:tcPr>
          <w:p w14:paraId="52297A02" w14:textId="4B4EE4DD" w:rsidR="00D3083B" w:rsidRDefault="00D3083B">
            <w:pPr>
              <w:spacing w:line="240" w:lineRule="auto"/>
              <w:jc w:val="center"/>
              <w:rPr>
                <w:sz w:val="21"/>
              </w:rPr>
            </w:pPr>
            <w:proofErr w:type="spellStart"/>
            <w:proofErr w:type="gramStart"/>
            <w:r>
              <w:rPr>
                <w:sz w:val="21"/>
              </w:rPr>
              <w:t>tinyint</w:t>
            </w:r>
            <w:proofErr w:type="spellEnd"/>
            <w:r>
              <w:rPr>
                <w:sz w:val="21"/>
              </w:rPr>
              <w:t>(</w:t>
            </w:r>
            <w:proofErr w:type="gramEnd"/>
            <w:r>
              <w:rPr>
                <w:sz w:val="21"/>
              </w:rPr>
              <w:t>1)</w:t>
            </w:r>
          </w:p>
        </w:tc>
        <w:tc>
          <w:tcPr>
            <w:tcW w:w="767" w:type="pct"/>
            <w:shd w:val="clear" w:color="auto" w:fill="auto"/>
            <w:vAlign w:val="center"/>
          </w:tcPr>
          <w:p w14:paraId="1C3A8B9A" w14:textId="77777777" w:rsidR="00D3083B" w:rsidRDefault="00D3083B">
            <w:pPr>
              <w:spacing w:line="240" w:lineRule="auto"/>
              <w:jc w:val="center"/>
              <w:rPr>
                <w:sz w:val="21"/>
              </w:rPr>
            </w:pPr>
            <w:r>
              <w:rPr>
                <w:rFonts w:hint="eastAsia"/>
                <w:sz w:val="21"/>
              </w:rPr>
              <w:t>是</w:t>
            </w:r>
          </w:p>
        </w:tc>
        <w:tc>
          <w:tcPr>
            <w:tcW w:w="958" w:type="pct"/>
            <w:shd w:val="clear" w:color="auto" w:fill="auto"/>
            <w:vAlign w:val="center"/>
          </w:tcPr>
          <w:p w14:paraId="0D0A4381" w14:textId="77777777" w:rsidR="00D3083B" w:rsidRDefault="00D3083B">
            <w:pPr>
              <w:spacing w:line="240" w:lineRule="auto"/>
              <w:jc w:val="center"/>
              <w:rPr>
                <w:sz w:val="21"/>
              </w:rPr>
            </w:pPr>
            <w:r>
              <w:rPr>
                <w:rFonts w:hint="eastAsia"/>
                <w:sz w:val="21"/>
              </w:rPr>
              <w:t>否</w:t>
            </w:r>
          </w:p>
        </w:tc>
        <w:tc>
          <w:tcPr>
            <w:tcW w:w="957" w:type="pct"/>
            <w:shd w:val="clear" w:color="auto" w:fill="auto"/>
            <w:vAlign w:val="center"/>
          </w:tcPr>
          <w:p w14:paraId="5DCC53F3" w14:textId="1FBE383E" w:rsidR="00D3083B" w:rsidRDefault="00D3083B">
            <w:pPr>
              <w:spacing w:line="240" w:lineRule="auto"/>
              <w:jc w:val="center"/>
              <w:rPr>
                <w:sz w:val="21"/>
              </w:rPr>
            </w:pPr>
            <w:r>
              <w:rPr>
                <w:rFonts w:hint="eastAsia"/>
                <w:sz w:val="21"/>
              </w:rPr>
              <w:t>性别</w:t>
            </w:r>
          </w:p>
        </w:tc>
      </w:tr>
      <w:tr w:rsidR="006B6EFB" w14:paraId="6916F39C" w14:textId="77777777" w:rsidTr="00917ED9">
        <w:trPr>
          <w:trHeight w:val="454"/>
          <w:jc w:val="center"/>
        </w:trPr>
        <w:tc>
          <w:tcPr>
            <w:tcW w:w="1138" w:type="pct"/>
            <w:shd w:val="clear" w:color="auto" w:fill="auto"/>
            <w:vAlign w:val="center"/>
          </w:tcPr>
          <w:p w14:paraId="7AF6FB47" w14:textId="15F90897" w:rsidR="006B6EFB" w:rsidRDefault="006B6EFB">
            <w:pPr>
              <w:spacing w:line="240" w:lineRule="auto"/>
              <w:jc w:val="center"/>
              <w:rPr>
                <w:sz w:val="21"/>
              </w:rPr>
            </w:pPr>
            <w:r w:rsidRPr="006B6EFB">
              <w:rPr>
                <w:sz w:val="21"/>
              </w:rPr>
              <w:t>description</w:t>
            </w:r>
          </w:p>
        </w:tc>
        <w:tc>
          <w:tcPr>
            <w:tcW w:w="1180" w:type="pct"/>
            <w:shd w:val="clear" w:color="auto" w:fill="auto"/>
            <w:vAlign w:val="center"/>
          </w:tcPr>
          <w:p w14:paraId="7012DB9C" w14:textId="2A236B36" w:rsidR="006B6EFB" w:rsidRPr="006B6EFB" w:rsidRDefault="006B6EFB">
            <w:pPr>
              <w:spacing w:line="240" w:lineRule="auto"/>
              <w:jc w:val="center"/>
              <w:rPr>
                <w:sz w:val="21"/>
              </w:rPr>
            </w:pPr>
            <w:proofErr w:type="gramStart"/>
            <w:r w:rsidRPr="006B6EFB">
              <w:rPr>
                <w:sz w:val="21"/>
              </w:rPr>
              <w:t>Varchar</w:t>
            </w:r>
            <w:r>
              <w:rPr>
                <w:rFonts w:hint="eastAsia"/>
                <w:sz w:val="21"/>
              </w:rPr>
              <w:t>(</w:t>
            </w:r>
            <w:proofErr w:type="gramEnd"/>
            <w:r w:rsidRPr="006B6EFB">
              <w:rPr>
                <w:sz w:val="21"/>
              </w:rPr>
              <w:t>255</w:t>
            </w:r>
            <w:r>
              <w:rPr>
                <w:rFonts w:hint="eastAsia"/>
                <w:sz w:val="21"/>
              </w:rPr>
              <w:t>)</w:t>
            </w:r>
          </w:p>
        </w:tc>
        <w:tc>
          <w:tcPr>
            <w:tcW w:w="767" w:type="pct"/>
            <w:shd w:val="clear" w:color="auto" w:fill="auto"/>
            <w:vAlign w:val="center"/>
          </w:tcPr>
          <w:p w14:paraId="1E7FE397" w14:textId="12587028" w:rsidR="006B6EFB" w:rsidRDefault="006B6EFB">
            <w:pPr>
              <w:spacing w:line="240" w:lineRule="auto"/>
              <w:jc w:val="center"/>
              <w:rPr>
                <w:sz w:val="21"/>
              </w:rPr>
            </w:pPr>
            <w:r>
              <w:rPr>
                <w:rFonts w:hint="eastAsia"/>
                <w:sz w:val="21"/>
              </w:rPr>
              <w:t>是</w:t>
            </w:r>
          </w:p>
        </w:tc>
        <w:tc>
          <w:tcPr>
            <w:tcW w:w="958" w:type="pct"/>
            <w:shd w:val="clear" w:color="auto" w:fill="auto"/>
            <w:vAlign w:val="center"/>
          </w:tcPr>
          <w:p w14:paraId="2B4ACB55" w14:textId="731E4D79" w:rsidR="006B6EFB" w:rsidRDefault="006B6EFB">
            <w:pPr>
              <w:spacing w:line="240" w:lineRule="auto"/>
              <w:jc w:val="center"/>
              <w:rPr>
                <w:sz w:val="21"/>
              </w:rPr>
            </w:pPr>
            <w:r>
              <w:rPr>
                <w:rFonts w:hint="eastAsia"/>
                <w:sz w:val="21"/>
              </w:rPr>
              <w:t>否</w:t>
            </w:r>
          </w:p>
        </w:tc>
        <w:tc>
          <w:tcPr>
            <w:tcW w:w="957" w:type="pct"/>
            <w:shd w:val="clear" w:color="auto" w:fill="auto"/>
            <w:vAlign w:val="center"/>
          </w:tcPr>
          <w:p w14:paraId="6F674D8C" w14:textId="08F794B7" w:rsidR="006B6EFB" w:rsidRDefault="006B6EFB">
            <w:pPr>
              <w:spacing w:line="240" w:lineRule="auto"/>
              <w:jc w:val="center"/>
              <w:rPr>
                <w:sz w:val="21"/>
              </w:rPr>
            </w:pPr>
            <w:r w:rsidRPr="006B6EFB">
              <w:rPr>
                <w:rFonts w:hint="eastAsia"/>
                <w:sz w:val="21"/>
              </w:rPr>
              <w:t>描述</w:t>
            </w:r>
          </w:p>
        </w:tc>
      </w:tr>
      <w:tr w:rsidR="00D3083B" w14:paraId="2C72CB79" w14:textId="77777777" w:rsidTr="00917ED9">
        <w:trPr>
          <w:trHeight w:val="454"/>
          <w:jc w:val="center"/>
        </w:trPr>
        <w:tc>
          <w:tcPr>
            <w:tcW w:w="1138" w:type="pct"/>
            <w:shd w:val="clear" w:color="auto" w:fill="auto"/>
            <w:vAlign w:val="center"/>
          </w:tcPr>
          <w:p w14:paraId="626FA2D8" w14:textId="20F7F6AB" w:rsidR="00D3083B" w:rsidRDefault="00D3083B" w:rsidP="00B939EE">
            <w:pPr>
              <w:spacing w:line="240" w:lineRule="auto"/>
              <w:jc w:val="center"/>
              <w:rPr>
                <w:sz w:val="21"/>
              </w:rPr>
            </w:pPr>
            <w:r>
              <w:rPr>
                <w:rFonts w:hint="eastAsia"/>
                <w:sz w:val="21"/>
              </w:rPr>
              <w:t>status</w:t>
            </w:r>
          </w:p>
        </w:tc>
        <w:tc>
          <w:tcPr>
            <w:tcW w:w="1180" w:type="pct"/>
            <w:shd w:val="clear" w:color="auto" w:fill="auto"/>
            <w:vAlign w:val="center"/>
          </w:tcPr>
          <w:p w14:paraId="6FC72962" w14:textId="5FBA5FA0" w:rsidR="00D3083B" w:rsidRDefault="00D3083B" w:rsidP="00B939EE">
            <w:pPr>
              <w:spacing w:line="240" w:lineRule="auto"/>
              <w:jc w:val="center"/>
              <w:rPr>
                <w:sz w:val="21"/>
              </w:rPr>
            </w:pPr>
            <w:proofErr w:type="spellStart"/>
            <w:proofErr w:type="gramStart"/>
            <w:r>
              <w:rPr>
                <w:sz w:val="21"/>
              </w:rPr>
              <w:t>tinyint</w:t>
            </w:r>
            <w:proofErr w:type="spellEnd"/>
            <w:r>
              <w:rPr>
                <w:sz w:val="21"/>
              </w:rPr>
              <w:t>(</w:t>
            </w:r>
            <w:proofErr w:type="gramEnd"/>
            <w:r>
              <w:rPr>
                <w:sz w:val="21"/>
              </w:rPr>
              <w:t>1)</w:t>
            </w:r>
          </w:p>
        </w:tc>
        <w:tc>
          <w:tcPr>
            <w:tcW w:w="767" w:type="pct"/>
            <w:shd w:val="clear" w:color="auto" w:fill="auto"/>
            <w:vAlign w:val="center"/>
          </w:tcPr>
          <w:p w14:paraId="468B8A8A" w14:textId="15CB9753" w:rsidR="00D3083B" w:rsidRDefault="00D3083B" w:rsidP="00B939EE">
            <w:pPr>
              <w:spacing w:line="240" w:lineRule="auto"/>
              <w:jc w:val="center"/>
              <w:rPr>
                <w:sz w:val="21"/>
              </w:rPr>
            </w:pPr>
            <w:r>
              <w:rPr>
                <w:rFonts w:hint="eastAsia"/>
                <w:sz w:val="21"/>
              </w:rPr>
              <w:t>否</w:t>
            </w:r>
          </w:p>
        </w:tc>
        <w:tc>
          <w:tcPr>
            <w:tcW w:w="958" w:type="pct"/>
            <w:shd w:val="clear" w:color="auto" w:fill="auto"/>
            <w:vAlign w:val="center"/>
          </w:tcPr>
          <w:p w14:paraId="724EA65F" w14:textId="7B0C2C59" w:rsidR="00D3083B" w:rsidRDefault="00D3083B" w:rsidP="00B939EE">
            <w:pPr>
              <w:spacing w:line="240" w:lineRule="auto"/>
              <w:jc w:val="center"/>
              <w:rPr>
                <w:sz w:val="21"/>
              </w:rPr>
            </w:pPr>
            <w:r>
              <w:rPr>
                <w:rFonts w:hint="eastAsia"/>
                <w:sz w:val="21"/>
              </w:rPr>
              <w:t>否</w:t>
            </w:r>
          </w:p>
        </w:tc>
        <w:tc>
          <w:tcPr>
            <w:tcW w:w="957" w:type="pct"/>
            <w:shd w:val="clear" w:color="auto" w:fill="auto"/>
            <w:vAlign w:val="center"/>
          </w:tcPr>
          <w:p w14:paraId="29A7FBC7" w14:textId="4AB4B10A" w:rsidR="00D3083B" w:rsidRDefault="00D3083B" w:rsidP="00B939EE">
            <w:pPr>
              <w:spacing w:line="240" w:lineRule="auto"/>
              <w:jc w:val="center"/>
              <w:rPr>
                <w:sz w:val="21"/>
              </w:rPr>
            </w:pPr>
            <w:r>
              <w:rPr>
                <w:rFonts w:hint="eastAsia"/>
                <w:sz w:val="21"/>
              </w:rPr>
              <w:t>账户状态</w:t>
            </w:r>
          </w:p>
        </w:tc>
      </w:tr>
      <w:tr w:rsidR="00D3083B" w14:paraId="2D950477" w14:textId="77777777" w:rsidTr="00917ED9">
        <w:trPr>
          <w:trHeight w:val="454"/>
          <w:jc w:val="center"/>
        </w:trPr>
        <w:tc>
          <w:tcPr>
            <w:tcW w:w="1138" w:type="pct"/>
            <w:shd w:val="clear" w:color="auto" w:fill="auto"/>
            <w:vAlign w:val="center"/>
          </w:tcPr>
          <w:p w14:paraId="16AD0BF2" w14:textId="3BE7EBE7" w:rsidR="00D3083B" w:rsidRDefault="00D3083B" w:rsidP="00B939EE">
            <w:pPr>
              <w:spacing w:line="240" w:lineRule="auto"/>
              <w:jc w:val="center"/>
              <w:rPr>
                <w:sz w:val="21"/>
              </w:rPr>
            </w:pPr>
            <w:proofErr w:type="spellStart"/>
            <w:r>
              <w:rPr>
                <w:rFonts w:hint="eastAsia"/>
                <w:sz w:val="21"/>
              </w:rPr>
              <w:t>create_</w:t>
            </w:r>
            <w:r>
              <w:rPr>
                <w:sz w:val="21"/>
              </w:rPr>
              <w:t>time</w:t>
            </w:r>
            <w:proofErr w:type="spellEnd"/>
          </w:p>
        </w:tc>
        <w:tc>
          <w:tcPr>
            <w:tcW w:w="1180" w:type="pct"/>
            <w:shd w:val="clear" w:color="auto" w:fill="auto"/>
            <w:vAlign w:val="center"/>
          </w:tcPr>
          <w:p w14:paraId="07B010EB" w14:textId="7712D75F" w:rsidR="00D3083B" w:rsidRDefault="00D3083B" w:rsidP="00B939EE">
            <w:pPr>
              <w:spacing w:line="240" w:lineRule="auto"/>
              <w:jc w:val="center"/>
              <w:rPr>
                <w:sz w:val="21"/>
              </w:rPr>
            </w:pPr>
            <w:r>
              <w:rPr>
                <w:sz w:val="21"/>
              </w:rPr>
              <w:t>datetime</w:t>
            </w:r>
          </w:p>
        </w:tc>
        <w:tc>
          <w:tcPr>
            <w:tcW w:w="767" w:type="pct"/>
            <w:shd w:val="clear" w:color="auto" w:fill="auto"/>
            <w:vAlign w:val="center"/>
          </w:tcPr>
          <w:p w14:paraId="0885BE39" w14:textId="6D7E1917" w:rsidR="00D3083B" w:rsidRDefault="00D3083B" w:rsidP="00B939EE">
            <w:pPr>
              <w:spacing w:line="240" w:lineRule="auto"/>
              <w:jc w:val="center"/>
              <w:rPr>
                <w:sz w:val="21"/>
              </w:rPr>
            </w:pPr>
            <w:r>
              <w:rPr>
                <w:rFonts w:hint="eastAsia"/>
                <w:sz w:val="21"/>
              </w:rPr>
              <w:t>否</w:t>
            </w:r>
          </w:p>
        </w:tc>
        <w:tc>
          <w:tcPr>
            <w:tcW w:w="958" w:type="pct"/>
            <w:shd w:val="clear" w:color="auto" w:fill="auto"/>
            <w:vAlign w:val="center"/>
          </w:tcPr>
          <w:p w14:paraId="0DDF42B0" w14:textId="708BF5BA" w:rsidR="00D3083B" w:rsidRDefault="00D3083B" w:rsidP="00B939EE">
            <w:pPr>
              <w:spacing w:line="240" w:lineRule="auto"/>
              <w:jc w:val="center"/>
              <w:rPr>
                <w:sz w:val="21"/>
              </w:rPr>
            </w:pPr>
            <w:r>
              <w:rPr>
                <w:rFonts w:hint="eastAsia"/>
                <w:sz w:val="21"/>
              </w:rPr>
              <w:t>否</w:t>
            </w:r>
          </w:p>
        </w:tc>
        <w:tc>
          <w:tcPr>
            <w:tcW w:w="957" w:type="pct"/>
            <w:shd w:val="clear" w:color="auto" w:fill="auto"/>
            <w:vAlign w:val="center"/>
          </w:tcPr>
          <w:p w14:paraId="3C0882F7" w14:textId="2514F43C" w:rsidR="00D3083B" w:rsidRDefault="00D3083B" w:rsidP="00B939EE">
            <w:pPr>
              <w:spacing w:line="240" w:lineRule="auto"/>
              <w:jc w:val="center"/>
              <w:rPr>
                <w:sz w:val="21"/>
              </w:rPr>
            </w:pPr>
            <w:r>
              <w:rPr>
                <w:rFonts w:hint="eastAsia"/>
                <w:sz w:val="21"/>
              </w:rPr>
              <w:t>创建时间</w:t>
            </w:r>
          </w:p>
        </w:tc>
      </w:tr>
      <w:tr w:rsidR="00D3083B" w14:paraId="7AC7C5A9" w14:textId="77777777" w:rsidTr="00917ED9">
        <w:trPr>
          <w:trHeight w:val="454"/>
          <w:jc w:val="center"/>
        </w:trPr>
        <w:tc>
          <w:tcPr>
            <w:tcW w:w="1138" w:type="pct"/>
            <w:shd w:val="clear" w:color="auto" w:fill="auto"/>
            <w:vAlign w:val="center"/>
          </w:tcPr>
          <w:p w14:paraId="290EA19E" w14:textId="0834AABC" w:rsidR="00D3083B" w:rsidRDefault="00D3083B" w:rsidP="001E4D9E">
            <w:pPr>
              <w:spacing w:line="240" w:lineRule="auto"/>
              <w:jc w:val="center"/>
              <w:rPr>
                <w:sz w:val="21"/>
              </w:rPr>
            </w:pPr>
            <w:proofErr w:type="spellStart"/>
            <w:r>
              <w:rPr>
                <w:sz w:val="21"/>
              </w:rPr>
              <w:t>update_time</w:t>
            </w:r>
            <w:proofErr w:type="spellEnd"/>
          </w:p>
        </w:tc>
        <w:tc>
          <w:tcPr>
            <w:tcW w:w="1180" w:type="pct"/>
            <w:shd w:val="clear" w:color="auto" w:fill="auto"/>
            <w:vAlign w:val="center"/>
          </w:tcPr>
          <w:p w14:paraId="315AEA77" w14:textId="1878DDD9" w:rsidR="00D3083B" w:rsidRDefault="00D3083B" w:rsidP="001E4D9E">
            <w:pPr>
              <w:spacing w:line="240" w:lineRule="auto"/>
              <w:jc w:val="center"/>
              <w:rPr>
                <w:sz w:val="21"/>
              </w:rPr>
            </w:pPr>
            <w:r>
              <w:rPr>
                <w:sz w:val="21"/>
              </w:rPr>
              <w:t>datetime</w:t>
            </w:r>
          </w:p>
        </w:tc>
        <w:tc>
          <w:tcPr>
            <w:tcW w:w="767" w:type="pct"/>
            <w:shd w:val="clear" w:color="auto" w:fill="auto"/>
            <w:vAlign w:val="center"/>
          </w:tcPr>
          <w:p w14:paraId="07E19653" w14:textId="51044D29" w:rsidR="00D3083B" w:rsidRDefault="00D3083B" w:rsidP="001E4D9E">
            <w:pPr>
              <w:spacing w:line="240" w:lineRule="auto"/>
              <w:jc w:val="center"/>
              <w:rPr>
                <w:sz w:val="21"/>
              </w:rPr>
            </w:pPr>
            <w:r>
              <w:rPr>
                <w:rFonts w:hint="eastAsia"/>
                <w:sz w:val="21"/>
              </w:rPr>
              <w:t>是</w:t>
            </w:r>
          </w:p>
        </w:tc>
        <w:tc>
          <w:tcPr>
            <w:tcW w:w="958" w:type="pct"/>
            <w:shd w:val="clear" w:color="auto" w:fill="auto"/>
            <w:vAlign w:val="center"/>
          </w:tcPr>
          <w:p w14:paraId="74509F61" w14:textId="2337F37D" w:rsidR="00D3083B" w:rsidRDefault="00D3083B" w:rsidP="001E4D9E">
            <w:pPr>
              <w:spacing w:line="240" w:lineRule="auto"/>
              <w:jc w:val="center"/>
              <w:rPr>
                <w:sz w:val="21"/>
              </w:rPr>
            </w:pPr>
            <w:r>
              <w:rPr>
                <w:rFonts w:hint="eastAsia"/>
                <w:sz w:val="21"/>
              </w:rPr>
              <w:t>否</w:t>
            </w:r>
          </w:p>
        </w:tc>
        <w:tc>
          <w:tcPr>
            <w:tcW w:w="957" w:type="pct"/>
            <w:shd w:val="clear" w:color="auto" w:fill="auto"/>
            <w:vAlign w:val="center"/>
          </w:tcPr>
          <w:p w14:paraId="0055E891" w14:textId="650683B8" w:rsidR="00D3083B" w:rsidRDefault="00D3083B" w:rsidP="001E4D9E">
            <w:pPr>
              <w:spacing w:line="240" w:lineRule="auto"/>
              <w:jc w:val="center"/>
              <w:rPr>
                <w:sz w:val="21"/>
              </w:rPr>
            </w:pPr>
            <w:r>
              <w:rPr>
                <w:rFonts w:hint="eastAsia"/>
                <w:sz w:val="21"/>
              </w:rPr>
              <w:t>更新时间</w:t>
            </w:r>
          </w:p>
        </w:tc>
      </w:tr>
      <w:tr w:rsidR="00CD7D6C" w14:paraId="5FA6AD70" w14:textId="77777777" w:rsidTr="00917ED9">
        <w:trPr>
          <w:trHeight w:val="454"/>
          <w:jc w:val="center"/>
        </w:trPr>
        <w:tc>
          <w:tcPr>
            <w:tcW w:w="1138" w:type="pct"/>
            <w:shd w:val="clear" w:color="auto" w:fill="auto"/>
            <w:vAlign w:val="center"/>
          </w:tcPr>
          <w:p w14:paraId="3771BEFB" w14:textId="7BEA3AF2" w:rsidR="00CD7D6C" w:rsidRDefault="00CD7D6C" w:rsidP="001E4D9E">
            <w:pPr>
              <w:spacing w:line="240" w:lineRule="auto"/>
              <w:jc w:val="center"/>
              <w:rPr>
                <w:sz w:val="21"/>
              </w:rPr>
            </w:pPr>
            <w:proofErr w:type="spellStart"/>
            <w:r w:rsidRPr="00CD7D6C">
              <w:rPr>
                <w:sz w:val="21"/>
              </w:rPr>
              <w:t>is</w:t>
            </w:r>
            <w:r w:rsidR="00D85CED">
              <w:rPr>
                <w:sz w:val="21"/>
              </w:rPr>
              <w:t>_</w:t>
            </w:r>
            <w:r w:rsidRPr="00CD7D6C">
              <w:rPr>
                <w:sz w:val="21"/>
              </w:rPr>
              <w:t>deleted</w:t>
            </w:r>
            <w:proofErr w:type="spellEnd"/>
          </w:p>
        </w:tc>
        <w:tc>
          <w:tcPr>
            <w:tcW w:w="1180" w:type="pct"/>
            <w:shd w:val="clear" w:color="auto" w:fill="auto"/>
            <w:vAlign w:val="center"/>
          </w:tcPr>
          <w:p w14:paraId="21B86F63" w14:textId="6E2F0DA5" w:rsidR="00CD7D6C" w:rsidRDefault="00D85CED" w:rsidP="001E4D9E">
            <w:pPr>
              <w:spacing w:line="240" w:lineRule="auto"/>
              <w:jc w:val="center"/>
              <w:rPr>
                <w:sz w:val="21"/>
              </w:rPr>
            </w:pPr>
            <w:proofErr w:type="spellStart"/>
            <w:r w:rsidRPr="00D85CED">
              <w:rPr>
                <w:sz w:val="21"/>
              </w:rPr>
              <w:t>tinyint</w:t>
            </w:r>
            <w:proofErr w:type="spellEnd"/>
          </w:p>
        </w:tc>
        <w:tc>
          <w:tcPr>
            <w:tcW w:w="767" w:type="pct"/>
            <w:shd w:val="clear" w:color="auto" w:fill="auto"/>
            <w:vAlign w:val="center"/>
          </w:tcPr>
          <w:p w14:paraId="3B95F864" w14:textId="14BDAB23" w:rsidR="00CD7D6C" w:rsidRDefault="00D85CED" w:rsidP="001E4D9E">
            <w:pPr>
              <w:spacing w:line="240" w:lineRule="auto"/>
              <w:jc w:val="center"/>
              <w:rPr>
                <w:sz w:val="21"/>
              </w:rPr>
            </w:pPr>
            <w:r>
              <w:rPr>
                <w:rFonts w:hint="eastAsia"/>
                <w:sz w:val="21"/>
              </w:rPr>
              <w:t>否</w:t>
            </w:r>
          </w:p>
        </w:tc>
        <w:tc>
          <w:tcPr>
            <w:tcW w:w="958" w:type="pct"/>
            <w:shd w:val="clear" w:color="auto" w:fill="auto"/>
            <w:vAlign w:val="center"/>
          </w:tcPr>
          <w:p w14:paraId="0366DC7D" w14:textId="74E1A468" w:rsidR="00CD7D6C" w:rsidRDefault="00D85CED" w:rsidP="001E4D9E">
            <w:pPr>
              <w:spacing w:line="240" w:lineRule="auto"/>
              <w:jc w:val="center"/>
              <w:rPr>
                <w:sz w:val="21"/>
              </w:rPr>
            </w:pPr>
            <w:r>
              <w:rPr>
                <w:rFonts w:hint="eastAsia"/>
                <w:sz w:val="21"/>
              </w:rPr>
              <w:t>否</w:t>
            </w:r>
          </w:p>
        </w:tc>
        <w:tc>
          <w:tcPr>
            <w:tcW w:w="957" w:type="pct"/>
            <w:shd w:val="clear" w:color="auto" w:fill="auto"/>
            <w:vAlign w:val="center"/>
          </w:tcPr>
          <w:p w14:paraId="1C2557D1" w14:textId="686CF326" w:rsidR="00CD7D6C" w:rsidRDefault="00D85CED" w:rsidP="001E4D9E">
            <w:pPr>
              <w:spacing w:line="240" w:lineRule="auto"/>
              <w:jc w:val="center"/>
              <w:rPr>
                <w:sz w:val="21"/>
              </w:rPr>
            </w:pPr>
            <w:r w:rsidRPr="00D85CED">
              <w:rPr>
                <w:rFonts w:hint="eastAsia"/>
                <w:sz w:val="21"/>
              </w:rPr>
              <w:t>删除标记</w:t>
            </w:r>
          </w:p>
        </w:tc>
      </w:tr>
    </w:tbl>
    <w:p w14:paraId="1F0EEEDC" w14:textId="77777777" w:rsidR="00C55939" w:rsidRDefault="00C55939" w:rsidP="00FA0991"/>
    <w:p w14:paraId="7C1FC2B8" w14:textId="4F332F6B" w:rsidR="006E52F7" w:rsidRDefault="00AC22B3" w:rsidP="00917ED9">
      <w:pPr>
        <w:pStyle w:val="41"/>
      </w:pPr>
      <w:proofErr w:type="gramStart"/>
      <w:r>
        <w:rPr>
          <w:rFonts w:hint="eastAsia"/>
        </w:rPr>
        <w:t>贴子</w:t>
      </w:r>
      <w:proofErr w:type="gramEnd"/>
      <w:r w:rsidR="00886F06">
        <w:rPr>
          <w:rFonts w:hint="eastAsia"/>
        </w:rPr>
        <w:t>表</w:t>
      </w:r>
    </w:p>
    <w:p w14:paraId="58670521" w14:textId="77777777" w:rsidR="00FC4444" w:rsidRDefault="00EC5073" w:rsidP="00FC4444">
      <w:pPr>
        <w:ind w:firstLineChars="200" w:firstLine="480"/>
        <w:rPr>
          <w:color w:val="000000"/>
        </w:rPr>
      </w:pPr>
      <w:r w:rsidRPr="00EC5073">
        <w:rPr>
          <w:rFonts w:hint="eastAsia"/>
          <w:color w:val="000000"/>
        </w:rPr>
        <w:t>该数据库表表名为</w:t>
      </w:r>
      <w:r>
        <w:rPr>
          <w:rFonts w:hint="eastAsia"/>
          <w:color w:val="000000"/>
        </w:rPr>
        <w:t>p</w:t>
      </w:r>
      <w:r>
        <w:rPr>
          <w:color w:val="000000"/>
        </w:rPr>
        <w:t>osts</w:t>
      </w:r>
      <w:r w:rsidRPr="00EC5073">
        <w:rPr>
          <w:rFonts w:hint="eastAsia"/>
          <w:color w:val="000000"/>
        </w:rPr>
        <w:t>，该表用于存储</w:t>
      </w:r>
      <w:r>
        <w:rPr>
          <w:rFonts w:hint="eastAsia"/>
          <w:color w:val="000000"/>
        </w:rPr>
        <w:t>用户发布</w:t>
      </w:r>
      <w:r w:rsidRPr="00EC5073">
        <w:rPr>
          <w:rFonts w:hint="eastAsia"/>
          <w:color w:val="000000"/>
        </w:rPr>
        <w:t>的</w:t>
      </w:r>
      <w:proofErr w:type="gramStart"/>
      <w:r>
        <w:rPr>
          <w:rFonts w:hint="eastAsia"/>
          <w:color w:val="000000"/>
        </w:rPr>
        <w:t>贴子</w:t>
      </w:r>
      <w:proofErr w:type="gramEnd"/>
      <w:r w:rsidRPr="00EC5073">
        <w:rPr>
          <w:rFonts w:hint="eastAsia"/>
          <w:color w:val="000000"/>
        </w:rPr>
        <w:t>信息，包括</w:t>
      </w:r>
      <w:r w:rsidRPr="00EC5073">
        <w:rPr>
          <w:rFonts w:ascii="宋体" w:hAnsi="宋体" w:hint="eastAsia"/>
        </w:rPr>
        <w:t>帖子</w:t>
      </w:r>
      <w:r w:rsidRPr="00EC5073">
        <w:t>ID</w:t>
      </w:r>
      <w:r w:rsidRPr="00EC5073">
        <w:rPr>
          <w:rFonts w:hint="eastAsia"/>
          <w:color w:val="000000"/>
        </w:rPr>
        <w:t>，</w:t>
      </w:r>
      <w:r w:rsidRPr="00EC5073">
        <w:rPr>
          <w:rFonts w:ascii="宋体" w:hAnsi="宋体" w:hint="eastAsia"/>
        </w:rPr>
        <w:t>发布用户</w:t>
      </w:r>
      <w:r w:rsidRPr="00EC5073">
        <w:t>ID</w:t>
      </w:r>
      <w:r w:rsidRPr="00EC5073">
        <w:rPr>
          <w:rFonts w:hint="eastAsia"/>
          <w:color w:val="000000"/>
        </w:rPr>
        <w:t>、</w:t>
      </w:r>
      <w:r w:rsidRPr="00EC5073">
        <w:rPr>
          <w:rFonts w:ascii="宋体" w:hAnsi="宋体" w:hint="eastAsia"/>
        </w:rPr>
        <w:t>帖子标题</w:t>
      </w:r>
      <w:r w:rsidRPr="00EC5073">
        <w:rPr>
          <w:rFonts w:hint="eastAsia"/>
          <w:color w:val="000000"/>
        </w:rPr>
        <w:t>、</w:t>
      </w:r>
      <w:r w:rsidRPr="00EC5073">
        <w:rPr>
          <w:rFonts w:ascii="宋体" w:hAnsi="宋体" w:hint="eastAsia"/>
        </w:rPr>
        <w:t>帖子内容</w:t>
      </w:r>
      <w:r w:rsidRPr="00EC5073">
        <w:rPr>
          <w:rFonts w:hint="eastAsia"/>
          <w:color w:val="000000"/>
        </w:rPr>
        <w:t>、</w:t>
      </w:r>
      <w:r w:rsidRPr="00EC5073">
        <w:rPr>
          <w:rFonts w:ascii="宋体" w:hAnsi="宋体" w:hint="eastAsia"/>
        </w:rPr>
        <w:t>浏览数</w:t>
      </w:r>
      <w:r w:rsidRPr="00EC5073">
        <w:rPr>
          <w:rFonts w:hint="eastAsia"/>
          <w:color w:val="000000"/>
        </w:rPr>
        <w:t>、</w:t>
      </w:r>
      <w:proofErr w:type="gramStart"/>
      <w:r w:rsidRPr="00EC5073">
        <w:rPr>
          <w:rFonts w:ascii="宋体" w:hAnsi="宋体" w:hint="eastAsia"/>
        </w:rPr>
        <w:t>点赞数</w:t>
      </w:r>
      <w:r w:rsidRPr="00EC5073">
        <w:rPr>
          <w:rFonts w:hint="eastAsia"/>
          <w:color w:val="000000"/>
        </w:rPr>
        <w:t>等等</w:t>
      </w:r>
      <w:proofErr w:type="gramEnd"/>
      <w:r w:rsidR="00FC4444">
        <w:rPr>
          <w:rFonts w:hint="eastAsia"/>
          <w:color w:val="000000"/>
        </w:rPr>
        <w:t>。</w:t>
      </w:r>
    </w:p>
    <w:p w14:paraId="48D56ED7" w14:textId="4B474AB0" w:rsidR="00917ED9" w:rsidRDefault="00FC4444" w:rsidP="00FC4444">
      <w:pPr>
        <w:ind w:firstLineChars="200" w:firstLine="480"/>
        <w:rPr>
          <w:color w:val="000000"/>
        </w:rPr>
      </w:pPr>
      <w:proofErr w:type="gramStart"/>
      <w:r>
        <w:rPr>
          <w:rFonts w:hint="eastAsia"/>
          <w:color w:val="000000"/>
        </w:rPr>
        <w:t>贴子</w:t>
      </w:r>
      <w:proofErr w:type="gramEnd"/>
      <w:r>
        <w:rPr>
          <w:rFonts w:hint="eastAsia"/>
          <w:color w:val="000000"/>
        </w:rPr>
        <w:t>表结构</w:t>
      </w:r>
      <w:r w:rsidR="00EC5073" w:rsidRPr="00EC5073">
        <w:rPr>
          <w:rFonts w:hint="eastAsia"/>
          <w:color w:val="000000"/>
        </w:rPr>
        <w:t>如表</w:t>
      </w:r>
      <w:r w:rsidR="00EC5073" w:rsidRPr="00EC5073">
        <w:rPr>
          <w:rFonts w:hint="eastAsia"/>
          <w:color w:val="000000"/>
        </w:rPr>
        <w:t>5.</w:t>
      </w:r>
      <w:r w:rsidR="005F6952">
        <w:rPr>
          <w:color w:val="000000"/>
        </w:rPr>
        <w:t>2</w:t>
      </w:r>
      <w:r w:rsidR="00EC5073" w:rsidRPr="00EC5073">
        <w:rPr>
          <w:rFonts w:hint="eastAsia"/>
          <w:color w:val="000000"/>
        </w:rPr>
        <w:t>所示。</w:t>
      </w:r>
    </w:p>
    <w:p w14:paraId="53B451ED" w14:textId="77777777" w:rsidR="00676EF0" w:rsidRDefault="00676EF0" w:rsidP="002D1C56"/>
    <w:p w14:paraId="7F1EF38E" w14:textId="3F2577AF" w:rsidR="00676EF0" w:rsidRPr="00C1103F" w:rsidRDefault="00676EF0" w:rsidP="00E85F19">
      <w:pPr>
        <w:spacing w:line="240" w:lineRule="auto"/>
        <w:jc w:val="center"/>
        <w:rPr>
          <w:rFonts w:eastAsia="黑体"/>
          <w:color w:val="000000"/>
          <w:sz w:val="21"/>
          <w:szCs w:val="21"/>
        </w:rPr>
      </w:pPr>
      <w:r w:rsidRPr="00C1103F">
        <w:rPr>
          <w:rFonts w:eastAsia="黑体" w:hint="eastAsia"/>
          <w:color w:val="000000"/>
          <w:sz w:val="21"/>
          <w:szCs w:val="21"/>
        </w:rPr>
        <w:t>表</w:t>
      </w:r>
      <w:r w:rsidRPr="00C1103F">
        <w:rPr>
          <w:rFonts w:eastAsia="黑体" w:hint="eastAsia"/>
          <w:color w:val="000000"/>
          <w:sz w:val="21"/>
          <w:szCs w:val="21"/>
        </w:rPr>
        <w:t>5.</w:t>
      </w:r>
      <w:r w:rsidR="00E85F19" w:rsidRPr="00C1103F">
        <w:rPr>
          <w:rFonts w:eastAsia="黑体"/>
          <w:color w:val="000000"/>
          <w:sz w:val="21"/>
          <w:szCs w:val="21"/>
        </w:rPr>
        <w:t xml:space="preserve">2 </w:t>
      </w:r>
      <w:proofErr w:type="gramStart"/>
      <w:r w:rsidR="00A53E31" w:rsidRPr="00C1103F">
        <w:rPr>
          <w:rFonts w:eastAsia="黑体" w:hint="eastAsia"/>
          <w:color w:val="000000"/>
          <w:sz w:val="21"/>
          <w:szCs w:val="21"/>
        </w:rPr>
        <w:t>贴子</w:t>
      </w:r>
      <w:proofErr w:type="gramEnd"/>
      <w:r w:rsidR="00A53E31" w:rsidRPr="00C1103F">
        <w:rPr>
          <w:rFonts w:eastAsia="黑体" w:hint="eastAsia"/>
          <w:color w:val="000000"/>
          <w:sz w:val="21"/>
          <w:szCs w:val="21"/>
        </w:rPr>
        <w:t>表</w:t>
      </w:r>
    </w:p>
    <w:tbl>
      <w:tblPr>
        <w:tblW w:w="5000" w:type="pct"/>
        <w:tblBorders>
          <w:top w:val="single" w:sz="12" w:space="0" w:color="auto"/>
          <w:bottom w:val="single" w:sz="12" w:space="0" w:color="auto"/>
        </w:tblBorders>
        <w:tblLook w:val="04A0" w:firstRow="1" w:lastRow="0" w:firstColumn="1" w:lastColumn="0" w:noHBand="0" w:noVBand="1"/>
      </w:tblPr>
      <w:tblGrid>
        <w:gridCol w:w="2051"/>
        <w:gridCol w:w="1698"/>
        <w:gridCol w:w="1105"/>
        <w:gridCol w:w="1379"/>
        <w:gridCol w:w="1105"/>
        <w:gridCol w:w="1732"/>
      </w:tblGrid>
      <w:tr w:rsidR="006E52F7" w:rsidRPr="006018A7" w14:paraId="0AAE417D" w14:textId="77777777" w:rsidTr="00E85F19">
        <w:trPr>
          <w:trHeight w:val="454"/>
        </w:trPr>
        <w:tc>
          <w:tcPr>
            <w:tcW w:w="1131" w:type="pct"/>
            <w:tcBorders>
              <w:top w:val="single" w:sz="12" w:space="0" w:color="auto"/>
              <w:bottom w:val="single" w:sz="8" w:space="0" w:color="auto"/>
            </w:tcBorders>
            <w:shd w:val="clear" w:color="auto" w:fill="auto"/>
            <w:vAlign w:val="center"/>
          </w:tcPr>
          <w:p w14:paraId="1B0521B3" w14:textId="77777777" w:rsidR="006E52F7" w:rsidRPr="006018A7" w:rsidRDefault="006E52F7" w:rsidP="00C064F5">
            <w:pPr>
              <w:spacing w:line="240" w:lineRule="auto"/>
              <w:jc w:val="center"/>
              <w:rPr>
                <w:rFonts w:ascii="宋体" w:hAnsi="宋体" w:hint="eastAsia"/>
                <w:sz w:val="21"/>
                <w:szCs w:val="21"/>
              </w:rPr>
            </w:pPr>
            <w:r w:rsidRPr="006018A7">
              <w:rPr>
                <w:rFonts w:ascii="宋体" w:hAnsi="宋体" w:hint="eastAsia"/>
                <w:sz w:val="21"/>
                <w:szCs w:val="21"/>
              </w:rPr>
              <w:t>列名</w:t>
            </w:r>
          </w:p>
        </w:tc>
        <w:tc>
          <w:tcPr>
            <w:tcW w:w="936" w:type="pct"/>
            <w:tcBorders>
              <w:top w:val="single" w:sz="12" w:space="0" w:color="auto"/>
              <w:bottom w:val="single" w:sz="8" w:space="0" w:color="auto"/>
            </w:tcBorders>
            <w:shd w:val="clear" w:color="auto" w:fill="auto"/>
            <w:vAlign w:val="center"/>
          </w:tcPr>
          <w:p w14:paraId="2EEA9364" w14:textId="77777777" w:rsidR="006E52F7" w:rsidRPr="006018A7" w:rsidRDefault="006E52F7" w:rsidP="00C064F5">
            <w:pPr>
              <w:spacing w:line="240" w:lineRule="auto"/>
              <w:jc w:val="center"/>
              <w:rPr>
                <w:rFonts w:ascii="宋体" w:hAnsi="宋体" w:hint="eastAsia"/>
                <w:sz w:val="21"/>
                <w:szCs w:val="21"/>
              </w:rPr>
            </w:pPr>
            <w:r w:rsidRPr="006018A7">
              <w:rPr>
                <w:rFonts w:ascii="宋体" w:hAnsi="宋体" w:hint="eastAsia"/>
                <w:sz w:val="21"/>
                <w:szCs w:val="21"/>
              </w:rPr>
              <w:t>数据类型</w:t>
            </w:r>
          </w:p>
        </w:tc>
        <w:tc>
          <w:tcPr>
            <w:tcW w:w="609" w:type="pct"/>
            <w:tcBorders>
              <w:top w:val="single" w:sz="12" w:space="0" w:color="auto"/>
              <w:bottom w:val="single" w:sz="8" w:space="0" w:color="auto"/>
            </w:tcBorders>
            <w:shd w:val="clear" w:color="auto" w:fill="auto"/>
            <w:vAlign w:val="center"/>
          </w:tcPr>
          <w:p w14:paraId="7825221D" w14:textId="77777777" w:rsidR="006E52F7" w:rsidRPr="006018A7" w:rsidRDefault="006E52F7" w:rsidP="00C064F5">
            <w:pPr>
              <w:spacing w:line="240" w:lineRule="auto"/>
              <w:jc w:val="center"/>
              <w:rPr>
                <w:rFonts w:ascii="宋体" w:hAnsi="宋体" w:hint="eastAsia"/>
                <w:sz w:val="21"/>
                <w:szCs w:val="21"/>
              </w:rPr>
            </w:pPr>
            <w:r w:rsidRPr="006018A7">
              <w:rPr>
                <w:rFonts w:ascii="宋体" w:hAnsi="宋体" w:hint="eastAsia"/>
                <w:sz w:val="21"/>
                <w:szCs w:val="21"/>
              </w:rPr>
              <w:t>允许空</w:t>
            </w:r>
          </w:p>
        </w:tc>
        <w:tc>
          <w:tcPr>
            <w:tcW w:w="760" w:type="pct"/>
            <w:tcBorders>
              <w:top w:val="single" w:sz="12" w:space="0" w:color="auto"/>
              <w:bottom w:val="single" w:sz="8" w:space="0" w:color="auto"/>
            </w:tcBorders>
            <w:shd w:val="clear" w:color="auto" w:fill="auto"/>
            <w:vAlign w:val="center"/>
          </w:tcPr>
          <w:p w14:paraId="439ABAFB" w14:textId="77777777" w:rsidR="006E52F7" w:rsidRPr="006018A7" w:rsidRDefault="006E52F7" w:rsidP="00C064F5">
            <w:pPr>
              <w:spacing w:line="240" w:lineRule="auto"/>
              <w:jc w:val="center"/>
              <w:rPr>
                <w:rFonts w:ascii="宋体" w:hAnsi="宋体" w:hint="eastAsia"/>
                <w:sz w:val="21"/>
                <w:szCs w:val="21"/>
              </w:rPr>
            </w:pPr>
            <w:r w:rsidRPr="006018A7">
              <w:rPr>
                <w:rFonts w:ascii="宋体" w:hAnsi="宋体" w:hint="eastAsia"/>
                <w:sz w:val="21"/>
                <w:szCs w:val="21"/>
              </w:rPr>
              <w:t>是否主键</w:t>
            </w:r>
          </w:p>
        </w:tc>
        <w:tc>
          <w:tcPr>
            <w:tcW w:w="609" w:type="pct"/>
            <w:tcBorders>
              <w:top w:val="single" w:sz="12" w:space="0" w:color="auto"/>
              <w:bottom w:val="single" w:sz="8" w:space="0" w:color="auto"/>
            </w:tcBorders>
            <w:shd w:val="clear" w:color="auto" w:fill="auto"/>
            <w:vAlign w:val="center"/>
          </w:tcPr>
          <w:p w14:paraId="2204002F" w14:textId="77777777" w:rsidR="006E52F7" w:rsidRPr="006018A7" w:rsidRDefault="006E52F7" w:rsidP="00C064F5">
            <w:pPr>
              <w:spacing w:line="240" w:lineRule="auto"/>
              <w:jc w:val="center"/>
              <w:rPr>
                <w:rFonts w:ascii="宋体" w:hAnsi="宋体" w:hint="eastAsia"/>
                <w:sz w:val="21"/>
                <w:szCs w:val="21"/>
              </w:rPr>
            </w:pPr>
            <w:r w:rsidRPr="006018A7">
              <w:rPr>
                <w:rFonts w:ascii="宋体" w:hAnsi="宋体" w:hint="eastAsia"/>
                <w:sz w:val="21"/>
                <w:szCs w:val="21"/>
              </w:rPr>
              <w:t>默认值</w:t>
            </w:r>
          </w:p>
        </w:tc>
        <w:tc>
          <w:tcPr>
            <w:tcW w:w="956" w:type="pct"/>
            <w:tcBorders>
              <w:top w:val="single" w:sz="12" w:space="0" w:color="auto"/>
              <w:bottom w:val="single" w:sz="8" w:space="0" w:color="auto"/>
            </w:tcBorders>
            <w:shd w:val="clear" w:color="auto" w:fill="auto"/>
            <w:vAlign w:val="center"/>
          </w:tcPr>
          <w:p w14:paraId="0E87CC1E" w14:textId="77777777" w:rsidR="006E52F7" w:rsidRPr="006018A7" w:rsidRDefault="006E52F7" w:rsidP="00C064F5">
            <w:pPr>
              <w:spacing w:line="240" w:lineRule="auto"/>
              <w:jc w:val="center"/>
              <w:rPr>
                <w:rFonts w:ascii="宋体" w:hAnsi="宋体" w:hint="eastAsia"/>
                <w:sz w:val="21"/>
                <w:szCs w:val="21"/>
              </w:rPr>
            </w:pPr>
            <w:r w:rsidRPr="006018A7">
              <w:rPr>
                <w:rFonts w:ascii="宋体" w:hAnsi="宋体" w:hint="eastAsia"/>
                <w:sz w:val="21"/>
                <w:szCs w:val="21"/>
              </w:rPr>
              <w:t>字段说明</w:t>
            </w:r>
          </w:p>
        </w:tc>
      </w:tr>
      <w:tr w:rsidR="006E52F7" w:rsidRPr="006018A7" w14:paraId="25E42383" w14:textId="77777777" w:rsidTr="00E85F19">
        <w:trPr>
          <w:trHeight w:val="454"/>
        </w:trPr>
        <w:tc>
          <w:tcPr>
            <w:tcW w:w="1131" w:type="pct"/>
            <w:tcBorders>
              <w:top w:val="single" w:sz="8" w:space="0" w:color="auto"/>
            </w:tcBorders>
            <w:shd w:val="clear" w:color="auto" w:fill="auto"/>
            <w:vAlign w:val="center"/>
          </w:tcPr>
          <w:p w14:paraId="5A1320CA" w14:textId="051EE9F0" w:rsidR="006E52F7" w:rsidRPr="006018A7" w:rsidRDefault="00931960" w:rsidP="00C064F5">
            <w:pPr>
              <w:spacing w:line="240" w:lineRule="auto"/>
              <w:jc w:val="center"/>
              <w:rPr>
                <w:sz w:val="21"/>
                <w:szCs w:val="21"/>
              </w:rPr>
            </w:pPr>
            <w:proofErr w:type="spellStart"/>
            <w:r w:rsidRPr="006018A7">
              <w:rPr>
                <w:sz w:val="21"/>
                <w:szCs w:val="21"/>
              </w:rPr>
              <w:t>post_id</w:t>
            </w:r>
            <w:proofErr w:type="spellEnd"/>
          </w:p>
        </w:tc>
        <w:tc>
          <w:tcPr>
            <w:tcW w:w="936" w:type="pct"/>
            <w:tcBorders>
              <w:top w:val="single" w:sz="8" w:space="0" w:color="auto"/>
            </w:tcBorders>
            <w:shd w:val="clear" w:color="auto" w:fill="auto"/>
            <w:vAlign w:val="center"/>
          </w:tcPr>
          <w:p w14:paraId="2ADDD10E" w14:textId="77777777" w:rsidR="006E52F7" w:rsidRPr="006018A7" w:rsidRDefault="006E52F7" w:rsidP="00C064F5">
            <w:pPr>
              <w:spacing w:line="240" w:lineRule="auto"/>
              <w:jc w:val="center"/>
              <w:rPr>
                <w:sz w:val="21"/>
                <w:szCs w:val="21"/>
              </w:rPr>
            </w:pPr>
            <w:proofErr w:type="gramStart"/>
            <w:r w:rsidRPr="006018A7">
              <w:rPr>
                <w:sz w:val="21"/>
                <w:szCs w:val="21"/>
              </w:rPr>
              <w:t>int(</w:t>
            </w:r>
            <w:proofErr w:type="gramEnd"/>
            <w:r w:rsidRPr="006018A7">
              <w:rPr>
                <w:sz w:val="21"/>
                <w:szCs w:val="21"/>
              </w:rPr>
              <w:t>11)</w:t>
            </w:r>
          </w:p>
        </w:tc>
        <w:tc>
          <w:tcPr>
            <w:tcW w:w="609" w:type="pct"/>
            <w:tcBorders>
              <w:top w:val="single" w:sz="8" w:space="0" w:color="auto"/>
            </w:tcBorders>
            <w:shd w:val="clear" w:color="auto" w:fill="auto"/>
            <w:vAlign w:val="center"/>
          </w:tcPr>
          <w:p w14:paraId="1AA9E09A" w14:textId="77777777" w:rsidR="006E52F7" w:rsidRPr="006018A7" w:rsidRDefault="006E52F7" w:rsidP="00C064F5">
            <w:pPr>
              <w:spacing w:line="240" w:lineRule="auto"/>
              <w:jc w:val="center"/>
              <w:rPr>
                <w:rFonts w:ascii="宋体" w:hAnsi="宋体" w:hint="eastAsia"/>
                <w:sz w:val="21"/>
                <w:szCs w:val="21"/>
              </w:rPr>
            </w:pPr>
            <w:r w:rsidRPr="006018A7">
              <w:rPr>
                <w:rFonts w:ascii="宋体" w:hAnsi="宋体" w:hint="eastAsia"/>
                <w:sz w:val="21"/>
                <w:szCs w:val="21"/>
              </w:rPr>
              <w:t>否</w:t>
            </w:r>
          </w:p>
        </w:tc>
        <w:tc>
          <w:tcPr>
            <w:tcW w:w="760" w:type="pct"/>
            <w:tcBorders>
              <w:top w:val="single" w:sz="8" w:space="0" w:color="auto"/>
            </w:tcBorders>
            <w:shd w:val="clear" w:color="auto" w:fill="auto"/>
            <w:vAlign w:val="center"/>
          </w:tcPr>
          <w:p w14:paraId="021A379C" w14:textId="77777777" w:rsidR="006E52F7" w:rsidRPr="006018A7" w:rsidRDefault="006E52F7" w:rsidP="00C064F5">
            <w:pPr>
              <w:spacing w:line="240" w:lineRule="auto"/>
              <w:jc w:val="center"/>
              <w:rPr>
                <w:rFonts w:ascii="宋体" w:hAnsi="宋体" w:hint="eastAsia"/>
                <w:sz w:val="21"/>
                <w:szCs w:val="21"/>
              </w:rPr>
            </w:pPr>
            <w:r w:rsidRPr="006018A7">
              <w:rPr>
                <w:rFonts w:ascii="宋体" w:hAnsi="宋体" w:hint="eastAsia"/>
                <w:sz w:val="21"/>
                <w:szCs w:val="21"/>
              </w:rPr>
              <w:t>是</w:t>
            </w:r>
          </w:p>
        </w:tc>
        <w:tc>
          <w:tcPr>
            <w:tcW w:w="609" w:type="pct"/>
            <w:tcBorders>
              <w:top w:val="single" w:sz="8" w:space="0" w:color="auto"/>
            </w:tcBorders>
            <w:shd w:val="clear" w:color="auto" w:fill="auto"/>
            <w:vAlign w:val="center"/>
          </w:tcPr>
          <w:p w14:paraId="42D40FF9" w14:textId="77777777" w:rsidR="006E52F7" w:rsidRPr="006018A7" w:rsidRDefault="006E52F7" w:rsidP="00C064F5">
            <w:pPr>
              <w:spacing w:line="240" w:lineRule="auto"/>
              <w:jc w:val="center"/>
              <w:rPr>
                <w:rFonts w:ascii="宋体" w:hAnsi="宋体" w:hint="eastAsia"/>
                <w:sz w:val="21"/>
                <w:szCs w:val="21"/>
              </w:rPr>
            </w:pPr>
          </w:p>
        </w:tc>
        <w:tc>
          <w:tcPr>
            <w:tcW w:w="956" w:type="pct"/>
            <w:tcBorders>
              <w:top w:val="single" w:sz="8" w:space="0" w:color="auto"/>
            </w:tcBorders>
            <w:shd w:val="clear" w:color="auto" w:fill="auto"/>
            <w:vAlign w:val="center"/>
          </w:tcPr>
          <w:p w14:paraId="5C75950E" w14:textId="2A5B63FE" w:rsidR="006E52F7" w:rsidRPr="006018A7" w:rsidRDefault="00931960" w:rsidP="00C064F5">
            <w:pPr>
              <w:spacing w:line="240" w:lineRule="auto"/>
              <w:jc w:val="center"/>
              <w:rPr>
                <w:rFonts w:ascii="宋体" w:hAnsi="宋体" w:hint="eastAsia"/>
                <w:sz w:val="21"/>
                <w:szCs w:val="21"/>
              </w:rPr>
            </w:pPr>
            <w:r w:rsidRPr="006018A7">
              <w:rPr>
                <w:rFonts w:ascii="宋体" w:hAnsi="宋体" w:hint="eastAsia"/>
                <w:sz w:val="21"/>
                <w:szCs w:val="21"/>
              </w:rPr>
              <w:t>帖子</w:t>
            </w:r>
            <w:r w:rsidRPr="006018A7">
              <w:rPr>
                <w:sz w:val="21"/>
                <w:szCs w:val="21"/>
              </w:rPr>
              <w:t>ID</w:t>
            </w:r>
          </w:p>
        </w:tc>
      </w:tr>
      <w:tr w:rsidR="006E52F7" w:rsidRPr="006018A7" w14:paraId="2E4EDCE5" w14:textId="77777777" w:rsidTr="00E85F19">
        <w:trPr>
          <w:trHeight w:val="454"/>
        </w:trPr>
        <w:tc>
          <w:tcPr>
            <w:tcW w:w="1131" w:type="pct"/>
            <w:shd w:val="clear" w:color="auto" w:fill="auto"/>
            <w:vAlign w:val="center"/>
          </w:tcPr>
          <w:p w14:paraId="3C3321DF" w14:textId="181D7DE4" w:rsidR="006E52F7" w:rsidRPr="006018A7" w:rsidRDefault="00931960" w:rsidP="00C064F5">
            <w:pPr>
              <w:spacing w:line="240" w:lineRule="auto"/>
              <w:jc w:val="center"/>
              <w:rPr>
                <w:sz w:val="21"/>
                <w:szCs w:val="21"/>
              </w:rPr>
            </w:pPr>
            <w:proofErr w:type="spellStart"/>
            <w:r w:rsidRPr="006018A7">
              <w:rPr>
                <w:sz w:val="21"/>
                <w:szCs w:val="21"/>
              </w:rPr>
              <w:t>user_id</w:t>
            </w:r>
            <w:proofErr w:type="spellEnd"/>
          </w:p>
        </w:tc>
        <w:tc>
          <w:tcPr>
            <w:tcW w:w="936" w:type="pct"/>
            <w:shd w:val="clear" w:color="auto" w:fill="auto"/>
            <w:vAlign w:val="center"/>
          </w:tcPr>
          <w:p w14:paraId="10A73438" w14:textId="469C3A6B" w:rsidR="006E52F7" w:rsidRPr="006018A7" w:rsidRDefault="00951430" w:rsidP="00C064F5">
            <w:pPr>
              <w:spacing w:line="240" w:lineRule="auto"/>
              <w:jc w:val="center"/>
              <w:rPr>
                <w:sz w:val="21"/>
                <w:szCs w:val="21"/>
              </w:rPr>
            </w:pPr>
            <w:proofErr w:type="gramStart"/>
            <w:r w:rsidRPr="006018A7">
              <w:rPr>
                <w:sz w:val="21"/>
                <w:szCs w:val="21"/>
              </w:rPr>
              <w:t>int(</w:t>
            </w:r>
            <w:proofErr w:type="gramEnd"/>
            <w:r w:rsidRPr="006018A7">
              <w:rPr>
                <w:sz w:val="21"/>
                <w:szCs w:val="21"/>
              </w:rPr>
              <w:t>11)</w:t>
            </w:r>
          </w:p>
        </w:tc>
        <w:tc>
          <w:tcPr>
            <w:tcW w:w="609" w:type="pct"/>
            <w:shd w:val="clear" w:color="auto" w:fill="auto"/>
            <w:vAlign w:val="center"/>
          </w:tcPr>
          <w:p w14:paraId="798AF167" w14:textId="77777777" w:rsidR="006E52F7" w:rsidRPr="006018A7" w:rsidRDefault="006E52F7" w:rsidP="00C064F5">
            <w:pPr>
              <w:spacing w:line="240" w:lineRule="auto"/>
              <w:jc w:val="center"/>
              <w:rPr>
                <w:rFonts w:ascii="宋体" w:hAnsi="宋体" w:hint="eastAsia"/>
                <w:sz w:val="21"/>
                <w:szCs w:val="21"/>
              </w:rPr>
            </w:pPr>
            <w:r w:rsidRPr="006018A7">
              <w:rPr>
                <w:rFonts w:ascii="宋体" w:hAnsi="宋体" w:hint="eastAsia"/>
                <w:sz w:val="21"/>
                <w:szCs w:val="21"/>
              </w:rPr>
              <w:t>否</w:t>
            </w:r>
          </w:p>
        </w:tc>
        <w:tc>
          <w:tcPr>
            <w:tcW w:w="760" w:type="pct"/>
            <w:shd w:val="clear" w:color="auto" w:fill="auto"/>
            <w:vAlign w:val="center"/>
          </w:tcPr>
          <w:p w14:paraId="625BEAEF" w14:textId="77777777" w:rsidR="006E52F7" w:rsidRPr="006018A7" w:rsidRDefault="006E52F7" w:rsidP="00C064F5">
            <w:pPr>
              <w:spacing w:line="240" w:lineRule="auto"/>
              <w:jc w:val="center"/>
              <w:rPr>
                <w:rFonts w:ascii="宋体" w:hAnsi="宋体" w:hint="eastAsia"/>
                <w:sz w:val="21"/>
                <w:szCs w:val="21"/>
              </w:rPr>
            </w:pPr>
            <w:r w:rsidRPr="006018A7">
              <w:rPr>
                <w:rFonts w:ascii="宋体" w:hAnsi="宋体" w:hint="eastAsia"/>
                <w:sz w:val="21"/>
                <w:szCs w:val="21"/>
              </w:rPr>
              <w:t>否</w:t>
            </w:r>
          </w:p>
        </w:tc>
        <w:tc>
          <w:tcPr>
            <w:tcW w:w="609" w:type="pct"/>
            <w:shd w:val="clear" w:color="auto" w:fill="auto"/>
            <w:vAlign w:val="center"/>
          </w:tcPr>
          <w:p w14:paraId="7B50D007" w14:textId="77777777" w:rsidR="006E52F7" w:rsidRPr="006018A7" w:rsidRDefault="006E52F7" w:rsidP="00C064F5">
            <w:pPr>
              <w:spacing w:line="240" w:lineRule="auto"/>
              <w:jc w:val="center"/>
              <w:rPr>
                <w:rFonts w:ascii="宋体" w:hAnsi="宋体" w:hint="eastAsia"/>
                <w:sz w:val="21"/>
                <w:szCs w:val="21"/>
              </w:rPr>
            </w:pPr>
          </w:p>
        </w:tc>
        <w:tc>
          <w:tcPr>
            <w:tcW w:w="956" w:type="pct"/>
            <w:shd w:val="clear" w:color="auto" w:fill="auto"/>
            <w:vAlign w:val="center"/>
          </w:tcPr>
          <w:p w14:paraId="66498A63" w14:textId="76179191" w:rsidR="006E52F7" w:rsidRPr="006018A7" w:rsidRDefault="00931960" w:rsidP="00C064F5">
            <w:pPr>
              <w:spacing w:line="240" w:lineRule="auto"/>
              <w:jc w:val="center"/>
              <w:rPr>
                <w:rFonts w:ascii="宋体" w:hAnsi="宋体" w:hint="eastAsia"/>
                <w:sz w:val="21"/>
                <w:szCs w:val="21"/>
              </w:rPr>
            </w:pPr>
            <w:r w:rsidRPr="006018A7">
              <w:rPr>
                <w:rFonts w:ascii="宋体" w:hAnsi="宋体" w:hint="eastAsia"/>
                <w:sz w:val="21"/>
                <w:szCs w:val="21"/>
              </w:rPr>
              <w:t>发布用户</w:t>
            </w:r>
            <w:r w:rsidRPr="006018A7">
              <w:rPr>
                <w:sz w:val="21"/>
                <w:szCs w:val="21"/>
              </w:rPr>
              <w:t>ID</w:t>
            </w:r>
          </w:p>
        </w:tc>
      </w:tr>
      <w:tr w:rsidR="006E52F7" w:rsidRPr="006018A7" w14:paraId="433BADAA" w14:textId="77777777" w:rsidTr="00E85F19">
        <w:trPr>
          <w:trHeight w:val="454"/>
        </w:trPr>
        <w:tc>
          <w:tcPr>
            <w:tcW w:w="1131" w:type="pct"/>
            <w:shd w:val="clear" w:color="auto" w:fill="auto"/>
            <w:vAlign w:val="center"/>
          </w:tcPr>
          <w:p w14:paraId="227D0A5F" w14:textId="3C25623A" w:rsidR="006E52F7" w:rsidRPr="006018A7" w:rsidRDefault="00931960" w:rsidP="00C064F5">
            <w:pPr>
              <w:spacing w:line="240" w:lineRule="auto"/>
              <w:jc w:val="center"/>
              <w:rPr>
                <w:sz w:val="21"/>
                <w:szCs w:val="21"/>
              </w:rPr>
            </w:pPr>
            <w:r w:rsidRPr="006018A7">
              <w:rPr>
                <w:sz w:val="21"/>
                <w:szCs w:val="21"/>
              </w:rPr>
              <w:t>title</w:t>
            </w:r>
          </w:p>
        </w:tc>
        <w:tc>
          <w:tcPr>
            <w:tcW w:w="936" w:type="pct"/>
            <w:shd w:val="clear" w:color="auto" w:fill="auto"/>
            <w:vAlign w:val="center"/>
          </w:tcPr>
          <w:p w14:paraId="3203956F" w14:textId="21EFA6C0" w:rsidR="006E52F7" w:rsidRPr="006018A7" w:rsidRDefault="00951430" w:rsidP="00C064F5">
            <w:pPr>
              <w:spacing w:line="240" w:lineRule="auto"/>
              <w:jc w:val="center"/>
              <w:rPr>
                <w:sz w:val="21"/>
                <w:szCs w:val="21"/>
              </w:rPr>
            </w:pPr>
            <w:proofErr w:type="gramStart"/>
            <w:r w:rsidRPr="006018A7">
              <w:rPr>
                <w:sz w:val="21"/>
                <w:szCs w:val="21"/>
              </w:rPr>
              <w:t>varchar(</w:t>
            </w:r>
            <w:proofErr w:type="gramEnd"/>
            <w:r w:rsidRPr="006018A7">
              <w:rPr>
                <w:sz w:val="21"/>
                <w:szCs w:val="21"/>
              </w:rPr>
              <w:t>100)</w:t>
            </w:r>
          </w:p>
        </w:tc>
        <w:tc>
          <w:tcPr>
            <w:tcW w:w="609" w:type="pct"/>
            <w:shd w:val="clear" w:color="auto" w:fill="auto"/>
            <w:vAlign w:val="center"/>
          </w:tcPr>
          <w:p w14:paraId="4E88A2A2" w14:textId="77777777" w:rsidR="006E52F7" w:rsidRPr="006018A7" w:rsidRDefault="006E52F7" w:rsidP="00C064F5">
            <w:pPr>
              <w:spacing w:line="240" w:lineRule="auto"/>
              <w:jc w:val="center"/>
              <w:rPr>
                <w:rFonts w:ascii="宋体" w:hAnsi="宋体" w:hint="eastAsia"/>
                <w:sz w:val="21"/>
                <w:szCs w:val="21"/>
              </w:rPr>
            </w:pPr>
            <w:r w:rsidRPr="006018A7">
              <w:rPr>
                <w:rFonts w:ascii="宋体" w:hAnsi="宋体" w:hint="eastAsia"/>
                <w:sz w:val="21"/>
                <w:szCs w:val="21"/>
              </w:rPr>
              <w:t>否</w:t>
            </w:r>
          </w:p>
        </w:tc>
        <w:tc>
          <w:tcPr>
            <w:tcW w:w="760" w:type="pct"/>
            <w:shd w:val="clear" w:color="auto" w:fill="auto"/>
            <w:vAlign w:val="center"/>
          </w:tcPr>
          <w:p w14:paraId="6AD3FC7D" w14:textId="77777777" w:rsidR="006E52F7" w:rsidRPr="006018A7" w:rsidRDefault="006E52F7" w:rsidP="00C064F5">
            <w:pPr>
              <w:spacing w:line="240" w:lineRule="auto"/>
              <w:jc w:val="center"/>
              <w:rPr>
                <w:rFonts w:ascii="宋体" w:hAnsi="宋体" w:hint="eastAsia"/>
                <w:sz w:val="21"/>
                <w:szCs w:val="21"/>
              </w:rPr>
            </w:pPr>
            <w:r w:rsidRPr="006018A7">
              <w:rPr>
                <w:rFonts w:ascii="宋体" w:hAnsi="宋体" w:hint="eastAsia"/>
                <w:sz w:val="21"/>
                <w:szCs w:val="21"/>
              </w:rPr>
              <w:t>否</w:t>
            </w:r>
          </w:p>
        </w:tc>
        <w:tc>
          <w:tcPr>
            <w:tcW w:w="609" w:type="pct"/>
            <w:shd w:val="clear" w:color="auto" w:fill="auto"/>
            <w:vAlign w:val="center"/>
          </w:tcPr>
          <w:p w14:paraId="618A26DE" w14:textId="77777777" w:rsidR="006E52F7" w:rsidRPr="006018A7" w:rsidRDefault="006E52F7" w:rsidP="00C064F5">
            <w:pPr>
              <w:spacing w:line="240" w:lineRule="auto"/>
              <w:jc w:val="center"/>
              <w:rPr>
                <w:rFonts w:ascii="宋体" w:hAnsi="宋体" w:hint="eastAsia"/>
                <w:sz w:val="21"/>
                <w:szCs w:val="21"/>
              </w:rPr>
            </w:pPr>
          </w:p>
        </w:tc>
        <w:tc>
          <w:tcPr>
            <w:tcW w:w="956" w:type="pct"/>
            <w:shd w:val="clear" w:color="auto" w:fill="auto"/>
            <w:vAlign w:val="center"/>
          </w:tcPr>
          <w:p w14:paraId="0C01FC60" w14:textId="60AFDA18" w:rsidR="006E52F7" w:rsidRPr="006018A7" w:rsidRDefault="00931960" w:rsidP="00C064F5">
            <w:pPr>
              <w:spacing w:line="240" w:lineRule="auto"/>
              <w:jc w:val="center"/>
              <w:rPr>
                <w:rFonts w:ascii="宋体" w:hAnsi="宋体" w:hint="eastAsia"/>
                <w:sz w:val="21"/>
                <w:szCs w:val="21"/>
              </w:rPr>
            </w:pPr>
            <w:r w:rsidRPr="006018A7">
              <w:rPr>
                <w:rFonts w:ascii="宋体" w:hAnsi="宋体" w:hint="eastAsia"/>
                <w:sz w:val="21"/>
                <w:szCs w:val="21"/>
              </w:rPr>
              <w:t>帖子标题</w:t>
            </w:r>
          </w:p>
        </w:tc>
      </w:tr>
    </w:tbl>
    <w:p w14:paraId="2A236ED3" w14:textId="0F6D5939" w:rsidR="00E85F19" w:rsidRDefault="00E85F19"/>
    <w:p w14:paraId="71049F8B" w14:textId="4712F9ED" w:rsidR="00FA3875" w:rsidRPr="00495EC4" w:rsidRDefault="00FA3875" w:rsidP="00FA3875">
      <w:pPr>
        <w:spacing w:line="240" w:lineRule="auto"/>
        <w:jc w:val="center"/>
        <w:rPr>
          <w:rFonts w:eastAsia="黑体"/>
          <w:color w:val="000000"/>
          <w:sz w:val="21"/>
          <w:szCs w:val="21"/>
        </w:rPr>
      </w:pPr>
      <w:r w:rsidRPr="00495EC4">
        <w:rPr>
          <w:rFonts w:eastAsia="黑体" w:hint="eastAsia"/>
          <w:color w:val="000000"/>
          <w:sz w:val="21"/>
          <w:szCs w:val="21"/>
        </w:rPr>
        <w:lastRenderedPageBreak/>
        <w:t>续表</w:t>
      </w:r>
      <w:r w:rsidRPr="00495EC4">
        <w:rPr>
          <w:rFonts w:eastAsia="黑体" w:hint="eastAsia"/>
          <w:color w:val="000000"/>
          <w:sz w:val="21"/>
          <w:szCs w:val="21"/>
        </w:rPr>
        <w:t>5.</w:t>
      </w:r>
      <w:r w:rsidRPr="00495EC4">
        <w:rPr>
          <w:rFonts w:eastAsia="黑体"/>
          <w:color w:val="000000"/>
          <w:sz w:val="21"/>
          <w:szCs w:val="21"/>
        </w:rPr>
        <w:t xml:space="preserve">2 </w:t>
      </w:r>
      <w:proofErr w:type="gramStart"/>
      <w:r w:rsidRPr="00495EC4">
        <w:rPr>
          <w:rFonts w:eastAsia="黑体" w:hint="eastAsia"/>
          <w:color w:val="000000"/>
          <w:sz w:val="21"/>
          <w:szCs w:val="21"/>
        </w:rPr>
        <w:t>贴子</w:t>
      </w:r>
      <w:proofErr w:type="gramEnd"/>
      <w:r w:rsidRPr="00495EC4">
        <w:rPr>
          <w:rFonts w:eastAsia="黑体" w:hint="eastAsia"/>
          <w:color w:val="000000"/>
          <w:sz w:val="21"/>
          <w:szCs w:val="21"/>
        </w:rPr>
        <w:t>表</w:t>
      </w:r>
    </w:p>
    <w:tbl>
      <w:tblPr>
        <w:tblW w:w="5000" w:type="pct"/>
        <w:tblBorders>
          <w:top w:val="single" w:sz="12" w:space="0" w:color="auto"/>
          <w:bottom w:val="single" w:sz="12" w:space="0" w:color="auto"/>
        </w:tblBorders>
        <w:tblLook w:val="04A0" w:firstRow="1" w:lastRow="0" w:firstColumn="1" w:lastColumn="0" w:noHBand="0" w:noVBand="1"/>
      </w:tblPr>
      <w:tblGrid>
        <w:gridCol w:w="2051"/>
        <w:gridCol w:w="1698"/>
        <w:gridCol w:w="1105"/>
        <w:gridCol w:w="1379"/>
        <w:gridCol w:w="1105"/>
        <w:gridCol w:w="1732"/>
      </w:tblGrid>
      <w:tr w:rsidR="00E85F19" w:rsidRPr="006018A7" w14:paraId="7DEB5055" w14:textId="77777777" w:rsidTr="00E43D67">
        <w:trPr>
          <w:trHeight w:val="454"/>
        </w:trPr>
        <w:tc>
          <w:tcPr>
            <w:tcW w:w="1131" w:type="pct"/>
            <w:tcBorders>
              <w:top w:val="single" w:sz="12" w:space="0" w:color="auto"/>
              <w:bottom w:val="single" w:sz="8" w:space="0" w:color="auto"/>
            </w:tcBorders>
            <w:shd w:val="clear" w:color="auto" w:fill="auto"/>
            <w:vAlign w:val="center"/>
          </w:tcPr>
          <w:p w14:paraId="07B9B8E4" w14:textId="58AA596C" w:rsidR="00E85F19" w:rsidRPr="006018A7" w:rsidRDefault="00E85F19" w:rsidP="00E85F19">
            <w:pPr>
              <w:spacing w:line="240" w:lineRule="auto"/>
              <w:jc w:val="center"/>
              <w:rPr>
                <w:sz w:val="21"/>
                <w:szCs w:val="21"/>
              </w:rPr>
            </w:pPr>
            <w:r w:rsidRPr="006018A7">
              <w:rPr>
                <w:rFonts w:ascii="宋体" w:hAnsi="宋体" w:hint="eastAsia"/>
                <w:sz w:val="21"/>
                <w:szCs w:val="21"/>
              </w:rPr>
              <w:t>列名</w:t>
            </w:r>
          </w:p>
        </w:tc>
        <w:tc>
          <w:tcPr>
            <w:tcW w:w="936" w:type="pct"/>
            <w:tcBorders>
              <w:top w:val="single" w:sz="12" w:space="0" w:color="auto"/>
              <w:bottom w:val="single" w:sz="8" w:space="0" w:color="auto"/>
            </w:tcBorders>
            <w:shd w:val="clear" w:color="auto" w:fill="auto"/>
            <w:vAlign w:val="center"/>
          </w:tcPr>
          <w:p w14:paraId="7AF6BB2C" w14:textId="1A356365" w:rsidR="00E85F19" w:rsidRPr="006018A7" w:rsidRDefault="00E85F19" w:rsidP="00E85F19">
            <w:pPr>
              <w:spacing w:line="240" w:lineRule="auto"/>
              <w:jc w:val="center"/>
              <w:rPr>
                <w:sz w:val="21"/>
                <w:szCs w:val="21"/>
              </w:rPr>
            </w:pPr>
            <w:r w:rsidRPr="006018A7">
              <w:rPr>
                <w:rFonts w:ascii="宋体" w:hAnsi="宋体" w:hint="eastAsia"/>
                <w:sz w:val="21"/>
                <w:szCs w:val="21"/>
              </w:rPr>
              <w:t>数据类型</w:t>
            </w:r>
          </w:p>
        </w:tc>
        <w:tc>
          <w:tcPr>
            <w:tcW w:w="609" w:type="pct"/>
            <w:tcBorders>
              <w:top w:val="single" w:sz="12" w:space="0" w:color="auto"/>
              <w:bottom w:val="single" w:sz="8" w:space="0" w:color="auto"/>
            </w:tcBorders>
            <w:shd w:val="clear" w:color="auto" w:fill="auto"/>
            <w:vAlign w:val="center"/>
          </w:tcPr>
          <w:p w14:paraId="66777799" w14:textId="0D32E765" w:rsidR="00E85F19" w:rsidRPr="006018A7" w:rsidRDefault="00E85F19" w:rsidP="00E85F19">
            <w:pPr>
              <w:spacing w:line="240" w:lineRule="auto"/>
              <w:jc w:val="center"/>
              <w:rPr>
                <w:rFonts w:ascii="宋体" w:hAnsi="宋体" w:hint="eastAsia"/>
                <w:sz w:val="21"/>
                <w:szCs w:val="21"/>
              </w:rPr>
            </w:pPr>
            <w:r w:rsidRPr="006018A7">
              <w:rPr>
                <w:rFonts w:ascii="宋体" w:hAnsi="宋体" w:hint="eastAsia"/>
                <w:sz w:val="21"/>
                <w:szCs w:val="21"/>
              </w:rPr>
              <w:t>允许空</w:t>
            </w:r>
          </w:p>
        </w:tc>
        <w:tc>
          <w:tcPr>
            <w:tcW w:w="760" w:type="pct"/>
            <w:tcBorders>
              <w:top w:val="single" w:sz="12" w:space="0" w:color="auto"/>
              <w:bottom w:val="single" w:sz="8" w:space="0" w:color="auto"/>
            </w:tcBorders>
            <w:shd w:val="clear" w:color="auto" w:fill="auto"/>
            <w:vAlign w:val="center"/>
          </w:tcPr>
          <w:p w14:paraId="10342916" w14:textId="74E3CF07" w:rsidR="00E85F19" w:rsidRPr="006018A7" w:rsidRDefault="00E85F19" w:rsidP="00E85F19">
            <w:pPr>
              <w:spacing w:line="240" w:lineRule="auto"/>
              <w:jc w:val="center"/>
              <w:rPr>
                <w:rFonts w:ascii="宋体" w:hAnsi="宋体" w:hint="eastAsia"/>
                <w:sz w:val="21"/>
                <w:szCs w:val="21"/>
              </w:rPr>
            </w:pPr>
            <w:r w:rsidRPr="006018A7">
              <w:rPr>
                <w:rFonts w:ascii="宋体" w:hAnsi="宋体" w:hint="eastAsia"/>
                <w:sz w:val="21"/>
                <w:szCs w:val="21"/>
              </w:rPr>
              <w:t>是否主键</w:t>
            </w:r>
          </w:p>
        </w:tc>
        <w:tc>
          <w:tcPr>
            <w:tcW w:w="609" w:type="pct"/>
            <w:tcBorders>
              <w:top w:val="single" w:sz="12" w:space="0" w:color="auto"/>
              <w:bottom w:val="single" w:sz="8" w:space="0" w:color="auto"/>
            </w:tcBorders>
            <w:shd w:val="clear" w:color="auto" w:fill="auto"/>
            <w:vAlign w:val="center"/>
          </w:tcPr>
          <w:p w14:paraId="3C18F82D" w14:textId="628A285E" w:rsidR="00E85F19" w:rsidRPr="006018A7" w:rsidRDefault="00E85F19" w:rsidP="00E85F19">
            <w:pPr>
              <w:spacing w:line="240" w:lineRule="auto"/>
              <w:jc w:val="center"/>
              <w:rPr>
                <w:rFonts w:ascii="宋体" w:hAnsi="宋体" w:hint="eastAsia"/>
                <w:sz w:val="21"/>
                <w:szCs w:val="21"/>
              </w:rPr>
            </w:pPr>
            <w:r w:rsidRPr="006018A7">
              <w:rPr>
                <w:rFonts w:ascii="宋体" w:hAnsi="宋体" w:hint="eastAsia"/>
                <w:sz w:val="21"/>
                <w:szCs w:val="21"/>
              </w:rPr>
              <w:t>默认值</w:t>
            </w:r>
          </w:p>
        </w:tc>
        <w:tc>
          <w:tcPr>
            <w:tcW w:w="956" w:type="pct"/>
            <w:tcBorders>
              <w:top w:val="single" w:sz="12" w:space="0" w:color="auto"/>
              <w:bottom w:val="single" w:sz="8" w:space="0" w:color="auto"/>
            </w:tcBorders>
            <w:shd w:val="clear" w:color="auto" w:fill="auto"/>
            <w:vAlign w:val="center"/>
          </w:tcPr>
          <w:p w14:paraId="24F59F41" w14:textId="693B7C7B" w:rsidR="00E85F19" w:rsidRPr="006018A7" w:rsidRDefault="00E85F19" w:rsidP="00E85F19">
            <w:pPr>
              <w:spacing w:line="240" w:lineRule="auto"/>
              <w:jc w:val="center"/>
              <w:rPr>
                <w:rFonts w:ascii="宋体" w:hAnsi="宋体" w:hint="eastAsia"/>
                <w:sz w:val="21"/>
                <w:szCs w:val="21"/>
              </w:rPr>
            </w:pPr>
            <w:r w:rsidRPr="006018A7">
              <w:rPr>
                <w:rFonts w:ascii="宋体" w:hAnsi="宋体" w:hint="eastAsia"/>
                <w:sz w:val="21"/>
                <w:szCs w:val="21"/>
              </w:rPr>
              <w:t>字段说明</w:t>
            </w:r>
          </w:p>
        </w:tc>
      </w:tr>
      <w:tr w:rsidR="006E52F7" w:rsidRPr="006018A7" w14:paraId="222D442E" w14:textId="77777777" w:rsidTr="00E43D67">
        <w:trPr>
          <w:trHeight w:val="454"/>
        </w:trPr>
        <w:tc>
          <w:tcPr>
            <w:tcW w:w="1131" w:type="pct"/>
            <w:tcBorders>
              <w:top w:val="single" w:sz="8" w:space="0" w:color="auto"/>
              <w:bottom w:val="nil"/>
            </w:tcBorders>
            <w:shd w:val="clear" w:color="auto" w:fill="auto"/>
            <w:vAlign w:val="center"/>
          </w:tcPr>
          <w:p w14:paraId="638234D6" w14:textId="05909497" w:rsidR="006E52F7" w:rsidRPr="006018A7" w:rsidRDefault="00931960" w:rsidP="00C064F5">
            <w:pPr>
              <w:spacing w:line="240" w:lineRule="auto"/>
              <w:jc w:val="center"/>
              <w:rPr>
                <w:sz w:val="21"/>
                <w:szCs w:val="21"/>
              </w:rPr>
            </w:pPr>
            <w:r w:rsidRPr="006018A7">
              <w:rPr>
                <w:sz w:val="21"/>
                <w:szCs w:val="21"/>
              </w:rPr>
              <w:t>content</w:t>
            </w:r>
          </w:p>
        </w:tc>
        <w:tc>
          <w:tcPr>
            <w:tcW w:w="936" w:type="pct"/>
            <w:tcBorders>
              <w:top w:val="single" w:sz="8" w:space="0" w:color="auto"/>
              <w:bottom w:val="nil"/>
            </w:tcBorders>
            <w:shd w:val="clear" w:color="auto" w:fill="auto"/>
            <w:vAlign w:val="center"/>
          </w:tcPr>
          <w:p w14:paraId="1531ED08" w14:textId="65CD7CA0" w:rsidR="006E52F7" w:rsidRPr="006018A7" w:rsidRDefault="00951430" w:rsidP="00C064F5">
            <w:pPr>
              <w:spacing w:line="240" w:lineRule="auto"/>
              <w:jc w:val="center"/>
              <w:rPr>
                <w:sz w:val="21"/>
                <w:szCs w:val="21"/>
              </w:rPr>
            </w:pPr>
            <w:r w:rsidRPr="006018A7">
              <w:rPr>
                <w:sz w:val="21"/>
                <w:szCs w:val="21"/>
              </w:rPr>
              <w:t>text</w:t>
            </w:r>
          </w:p>
        </w:tc>
        <w:tc>
          <w:tcPr>
            <w:tcW w:w="609" w:type="pct"/>
            <w:tcBorders>
              <w:top w:val="single" w:sz="8" w:space="0" w:color="auto"/>
              <w:bottom w:val="nil"/>
            </w:tcBorders>
            <w:shd w:val="clear" w:color="auto" w:fill="auto"/>
            <w:vAlign w:val="center"/>
          </w:tcPr>
          <w:p w14:paraId="375F05FA" w14:textId="77777777" w:rsidR="006E52F7" w:rsidRPr="006018A7" w:rsidRDefault="006E52F7" w:rsidP="00C064F5">
            <w:pPr>
              <w:spacing w:line="240" w:lineRule="auto"/>
              <w:jc w:val="center"/>
              <w:rPr>
                <w:rFonts w:ascii="宋体" w:hAnsi="宋体" w:hint="eastAsia"/>
                <w:sz w:val="21"/>
                <w:szCs w:val="21"/>
              </w:rPr>
            </w:pPr>
            <w:r w:rsidRPr="006018A7">
              <w:rPr>
                <w:rFonts w:ascii="宋体" w:hAnsi="宋体" w:hint="eastAsia"/>
                <w:sz w:val="21"/>
                <w:szCs w:val="21"/>
              </w:rPr>
              <w:t>否</w:t>
            </w:r>
          </w:p>
        </w:tc>
        <w:tc>
          <w:tcPr>
            <w:tcW w:w="760" w:type="pct"/>
            <w:tcBorders>
              <w:top w:val="single" w:sz="8" w:space="0" w:color="auto"/>
              <w:bottom w:val="nil"/>
            </w:tcBorders>
            <w:shd w:val="clear" w:color="auto" w:fill="auto"/>
            <w:vAlign w:val="center"/>
          </w:tcPr>
          <w:p w14:paraId="537518E4" w14:textId="77777777" w:rsidR="006E52F7" w:rsidRPr="006018A7" w:rsidRDefault="006E52F7" w:rsidP="00C064F5">
            <w:pPr>
              <w:spacing w:line="240" w:lineRule="auto"/>
              <w:jc w:val="center"/>
              <w:rPr>
                <w:rFonts w:ascii="宋体" w:hAnsi="宋体" w:hint="eastAsia"/>
                <w:sz w:val="21"/>
                <w:szCs w:val="21"/>
              </w:rPr>
            </w:pPr>
            <w:r w:rsidRPr="006018A7">
              <w:rPr>
                <w:rFonts w:ascii="宋体" w:hAnsi="宋体" w:hint="eastAsia"/>
                <w:sz w:val="21"/>
                <w:szCs w:val="21"/>
              </w:rPr>
              <w:t>否</w:t>
            </w:r>
          </w:p>
        </w:tc>
        <w:tc>
          <w:tcPr>
            <w:tcW w:w="609" w:type="pct"/>
            <w:tcBorders>
              <w:top w:val="single" w:sz="8" w:space="0" w:color="auto"/>
              <w:bottom w:val="nil"/>
            </w:tcBorders>
            <w:shd w:val="clear" w:color="auto" w:fill="auto"/>
            <w:vAlign w:val="center"/>
          </w:tcPr>
          <w:p w14:paraId="4E48D132" w14:textId="77777777" w:rsidR="006E52F7" w:rsidRPr="006018A7" w:rsidRDefault="006E52F7" w:rsidP="00C064F5">
            <w:pPr>
              <w:spacing w:line="240" w:lineRule="auto"/>
              <w:jc w:val="center"/>
              <w:rPr>
                <w:rFonts w:ascii="宋体" w:hAnsi="宋体" w:hint="eastAsia"/>
                <w:sz w:val="21"/>
                <w:szCs w:val="21"/>
              </w:rPr>
            </w:pPr>
          </w:p>
        </w:tc>
        <w:tc>
          <w:tcPr>
            <w:tcW w:w="956" w:type="pct"/>
            <w:tcBorders>
              <w:top w:val="single" w:sz="8" w:space="0" w:color="auto"/>
              <w:bottom w:val="nil"/>
            </w:tcBorders>
            <w:shd w:val="clear" w:color="auto" w:fill="auto"/>
            <w:vAlign w:val="center"/>
          </w:tcPr>
          <w:p w14:paraId="5A8E5A5B" w14:textId="71185EE8" w:rsidR="006E52F7" w:rsidRPr="006018A7" w:rsidRDefault="00931960" w:rsidP="00C064F5">
            <w:pPr>
              <w:spacing w:line="240" w:lineRule="auto"/>
              <w:jc w:val="center"/>
              <w:rPr>
                <w:rFonts w:ascii="宋体" w:hAnsi="宋体" w:hint="eastAsia"/>
                <w:sz w:val="21"/>
                <w:szCs w:val="21"/>
              </w:rPr>
            </w:pPr>
            <w:r w:rsidRPr="006018A7">
              <w:rPr>
                <w:rFonts w:ascii="宋体" w:hAnsi="宋体" w:hint="eastAsia"/>
                <w:sz w:val="21"/>
                <w:szCs w:val="21"/>
              </w:rPr>
              <w:t>帖子内容</w:t>
            </w:r>
          </w:p>
        </w:tc>
      </w:tr>
      <w:tr w:rsidR="004F2A8B" w:rsidRPr="006018A7" w14:paraId="0A5BF2D5" w14:textId="77777777" w:rsidTr="00E85F19">
        <w:trPr>
          <w:trHeight w:val="454"/>
        </w:trPr>
        <w:tc>
          <w:tcPr>
            <w:tcW w:w="1131" w:type="pct"/>
            <w:tcBorders>
              <w:top w:val="nil"/>
            </w:tcBorders>
            <w:shd w:val="clear" w:color="auto" w:fill="auto"/>
            <w:vAlign w:val="center"/>
          </w:tcPr>
          <w:p w14:paraId="36B80BDA" w14:textId="22AB87F2" w:rsidR="004F2A8B" w:rsidRPr="006018A7" w:rsidRDefault="00033841" w:rsidP="00C064F5">
            <w:pPr>
              <w:spacing w:line="240" w:lineRule="auto"/>
              <w:jc w:val="center"/>
              <w:rPr>
                <w:sz w:val="21"/>
                <w:szCs w:val="21"/>
              </w:rPr>
            </w:pPr>
            <w:proofErr w:type="spellStart"/>
            <w:r w:rsidRPr="00033841">
              <w:rPr>
                <w:sz w:val="21"/>
                <w:szCs w:val="21"/>
              </w:rPr>
              <w:t>url</w:t>
            </w:r>
            <w:proofErr w:type="spellEnd"/>
          </w:p>
        </w:tc>
        <w:tc>
          <w:tcPr>
            <w:tcW w:w="936" w:type="pct"/>
            <w:tcBorders>
              <w:top w:val="nil"/>
            </w:tcBorders>
            <w:shd w:val="clear" w:color="auto" w:fill="auto"/>
            <w:vAlign w:val="center"/>
          </w:tcPr>
          <w:p w14:paraId="4DAB8D40" w14:textId="59917E43" w:rsidR="004F2A8B" w:rsidRPr="006018A7" w:rsidRDefault="004F2A8B" w:rsidP="00C064F5">
            <w:pPr>
              <w:spacing w:line="240" w:lineRule="auto"/>
              <w:jc w:val="center"/>
              <w:rPr>
                <w:sz w:val="21"/>
                <w:szCs w:val="21"/>
              </w:rPr>
            </w:pPr>
            <w:proofErr w:type="gramStart"/>
            <w:r w:rsidRPr="006018A7">
              <w:rPr>
                <w:sz w:val="21"/>
                <w:szCs w:val="21"/>
              </w:rPr>
              <w:t>varchar(</w:t>
            </w:r>
            <w:proofErr w:type="gramEnd"/>
            <w:r w:rsidR="00033841">
              <w:rPr>
                <w:sz w:val="21"/>
                <w:szCs w:val="21"/>
              </w:rPr>
              <w:t>255</w:t>
            </w:r>
            <w:r w:rsidRPr="006018A7">
              <w:rPr>
                <w:sz w:val="21"/>
                <w:szCs w:val="21"/>
              </w:rPr>
              <w:t>)</w:t>
            </w:r>
          </w:p>
        </w:tc>
        <w:tc>
          <w:tcPr>
            <w:tcW w:w="609" w:type="pct"/>
            <w:tcBorders>
              <w:top w:val="nil"/>
            </w:tcBorders>
            <w:shd w:val="clear" w:color="auto" w:fill="auto"/>
            <w:vAlign w:val="center"/>
          </w:tcPr>
          <w:p w14:paraId="4956AF09" w14:textId="09BA1DE4" w:rsidR="004F2A8B" w:rsidRPr="006018A7" w:rsidRDefault="004F2A8B" w:rsidP="00C064F5">
            <w:pPr>
              <w:spacing w:line="240" w:lineRule="auto"/>
              <w:jc w:val="center"/>
              <w:rPr>
                <w:rFonts w:ascii="宋体" w:hAnsi="宋体" w:hint="eastAsia"/>
                <w:sz w:val="21"/>
                <w:szCs w:val="21"/>
              </w:rPr>
            </w:pPr>
            <w:r w:rsidRPr="006018A7">
              <w:rPr>
                <w:rFonts w:ascii="宋体" w:hAnsi="宋体" w:hint="eastAsia"/>
                <w:sz w:val="21"/>
                <w:szCs w:val="21"/>
              </w:rPr>
              <w:t>是</w:t>
            </w:r>
          </w:p>
        </w:tc>
        <w:tc>
          <w:tcPr>
            <w:tcW w:w="760" w:type="pct"/>
            <w:tcBorders>
              <w:top w:val="nil"/>
            </w:tcBorders>
            <w:shd w:val="clear" w:color="auto" w:fill="auto"/>
            <w:vAlign w:val="center"/>
          </w:tcPr>
          <w:p w14:paraId="1D85BD7F" w14:textId="5D06F51C" w:rsidR="004F2A8B" w:rsidRPr="006018A7" w:rsidRDefault="004F2A8B" w:rsidP="00C064F5">
            <w:pPr>
              <w:spacing w:line="240" w:lineRule="auto"/>
              <w:jc w:val="center"/>
              <w:rPr>
                <w:rFonts w:ascii="宋体" w:hAnsi="宋体" w:hint="eastAsia"/>
                <w:sz w:val="21"/>
                <w:szCs w:val="21"/>
              </w:rPr>
            </w:pPr>
            <w:r w:rsidRPr="006018A7">
              <w:rPr>
                <w:rFonts w:ascii="宋体" w:hAnsi="宋体" w:hint="eastAsia"/>
                <w:sz w:val="21"/>
                <w:szCs w:val="21"/>
              </w:rPr>
              <w:t>否</w:t>
            </w:r>
          </w:p>
        </w:tc>
        <w:tc>
          <w:tcPr>
            <w:tcW w:w="609" w:type="pct"/>
            <w:tcBorders>
              <w:top w:val="nil"/>
            </w:tcBorders>
            <w:shd w:val="clear" w:color="auto" w:fill="auto"/>
            <w:vAlign w:val="center"/>
          </w:tcPr>
          <w:p w14:paraId="2EC360B8" w14:textId="77777777" w:rsidR="004F2A8B" w:rsidRPr="006018A7" w:rsidRDefault="004F2A8B" w:rsidP="00C064F5">
            <w:pPr>
              <w:spacing w:line="240" w:lineRule="auto"/>
              <w:jc w:val="center"/>
              <w:rPr>
                <w:rFonts w:ascii="宋体" w:hAnsi="宋体" w:hint="eastAsia"/>
                <w:sz w:val="21"/>
                <w:szCs w:val="21"/>
              </w:rPr>
            </w:pPr>
          </w:p>
        </w:tc>
        <w:tc>
          <w:tcPr>
            <w:tcW w:w="956" w:type="pct"/>
            <w:tcBorders>
              <w:top w:val="nil"/>
            </w:tcBorders>
            <w:shd w:val="clear" w:color="auto" w:fill="auto"/>
            <w:vAlign w:val="center"/>
          </w:tcPr>
          <w:p w14:paraId="1862336F" w14:textId="7E463E2E" w:rsidR="004F2A8B" w:rsidRPr="006018A7" w:rsidRDefault="007C658F" w:rsidP="00C064F5">
            <w:pPr>
              <w:spacing w:line="240" w:lineRule="auto"/>
              <w:jc w:val="center"/>
              <w:rPr>
                <w:rFonts w:ascii="宋体" w:hAnsi="宋体" w:hint="eastAsia"/>
                <w:sz w:val="21"/>
                <w:szCs w:val="21"/>
              </w:rPr>
            </w:pPr>
            <w:proofErr w:type="gramStart"/>
            <w:r w:rsidRPr="007C658F">
              <w:rPr>
                <w:rFonts w:ascii="宋体" w:hAnsi="宋体" w:hint="eastAsia"/>
                <w:sz w:val="21"/>
                <w:szCs w:val="21"/>
              </w:rPr>
              <w:t>贴子</w:t>
            </w:r>
            <w:proofErr w:type="gramEnd"/>
            <w:r w:rsidRPr="007C658F">
              <w:rPr>
                <w:rFonts w:ascii="宋体" w:hAnsi="宋体" w:hint="eastAsia"/>
                <w:sz w:val="21"/>
                <w:szCs w:val="21"/>
              </w:rPr>
              <w:t>照片</w:t>
            </w:r>
          </w:p>
        </w:tc>
      </w:tr>
      <w:tr w:rsidR="006E52F7" w:rsidRPr="006018A7" w14:paraId="53EDB163" w14:textId="77777777" w:rsidTr="00E85F19">
        <w:trPr>
          <w:trHeight w:val="454"/>
        </w:trPr>
        <w:tc>
          <w:tcPr>
            <w:tcW w:w="1131" w:type="pct"/>
            <w:shd w:val="clear" w:color="auto" w:fill="auto"/>
            <w:vAlign w:val="center"/>
          </w:tcPr>
          <w:p w14:paraId="17991571" w14:textId="2388BEF6" w:rsidR="006E52F7" w:rsidRPr="006018A7" w:rsidRDefault="00931960" w:rsidP="00C064F5">
            <w:pPr>
              <w:spacing w:line="240" w:lineRule="auto"/>
              <w:jc w:val="center"/>
              <w:rPr>
                <w:sz w:val="21"/>
                <w:szCs w:val="21"/>
              </w:rPr>
            </w:pPr>
            <w:proofErr w:type="spellStart"/>
            <w:r w:rsidRPr="006018A7">
              <w:rPr>
                <w:sz w:val="21"/>
                <w:szCs w:val="21"/>
              </w:rPr>
              <w:t>view_count</w:t>
            </w:r>
            <w:proofErr w:type="spellEnd"/>
          </w:p>
        </w:tc>
        <w:tc>
          <w:tcPr>
            <w:tcW w:w="936" w:type="pct"/>
            <w:shd w:val="clear" w:color="auto" w:fill="auto"/>
            <w:vAlign w:val="center"/>
          </w:tcPr>
          <w:p w14:paraId="66D84267" w14:textId="7F55A6DF" w:rsidR="006E52F7" w:rsidRPr="006018A7" w:rsidRDefault="00951430" w:rsidP="00C064F5">
            <w:pPr>
              <w:spacing w:line="240" w:lineRule="auto"/>
              <w:jc w:val="center"/>
              <w:rPr>
                <w:sz w:val="21"/>
                <w:szCs w:val="21"/>
              </w:rPr>
            </w:pPr>
            <w:proofErr w:type="gramStart"/>
            <w:r w:rsidRPr="006018A7">
              <w:rPr>
                <w:sz w:val="21"/>
                <w:szCs w:val="21"/>
              </w:rPr>
              <w:t>int(</w:t>
            </w:r>
            <w:proofErr w:type="gramEnd"/>
            <w:r w:rsidRPr="006018A7">
              <w:rPr>
                <w:sz w:val="21"/>
                <w:szCs w:val="21"/>
              </w:rPr>
              <w:t>11)</w:t>
            </w:r>
          </w:p>
        </w:tc>
        <w:tc>
          <w:tcPr>
            <w:tcW w:w="609" w:type="pct"/>
            <w:shd w:val="clear" w:color="auto" w:fill="auto"/>
            <w:vAlign w:val="center"/>
          </w:tcPr>
          <w:p w14:paraId="117845A8" w14:textId="77777777" w:rsidR="006E52F7" w:rsidRPr="006018A7" w:rsidRDefault="006E52F7" w:rsidP="00C064F5">
            <w:pPr>
              <w:spacing w:line="240" w:lineRule="auto"/>
              <w:jc w:val="center"/>
              <w:rPr>
                <w:rFonts w:ascii="宋体" w:hAnsi="宋体" w:hint="eastAsia"/>
                <w:sz w:val="21"/>
                <w:szCs w:val="21"/>
              </w:rPr>
            </w:pPr>
            <w:r w:rsidRPr="006018A7">
              <w:rPr>
                <w:rFonts w:ascii="宋体" w:hAnsi="宋体" w:hint="eastAsia"/>
                <w:sz w:val="21"/>
                <w:szCs w:val="21"/>
              </w:rPr>
              <w:t>是</w:t>
            </w:r>
          </w:p>
        </w:tc>
        <w:tc>
          <w:tcPr>
            <w:tcW w:w="760" w:type="pct"/>
            <w:shd w:val="clear" w:color="auto" w:fill="auto"/>
            <w:vAlign w:val="center"/>
          </w:tcPr>
          <w:p w14:paraId="4E150882" w14:textId="77777777" w:rsidR="006E52F7" w:rsidRPr="006018A7" w:rsidRDefault="006E52F7" w:rsidP="00C064F5">
            <w:pPr>
              <w:spacing w:line="240" w:lineRule="auto"/>
              <w:jc w:val="center"/>
              <w:rPr>
                <w:rFonts w:ascii="宋体" w:hAnsi="宋体" w:hint="eastAsia"/>
                <w:sz w:val="21"/>
                <w:szCs w:val="21"/>
              </w:rPr>
            </w:pPr>
            <w:r w:rsidRPr="006018A7">
              <w:rPr>
                <w:rFonts w:ascii="宋体" w:hAnsi="宋体" w:hint="eastAsia"/>
                <w:sz w:val="21"/>
                <w:szCs w:val="21"/>
              </w:rPr>
              <w:t>否</w:t>
            </w:r>
          </w:p>
        </w:tc>
        <w:tc>
          <w:tcPr>
            <w:tcW w:w="609" w:type="pct"/>
            <w:shd w:val="clear" w:color="auto" w:fill="auto"/>
            <w:vAlign w:val="center"/>
          </w:tcPr>
          <w:p w14:paraId="17F45233" w14:textId="2D7D253B" w:rsidR="006E52F7" w:rsidRPr="006018A7" w:rsidRDefault="00736DD6" w:rsidP="00C064F5">
            <w:pPr>
              <w:spacing w:line="240" w:lineRule="auto"/>
              <w:jc w:val="center"/>
              <w:rPr>
                <w:rFonts w:ascii="宋体" w:hAnsi="宋体" w:hint="eastAsia"/>
                <w:sz w:val="21"/>
                <w:szCs w:val="21"/>
              </w:rPr>
            </w:pPr>
            <w:r>
              <w:rPr>
                <w:rFonts w:ascii="宋体" w:hAnsi="宋体" w:hint="eastAsia"/>
                <w:sz w:val="21"/>
                <w:szCs w:val="21"/>
              </w:rPr>
              <w:t>0</w:t>
            </w:r>
          </w:p>
        </w:tc>
        <w:tc>
          <w:tcPr>
            <w:tcW w:w="956" w:type="pct"/>
            <w:shd w:val="clear" w:color="auto" w:fill="auto"/>
            <w:vAlign w:val="center"/>
          </w:tcPr>
          <w:p w14:paraId="13022261" w14:textId="3BC073D9" w:rsidR="006E52F7" w:rsidRPr="006018A7" w:rsidRDefault="00931960" w:rsidP="00C064F5">
            <w:pPr>
              <w:spacing w:line="240" w:lineRule="auto"/>
              <w:jc w:val="center"/>
              <w:rPr>
                <w:rFonts w:ascii="宋体" w:hAnsi="宋体" w:hint="eastAsia"/>
                <w:sz w:val="21"/>
                <w:szCs w:val="21"/>
              </w:rPr>
            </w:pPr>
            <w:r w:rsidRPr="006018A7">
              <w:rPr>
                <w:rFonts w:ascii="宋体" w:hAnsi="宋体" w:hint="eastAsia"/>
                <w:sz w:val="21"/>
                <w:szCs w:val="21"/>
              </w:rPr>
              <w:t>浏览数</w:t>
            </w:r>
          </w:p>
        </w:tc>
      </w:tr>
      <w:tr w:rsidR="006E52F7" w:rsidRPr="006018A7" w14:paraId="58AD787A" w14:textId="77777777" w:rsidTr="00E85F19">
        <w:trPr>
          <w:trHeight w:val="454"/>
        </w:trPr>
        <w:tc>
          <w:tcPr>
            <w:tcW w:w="1131" w:type="pct"/>
            <w:shd w:val="clear" w:color="auto" w:fill="auto"/>
            <w:vAlign w:val="center"/>
          </w:tcPr>
          <w:p w14:paraId="60BB0E1C" w14:textId="18173C1F" w:rsidR="006E52F7" w:rsidRPr="006018A7" w:rsidRDefault="00931960" w:rsidP="00C064F5">
            <w:pPr>
              <w:spacing w:line="240" w:lineRule="auto"/>
              <w:jc w:val="center"/>
              <w:rPr>
                <w:sz w:val="21"/>
                <w:szCs w:val="21"/>
              </w:rPr>
            </w:pPr>
            <w:proofErr w:type="spellStart"/>
            <w:r w:rsidRPr="006018A7">
              <w:rPr>
                <w:sz w:val="21"/>
                <w:szCs w:val="21"/>
              </w:rPr>
              <w:t>like_count</w:t>
            </w:r>
            <w:proofErr w:type="spellEnd"/>
          </w:p>
        </w:tc>
        <w:tc>
          <w:tcPr>
            <w:tcW w:w="936" w:type="pct"/>
            <w:shd w:val="clear" w:color="auto" w:fill="auto"/>
            <w:vAlign w:val="center"/>
          </w:tcPr>
          <w:p w14:paraId="03193EA3" w14:textId="69D2E60B" w:rsidR="006E52F7" w:rsidRPr="006018A7" w:rsidRDefault="00951430" w:rsidP="00C064F5">
            <w:pPr>
              <w:spacing w:line="240" w:lineRule="auto"/>
              <w:jc w:val="center"/>
              <w:rPr>
                <w:sz w:val="21"/>
                <w:szCs w:val="21"/>
              </w:rPr>
            </w:pPr>
            <w:proofErr w:type="gramStart"/>
            <w:r w:rsidRPr="006018A7">
              <w:rPr>
                <w:sz w:val="21"/>
                <w:szCs w:val="21"/>
              </w:rPr>
              <w:t>int(</w:t>
            </w:r>
            <w:proofErr w:type="gramEnd"/>
            <w:r w:rsidRPr="006018A7">
              <w:rPr>
                <w:sz w:val="21"/>
                <w:szCs w:val="21"/>
              </w:rPr>
              <w:t>11)</w:t>
            </w:r>
          </w:p>
        </w:tc>
        <w:tc>
          <w:tcPr>
            <w:tcW w:w="609" w:type="pct"/>
            <w:shd w:val="clear" w:color="auto" w:fill="auto"/>
            <w:vAlign w:val="center"/>
          </w:tcPr>
          <w:p w14:paraId="7A84AD5B" w14:textId="77777777" w:rsidR="006E52F7" w:rsidRPr="006018A7" w:rsidRDefault="006E52F7" w:rsidP="00C064F5">
            <w:pPr>
              <w:spacing w:line="240" w:lineRule="auto"/>
              <w:jc w:val="center"/>
              <w:rPr>
                <w:rFonts w:ascii="宋体" w:hAnsi="宋体" w:hint="eastAsia"/>
                <w:sz w:val="21"/>
                <w:szCs w:val="21"/>
              </w:rPr>
            </w:pPr>
            <w:r w:rsidRPr="006018A7">
              <w:rPr>
                <w:rFonts w:ascii="宋体" w:hAnsi="宋体" w:hint="eastAsia"/>
                <w:sz w:val="21"/>
                <w:szCs w:val="21"/>
              </w:rPr>
              <w:t>否</w:t>
            </w:r>
          </w:p>
        </w:tc>
        <w:tc>
          <w:tcPr>
            <w:tcW w:w="760" w:type="pct"/>
            <w:shd w:val="clear" w:color="auto" w:fill="auto"/>
            <w:vAlign w:val="center"/>
          </w:tcPr>
          <w:p w14:paraId="4EFB7A77" w14:textId="77777777" w:rsidR="006E52F7" w:rsidRPr="006018A7" w:rsidRDefault="006E52F7" w:rsidP="00C064F5">
            <w:pPr>
              <w:spacing w:line="240" w:lineRule="auto"/>
              <w:jc w:val="center"/>
              <w:rPr>
                <w:rFonts w:ascii="宋体" w:hAnsi="宋体" w:hint="eastAsia"/>
                <w:sz w:val="21"/>
                <w:szCs w:val="21"/>
              </w:rPr>
            </w:pPr>
            <w:r w:rsidRPr="006018A7">
              <w:rPr>
                <w:rFonts w:ascii="宋体" w:hAnsi="宋体" w:hint="eastAsia"/>
                <w:sz w:val="21"/>
                <w:szCs w:val="21"/>
              </w:rPr>
              <w:t>否</w:t>
            </w:r>
          </w:p>
        </w:tc>
        <w:tc>
          <w:tcPr>
            <w:tcW w:w="609" w:type="pct"/>
            <w:shd w:val="clear" w:color="auto" w:fill="auto"/>
            <w:vAlign w:val="center"/>
          </w:tcPr>
          <w:p w14:paraId="2096021F" w14:textId="2DD470C7" w:rsidR="006E52F7" w:rsidRPr="006018A7" w:rsidRDefault="00736DD6" w:rsidP="00C064F5">
            <w:pPr>
              <w:spacing w:line="240" w:lineRule="auto"/>
              <w:jc w:val="center"/>
              <w:rPr>
                <w:rFonts w:ascii="宋体" w:hAnsi="宋体" w:hint="eastAsia"/>
                <w:sz w:val="21"/>
                <w:szCs w:val="21"/>
              </w:rPr>
            </w:pPr>
            <w:r>
              <w:rPr>
                <w:rFonts w:ascii="宋体" w:hAnsi="宋体" w:hint="eastAsia"/>
                <w:sz w:val="21"/>
                <w:szCs w:val="21"/>
              </w:rPr>
              <w:t>0</w:t>
            </w:r>
          </w:p>
        </w:tc>
        <w:tc>
          <w:tcPr>
            <w:tcW w:w="956" w:type="pct"/>
            <w:shd w:val="clear" w:color="auto" w:fill="auto"/>
            <w:vAlign w:val="center"/>
          </w:tcPr>
          <w:p w14:paraId="35DC1F67" w14:textId="19A46030" w:rsidR="006E52F7" w:rsidRPr="006018A7" w:rsidRDefault="00931960" w:rsidP="00C064F5">
            <w:pPr>
              <w:spacing w:line="240" w:lineRule="auto"/>
              <w:jc w:val="center"/>
              <w:rPr>
                <w:rFonts w:ascii="宋体" w:hAnsi="宋体" w:hint="eastAsia"/>
                <w:sz w:val="21"/>
                <w:szCs w:val="21"/>
              </w:rPr>
            </w:pPr>
            <w:proofErr w:type="gramStart"/>
            <w:r w:rsidRPr="006018A7">
              <w:rPr>
                <w:rFonts w:ascii="宋体" w:hAnsi="宋体" w:hint="eastAsia"/>
                <w:sz w:val="21"/>
                <w:szCs w:val="21"/>
              </w:rPr>
              <w:t>点赞数</w:t>
            </w:r>
            <w:proofErr w:type="gramEnd"/>
          </w:p>
        </w:tc>
      </w:tr>
      <w:tr w:rsidR="00931960" w:rsidRPr="006018A7" w14:paraId="73262D7E" w14:textId="77777777" w:rsidTr="00E85F19">
        <w:trPr>
          <w:trHeight w:val="454"/>
        </w:trPr>
        <w:tc>
          <w:tcPr>
            <w:tcW w:w="1131" w:type="pct"/>
            <w:shd w:val="clear" w:color="auto" w:fill="auto"/>
            <w:vAlign w:val="center"/>
          </w:tcPr>
          <w:p w14:paraId="629ACDE7" w14:textId="63D745A7" w:rsidR="00931960" w:rsidRPr="006018A7" w:rsidRDefault="00931960" w:rsidP="00C064F5">
            <w:pPr>
              <w:spacing w:line="240" w:lineRule="auto"/>
              <w:jc w:val="center"/>
              <w:rPr>
                <w:sz w:val="21"/>
                <w:szCs w:val="21"/>
              </w:rPr>
            </w:pPr>
            <w:proofErr w:type="spellStart"/>
            <w:r w:rsidRPr="006018A7">
              <w:rPr>
                <w:sz w:val="21"/>
                <w:szCs w:val="21"/>
              </w:rPr>
              <w:t>comment_count</w:t>
            </w:r>
            <w:proofErr w:type="spellEnd"/>
          </w:p>
        </w:tc>
        <w:tc>
          <w:tcPr>
            <w:tcW w:w="936" w:type="pct"/>
            <w:shd w:val="clear" w:color="auto" w:fill="auto"/>
            <w:vAlign w:val="center"/>
          </w:tcPr>
          <w:p w14:paraId="67D9F673" w14:textId="0D8B2D78" w:rsidR="00931960" w:rsidRPr="006018A7" w:rsidRDefault="00951430" w:rsidP="00C064F5">
            <w:pPr>
              <w:spacing w:line="240" w:lineRule="auto"/>
              <w:jc w:val="center"/>
              <w:rPr>
                <w:sz w:val="21"/>
                <w:szCs w:val="21"/>
              </w:rPr>
            </w:pPr>
            <w:proofErr w:type="gramStart"/>
            <w:r w:rsidRPr="006018A7">
              <w:rPr>
                <w:sz w:val="21"/>
                <w:szCs w:val="21"/>
              </w:rPr>
              <w:t>int(</w:t>
            </w:r>
            <w:proofErr w:type="gramEnd"/>
            <w:r w:rsidRPr="006018A7">
              <w:rPr>
                <w:sz w:val="21"/>
                <w:szCs w:val="21"/>
              </w:rPr>
              <w:t>11)</w:t>
            </w:r>
          </w:p>
        </w:tc>
        <w:tc>
          <w:tcPr>
            <w:tcW w:w="609" w:type="pct"/>
            <w:shd w:val="clear" w:color="auto" w:fill="auto"/>
            <w:vAlign w:val="center"/>
          </w:tcPr>
          <w:p w14:paraId="2FD08A52" w14:textId="3EC795E9" w:rsidR="00931960" w:rsidRPr="006018A7" w:rsidRDefault="00951430" w:rsidP="00C064F5">
            <w:pPr>
              <w:spacing w:line="240" w:lineRule="auto"/>
              <w:jc w:val="center"/>
              <w:rPr>
                <w:rFonts w:ascii="宋体" w:hAnsi="宋体" w:hint="eastAsia"/>
                <w:sz w:val="21"/>
                <w:szCs w:val="21"/>
              </w:rPr>
            </w:pPr>
            <w:r w:rsidRPr="006018A7">
              <w:rPr>
                <w:rFonts w:ascii="宋体" w:hAnsi="宋体" w:hint="eastAsia"/>
                <w:sz w:val="21"/>
                <w:szCs w:val="21"/>
              </w:rPr>
              <w:t>否</w:t>
            </w:r>
          </w:p>
        </w:tc>
        <w:tc>
          <w:tcPr>
            <w:tcW w:w="760" w:type="pct"/>
            <w:shd w:val="clear" w:color="auto" w:fill="auto"/>
            <w:vAlign w:val="center"/>
          </w:tcPr>
          <w:p w14:paraId="6E573EE2" w14:textId="09CEECE8" w:rsidR="00931960" w:rsidRPr="006018A7" w:rsidRDefault="00951430" w:rsidP="00C064F5">
            <w:pPr>
              <w:spacing w:line="240" w:lineRule="auto"/>
              <w:jc w:val="center"/>
              <w:rPr>
                <w:rFonts w:ascii="宋体" w:hAnsi="宋体" w:hint="eastAsia"/>
                <w:sz w:val="21"/>
                <w:szCs w:val="21"/>
              </w:rPr>
            </w:pPr>
            <w:r w:rsidRPr="006018A7">
              <w:rPr>
                <w:rFonts w:ascii="宋体" w:hAnsi="宋体" w:hint="eastAsia"/>
                <w:sz w:val="21"/>
                <w:szCs w:val="21"/>
              </w:rPr>
              <w:t>否</w:t>
            </w:r>
          </w:p>
        </w:tc>
        <w:tc>
          <w:tcPr>
            <w:tcW w:w="609" w:type="pct"/>
            <w:shd w:val="clear" w:color="auto" w:fill="auto"/>
            <w:vAlign w:val="center"/>
          </w:tcPr>
          <w:p w14:paraId="24144ECD" w14:textId="49F740C8" w:rsidR="00931960" w:rsidRPr="006018A7" w:rsidRDefault="00736DD6" w:rsidP="00C064F5">
            <w:pPr>
              <w:spacing w:line="240" w:lineRule="auto"/>
              <w:jc w:val="center"/>
              <w:rPr>
                <w:rFonts w:ascii="宋体" w:hAnsi="宋体" w:hint="eastAsia"/>
                <w:sz w:val="21"/>
                <w:szCs w:val="21"/>
              </w:rPr>
            </w:pPr>
            <w:r>
              <w:rPr>
                <w:rFonts w:ascii="宋体" w:hAnsi="宋体" w:hint="eastAsia"/>
                <w:sz w:val="21"/>
                <w:szCs w:val="21"/>
              </w:rPr>
              <w:t>0</w:t>
            </w:r>
          </w:p>
        </w:tc>
        <w:tc>
          <w:tcPr>
            <w:tcW w:w="956" w:type="pct"/>
            <w:shd w:val="clear" w:color="auto" w:fill="auto"/>
            <w:vAlign w:val="center"/>
          </w:tcPr>
          <w:p w14:paraId="3A1FDB20" w14:textId="106504B7" w:rsidR="00931960" w:rsidRPr="006018A7" w:rsidRDefault="00931960" w:rsidP="00C064F5">
            <w:pPr>
              <w:spacing w:line="240" w:lineRule="auto"/>
              <w:jc w:val="center"/>
              <w:rPr>
                <w:rFonts w:ascii="宋体" w:hAnsi="宋体" w:hint="eastAsia"/>
                <w:sz w:val="21"/>
                <w:szCs w:val="21"/>
              </w:rPr>
            </w:pPr>
            <w:r w:rsidRPr="006018A7">
              <w:rPr>
                <w:rFonts w:ascii="宋体" w:hAnsi="宋体" w:hint="eastAsia"/>
                <w:sz w:val="21"/>
                <w:szCs w:val="21"/>
              </w:rPr>
              <w:t>评论数</w:t>
            </w:r>
          </w:p>
        </w:tc>
      </w:tr>
      <w:tr w:rsidR="006E52F7" w:rsidRPr="006018A7" w14:paraId="67912302" w14:textId="77777777" w:rsidTr="00E85F19">
        <w:trPr>
          <w:trHeight w:val="454"/>
        </w:trPr>
        <w:tc>
          <w:tcPr>
            <w:tcW w:w="1131" w:type="pct"/>
            <w:shd w:val="clear" w:color="auto" w:fill="auto"/>
            <w:vAlign w:val="center"/>
          </w:tcPr>
          <w:p w14:paraId="11F3B3CB" w14:textId="77777777" w:rsidR="006E52F7" w:rsidRPr="006018A7" w:rsidRDefault="006E52F7" w:rsidP="00C064F5">
            <w:pPr>
              <w:spacing w:line="240" w:lineRule="auto"/>
              <w:jc w:val="center"/>
              <w:rPr>
                <w:sz w:val="21"/>
                <w:szCs w:val="21"/>
              </w:rPr>
            </w:pPr>
            <w:r w:rsidRPr="006018A7">
              <w:rPr>
                <w:sz w:val="21"/>
                <w:szCs w:val="21"/>
              </w:rPr>
              <w:t>status</w:t>
            </w:r>
          </w:p>
        </w:tc>
        <w:tc>
          <w:tcPr>
            <w:tcW w:w="936" w:type="pct"/>
            <w:shd w:val="clear" w:color="auto" w:fill="auto"/>
            <w:vAlign w:val="center"/>
          </w:tcPr>
          <w:p w14:paraId="4D45338F" w14:textId="77777777" w:rsidR="006E52F7" w:rsidRPr="006018A7" w:rsidRDefault="006E52F7" w:rsidP="00C064F5">
            <w:pPr>
              <w:spacing w:line="240" w:lineRule="auto"/>
              <w:jc w:val="center"/>
              <w:rPr>
                <w:sz w:val="21"/>
                <w:szCs w:val="21"/>
              </w:rPr>
            </w:pPr>
            <w:proofErr w:type="spellStart"/>
            <w:proofErr w:type="gramStart"/>
            <w:r w:rsidRPr="006018A7">
              <w:rPr>
                <w:sz w:val="21"/>
                <w:szCs w:val="21"/>
              </w:rPr>
              <w:t>tinyint</w:t>
            </w:r>
            <w:proofErr w:type="spellEnd"/>
            <w:r w:rsidRPr="006018A7">
              <w:rPr>
                <w:sz w:val="21"/>
                <w:szCs w:val="21"/>
              </w:rPr>
              <w:t>(</w:t>
            </w:r>
            <w:proofErr w:type="gramEnd"/>
            <w:r w:rsidRPr="006018A7">
              <w:rPr>
                <w:sz w:val="21"/>
                <w:szCs w:val="21"/>
              </w:rPr>
              <w:t>1)</w:t>
            </w:r>
          </w:p>
        </w:tc>
        <w:tc>
          <w:tcPr>
            <w:tcW w:w="609" w:type="pct"/>
            <w:shd w:val="clear" w:color="auto" w:fill="auto"/>
            <w:vAlign w:val="center"/>
          </w:tcPr>
          <w:p w14:paraId="72D7D35B" w14:textId="77777777" w:rsidR="006E52F7" w:rsidRPr="006018A7" w:rsidRDefault="006E52F7" w:rsidP="00C064F5">
            <w:pPr>
              <w:spacing w:line="240" w:lineRule="auto"/>
              <w:jc w:val="center"/>
              <w:rPr>
                <w:rFonts w:ascii="宋体" w:hAnsi="宋体" w:hint="eastAsia"/>
                <w:sz w:val="21"/>
                <w:szCs w:val="21"/>
              </w:rPr>
            </w:pPr>
            <w:r w:rsidRPr="006018A7">
              <w:rPr>
                <w:rFonts w:ascii="宋体" w:hAnsi="宋体" w:hint="eastAsia"/>
                <w:sz w:val="21"/>
                <w:szCs w:val="21"/>
              </w:rPr>
              <w:t>否</w:t>
            </w:r>
          </w:p>
        </w:tc>
        <w:tc>
          <w:tcPr>
            <w:tcW w:w="760" w:type="pct"/>
            <w:shd w:val="clear" w:color="auto" w:fill="auto"/>
            <w:vAlign w:val="center"/>
          </w:tcPr>
          <w:p w14:paraId="5CD4452A" w14:textId="77777777" w:rsidR="006E52F7" w:rsidRPr="006018A7" w:rsidRDefault="006E52F7" w:rsidP="00C064F5">
            <w:pPr>
              <w:spacing w:line="240" w:lineRule="auto"/>
              <w:jc w:val="center"/>
              <w:rPr>
                <w:rFonts w:ascii="宋体" w:hAnsi="宋体" w:hint="eastAsia"/>
                <w:sz w:val="21"/>
                <w:szCs w:val="21"/>
              </w:rPr>
            </w:pPr>
            <w:r w:rsidRPr="006018A7">
              <w:rPr>
                <w:rFonts w:ascii="宋体" w:hAnsi="宋体" w:hint="eastAsia"/>
                <w:sz w:val="21"/>
                <w:szCs w:val="21"/>
              </w:rPr>
              <w:t>否</w:t>
            </w:r>
          </w:p>
        </w:tc>
        <w:tc>
          <w:tcPr>
            <w:tcW w:w="609" w:type="pct"/>
            <w:shd w:val="clear" w:color="auto" w:fill="auto"/>
            <w:vAlign w:val="center"/>
          </w:tcPr>
          <w:p w14:paraId="566E46E1" w14:textId="62632AEA" w:rsidR="006E52F7" w:rsidRPr="006018A7" w:rsidRDefault="00951430" w:rsidP="00C064F5">
            <w:pPr>
              <w:spacing w:line="240" w:lineRule="auto"/>
              <w:jc w:val="center"/>
              <w:rPr>
                <w:sz w:val="21"/>
                <w:szCs w:val="21"/>
              </w:rPr>
            </w:pPr>
            <w:r w:rsidRPr="006018A7">
              <w:rPr>
                <w:sz w:val="21"/>
                <w:szCs w:val="21"/>
              </w:rPr>
              <w:t>0</w:t>
            </w:r>
          </w:p>
        </w:tc>
        <w:tc>
          <w:tcPr>
            <w:tcW w:w="956" w:type="pct"/>
            <w:shd w:val="clear" w:color="auto" w:fill="auto"/>
            <w:vAlign w:val="center"/>
          </w:tcPr>
          <w:p w14:paraId="5FA211C9" w14:textId="2A328575" w:rsidR="006E52F7" w:rsidRPr="006018A7" w:rsidRDefault="00931960" w:rsidP="00C064F5">
            <w:pPr>
              <w:spacing w:line="240" w:lineRule="auto"/>
              <w:jc w:val="center"/>
              <w:rPr>
                <w:rFonts w:ascii="宋体" w:hAnsi="宋体" w:hint="eastAsia"/>
                <w:sz w:val="21"/>
                <w:szCs w:val="21"/>
              </w:rPr>
            </w:pPr>
            <w:r w:rsidRPr="006018A7">
              <w:rPr>
                <w:rFonts w:ascii="宋体" w:hAnsi="宋体" w:hint="eastAsia"/>
                <w:sz w:val="21"/>
                <w:szCs w:val="21"/>
              </w:rPr>
              <w:t>状态</w:t>
            </w:r>
          </w:p>
        </w:tc>
      </w:tr>
      <w:tr w:rsidR="006E52F7" w:rsidRPr="006018A7" w14:paraId="2FCC21C8" w14:textId="77777777" w:rsidTr="00E85F19">
        <w:trPr>
          <w:trHeight w:val="454"/>
        </w:trPr>
        <w:tc>
          <w:tcPr>
            <w:tcW w:w="1131" w:type="pct"/>
            <w:shd w:val="clear" w:color="auto" w:fill="auto"/>
            <w:vAlign w:val="center"/>
          </w:tcPr>
          <w:p w14:paraId="45F8FF82" w14:textId="77777777" w:rsidR="006E52F7" w:rsidRPr="006018A7" w:rsidRDefault="006E52F7" w:rsidP="00C064F5">
            <w:pPr>
              <w:spacing w:line="240" w:lineRule="auto"/>
              <w:jc w:val="center"/>
              <w:rPr>
                <w:sz w:val="21"/>
                <w:szCs w:val="21"/>
              </w:rPr>
            </w:pPr>
            <w:proofErr w:type="spellStart"/>
            <w:r w:rsidRPr="006018A7">
              <w:rPr>
                <w:sz w:val="21"/>
                <w:szCs w:val="21"/>
              </w:rPr>
              <w:t>create_time</w:t>
            </w:r>
            <w:proofErr w:type="spellEnd"/>
          </w:p>
        </w:tc>
        <w:tc>
          <w:tcPr>
            <w:tcW w:w="936" w:type="pct"/>
            <w:shd w:val="clear" w:color="auto" w:fill="auto"/>
            <w:vAlign w:val="center"/>
          </w:tcPr>
          <w:p w14:paraId="7C6EFAC2" w14:textId="77777777" w:rsidR="006E52F7" w:rsidRPr="006018A7" w:rsidRDefault="006E52F7" w:rsidP="00C064F5">
            <w:pPr>
              <w:spacing w:line="240" w:lineRule="auto"/>
              <w:jc w:val="center"/>
              <w:rPr>
                <w:sz w:val="21"/>
                <w:szCs w:val="21"/>
              </w:rPr>
            </w:pPr>
            <w:r w:rsidRPr="006018A7">
              <w:rPr>
                <w:sz w:val="21"/>
                <w:szCs w:val="21"/>
              </w:rPr>
              <w:t>datetime</w:t>
            </w:r>
          </w:p>
        </w:tc>
        <w:tc>
          <w:tcPr>
            <w:tcW w:w="609" w:type="pct"/>
            <w:shd w:val="clear" w:color="auto" w:fill="auto"/>
            <w:vAlign w:val="center"/>
          </w:tcPr>
          <w:p w14:paraId="4896F131" w14:textId="77777777" w:rsidR="006E52F7" w:rsidRPr="006018A7" w:rsidRDefault="006E52F7" w:rsidP="00C064F5">
            <w:pPr>
              <w:spacing w:line="240" w:lineRule="auto"/>
              <w:jc w:val="center"/>
              <w:rPr>
                <w:rFonts w:ascii="宋体" w:hAnsi="宋体" w:hint="eastAsia"/>
                <w:sz w:val="21"/>
                <w:szCs w:val="21"/>
              </w:rPr>
            </w:pPr>
            <w:r w:rsidRPr="006018A7">
              <w:rPr>
                <w:rFonts w:ascii="宋体" w:hAnsi="宋体" w:hint="eastAsia"/>
                <w:sz w:val="21"/>
                <w:szCs w:val="21"/>
              </w:rPr>
              <w:t>否</w:t>
            </w:r>
          </w:p>
        </w:tc>
        <w:tc>
          <w:tcPr>
            <w:tcW w:w="760" w:type="pct"/>
            <w:shd w:val="clear" w:color="auto" w:fill="auto"/>
            <w:vAlign w:val="center"/>
          </w:tcPr>
          <w:p w14:paraId="61AFC36F" w14:textId="77777777" w:rsidR="006E52F7" w:rsidRPr="006018A7" w:rsidRDefault="006E52F7" w:rsidP="00C064F5">
            <w:pPr>
              <w:spacing w:line="240" w:lineRule="auto"/>
              <w:jc w:val="center"/>
              <w:rPr>
                <w:rFonts w:ascii="宋体" w:hAnsi="宋体" w:hint="eastAsia"/>
                <w:sz w:val="21"/>
                <w:szCs w:val="21"/>
              </w:rPr>
            </w:pPr>
            <w:r w:rsidRPr="006018A7">
              <w:rPr>
                <w:rFonts w:ascii="宋体" w:hAnsi="宋体" w:hint="eastAsia"/>
                <w:sz w:val="21"/>
                <w:szCs w:val="21"/>
              </w:rPr>
              <w:t>否</w:t>
            </w:r>
          </w:p>
        </w:tc>
        <w:tc>
          <w:tcPr>
            <w:tcW w:w="609" w:type="pct"/>
            <w:shd w:val="clear" w:color="auto" w:fill="auto"/>
            <w:vAlign w:val="center"/>
          </w:tcPr>
          <w:p w14:paraId="2EE962F9" w14:textId="77777777" w:rsidR="006E52F7" w:rsidRPr="006018A7" w:rsidRDefault="006E52F7" w:rsidP="00C064F5">
            <w:pPr>
              <w:spacing w:line="240" w:lineRule="auto"/>
              <w:jc w:val="center"/>
              <w:rPr>
                <w:rFonts w:ascii="宋体" w:hAnsi="宋体" w:hint="eastAsia"/>
                <w:sz w:val="21"/>
                <w:szCs w:val="21"/>
              </w:rPr>
            </w:pPr>
          </w:p>
        </w:tc>
        <w:tc>
          <w:tcPr>
            <w:tcW w:w="956" w:type="pct"/>
            <w:shd w:val="clear" w:color="auto" w:fill="auto"/>
            <w:vAlign w:val="center"/>
          </w:tcPr>
          <w:p w14:paraId="4A86C8A4" w14:textId="77777777" w:rsidR="006E52F7" w:rsidRPr="006018A7" w:rsidRDefault="006E52F7" w:rsidP="00C064F5">
            <w:pPr>
              <w:spacing w:line="240" w:lineRule="auto"/>
              <w:jc w:val="center"/>
              <w:rPr>
                <w:rFonts w:ascii="宋体" w:hAnsi="宋体" w:hint="eastAsia"/>
                <w:sz w:val="21"/>
                <w:szCs w:val="21"/>
              </w:rPr>
            </w:pPr>
            <w:r w:rsidRPr="006018A7">
              <w:rPr>
                <w:rFonts w:ascii="宋体" w:hAnsi="宋体" w:hint="eastAsia"/>
                <w:sz w:val="21"/>
                <w:szCs w:val="21"/>
              </w:rPr>
              <w:t>创建时间</w:t>
            </w:r>
          </w:p>
        </w:tc>
      </w:tr>
      <w:tr w:rsidR="006E52F7" w:rsidRPr="006018A7" w14:paraId="7BA1F472" w14:textId="77777777" w:rsidTr="00E43D67">
        <w:trPr>
          <w:trHeight w:val="454"/>
        </w:trPr>
        <w:tc>
          <w:tcPr>
            <w:tcW w:w="1131" w:type="pct"/>
            <w:tcBorders>
              <w:bottom w:val="single" w:sz="12" w:space="0" w:color="auto"/>
            </w:tcBorders>
            <w:shd w:val="clear" w:color="auto" w:fill="auto"/>
            <w:vAlign w:val="center"/>
          </w:tcPr>
          <w:p w14:paraId="4538C634" w14:textId="77777777" w:rsidR="006E52F7" w:rsidRPr="006018A7" w:rsidRDefault="006E52F7" w:rsidP="00C064F5">
            <w:pPr>
              <w:spacing w:line="240" w:lineRule="auto"/>
              <w:jc w:val="center"/>
              <w:rPr>
                <w:sz w:val="21"/>
                <w:szCs w:val="21"/>
              </w:rPr>
            </w:pPr>
            <w:proofErr w:type="spellStart"/>
            <w:r w:rsidRPr="006018A7">
              <w:rPr>
                <w:sz w:val="21"/>
                <w:szCs w:val="21"/>
              </w:rPr>
              <w:t>update_time</w:t>
            </w:r>
            <w:proofErr w:type="spellEnd"/>
          </w:p>
        </w:tc>
        <w:tc>
          <w:tcPr>
            <w:tcW w:w="936" w:type="pct"/>
            <w:tcBorders>
              <w:bottom w:val="single" w:sz="12" w:space="0" w:color="auto"/>
            </w:tcBorders>
            <w:shd w:val="clear" w:color="auto" w:fill="auto"/>
            <w:vAlign w:val="center"/>
          </w:tcPr>
          <w:p w14:paraId="2E189CD9" w14:textId="77777777" w:rsidR="006E52F7" w:rsidRPr="006018A7" w:rsidRDefault="006E52F7" w:rsidP="00C064F5">
            <w:pPr>
              <w:spacing w:line="240" w:lineRule="auto"/>
              <w:jc w:val="center"/>
              <w:rPr>
                <w:sz w:val="21"/>
                <w:szCs w:val="21"/>
              </w:rPr>
            </w:pPr>
            <w:r w:rsidRPr="006018A7">
              <w:rPr>
                <w:sz w:val="21"/>
                <w:szCs w:val="21"/>
              </w:rPr>
              <w:t>datetime</w:t>
            </w:r>
          </w:p>
        </w:tc>
        <w:tc>
          <w:tcPr>
            <w:tcW w:w="609" w:type="pct"/>
            <w:tcBorders>
              <w:bottom w:val="single" w:sz="12" w:space="0" w:color="auto"/>
            </w:tcBorders>
            <w:shd w:val="clear" w:color="auto" w:fill="auto"/>
            <w:vAlign w:val="center"/>
          </w:tcPr>
          <w:p w14:paraId="0145F027" w14:textId="77777777" w:rsidR="006E52F7" w:rsidRPr="006018A7" w:rsidRDefault="006E52F7" w:rsidP="00C064F5">
            <w:pPr>
              <w:spacing w:line="240" w:lineRule="auto"/>
              <w:jc w:val="center"/>
              <w:rPr>
                <w:rFonts w:ascii="宋体" w:hAnsi="宋体" w:hint="eastAsia"/>
                <w:sz w:val="21"/>
                <w:szCs w:val="21"/>
              </w:rPr>
            </w:pPr>
            <w:r w:rsidRPr="006018A7">
              <w:rPr>
                <w:rFonts w:ascii="宋体" w:hAnsi="宋体" w:hint="eastAsia"/>
                <w:sz w:val="21"/>
                <w:szCs w:val="21"/>
              </w:rPr>
              <w:t>是</w:t>
            </w:r>
          </w:p>
        </w:tc>
        <w:tc>
          <w:tcPr>
            <w:tcW w:w="760" w:type="pct"/>
            <w:tcBorders>
              <w:bottom w:val="single" w:sz="12" w:space="0" w:color="auto"/>
            </w:tcBorders>
            <w:shd w:val="clear" w:color="auto" w:fill="auto"/>
            <w:vAlign w:val="center"/>
          </w:tcPr>
          <w:p w14:paraId="731AA7EF" w14:textId="77777777" w:rsidR="006E52F7" w:rsidRPr="006018A7" w:rsidRDefault="006E52F7" w:rsidP="00C064F5">
            <w:pPr>
              <w:spacing w:line="240" w:lineRule="auto"/>
              <w:jc w:val="center"/>
              <w:rPr>
                <w:rFonts w:ascii="宋体" w:hAnsi="宋体" w:hint="eastAsia"/>
                <w:sz w:val="21"/>
                <w:szCs w:val="21"/>
              </w:rPr>
            </w:pPr>
            <w:r w:rsidRPr="006018A7">
              <w:rPr>
                <w:rFonts w:ascii="宋体" w:hAnsi="宋体" w:hint="eastAsia"/>
                <w:sz w:val="21"/>
                <w:szCs w:val="21"/>
              </w:rPr>
              <w:t>否</w:t>
            </w:r>
          </w:p>
        </w:tc>
        <w:tc>
          <w:tcPr>
            <w:tcW w:w="609" w:type="pct"/>
            <w:tcBorders>
              <w:bottom w:val="single" w:sz="12" w:space="0" w:color="auto"/>
            </w:tcBorders>
            <w:shd w:val="clear" w:color="auto" w:fill="auto"/>
            <w:vAlign w:val="center"/>
          </w:tcPr>
          <w:p w14:paraId="60A97CA0" w14:textId="77777777" w:rsidR="006E52F7" w:rsidRPr="006018A7" w:rsidRDefault="006E52F7" w:rsidP="00C064F5">
            <w:pPr>
              <w:spacing w:line="240" w:lineRule="auto"/>
              <w:jc w:val="center"/>
              <w:rPr>
                <w:rFonts w:ascii="宋体" w:hAnsi="宋体" w:hint="eastAsia"/>
                <w:sz w:val="21"/>
                <w:szCs w:val="21"/>
              </w:rPr>
            </w:pPr>
          </w:p>
        </w:tc>
        <w:tc>
          <w:tcPr>
            <w:tcW w:w="956" w:type="pct"/>
            <w:tcBorders>
              <w:bottom w:val="single" w:sz="12" w:space="0" w:color="auto"/>
            </w:tcBorders>
            <w:shd w:val="clear" w:color="auto" w:fill="auto"/>
            <w:vAlign w:val="center"/>
          </w:tcPr>
          <w:p w14:paraId="611EF4CB" w14:textId="77777777" w:rsidR="006E52F7" w:rsidRPr="006018A7" w:rsidRDefault="006E52F7" w:rsidP="00C064F5">
            <w:pPr>
              <w:spacing w:line="240" w:lineRule="auto"/>
              <w:jc w:val="center"/>
              <w:rPr>
                <w:rFonts w:ascii="宋体" w:hAnsi="宋体" w:hint="eastAsia"/>
                <w:sz w:val="21"/>
                <w:szCs w:val="21"/>
              </w:rPr>
            </w:pPr>
            <w:r w:rsidRPr="006018A7">
              <w:rPr>
                <w:rFonts w:ascii="宋体" w:hAnsi="宋体" w:hint="eastAsia"/>
                <w:sz w:val="21"/>
                <w:szCs w:val="21"/>
              </w:rPr>
              <w:t>更新时间</w:t>
            </w:r>
          </w:p>
        </w:tc>
      </w:tr>
    </w:tbl>
    <w:p w14:paraId="2515E1B5" w14:textId="77777777" w:rsidR="0096778A" w:rsidRDefault="0096778A" w:rsidP="0096778A"/>
    <w:p w14:paraId="7B13166E" w14:textId="734D3A26" w:rsidR="00917ED9" w:rsidRDefault="00FF0C84" w:rsidP="007D69DA">
      <w:pPr>
        <w:pStyle w:val="41"/>
      </w:pPr>
      <w:r>
        <w:rPr>
          <w:rFonts w:hint="eastAsia"/>
        </w:rPr>
        <w:t>评论表</w:t>
      </w:r>
    </w:p>
    <w:p w14:paraId="5B05D8AB" w14:textId="77777777" w:rsidR="00FC4444" w:rsidRDefault="0020064F" w:rsidP="0020064F">
      <w:pPr>
        <w:ind w:firstLineChars="200" w:firstLine="480"/>
        <w:rPr>
          <w:color w:val="000000"/>
        </w:rPr>
      </w:pPr>
      <w:r w:rsidRPr="0020064F">
        <w:rPr>
          <w:rFonts w:hint="eastAsia"/>
          <w:color w:val="000000"/>
        </w:rPr>
        <w:t>该数据库表表名为</w:t>
      </w:r>
      <w:r w:rsidR="00B71F2A" w:rsidRPr="00FF0C84">
        <w:rPr>
          <w:sz w:val="21"/>
        </w:rPr>
        <w:t>comment</w:t>
      </w:r>
      <w:r w:rsidR="00B71F2A">
        <w:rPr>
          <w:rFonts w:hint="eastAsia"/>
          <w:sz w:val="21"/>
        </w:rPr>
        <w:t>s</w:t>
      </w:r>
      <w:r w:rsidRPr="0020064F">
        <w:rPr>
          <w:rFonts w:hint="eastAsia"/>
          <w:color w:val="000000"/>
        </w:rPr>
        <w:t>，该表用于存储用户的</w:t>
      </w:r>
      <w:r w:rsidR="00F7511E">
        <w:rPr>
          <w:rFonts w:hint="eastAsia"/>
          <w:color w:val="000000"/>
        </w:rPr>
        <w:t>评论</w:t>
      </w:r>
      <w:r w:rsidR="00B71F2A">
        <w:rPr>
          <w:rFonts w:hint="eastAsia"/>
          <w:color w:val="000000"/>
        </w:rPr>
        <w:t>信息</w:t>
      </w:r>
      <w:r w:rsidRPr="0020064F">
        <w:rPr>
          <w:rFonts w:hint="eastAsia"/>
          <w:color w:val="000000"/>
        </w:rPr>
        <w:t>，包括</w:t>
      </w:r>
      <w:r w:rsidR="00C75B5A" w:rsidRPr="00C75B5A">
        <w:rPr>
          <w:rFonts w:hint="eastAsia"/>
          <w:color w:val="000000"/>
        </w:rPr>
        <w:t>评论</w:t>
      </w:r>
      <w:r w:rsidR="00C75B5A" w:rsidRPr="00C75B5A">
        <w:rPr>
          <w:rFonts w:hint="eastAsia"/>
          <w:color w:val="000000"/>
        </w:rPr>
        <w:t>ID</w:t>
      </w:r>
      <w:r w:rsidRPr="0020064F">
        <w:rPr>
          <w:rFonts w:hint="eastAsia"/>
          <w:color w:val="000000"/>
        </w:rPr>
        <w:t>，</w:t>
      </w:r>
      <w:r w:rsidR="00C75B5A" w:rsidRPr="00C75B5A">
        <w:rPr>
          <w:rFonts w:hint="eastAsia"/>
          <w:color w:val="000000"/>
        </w:rPr>
        <w:t>帖子</w:t>
      </w:r>
      <w:r w:rsidR="00C75B5A" w:rsidRPr="00C75B5A">
        <w:rPr>
          <w:rFonts w:hint="eastAsia"/>
          <w:color w:val="000000"/>
        </w:rPr>
        <w:t>ID</w:t>
      </w:r>
      <w:r w:rsidRPr="0020064F">
        <w:rPr>
          <w:rFonts w:hint="eastAsia"/>
          <w:color w:val="000000"/>
        </w:rPr>
        <w:t>、</w:t>
      </w:r>
      <w:r w:rsidR="00C75B5A" w:rsidRPr="00C75B5A">
        <w:rPr>
          <w:rFonts w:hint="eastAsia"/>
          <w:color w:val="000000"/>
        </w:rPr>
        <w:t>评论用户</w:t>
      </w:r>
      <w:r w:rsidR="00C75B5A" w:rsidRPr="00C75B5A">
        <w:rPr>
          <w:rFonts w:hint="eastAsia"/>
          <w:color w:val="000000"/>
        </w:rPr>
        <w:t>ID</w:t>
      </w:r>
      <w:r w:rsidRPr="0020064F">
        <w:rPr>
          <w:rFonts w:hint="eastAsia"/>
          <w:color w:val="000000"/>
        </w:rPr>
        <w:t>、</w:t>
      </w:r>
      <w:r w:rsidR="00C75B5A" w:rsidRPr="00C75B5A">
        <w:rPr>
          <w:rFonts w:hint="eastAsia"/>
          <w:color w:val="000000"/>
        </w:rPr>
        <w:t>评论内容</w:t>
      </w:r>
      <w:r w:rsidRPr="0020064F">
        <w:rPr>
          <w:rFonts w:hint="eastAsia"/>
          <w:color w:val="000000"/>
        </w:rPr>
        <w:t>、创建时间等等</w:t>
      </w:r>
      <w:r w:rsidR="00FC4444">
        <w:rPr>
          <w:rFonts w:hint="eastAsia"/>
          <w:color w:val="000000"/>
        </w:rPr>
        <w:t>。</w:t>
      </w:r>
    </w:p>
    <w:p w14:paraId="0437BD57" w14:textId="3E6A0C70" w:rsidR="0020064F" w:rsidRPr="0020064F" w:rsidRDefault="00FC4444" w:rsidP="0020064F">
      <w:pPr>
        <w:ind w:firstLineChars="200" w:firstLine="480"/>
        <w:rPr>
          <w:color w:val="000000"/>
        </w:rPr>
      </w:pPr>
      <w:r>
        <w:rPr>
          <w:rFonts w:hint="eastAsia"/>
          <w:color w:val="000000"/>
        </w:rPr>
        <w:t>评论表结构</w:t>
      </w:r>
      <w:r w:rsidR="0020064F" w:rsidRPr="0020064F">
        <w:rPr>
          <w:rFonts w:hint="eastAsia"/>
          <w:color w:val="000000"/>
        </w:rPr>
        <w:t>如表</w:t>
      </w:r>
      <w:r w:rsidR="0020064F" w:rsidRPr="0020064F">
        <w:rPr>
          <w:rFonts w:hint="eastAsia"/>
          <w:color w:val="000000"/>
        </w:rPr>
        <w:t>5.</w:t>
      </w:r>
      <w:r w:rsidR="00C75B5A">
        <w:rPr>
          <w:color w:val="000000"/>
        </w:rPr>
        <w:t>3</w:t>
      </w:r>
      <w:r w:rsidR="0020064F" w:rsidRPr="0020064F">
        <w:rPr>
          <w:rFonts w:hint="eastAsia"/>
          <w:color w:val="000000"/>
        </w:rPr>
        <w:t>所示。</w:t>
      </w:r>
    </w:p>
    <w:p w14:paraId="74BCA5F6" w14:textId="77777777" w:rsidR="0020064F" w:rsidRPr="0020064F" w:rsidRDefault="0020064F" w:rsidP="0020064F"/>
    <w:p w14:paraId="59123F39" w14:textId="48D6A7AA" w:rsidR="007D69DA" w:rsidRPr="00C1103F" w:rsidRDefault="007D69DA" w:rsidP="00E85F19">
      <w:pPr>
        <w:spacing w:line="240" w:lineRule="auto"/>
        <w:jc w:val="center"/>
        <w:rPr>
          <w:rFonts w:eastAsia="黑体"/>
          <w:color w:val="000000"/>
          <w:sz w:val="21"/>
          <w:szCs w:val="21"/>
        </w:rPr>
      </w:pPr>
      <w:r w:rsidRPr="00C1103F">
        <w:rPr>
          <w:rFonts w:eastAsia="黑体" w:hint="eastAsia"/>
          <w:color w:val="000000"/>
          <w:sz w:val="21"/>
          <w:szCs w:val="21"/>
        </w:rPr>
        <w:t>表</w:t>
      </w:r>
      <w:r w:rsidRPr="00C1103F">
        <w:rPr>
          <w:rFonts w:eastAsia="黑体" w:hint="eastAsia"/>
          <w:color w:val="000000"/>
          <w:sz w:val="21"/>
          <w:szCs w:val="21"/>
        </w:rPr>
        <w:t>5.</w:t>
      </w:r>
      <w:r w:rsidRPr="00C1103F">
        <w:rPr>
          <w:rFonts w:eastAsia="黑体"/>
          <w:color w:val="000000"/>
          <w:sz w:val="21"/>
          <w:szCs w:val="21"/>
        </w:rPr>
        <w:t>3</w:t>
      </w:r>
      <w:r w:rsidR="00E85F19" w:rsidRPr="00C1103F">
        <w:rPr>
          <w:rFonts w:eastAsia="黑体"/>
          <w:color w:val="000000"/>
          <w:sz w:val="21"/>
          <w:szCs w:val="21"/>
        </w:rPr>
        <w:t xml:space="preserve"> </w:t>
      </w:r>
      <w:r w:rsidR="00FA3E04" w:rsidRPr="00C1103F">
        <w:rPr>
          <w:rFonts w:eastAsia="黑体" w:hint="eastAsia"/>
          <w:color w:val="000000"/>
          <w:sz w:val="21"/>
          <w:szCs w:val="21"/>
        </w:rPr>
        <w:t>评论表</w:t>
      </w:r>
    </w:p>
    <w:tbl>
      <w:tblPr>
        <w:tblW w:w="5000" w:type="pct"/>
        <w:tblBorders>
          <w:top w:val="single" w:sz="12" w:space="0" w:color="auto"/>
          <w:bottom w:val="single" w:sz="12" w:space="0" w:color="auto"/>
        </w:tblBorders>
        <w:tblLook w:val="04A0" w:firstRow="1" w:lastRow="0" w:firstColumn="1" w:lastColumn="0" w:noHBand="0" w:noVBand="1"/>
      </w:tblPr>
      <w:tblGrid>
        <w:gridCol w:w="1534"/>
        <w:gridCol w:w="1509"/>
        <w:gridCol w:w="1507"/>
        <w:gridCol w:w="1507"/>
        <w:gridCol w:w="1507"/>
        <w:gridCol w:w="1506"/>
      </w:tblGrid>
      <w:tr w:rsidR="00FF0C84" w14:paraId="00C0D681" w14:textId="77777777" w:rsidTr="00E43D67">
        <w:trPr>
          <w:trHeight w:val="454"/>
        </w:trPr>
        <w:tc>
          <w:tcPr>
            <w:tcW w:w="845" w:type="pct"/>
            <w:tcBorders>
              <w:top w:val="single" w:sz="12" w:space="0" w:color="auto"/>
              <w:bottom w:val="single" w:sz="8" w:space="0" w:color="auto"/>
            </w:tcBorders>
            <w:shd w:val="clear" w:color="auto" w:fill="auto"/>
            <w:vAlign w:val="center"/>
          </w:tcPr>
          <w:p w14:paraId="5CE978EA" w14:textId="77777777" w:rsidR="00FF0C84" w:rsidRDefault="00FF0C84" w:rsidP="00C064F5">
            <w:pPr>
              <w:spacing w:line="240" w:lineRule="auto"/>
              <w:jc w:val="center"/>
              <w:rPr>
                <w:sz w:val="21"/>
              </w:rPr>
            </w:pPr>
            <w:r>
              <w:rPr>
                <w:rFonts w:hint="eastAsia"/>
                <w:sz w:val="21"/>
              </w:rPr>
              <w:t>列名</w:t>
            </w:r>
          </w:p>
        </w:tc>
        <w:tc>
          <w:tcPr>
            <w:tcW w:w="832" w:type="pct"/>
            <w:tcBorders>
              <w:top w:val="single" w:sz="12" w:space="0" w:color="auto"/>
              <w:bottom w:val="single" w:sz="8" w:space="0" w:color="auto"/>
            </w:tcBorders>
            <w:shd w:val="clear" w:color="auto" w:fill="auto"/>
            <w:vAlign w:val="center"/>
          </w:tcPr>
          <w:p w14:paraId="03D087DF" w14:textId="77777777" w:rsidR="00FF0C84" w:rsidRDefault="00FF0C84" w:rsidP="00C064F5">
            <w:pPr>
              <w:spacing w:line="240" w:lineRule="auto"/>
              <w:jc w:val="center"/>
              <w:rPr>
                <w:sz w:val="21"/>
              </w:rPr>
            </w:pPr>
            <w:r>
              <w:rPr>
                <w:rFonts w:hint="eastAsia"/>
                <w:sz w:val="21"/>
              </w:rPr>
              <w:t>数据类型</w:t>
            </w:r>
          </w:p>
        </w:tc>
        <w:tc>
          <w:tcPr>
            <w:tcW w:w="831" w:type="pct"/>
            <w:tcBorders>
              <w:top w:val="single" w:sz="12" w:space="0" w:color="auto"/>
              <w:bottom w:val="single" w:sz="8" w:space="0" w:color="auto"/>
            </w:tcBorders>
            <w:shd w:val="clear" w:color="auto" w:fill="auto"/>
            <w:vAlign w:val="center"/>
          </w:tcPr>
          <w:p w14:paraId="71F927D6" w14:textId="77777777" w:rsidR="00FF0C84" w:rsidRDefault="00FF0C84" w:rsidP="00C064F5">
            <w:pPr>
              <w:spacing w:line="240" w:lineRule="auto"/>
              <w:jc w:val="center"/>
              <w:rPr>
                <w:sz w:val="21"/>
              </w:rPr>
            </w:pPr>
            <w:r>
              <w:rPr>
                <w:rFonts w:hint="eastAsia"/>
                <w:sz w:val="21"/>
              </w:rPr>
              <w:t>允许空</w:t>
            </w:r>
          </w:p>
        </w:tc>
        <w:tc>
          <w:tcPr>
            <w:tcW w:w="831" w:type="pct"/>
            <w:tcBorders>
              <w:top w:val="single" w:sz="12" w:space="0" w:color="auto"/>
              <w:bottom w:val="single" w:sz="8" w:space="0" w:color="auto"/>
            </w:tcBorders>
            <w:shd w:val="clear" w:color="auto" w:fill="auto"/>
            <w:vAlign w:val="center"/>
          </w:tcPr>
          <w:p w14:paraId="7E7A34EC" w14:textId="77777777" w:rsidR="00FF0C84" w:rsidRDefault="00FF0C84" w:rsidP="00C064F5">
            <w:pPr>
              <w:spacing w:line="240" w:lineRule="auto"/>
              <w:jc w:val="center"/>
              <w:rPr>
                <w:sz w:val="21"/>
              </w:rPr>
            </w:pPr>
            <w:r>
              <w:rPr>
                <w:rFonts w:hint="eastAsia"/>
                <w:sz w:val="21"/>
              </w:rPr>
              <w:t>是否主键</w:t>
            </w:r>
          </w:p>
        </w:tc>
        <w:tc>
          <w:tcPr>
            <w:tcW w:w="831" w:type="pct"/>
            <w:tcBorders>
              <w:top w:val="single" w:sz="12" w:space="0" w:color="auto"/>
              <w:bottom w:val="single" w:sz="8" w:space="0" w:color="auto"/>
            </w:tcBorders>
            <w:shd w:val="clear" w:color="auto" w:fill="auto"/>
            <w:vAlign w:val="center"/>
          </w:tcPr>
          <w:p w14:paraId="314D4F6D" w14:textId="77777777" w:rsidR="00FF0C84" w:rsidRDefault="00FF0C84" w:rsidP="00C064F5">
            <w:pPr>
              <w:spacing w:line="240" w:lineRule="auto"/>
              <w:jc w:val="center"/>
              <w:rPr>
                <w:sz w:val="21"/>
              </w:rPr>
            </w:pPr>
            <w:r>
              <w:rPr>
                <w:rFonts w:hint="eastAsia"/>
                <w:sz w:val="21"/>
              </w:rPr>
              <w:t>默认值</w:t>
            </w:r>
          </w:p>
        </w:tc>
        <w:tc>
          <w:tcPr>
            <w:tcW w:w="830" w:type="pct"/>
            <w:tcBorders>
              <w:top w:val="single" w:sz="12" w:space="0" w:color="auto"/>
              <w:bottom w:val="single" w:sz="8" w:space="0" w:color="auto"/>
            </w:tcBorders>
            <w:shd w:val="clear" w:color="auto" w:fill="auto"/>
            <w:vAlign w:val="center"/>
          </w:tcPr>
          <w:p w14:paraId="7DECCEA7" w14:textId="77777777" w:rsidR="00FF0C84" w:rsidRDefault="00FF0C84" w:rsidP="00C064F5">
            <w:pPr>
              <w:spacing w:line="240" w:lineRule="auto"/>
              <w:jc w:val="center"/>
              <w:rPr>
                <w:sz w:val="21"/>
              </w:rPr>
            </w:pPr>
            <w:r>
              <w:rPr>
                <w:rFonts w:hint="eastAsia"/>
                <w:sz w:val="21"/>
              </w:rPr>
              <w:t>字段说明</w:t>
            </w:r>
          </w:p>
        </w:tc>
      </w:tr>
      <w:tr w:rsidR="00FF0C84" w14:paraId="64F34F89" w14:textId="77777777" w:rsidTr="00E43D67">
        <w:trPr>
          <w:trHeight w:val="454"/>
        </w:trPr>
        <w:tc>
          <w:tcPr>
            <w:tcW w:w="845" w:type="pct"/>
            <w:tcBorders>
              <w:top w:val="single" w:sz="8" w:space="0" w:color="auto"/>
            </w:tcBorders>
            <w:shd w:val="clear" w:color="auto" w:fill="auto"/>
            <w:vAlign w:val="center"/>
          </w:tcPr>
          <w:p w14:paraId="00F1D3D5" w14:textId="14C9CAB3" w:rsidR="00FF0C84" w:rsidRDefault="00FF0C84" w:rsidP="00C064F5">
            <w:pPr>
              <w:spacing w:line="240" w:lineRule="auto"/>
              <w:jc w:val="center"/>
              <w:rPr>
                <w:sz w:val="21"/>
              </w:rPr>
            </w:pPr>
            <w:proofErr w:type="spellStart"/>
            <w:r w:rsidRPr="00FF0C84">
              <w:rPr>
                <w:sz w:val="21"/>
              </w:rPr>
              <w:t>comment_id</w:t>
            </w:r>
            <w:proofErr w:type="spellEnd"/>
          </w:p>
        </w:tc>
        <w:tc>
          <w:tcPr>
            <w:tcW w:w="832" w:type="pct"/>
            <w:tcBorders>
              <w:top w:val="single" w:sz="8" w:space="0" w:color="auto"/>
            </w:tcBorders>
            <w:shd w:val="clear" w:color="auto" w:fill="auto"/>
            <w:vAlign w:val="center"/>
          </w:tcPr>
          <w:p w14:paraId="58583200" w14:textId="77777777" w:rsidR="00FF0C84" w:rsidRDefault="00FF0C84" w:rsidP="00C064F5">
            <w:pPr>
              <w:spacing w:line="240" w:lineRule="auto"/>
              <w:jc w:val="center"/>
              <w:rPr>
                <w:sz w:val="21"/>
              </w:rPr>
            </w:pPr>
            <w:proofErr w:type="gramStart"/>
            <w:r>
              <w:rPr>
                <w:rFonts w:hint="eastAsia"/>
                <w:sz w:val="21"/>
              </w:rPr>
              <w:t>int(</w:t>
            </w:r>
            <w:proofErr w:type="gramEnd"/>
            <w:r>
              <w:rPr>
                <w:rFonts w:hint="eastAsia"/>
                <w:sz w:val="21"/>
              </w:rPr>
              <w:t>11)</w:t>
            </w:r>
          </w:p>
        </w:tc>
        <w:tc>
          <w:tcPr>
            <w:tcW w:w="831" w:type="pct"/>
            <w:tcBorders>
              <w:top w:val="single" w:sz="8" w:space="0" w:color="auto"/>
            </w:tcBorders>
            <w:shd w:val="clear" w:color="auto" w:fill="auto"/>
            <w:vAlign w:val="center"/>
          </w:tcPr>
          <w:p w14:paraId="4A830200" w14:textId="77777777" w:rsidR="00FF0C84" w:rsidRDefault="00FF0C84" w:rsidP="00C064F5">
            <w:pPr>
              <w:spacing w:line="240" w:lineRule="auto"/>
              <w:jc w:val="center"/>
              <w:rPr>
                <w:sz w:val="21"/>
              </w:rPr>
            </w:pPr>
            <w:r>
              <w:rPr>
                <w:rFonts w:hint="eastAsia"/>
                <w:sz w:val="21"/>
              </w:rPr>
              <w:t>否</w:t>
            </w:r>
          </w:p>
        </w:tc>
        <w:tc>
          <w:tcPr>
            <w:tcW w:w="831" w:type="pct"/>
            <w:tcBorders>
              <w:top w:val="single" w:sz="8" w:space="0" w:color="auto"/>
            </w:tcBorders>
            <w:shd w:val="clear" w:color="auto" w:fill="auto"/>
            <w:vAlign w:val="center"/>
          </w:tcPr>
          <w:p w14:paraId="1EF09CFC" w14:textId="77777777" w:rsidR="00FF0C84" w:rsidRDefault="00FF0C84" w:rsidP="00C064F5">
            <w:pPr>
              <w:spacing w:line="240" w:lineRule="auto"/>
              <w:jc w:val="center"/>
              <w:rPr>
                <w:sz w:val="21"/>
              </w:rPr>
            </w:pPr>
            <w:r>
              <w:rPr>
                <w:rFonts w:hint="eastAsia"/>
                <w:sz w:val="21"/>
              </w:rPr>
              <w:t>是</w:t>
            </w:r>
          </w:p>
        </w:tc>
        <w:tc>
          <w:tcPr>
            <w:tcW w:w="831" w:type="pct"/>
            <w:tcBorders>
              <w:top w:val="single" w:sz="8" w:space="0" w:color="auto"/>
            </w:tcBorders>
            <w:shd w:val="clear" w:color="auto" w:fill="auto"/>
            <w:vAlign w:val="center"/>
          </w:tcPr>
          <w:p w14:paraId="0FC32101" w14:textId="77777777" w:rsidR="00FF0C84" w:rsidRDefault="00FF0C84" w:rsidP="00C064F5">
            <w:pPr>
              <w:spacing w:line="240" w:lineRule="auto"/>
              <w:jc w:val="center"/>
              <w:rPr>
                <w:sz w:val="21"/>
              </w:rPr>
            </w:pPr>
          </w:p>
        </w:tc>
        <w:tc>
          <w:tcPr>
            <w:tcW w:w="830" w:type="pct"/>
            <w:tcBorders>
              <w:top w:val="single" w:sz="8" w:space="0" w:color="auto"/>
            </w:tcBorders>
            <w:shd w:val="clear" w:color="auto" w:fill="auto"/>
            <w:vAlign w:val="center"/>
          </w:tcPr>
          <w:p w14:paraId="4BD5D258" w14:textId="52AE249D" w:rsidR="00FF0C84" w:rsidRDefault="00FF0C84" w:rsidP="00C064F5">
            <w:pPr>
              <w:spacing w:line="240" w:lineRule="auto"/>
              <w:jc w:val="center"/>
              <w:rPr>
                <w:sz w:val="21"/>
              </w:rPr>
            </w:pPr>
            <w:r w:rsidRPr="00FF0C84">
              <w:rPr>
                <w:rFonts w:hint="eastAsia"/>
                <w:sz w:val="21"/>
              </w:rPr>
              <w:t>评论</w:t>
            </w:r>
            <w:r w:rsidRPr="00FF0C84">
              <w:rPr>
                <w:rFonts w:hint="eastAsia"/>
                <w:sz w:val="21"/>
              </w:rPr>
              <w:t>ID</w:t>
            </w:r>
          </w:p>
        </w:tc>
      </w:tr>
      <w:tr w:rsidR="00FF0C84" w14:paraId="6D5241B3" w14:textId="77777777" w:rsidTr="00FF0C84">
        <w:trPr>
          <w:trHeight w:val="454"/>
        </w:trPr>
        <w:tc>
          <w:tcPr>
            <w:tcW w:w="845" w:type="pct"/>
            <w:shd w:val="clear" w:color="auto" w:fill="auto"/>
            <w:vAlign w:val="center"/>
          </w:tcPr>
          <w:p w14:paraId="653F253E" w14:textId="2A867FC9" w:rsidR="00FF0C84" w:rsidRDefault="00FF0C84" w:rsidP="00C064F5">
            <w:pPr>
              <w:spacing w:line="240" w:lineRule="auto"/>
              <w:jc w:val="center"/>
              <w:rPr>
                <w:sz w:val="21"/>
              </w:rPr>
            </w:pPr>
            <w:proofErr w:type="spellStart"/>
            <w:r w:rsidRPr="00FF0C84">
              <w:rPr>
                <w:sz w:val="21"/>
              </w:rPr>
              <w:t>post_id</w:t>
            </w:r>
            <w:proofErr w:type="spellEnd"/>
          </w:p>
        </w:tc>
        <w:tc>
          <w:tcPr>
            <w:tcW w:w="832" w:type="pct"/>
            <w:shd w:val="clear" w:color="auto" w:fill="auto"/>
            <w:vAlign w:val="center"/>
          </w:tcPr>
          <w:p w14:paraId="428499A2" w14:textId="77777777" w:rsidR="00FF0C84" w:rsidRDefault="00FF0C84" w:rsidP="00C064F5">
            <w:pPr>
              <w:spacing w:line="240" w:lineRule="auto"/>
              <w:jc w:val="center"/>
              <w:rPr>
                <w:sz w:val="21"/>
              </w:rPr>
            </w:pPr>
            <w:proofErr w:type="gramStart"/>
            <w:r w:rsidRPr="00951430">
              <w:rPr>
                <w:sz w:val="21"/>
              </w:rPr>
              <w:t>int(</w:t>
            </w:r>
            <w:proofErr w:type="gramEnd"/>
            <w:r w:rsidRPr="00951430">
              <w:rPr>
                <w:sz w:val="21"/>
              </w:rPr>
              <w:t>11)</w:t>
            </w:r>
          </w:p>
        </w:tc>
        <w:tc>
          <w:tcPr>
            <w:tcW w:w="831" w:type="pct"/>
            <w:shd w:val="clear" w:color="auto" w:fill="auto"/>
            <w:vAlign w:val="center"/>
          </w:tcPr>
          <w:p w14:paraId="7406BB15" w14:textId="77777777" w:rsidR="00FF0C84" w:rsidRDefault="00FF0C84" w:rsidP="00C064F5">
            <w:pPr>
              <w:spacing w:line="240" w:lineRule="auto"/>
              <w:jc w:val="center"/>
              <w:rPr>
                <w:sz w:val="21"/>
              </w:rPr>
            </w:pPr>
            <w:r>
              <w:rPr>
                <w:rFonts w:hint="eastAsia"/>
                <w:sz w:val="21"/>
              </w:rPr>
              <w:t>否</w:t>
            </w:r>
          </w:p>
        </w:tc>
        <w:tc>
          <w:tcPr>
            <w:tcW w:w="831" w:type="pct"/>
            <w:shd w:val="clear" w:color="auto" w:fill="auto"/>
            <w:vAlign w:val="center"/>
          </w:tcPr>
          <w:p w14:paraId="41440FA9" w14:textId="77777777" w:rsidR="00FF0C84" w:rsidRDefault="00FF0C84" w:rsidP="00C064F5">
            <w:pPr>
              <w:spacing w:line="240" w:lineRule="auto"/>
              <w:jc w:val="center"/>
              <w:rPr>
                <w:sz w:val="21"/>
              </w:rPr>
            </w:pPr>
            <w:r>
              <w:rPr>
                <w:rFonts w:hint="eastAsia"/>
                <w:sz w:val="21"/>
              </w:rPr>
              <w:t>否</w:t>
            </w:r>
          </w:p>
        </w:tc>
        <w:tc>
          <w:tcPr>
            <w:tcW w:w="831" w:type="pct"/>
            <w:shd w:val="clear" w:color="auto" w:fill="auto"/>
            <w:vAlign w:val="center"/>
          </w:tcPr>
          <w:p w14:paraId="6B19AA1F" w14:textId="77777777" w:rsidR="00FF0C84" w:rsidRDefault="00FF0C84" w:rsidP="00C064F5">
            <w:pPr>
              <w:spacing w:line="240" w:lineRule="auto"/>
              <w:jc w:val="center"/>
              <w:rPr>
                <w:sz w:val="21"/>
              </w:rPr>
            </w:pPr>
          </w:p>
        </w:tc>
        <w:tc>
          <w:tcPr>
            <w:tcW w:w="830" w:type="pct"/>
            <w:shd w:val="clear" w:color="auto" w:fill="auto"/>
            <w:vAlign w:val="center"/>
          </w:tcPr>
          <w:p w14:paraId="52A05E66" w14:textId="29D090ED" w:rsidR="00FF0C84" w:rsidRDefault="00FF0C84" w:rsidP="00C064F5">
            <w:pPr>
              <w:spacing w:line="240" w:lineRule="auto"/>
              <w:jc w:val="center"/>
              <w:rPr>
                <w:sz w:val="21"/>
              </w:rPr>
            </w:pPr>
            <w:r w:rsidRPr="00FF0C84">
              <w:rPr>
                <w:rFonts w:hint="eastAsia"/>
                <w:sz w:val="21"/>
              </w:rPr>
              <w:t>帖子</w:t>
            </w:r>
            <w:r w:rsidRPr="00FF0C84">
              <w:rPr>
                <w:rFonts w:hint="eastAsia"/>
                <w:sz w:val="21"/>
              </w:rPr>
              <w:t>ID</w:t>
            </w:r>
          </w:p>
        </w:tc>
      </w:tr>
      <w:tr w:rsidR="00FF0C84" w14:paraId="473320CB" w14:textId="77777777" w:rsidTr="00FF0C84">
        <w:trPr>
          <w:trHeight w:val="454"/>
        </w:trPr>
        <w:tc>
          <w:tcPr>
            <w:tcW w:w="845" w:type="pct"/>
            <w:shd w:val="clear" w:color="auto" w:fill="auto"/>
            <w:vAlign w:val="center"/>
          </w:tcPr>
          <w:p w14:paraId="07AF5748" w14:textId="0652F5A8" w:rsidR="00FF0C84" w:rsidRDefault="00FF0C84" w:rsidP="00C064F5">
            <w:pPr>
              <w:spacing w:line="240" w:lineRule="auto"/>
              <w:jc w:val="center"/>
              <w:rPr>
                <w:sz w:val="21"/>
              </w:rPr>
            </w:pPr>
            <w:proofErr w:type="spellStart"/>
            <w:r w:rsidRPr="00FF0C84">
              <w:rPr>
                <w:sz w:val="21"/>
              </w:rPr>
              <w:t>user_id</w:t>
            </w:r>
            <w:proofErr w:type="spellEnd"/>
          </w:p>
        </w:tc>
        <w:tc>
          <w:tcPr>
            <w:tcW w:w="832" w:type="pct"/>
            <w:shd w:val="clear" w:color="auto" w:fill="auto"/>
            <w:vAlign w:val="center"/>
          </w:tcPr>
          <w:p w14:paraId="6CB42452" w14:textId="77777777" w:rsidR="00FF0C84" w:rsidRDefault="00FF0C84" w:rsidP="00C064F5">
            <w:pPr>
              <w:spacing w:line="240" w:lineRule="auto"/>
              <w:jc w:val="center"/>
              <w:rPr>
                <w:sz w:val="21"/>
              </w:rPr>
            </w:pPr>
            <w:proofErr w:type="gramStart"/>
            <w:r w:rsidRPr="00951430">
              <w:rPr>
                <w:sz w:val="21"/>
              </w:rPr>
              <w:t>varchar(</w:t>
            </w:r>
            <w:proofErr w:type="gramEnd"/>
            <w:r w:rsidRPr="00951430">
              <w:rPr>
                <w:sz w:val="21"/>
              </w:rPr>
              <w:t>100)</w:t>
            </w:r>
          </w:p>
        </w:tc>
        <w:tc>
          <w:tcPr>
            <w:tcW w:w="831" w:type="pct"/>
            <w:shd w:val="clear" w:color="auto" w:fill="auto"/>
            <w:vAlign w:val="center"/>
          </w:tcPr>
          <w:p w14:paraId="55E23C59" w14:textId="77777777" w:rsidR="00FF0C84" w:rsidRDefault="00FF0C84" w:rsidP="00C064F5">
            <w:pPr>
              <w:spacing w:line="240" w:lineRule="auto"/>
              <w:jc w:val="center"/>
              <w:rPr>
                <w:sz w:val="21"/>
              </w:rPr>
            </w:pPr>
            <w:r>
              <w:rPr>
                <w:rFonts w:hint="eastAsia"/>
                <w:sz w:val="21"/>
              </w:rPr>
              <w:t>否</w:t>
            </w:r>
          </w:p>
        </w:tc>
        <w:tc>
          <w:tcPr>
            <w:tcW w:w="831" w:type="pct"/>
            <w:shd w:val="clear" w:color="auto" w:fill="auto"/>
            <w:vAlign w:val="center"/>
          </w:tcPr>
          <w:p w14:paraId="63320529" w14:textId="77777777" w:rsidR="00FF0C84" w:rsidRDefault="00FF0C84" w:rsidP="00C064F5">
            <w:pPr>
              <w:spacing w:line="240" w:lineRule="auto"/>
              <w:jc w:val="center"/>
              <w:rPr>
                <w:sz w:val="21"/>
              </w:rPr>
            </w:pPr>
            <w:r>
              <w:rPr>
                <w:rFonts w:hint="eastAsia"/>
                <w:sz w:val="21"/>
              </w:rPr>
              <w:t>否</w:t>
            </w:r>
          </w:p>
        </w:tc>
        <w:tc>
          <w:tcPr>
            <w:tcW w:w="831" w:type="pct"/>
            <w:shd w:val="clear" w:color="auto" w:fill="auto"/>
            <w:vAlign w:val="center"/>
          </w:tcPr>
          <w:p w14:paraId="10FCE624" w14:textId="77777777" w:rsidR="00FF0C84" w:rsidRDefault="00FF0C84" w:rsidP="00C064F5">
            <w:pPr>
              <w:spacing w:line="240" w:lineRule="auto"/>
              <w:jc w:val="center"/>
              <w:rPr>
                <w:sz w:val="21"/>
              </w:rPr>
            </w:pPr>
          </w:p>
        </w:tc>
        <w:tc>
          <w:tcPr>
            <w:tcW w:w="830" w:type="pct"/>
            <w:shd w:val="clear" w:color="auto" w:fill="auto"/>
            <w:vAlign w:val="center"/>
          </w:tcPr>
          <w:p w14:paraId="5115AA4D" w14:textId="0B7C8824" w:rsidR="00FF0C84" w:rsidRDefault="00FF0C84" w:rsidP="00C064F5">
            <w:pPr>
              <w:spacing w:line="240" w:lineRule="auto"/>
              <w:jc w:val="center"/>
              <w:rPr>
                <w:sz w:val="21"/>
              </w:rPr>
            </w:pPr>
            <w:r w:rsidRPr="00FF0C84">
              <w:rPr>
                <w:rFonts w:hint="eastAsia"/>
                <w:sz w:val="21"/>
              </w:rPr>
              <w:t>评论用户</w:t>
            </w:r>
            <w:r w:rsidRPr="00FF0C84">
              <w:rPr>
                <w:rFonts w:hint="eastAsia"/>
                <w:sz w:val="21"/>
              </w:rPr>
              <w:t>ID</w:t>
            </w:r>
          </w:p>
        </w:tc>
      </w:tr>
      <w:tr w:rsidR="00FF0C84" w14:paraId="0CB335A0" w14:textId="77777777" w:rsidTr="00FF0C84">
        <w:trPr>
          <w:trHeight w:val="454"/>
        </w:trPr>
        <w:tc>
          <w:tcPr>
            <w:tcW w:w="845" w:type="pct"/>
            <w:shd w:val="clear" w:color="auto" w:fill="auto"/>
            <w:vAlign w:val="center"/>
          </w:tcPr>
          <w:p w14:paraId="0F7DD6E7" w14:textId="77777777" w:rsidR="00FF0C84" w:rsidRDefault="00FF0C84" w:rsidP="00C064F5">
            <w:pPr>
              <w:spacing w:line="240" w:lineRule="auto"/>
              <w:jc w:val="center"/>
              <w:rPr>
                <w:sz w:val="21"/>
              </w:rPr>
            </w:pPr>
            <w:r w:rsidRPr="00931960">
              <w:rPr>
                <w:sz w:val="21"/>
              </w:rPr>
              <w:t>content</w:t>
            </w:r>
          </w:p>
        </w:tc>
        <w:tc>
          <w:tcPr>
            <w:tcW w:w="832" w:type="pct"/>
            <w:shd w:val="clear" w:color="auto" w:fill="auto"/>
            <w:vAlign w:val="center"/>
          </w:tcPr>
          <w:p w14:paraId="69AA1682" w14:textId="77777777" w:rsidR="00FF0C84" w:rsidRDefault="00FF0C84" w:rsidP="00C064F5">
            <w:pPr>
              <w:spacing w:line="240" w:lineRule="auto"/>
              <w:jc w:val="center"/>
              <w:rPr>
                <w:sz w:val="21"/>
              </w:rPr>
            </w:pPr>
            <w:r w:rsidRPr="00951430">
              <w:rPr>
                <w:sz w:val="21"/>
              </w:rPr>
              <w:t>text</w:t>
            </w:r>
          </w:p>
        </w:tc>
        <w:tc>
          <w:tcPr>
            <w:tcW w:w="831" w:type="pct"/>
            <w:shd w:val="clear" w:color="auto" w:fill="auto"/>
            <w:vAlign w:val="center"/>
          </w:tcPr>
          <w:p w14:paraId="3D2E7B14" w14:textId="77777777" w:rsidR="00FF0C84" w:rsidRDefault="00FF0C84" w:rsidP="00C064F5">
            <w:pPr>
              <w:spacing w:line="240" w:lineRule="auto"/>
              <w:jc w:val="center"/>
              <w:rPr>
                <w:sz w:val="21"/>
              </w:rPr>
            </w:pPr>
            <w:r>
              <w:rPr>
                <w:rFonts w:hint="eastAsia"/>
                <w:sz w:val="21"/>
              </w:rPr>
              <w:t>否</w:t>
            </w:r>
          </w:p>
        </w:tc>
        <w:tc>
          <w:tcPr>
            <w:tcW w:w="831" w:type="pct"/>
            <w:shd w:val="clear" w:color="auto" w:fill="auto"/>
            <w:vAlign w:val="center"/>
          </w:tcPr>
          <w:p w14:paraId="3B347FCA" w14:textId="77777777" w:rsidR="00FF0C84" w:rsidRDefault="00FF0C84" w:rsidP="00C064F5">
            <w:pPr>
              <w:spacing w:line="240" w:lineRule="auto"/>
              <w:jc w:val="center"/>
              <w:rPr>
                <w:sz w:val="21"/>
              </w:rPr>
            </w:pPr>
            <w:r>
              <w:rPr>
                <w:rFonts w:hint="eastAsia"/>
                <w:sz w:val="21"/>
              </w:rPr>
              <w:t>否</w:t>
            </w:r>
          </w:p>
        </w:tc>
        <w:tc>
          <w:tcPr>
            <w:tcW w:w="831" w:type="pct"/>
            <w:shd w:val="clear" w:color="auto" w:fill="auto"/>
            <w:vAlign w:val="center"/>
          </w:tcPr>
          <w:p w14:paraId="681733D5" w14:textId="77777777" w:rsidR="00FF0C84" w:rsidRDefault="00FF0C84" w:rsidP="00C064F5">
            <w:pPr>
              <w:spacing w:line="240" w:lineRule="auto"/>
              <w:jc w:val="center"/>
              <w:rPr>
                <w:sz w:val="21"/>
              </w:rPr>
            </w:pPr>
          </w:p>
        </w:tc>
        <w:tc>
          <w:tcPr>
            <w:tcW w:w="830" w:type="pct"/>
            <w:shd w:val="clear" w:color="auto" w:fill="auto"/>
            <w:vAlign w:val="center"/>
          </w:tcPr>
          <w:p w14:paraId="5D2C6F35" w14:textId="7A7D0AFB" w:rsidR="00FF0C84" w:rsidRDefault="00FF0C84" w:rsidP="00C064F5">
            <w:pPr>
              <w:spacing w:line="240" w:lineRule="auto"/>
              <w:jc w:val="center"/>
              <w:rPr>
                <w:sz w:val="21"/>
              </w:rPr>
            </w:pPr>
            <w:r w:rsidRPr="00FF0C84">
              <w:rPr>
                <w:rFonts w:hint="eastAsia"/>
                <w:sz w:val="21"/>
              </w:rPr>
              <w:t>评论内容</w:t>
            </w:r>
          </w:p>
        </w:tc>
      </w:tr>
      <w:tr w:rsidR="00FF0C84" w14:paraId="0E6B9120" w14:textId="77777777" w:rsidTr="00FF0C84">
        <w:trPr>
          <w:trHeight w:val="454"/>
        </w:trPr>
        <w:tc>
          <w:tcPr>
            <w:tcW w:w="845" w:type="pct"/>
            <w:shd w:val="clear" w:color="auto" w:fill="auto"/>
            <w:vAlign w:val="center"/>
          </w:tcPr>
          <w:p w14:paraId="521CE7C8" w14:textId="504EA293" w:rsidR="00FF0C84" w:rsidRPr="00931960" w:rsidRDefault="00FF0C84" w:rsidP="00C064F5">
            <w:pPr>
              <w:spacing w:line="240" w:lineRule="auto"/>
              <w:jc w:val="center"/>
              <w:rPr>
                <w:sz w:val="21"/>
              </w:rPr>
            </w:pPr>
            <w:proofErr w:type="spellStart"/>
            <w:r w:rsidRPr="00FF0C84">
              <w:rPr>
                <w:sz w:val="21"/>
              </w:rPr>
              <w:t>parent_id</w:t>
            </w:r>
            <w:proofErr w:type="spellEnd"/>
          </w:p>
        </w:tc>
        <w:tc>
          <w:tcPr>
            <w:tcW w:w="832" w:type="pct"/>
            <w:shd w:val="clear" w:color="auto" w:fill="auto"/>
            <w:vAlign w:val="center"/>
          </w:tcPr>
          <w:p w14:paraId="39F4C763" w14:textId="77777777" w:rsidR="00FF0C84" w:rsidRPr="00951430" w:rsidRDefault="00FF0C84" w:rsidP="00C064F5">
            <w:pPr>
              <w:spacing w:line="240" w:lineRule="auto"/>
              <w:jc w:val="center"/>
              <w:rPr>
                <w:sz w:val="21"/>
              </w:rPr>
            </w:pPr>
            <w:proofErr w:type="gramStart"/>
            <w:r w:rsidRPr="00951430">
              <w:rPr>
                <w:sz w:val="21"/>
              </w:rPr>
              <w:t>varchar(</w:t>
            </w:r>
            <w:proofErr w:type="gramEnd"/>
            <w:r>
              <w:rPr>
                <w:sz w:val="21"/>
              </w:rPr>
              <w:t>10</w:t>
            </w:r>
            <w:r w:rsidRPr="00951430">
              <w:rPr>
                <w:sz w:val="21"/>
              </w:rPr>
              <w:t>00)</w:t>
            </w:r>
          </w:p>
        </w:tc>
        <w:tc>
          <w:tcPr>
            <w:tcW w:w="831" w:type="pct"/>
            <w:shd w:val="clear" w:color="auto" w:fill="auto"/>
            <w:vAlign w:val="center"/>
          </w:tcPr>
          <w:p w14:paraId="7E91F1BC" w14:textId="411D975B" w:rsidR="00FF0C84" w:rsidRDefault="00FF0C84" w:rsidP="00C064F5">
            <w:pPr>
              <w:spacing w:line="240" w:lineRule="auto"/>
              <w:jc w:val="center"/>
              <w:rPr>
                <w:sz w:val="21"/>
              </w:rPr>
            </w:pPr>
            <w:r>
              <w:rPr>
                <w:rFonts w:hint="eastAsia"/>
                <w:sz w:val="21"/>
              </w:rPr>
              <w:t>否</w:t>
            </w:r>
          </w:p>
        </w:tc>
        <w:tc>
          <w:tcPr>
            <w:tcW w:w="831" w:type="pct"/>
            <w:shd w:val="clear" w:color="auto" w:fill="auto"/>
            <w:vAlign w:val="center"/>
          </w:tcPr>
          <w:p w14:paraId="3FF3B228" w14:textId="77777777" w:rsidR="00FF0C84" w:rsidRDefault="00FF0C84" w:rsidP="00C064F5">
            <w:pPr>
              <w:spacing w:line="240" w:lineRule="auto"/>
              <w:jc w:val="center"/>
              <w:rPr>
                <w:sz w:val="21"/>
              </w:rPr>
            </w:pPr>
            <w:r>
              <w:rPr>
                <w:rFonts w:hint="eastAsia"/>
                <w:sz w:val="21"/>
              </w:rPr>
              <w:t>否</w:t>
            </w:r>
          </w:p>
        </w:tc>
        <w:tc>
          <w:tcPr>
            <w:tcW w:w="831" w:type="pct"/>
            <w:shd w:val="clear" w:color="auto" w:fill="auto"/>
            <w:vAlign w:val="center"/>
          </w:tcPr>
          <w:p w14:paraId="030681ED" w14:textId="1307FA2A" w:rsidR="00FF0C84" w:rsidRDefault="00EC514D" w:rsidP="00C064F5">
            <w:pPr>
              <w:spacing w:line="240" w:lineRule="auto"/>
              <w:jc w:val="center"/>
              <w:rPr>
                <w:sz w:val="21"/>
              </w:rPr>
            </w:pPr>
            <w:r w:rsidRPr="00FF0C84">
              <w:rPr>
                <w:rFonts w:hint="eastAsia"/>
                <w:sz w:val="21"/>
              </w:rPr>
              <w:t>0</w:t>
            </w:r>
          </w:p>
        </w:tc>
        <w:tc>
          <w:tcPr>
            <w:tcW w:w="830" w:type="pct"/>
            <w:shd w:val="clear" w:color="auto" w:fill="auto"/>
            <w:vAlign w:val="center"/>
          </w:tcPr>
          <w:p w14:paraId="2BB308F6" w14:textId="37035157" w:rsidR="00FF0C84" w:rsidRPr="00931960" w:rsidRDefault="00FF0C84" w:rsidP="00C064F5">
            <w:pPr>
              <w:spacing w:line="240" w:lineRule="auto"/>
              <w:jc w:val="center"/>
              <w:rPr>
                <w:sz w:val="21"/>
              </w:rPr>
            </w:pPr>
            <w:r w:rsidRPr="00FF0C84">
              <w:rPr>
                <w:rFonts w:hint="eastAsia"/>
                <w:sz w:val="21"/>
              </w:rPr>
              <w:t>父评论</w:t>
            </w:r>
            <w:r w:rsidRPr="00FF0C84">
              <w:rPr>
                <w:rFonts w:hint="eastAsia"/>
                <w:sz w:val="21"/>
              </w:rPr>
              <w:t>ID</w:t>
            </w:r>
          </w:p>
        </w:tc>
      </w:tr>
      <w:tr w:rsidR="00FF0C84" w14:paraId="541159D5" w14:textId="77777777" w:rsidTr="00FF0C84">
        <w:trPr>
          <w:trHeight w:val="454"/>
        </w:trPr>
        <w:tc>
          <w:tcPr>
            <w:tcW w:w="845" w:type="pct"/>
            <w:shd w:val="clear" w:color="auto" w:fill="auto"/>
            <w:vAlign w:val="center"/>
          </w:tcPr>
          <w:p w14:paraId="4FAB353E" w14:textId="46398ED2" w:rsidR="00FF0C84" w:rsidRDefault="00FF0C84" w:rsidP="00C064F5">
            <w:pPr>
              <w:spacing w:line="240" w:lineRule="auto"/>
              <w:jc w:val="center"/>
              <w:rPr>
                <w:sz w:val="21"/>
              </w:rPr>
            </w:pPr>
            <w:r w:rsidRPr="00FF0C84">
              <w:rPr>
                <w:sz w:val="21"/>
              </w:rPr>
              <w:t>status</w:t>
            </w:r>
          </w:p>
        </w:tc>
        <w:tc>
          <w:tcPr>
            <w:tcW w:w="832" w:type="pct"/>
            <w:shd w:val="clear" w:color="auto" w:fill="auto"/>
            <w:vAlign w:val="center"/>
          </w:tcPr>
          <w:p w14:paraId="76266356" w14:textId="77777777" w:rsidR="00FF0C84" w:rsidRDefault="00FF0C84" w:rsidP="00C064F5">
            <w:pPr>
              <w:spacing w:line="240" w:lineRule="auto"/>
              <w:jc w:val="center"/>
              <w:rPr>
                <w:sz w:val="21"/>
              </w:rPr>
            </w:pPr>
            <w:proofErr w:type="spellStart"/>
            <w:proofErr w:type="gramStart"/>
            <w:r w:rsidRPr="00951430">
              <w:rPr>
                <w:sz w:val="21"/>
              </w:rPr>
              <w:t>tinyint</w:t>
            </w:r>
            <w:proofErr w:type="spellEnd"/>
            <w:r w:rsidRPr="00951430">
              <w:rPr>
                <w:sz w:val="21"/>
              </w:rPr>
              <w:t>(</w:t>
            </w:r>
            <w:proofErr w:type="gramEnd"/>
            <w:r w:rsidRPr="00951430">
              <w:rPr>
                <w:sz w:val="21"/>
              </w:rPr>
              <w:t>1)</w:t>
            </w:r>
          </w:p>
        </w:tc>
        <w:tc>
          <w:tcPr>
            <w:tcW w:w="831" w:type="pct"/>
            <w:shd w:val="clear" w:color="auto" w:fill="auto"/>
            <w:vAlign w:val="center"/>
          </w:tcPr>
          <w:p w14:paraId="39BDD5F3" w14:textId="0F7B84B0" w:rsidR="00FF0C84" w:rsidRDefault="00FF0C84" w:rsidP="00C064F5">
            <w:pPr>
              <w:spacing w:line="240" w:lineRule="auto"/>
              <w:jc w:val="center"/>
              <w:rPr>
                <w:sz w:val="21"/>
              </w:rPr>
            </w:pPr>
            <w:r>
              <w:rPr>
                <w:rFonts w:hint="eastAsia"/>
                <w:sz w:val="21"/>
              </w:rPr>
              <w:t>否</w:t>
            </w:r>
          </w:p>
        </w:tc>
        <w:tc>
          <w:tcPr>
            <w:tcW w:w="831" w:type="pct"/>
            <w:shd w:val="clear" w:color="auto" w:fill="auto"/>
            <w:vAlign w:val="center"/>
          </w:tcPr>
          <w:p w14:paraId="42C5A0EC" w14:textId="77777777" w:rsidR="00FF0C84" w:rsidRDefault="00FF0C84" w:rsidP="00C064F5">
            <w:pPr>
              <w:spacing w:line="240" w:lineRule="auto"/>
              <w:jc w:val="center"/>
              <w:rPr>
                <w:sz w:val="21"/>
              </w:rPr>
            </w:pPr>
            <w:r>
              <w:rPr>
                <w:rFonts w:hint="eastAsia"/>
                <w:sz w:val="21"/>
              </w:rPr>
              <w:t>否</w:t>
            </w:r>
          </w:p>
        </w:tc>
        <w:tc>
          <w:tcPr>
            <w:tcW w:w="831" w:type="pct"/>
            <w:shd w:val="clear" w:color="auto" w:fill="auto"/>
            <w:vAlign w:val="center"/>
          </w:tcPr>
          <w:p w14:paraId="32BB48D0" w14:textId="1560B3AC" w:rsidR="00FF0C84" w:rsidRDefault="00FF0C84" w:rsidP="00C064F5">
            <w:pPr>
              <w:spacing w:line="240" w:lineRule="auto"/>
              <w:jc w:val="center"/>
              <w:rPr>
                <w:sz w:val="21"/>
              </w:rPr>
            </w:pPr>
            <w:r>
              <w:rPr>
                <w:rFonts w:hint="eastAsia"/>
                <w:sz w:val="21"/>
              </w:rPr>
              <w:t>1</w:t>
            </w:r>
          </w:p>
        </w:tc>
        <w:tc>
          <w:tcPr>
            <w:tcW w:w="830" w:type="pct"/>
            <w:shd w:val="clear" w:color="auto" w:fill="auto"/>
            <w:vAlign w:val="center"/>
          </w:tcPr>
          <w:p w14:paraId="55E52D8D" w14:textId="155457DE" w:rsidR="00FF0C84" w:rsidRDefault="00FF0C84" w:rsidP="00C064F5">
            <w:pPr>
              <w:spacing w:line="240" w:lineRule="auto"/>
              <w:jc w:val="center"/>
              <w:rPr>
                <w:sz w:val="21"/>
              </w:rPr>
            </w:pPr>
            <w:r w:rsidRPr="00FF0C84">
              <w:rPr>
                <w:rFonts w:hint="eastAsia"/>
                <w:sz w:val="21"/>
              </w:rPr>
              <w:t>状态</w:t>
            </w:r>
          </w:p>
        </w:tc>
      </w:tr>
      <w:tr w:rsidR="00FF0C84" w14:paraId="440405CC" w14:textId="77777777" w:rsidTr="00E43D67">
        <w:trPr>
          <w:trHeight w:val="454"/>
        </w:trPr>
        <w:tc>
          <w:tcPr>
            <w:tcW w:w="845" w:type="pct"/>
            <w:tcBorders>
              <w:bottom w:val="single" w:sz="12" w:space="0" w:color="auto"/>
            </w:tcBorders>
            <w:shd w:val="clear" w:color="auto" w:fill="auto"/>
            <w:vAlign w:val="center"/>
          </w:tcPr>
          <w:p w14:paraId="38B01187" w14:textId="4677DBC9" w:rsidR="00FF0C84" w:rsidRDefault="00FF0C84" w:rsidP="00C064F5">
            <w:pPr>
              <w:spacing w:line="240" w:lineRule="auto"/>
              <w:jc w:val="center"/>
              <w:rPr>
                <w:sz w:val="21"/>
              </w:rPr>
            </w:pPr>
            <w:proofErr w:type="spellStart"/>
            <w:r>
              <w:rPr>
                <w:rFonts w:hint="eastAsia"/>
                <w:sz w:val="21"/>
              </w:rPr>
              <w:t>create_</w:t>
            </w:r>
            <w:r>
              <w:rPr>
                <w:sz w:val="21"/>
              </w:rPr>
              <w:t>time</w:t>
            </w:r>
            <w:proofErr w:type="spellEnd"/>
          </w:p>
        </w:tc>
        <w:tc>
          <w:tcPr>
            <w:tcW w:w="832" w:type="pct"/>
            <w:tcBorders>
              <w:bottom w:val="single" w:sz="12" w:space="0" w:color="auto"/>
            </w:tcBorders>
            <w:shd w:val="clear" w:color="auto" w:fill="auto"/>
            <w:vAlign w:val="center"/>
          </w:tcPr>
          <w:p w14:paraId="559D3704" w14:textId="0F7DDEF1" w:rsidR="00FF0C84" w:rsidRDefault="00FF0C84" w:rsidP="00C064F5">
            <w:pPr>
              <w:spacing w:line="240" w:lineRule="auto"/>
              <w:jc w:val="center"/>
              <w:rPr>
                <w:sz w:val="21"/>
              </w:rPr>
            </w:pPr>
            <w:r>
              <w:rPr>
                <w:sz w:val="21"/>
              </w:rPr>
              <w:t>datetime</w:t>
            </w:r>
          </w:p>
        </w:tc>
        <w:tc>
          <w:tcPr>
            <w:tcW w:w="831" w:type="pct"/>
            <w:tcBorders>
              <w:bottom w:val="single" w:sz="12" w:space="0" w:color="auto"/>
            </w:tcBorders>
            <w:shd w:val="clear" w:color="auto" w:fill="auto"/>
            <w:vAlign w:val="center"/>
          </w:tcPr>
          <w:p w14:paraId="0B547F87" w14:textId="76E7726A" w:rsidR="00FF0C84" w:rsidRDefault="00FF0C84" w:rsidP="00C064F5">
            <w:pPr>
              <w:spacing w:line="240" w:lineRule="auto"/>
              <w:jc w:val="center"/>
              <w:rPr>
                <w:sz w:val="21"/>
              </w:rPr>
            </w:pPr>
            <w:r>
              <w:rPr>
                <w:rFonts w:hint="eastAsia"/>
                <w:sz w:val="21"/>
              </w:rPr>
              <w:t>否</w:t>
            </w:r>
          </w:p>
        </w:tc>
        <w:tc>
          <w:tcPr>
            <w:tcW w:w="831" w:type="pct"/>
            <w:tcBorders>
              <w:bottom w:val="single" w:sz="12" w:space="0" w:color="auto"/>
            </w:tcBorders>
            <w:shd w:val="clear" w:color="auto" w:fill="auto"/>
            <w:vAlign w:val="center"/>
          </w:tcPr>
          <w:p w14:paraId="43AD272C" w14:textId="05BBC363" w:rsidR="00FF0C84" w:rsidRDefault="00FF0C84" w:rsidP="00C064F5">
            <w:pPr>
              <w:spacing w:line="240" w:lineRule="auto"/>
              <w:jc w:val="center"/>
              <w:rPr>
                <w:sz w:val="21"/>
              </w:rPr>
            </w:pPr>
            <w:r>
              <w:rPr>
                <w:rFonts w:hint="eastAsia"/>
                <w:sz w:val="21"/>
              </w:rPr>
              <w:t>否</w:t>
            </w:r>
          </w:p>
        </w:tc>
        <w:tc>
          <w:tcPr>
            <w:tcW w:w="831" w:type="pct"/>
            <w:tcBorders>
              <w:bottom w:val="single" w:sz="12" w:space="0" w:color="auto"/>
            </w:tcBorders>
            <w:shd w:val="clear" w:color="auto" w:fill="auto"/>
            <w:vAlign w:val="center"/>
          </w:tcPr>
          <w:p w14:paraId="64C4A79C" w14:textId="77777777" w:rsidR="00FF0C84" w:rsidRDefault="00FF0C84" w:rsidP="00C064F5">
            <w:pPr>
              <w:spacing w:line="240" w:lineRule="auto"/>
              <w:jc w:val="center"/>
              <w:rPr>
                <w:sz w:val="21"/>
              </w:rPr>
            </w:pPr>
          </w:p>
        </w:tc>
        <w:tc>
          <w:tcPr>
            <w:tcW w:w="830" w:type="pct"/>
            <w:tcBorders>
              <w:bottom w:val="single" w:sz="12" w:space="0" w:color="auto"/>
            </w:tcBorders>
            <w:shd w:val="clear" w:color="auto" w:fill="auto"/>
            <w:vAlign w:val="center"/>
          </w:tcPr>
          <w:p w14:paraId="675F09B3" w14:textId="2730BCB7" w:rsidR="00FF0C84" w:rsidRDefault="00FF0C84" w:rsidP="00C064F5">
            <w:pPr>
              <w:spacing w:line="240" w:lineRule="auto"/>
              <w:jc w:val="center"/>
              <w:rPr>
                <w:sz w:val="21"/>
              </w:rPr>
            </w:pPr>
            <w:r>
              <w:rPr>
                <w:rFonts w:hint="eastAsia"/>
                <w:sz w:val="21"/>
              </w:rPr>
              <w:t>创建时间</w:t>
            </w:r>
          </w:p>
        </w:tc>
      </w:tr>
    </w:tbl>
    <w:p w14:paraId="7E04FB79" w14:textId="77777777" w:rsidR="002D1C56" w:rsidRDefault="002D1C56" w:rsidP="002D1C56"/>
    <w:p w14:paraId="4DFE74F0" w14:textId="203045C6" w:rsidR="00917ED9" w:rsidRDefault="008219A8" w:rsidP="00FA3E04">
      <w:pPr>
        <w:pStyle w:val="41"/>
      </w:pPr>
      <w:r>
        <w:rPr>
          <w:rFonts w:hint="eastAsia"/>
        </w:rPr>
        <w:t>钓点表</w:t>
      </w:r>
    </w:p>
    <w:p w14:paraId="302960DD" w14:textId="77777777" w:rsidR="00FC4444" w:rsidRDefault="00A878E9" w:rsidP="00A878E9">
      <w:pPr>
        <w:ind w:firstLineChars="200" w:firstLine="480"/>
        <w:rPr>
          <w:color w:val="000000"/>
        </w:rPr>
      </w:pPr>
      <w:r w:rsidRPr="0020064F">
        <w:rPr>
          <w:rFonts w:hint="eastAsia"/>
          <w:color w:val="000000"/>
        </w:rPr>
        <w:t>该数据库表表名为</w:t>
      </w:r>
      <w:r>
        <w:rPr>
          <w:rFonts w:hint="eastAsia"/>
          <w:sz w:val="21"/>
        </w:rPr>
        <w:t>spot</w:t>
      </w:r>
      <w:r w:rsidRPr="0020064F">
        <w:rPr>
          <w:rFonts w:hint="eastAsia"/>
          <w:color w:val="000000"/>
        </w:rPr>
        <w:t>，该表用于存储</w:t>
      </w:r>
      <w:r w:rsidR="00D47678">
        <w:rPr>
          <w:rFonts w:hint="eastAsia"/>
          <w:color w:val="000000"/>
        </w:rPr>
        <w:t>钓点</w:t>
      </w:r>
      <w:r>
        <w:rPr>
          <w:rFonts w:hint="eastAsia"/>
          <w:color w:val="000000"/>
        </w:rPr>
        <w:t>信息</w:t>
      </w:r>
      <w:r w:rsidRPr="0020064F">
        <w:rPr>
          <w:rFonts w:hint="eastAsia"/>
          <w:color w:val="000000"/>
        </w:rPr>
        <w:t>，包括</w:t>
      </w:r>
      <w:r w:rsidR="0019089B">
        <w:rPr>
          <w:rFonts w:hint="eastAsia"/>
          <w:color w:val="000000"/>
        </w:rPr>
        <w:t>钓点</w:t>
      </w:r>
      <w:r w:rsidR="0019089B">
        <w:rPr>
          <w:rFonts w:hint="eastAsia"/>
          <w:color w:val="000000"/>
        </w:rPr>
        <w:t>I</w:t>
      </w:r>
      <w:r w:rsidR="0019089B">
        <w:rPr>
          <w:color w:val="000000"/>
        </w:rPr>
        <w:t>D</w:t>
      </w:r>
      <w:r w:rsidRPr="0020064F">
        <w:rPr>
          <w:rFonts w:hint="eastAsia"/>
          <w:color w:val="000000"/>
        </w:rPr>
        <w:t>，</w:t>
      </w:r>
      <w:r w:rsidR="0019089B">
        <w:rPr>
          <w:rFonts w:hint="eastAsia"/>
          <w:color w:val="000000"/>
        </w:rPr>
        <w:t>用户</w:t>
      </w:r>
      <w:r w:rsidRPr="00C75B5A">
        <w:rPr>
          <w:rFonts w:hint="eastAsia"/>
          <w:color w:val="000000"/>
        </w:rPr>
        <w:t>ID</w:t>
      </w:r>
      <w:r w:rsidRPr="0020064F">
        <w:rPr>
          <w:rFonts w:hint="eastAsia"/>
          <w:color w:val="000000"/>
        </w:rPr>
        <w:t>、</w:t>
      </w:r>
      <w:r w:rsidR="0019089B">
        <w:rPr>
          <w:rFonts w:hint="eastAsia"/>
          <w:color w:val="000000"/>
        </w:rPr>
        <w:t>钓点名称</w:t>
      </w:r>
      <w:r w:rsidRPr="0020064F">
        <w:rPr>
          <w:rFonts w:hint="eastAsia"/>
          <w:color w:val="000000"/>
        </w:rPr>
        <w:t>、</w:t>
      </w:r>
      <w:r w:rsidR="0019089B">
        <w:rPr>
          <w:rFonts w:hint="eastAsia"/>
          <w:color w:val="000000"/>
        </w:rPr>
        <w:t>经纬度</w:t>
      </w:r>
      <w:r w:rsidRPr="0020064F">
        <w:rPr>
          <w:rFonts w:hint="eastAsia"/>
          <w:color w:val="000000"/>
        </w:rPr>
        <w:t>、</w:t>
      </w:r>
      <w:r w:rsidR="0019089B">
        <w:rPr>
          <w:rFonts w:hint="eastAsia"/>
          <w:color w:val="000000"/>
        </w:rPr>
        <w:t>类型</w:t>
      </w:r>
      <w:r w:rsidRPr="0020064F">
        <w:rPr>
          <w:rFonts w:hint="eastAsia"/>
          <w:color w:val="000000"/>
        </w:rPr>
        <w:t>等等</w:t>
      </w:r>
      <w:r w:rsidR="00FC4444">
        <w:rPr>
          <w:rFonts w:hint="eastAsia"/>
          <w:color w:val="000000"/>
        </w:rPr>
        <w:t>。</w:t>
      </w:r>
    </w:p>
    <w:p w14:paraId="124A0BFA" w14:textId="74E3287A" w:rsidR="00A878E9" w:rsidRPr="0020064F" w:rsidRDefault="00FC4444" w:rsidP="00A878E9">
      <w:pPr>
        <w:ind w:firstLineChars="200" w:firstLine="480"/>
        <w:rPr>
          <w:color w:val="000000"/>
        </w:rPr>
      </w:pPr>
      <w:r>
        <w:rPr>
          <w:rFonts w:hint="eastAsia"/>
          <w:color w:val="000000"/>
        </w:rPr>
        <w:t>钓点表结构</w:t>
      </w:r>
      <w:r w:rsidR="00A878E9" w:rsidRPr="0020064F">
        <w:rPr>
          <w:rFonts w:hint="eastAsia"/>
          <w:color w:val="000000"/>
        </w:rPr>
        <w:t>如表</w:t>
      </w:r>
      <w:r w:rsidR="00A878E9" w:rsidRPr="0020064F">
        <w:rPr>
          <w:rFonts w:hint="eastAsia"/>
          <w:color w:val="000000"/>
        </w:rPr>
        <w:t>5.</w:t>
      </w:r>
      <w:r w:rsidR="00987AE0">
        <w:rPr>
          <w:color w:val="000000"/>
        </w:rPr>
        <w:t>4</w:t>
      </w:r>
      <w:r w:rsidR="00A878E9" w:rsidRPr="0020064F">
        <w:rPr>
          <w:rFonts w:hint="eastAsia"/>
          <w:color w:val="000000"/>
        </w:rPr>
        <w:t>所示。</w:t>
      </w:r>
    </w:p>
    <w:p w14:paraId="76BF737F" w14:textId="77777777" w:rsidR="003A11CA" w:rsidRPr="00A878E9" w:rsidRDefault="003A11CA" w:rsidP="002D1C56"/>
    <w:p w14:paraId="0768857B" w14:textId="06134CE1" w:rsidR="00FA3E04" w:rsidRPr="00C1103F" w:rsidRDefault="00FA3E04" w:rsidP="00FA3875">
      <w:pPr>
        <w:spacing w:line="240" w:lineRule="auto"/>
        <w:jc w:val="center"/>
        <w:rPr>
          <w:rFonts w:eastAsia="黑体"/>
          <w:color w:val="000000"/>
          <w:sz w:val="21"/>
          <w:szCs w:val="21"/>
        </w:rPr>
      </w:pPr>
      <w:r w:rsidRPr="00C1103F">
        <w:rPr>
          <w:rFonts w:eastAsia="黑体" w:hint="eastAsia"/>
          <w:color w:val="000000"/>
          <w:sz w:val="21"/>
          <w:szCs w:val="21"/>
        </w:rPr>
        <w:lastRenderedPageBreak/>
        <w:t>表</w:t>
      </w:r>
      <w:r w:rsidRPr="00C1103F">
        <w:rPr>
          <w:rFonts w:eastAsia="黑体" w:hint="eastAsia"/>
          <w:color w:val="000000"/>
          <w:sz w:val="21"/>
          <w:szCs w:val="21"/>
        </w:rPr>
        <w:t>5.</w:t>
      </w:r>
      <w:r w:rsidRPr="00C1103F">
        <w:rPr>
          <w:rFonts w:eastAsia="黑体"/>
          <w:color w:val="000000"/>
          <w:sz w:val="21"/>
          <w:szCs w:val="21"/>
        </w:rPr>
        <w:t>4</w:t>
      </w:r>
      <w:r w:rsidR="00CE3335" w:rsidRPr="00C1103F">
        <w:rPr>
          <w:rFonts w:eastAsia="黑体"/>
          <w:color w:val="000000"/>
          <w:sz w:val="21"/>
          <w:szCs w:val="21"/>
        </w:rPr>
        <w:t xml:space="preserve"> </w:t>
      </w:r>
      <w:r w:rsidRPr="00C1103F">
        <w:rPr>
          <w:rFonts w:eastAsia="黑体" w:hint="eastAsia"/>
          <w:color w:val="000000"/>
          <w:sz w:val="21"/>
          <w:szCs w:val="21"/>
        </w:rPr>
        <w:t>钓点表</w:t>
      </w:r>
    </w:p>
    <w:tbl>
      <w:tblPr>
        <w:tblW w:w="5000" w:type="pct"/>
        <w:tblBorders>
          <w:top w:val="single" w:sz="12" w:space="0" w:color="auto"/>
          <w:bottom w:val="single" w:sz="12" w:space="0" w:color="auto"/>
        </w:tblBorders>
        <w:tblLook w:val="04A0" w:firstRow="1" w:lastRow="0" w:firstColumn="1" w:lastColumn="0" w:noHBand="0" w:noVBand="1"/>
      </w:tblPr>
      <w:tblGrid>
        <w:gridCol w:w="1534"/>
        <w:gridCol w:w="1509"/>
        <w:gridCol w:w="1507"/>
        <w:gridCol w:w="1507"/>
        <w:gridCol w:w="1507"/>
        <w:gridCol w:w="1506"/>
      </w:tblGrid>
      <w:tr w:rsidR="008219A8" w14:paraId="40E808ED" w14:textId="77777777" w:rsidTr="00E43D67">
        <w:trPr>
          <w:trHeight w:val="454"/>
        </w:trPr>
        <w:tc>
          <w:tcPr>
            <w:tcW w:w="845" w:type="pct"/>
            <w:tcBorders>
              <w:top w:val="single" w:sz="12" w:space="0" w:color="auto"/>
              <w:bottom w:val="single" w:sz="8" w:space="0" w:color="auto"/>
            </w:tcBorders>
            <w:shd w:val="clear" w:color="auto" w:fill="auto"/>
            <w:vAlign w:val="center"/>
          </w:tcPr>
          <w:p w14:paraId="1A9D6777" w14:textId="77777777" w:rsidR="008219A8" w:rsidRDefault="008219A8" w:rsidP="00C064F5">
            <w:pPr>
              <w:spacing w:line="240" w:lineRule="auto"/>
              <w:jc w:val="center"/>
              <w:rPr>
                <w:sz w:val="21"/>
              </w:rPr>
            </w:pPr>
            <w:r>
              <w:rPr>
                <w:rFonts w:hint="eastAsia"/>
                <w:sz w:val="21"/>
              </w:rPr>
              <w:t>列名</w:t>
            </w:r>
          </w:p>
        </w:tc>
        <w:tc>
          <w:tcPr>
            <w:tcW w:w="832" w:type="pct"/>
            <w:tcBorders>
              <w:top w:val="single" w:sz="12" w:space="0" w:color="auto"/>
              <w:bottom w:val="single" w:sz="8" w:space="0" w:color="auto"/>
            </w:tcBorders>
            <w:shd w:val="clear" w:color="auto" w:fill="auto"/>
            <w:vAlign w:val="center"/>
          </w:tcPr>
          <w:p w14:paraId="2396FF3F" w14:textId="77777777" w:rsidR="008219A8" w:rsidRDefault="008219A8" w:rsidP="00C064F5">
            <w:pPr>
              <w:spacing w:line="240" w:lineRule="auto"/>
              <w:jc w:val="center"/>
              <w:rPr>
                <w:sz w:val="21"/>
              </w:rPr>
            </w:pPr>
            <w:r>
              <w:rPr>
                <w:rFonts w:hint="eastAsia"/>
                <w:sz w:val="21"/>
              </w:rPr>
              <w:t>数据类型</w:t>
            </w:r>
          </w:p>
        </w:tc>
        <w:tc>
          <w:tcPr>
            <w:tcW w:w="831" w:type="pct"/>
            <w:tcBorders>
              <w:top w:val="single" w:sz="12" w:space="0" w:color="auto"/>
              <w:bottom w:val="single" w:sz="8" w:space="0" w:color="auto"/>
            </w:tcBorders>
            <w:shd w:val="clear" w:color="auto" w:fill="auto"/>
            <w:vAlign w:val="center"/>
          </w:tcPr>
          <w:p w14:paraId="72CAE482" w14:textId="77777777" w:rsidR="008219A8" w:rsidRDefault="008219A8" w:rsidP="00C064F5">
            <w:pPr>
              <w:spacing w:line="240" w:lineRule="auto"/>
              <w:jc w:val="center"/>
              <w:rPr>
                <w:sz w:val="21"/>
              </w:rPr>
            </w:pPr>
            <w:r>
              <w:rPr>
                <w:rFonts w:hint="eastAsia"/>
                <w:sz w:val="21"/>
              </w:rPr>
              <w:t>允许空</w:t>
            </w:r>
          </w:p>
        </w:tc>
        <w:tc>
          <w:tcPr>
            <w:tcW w:w="831" w:type="pct"/>
            <w:tcBorders>
              <w:top w:val="single" w:sz="12" w:space="0" w:color="auto"/>
              <w:bottom w:val="single" w:sz="8" w:space="0" w:color="auto"/>
            </w:tcBorders>
            <w:shd w:val="clear" w:color="auto" w:fill="auto"/>
            <w:vAlign w:val="center"/>
          </w:tcPr>
          <w:p w14:paraId="6CAD3A26" w14:textId="77777777" w:rsidR="008219A8" w:rsidRDefault="008219A8" w:rsidP="00C064F5">
            <w:pPr>
              <w:spacing w:line="240" w:lineRule="auto"/>
              <w:jc w:val="center"/>
              <w:rPr>
                <w:sz w:val="21"/>
              </w:rPr>
            </w:pPr>
            <w:r>
              <w:rPr>
                <w:rFonts w:hint="eastAsia"/>
                <w:sz w:val="21"/>
              </w:rPr>
              <w:t>是否主键</w:t>
            </w:r>
          </w:p>
        </w:tc>
        <w:tc>
          <w:tcPr>
            <w:tcW w:w="831" w:type="pct"/>
            <w:tcBorders>
              <w:top w:val="single" w:sz="12" w:space="0" w:color="auto"/>
              <w:bottom w:val="single" w:sz="8" w:space="0" w:color="auto"/>
            </w:tcBorders>
            <w:shd w:val="clear" w:color="auto" w:fill="auto"/>
            <w:vAlign w:val="center"/>
          </w:tcPr>
          <w:p w14:paraId="4C9CA570" w14:textId="77777777" w:rsidR="008219A8" w:rsidRDefault="008219A8" w:rsidP="00C064F5">
            <w:pPr>
              <w:spacing w:line="240" w:lineRule="auto"/>
              <w:jc w:val="center"/>
              <w:rPr>
                <w:sz w:val="21"/>
              </w:rPr>
            </w:pPr>
            <w:r>
              <w:rPr>
                <w:rFonts w:hint="eastAsia"/>
                <w:sz w:val="21"/>
              </w:rPr>
              <w:t>默认值</w:t>
            </w:r>
          </w:p>
        </w:tc>
        <w:tc>
          <w:tcPr>
            <w:tcW w:w="830" w:type="pct"/>
            <w:tcBorders>
              <w:top w:val="single" w:sz="12" w:space="0" w:color="auto"/>
              <w:bottom w:val="single" w:sz="8" w:space="0" w:color="auto"/>
            </w:tcBorders>
            <w:shd w:val="clear" w:color="auto" w:fill="auto"/>
            <w:vAlign w:val="center"/>
          </w:tcPr>
          <w:p w14:paraId="3083873D" w14:textId="77777777" w:rsidR="008219A8" w:rsidRDefault="008219A8" w:rsidP="00C064F5">
            <w:pPr>
              <w:spacing w:line="240" w:lineRule="auto"/>
              <w:jc w:val="center"/>
              <w:rPr>
                <w:sz w:val="21"/>
              </w:rPr>
            </w:pPr>
            <w:r>
              <w:rPr>
                <w:rFonts w:hint="eastAsia"/>
                <w:sz w:val="21"/>
              </w:rPr>
              <w:t>字段说明</w:t>
            </w:r>
          </w:p>
        </w:tc>
      </w:tr>
      <w:tr w:rsidR="008219A8" w14:paraId="7CB03D7B" w14:textId="77777777" w:rsidTr="00E43D67">
        <w:trPr>
          <w:trHeight w:val="454"/>
        </w:trPr>
        <w:tc>
          <w:tcPr>
            <w:tcW w:w="845" w:type="pct"/>
            <w:tcBorders>
              <w:top w:val="single" w:sz="8" w:space="0" w:color="auto"/>
            </w:tcBorders>
            <w:shd w:val="clear" w:color="auto" w:fill="auto"/>
            <w:vAlign w:val="center"/>
          </w:tcPr>
          <w:p w14:paraId="20AB36CE" w14:textId="5C79F5BA" w:rsidR="008219A8" w:rsidRDefault="008219A8" w:rsidP="00C064F5">
            <w:pPr>
              <w:spacing w:line="240" w:lineRule="auto"/>
              <w:jc w:val="center"/>
              <w:rPr>
                <w:sz w:val="21"/>
              </w:rPr>
            </w:pPr>
            <w:proofErr w:type="spellStart"/>
            <w:r w:rsidRPr="008219A8">
              <w:rPr>
                <w:sz w:val="21"/>
              </w:rPr>
              <w:t>spot_id</w:t>
            </w:r>
            <w:proofErr w:type="spellEnd"/>
          </w:p>
        </w:tc>
        <w:tc>
          <w:tcPr>
            <w:tcW w:w="832" w:type="pct"/>
            <w:tcBorders>
              <w:top w:val="single" w:sz="8" w:space="0" w:color="auto"/>
            </w:tcBorders>
            <w:shd w:val="clear" w:color="auto" w:fill="auto"/>
            <w:vAlign w:val="center"/>
          </w:tcPr>
          <w:p w14:paraId="636233FB" w14:textId="77777777" w:rsidR="008219A8" w:rsidRDefault="008219A8" w:rsidP="00C064F5">
            <w:pPr>
              <w:spacing w:line="240" w:lineRule="auto"/>
              <w:jc w:val="center"/>
              <w:rPr>
                <w:sz w:val="21"/>
              </w:rPr>
            </w:pPr>
            <w:proofErr w:type="gramStart"/>
            <w:r>
              <w:rPr>
                <w:rFonts w:hint="eastAsia"/>
                <w:sz w:val="21"/>
              </w:rPr>
              <w:t>int(</w:t>
            </w:r>
            <w:proofErr w:type="gramEnd"/>
            <w:r>
              <w:rPr>
                <w:rFonts w:hint="eastAsia"/>
                <w:sz w:val="21"/>
              </w:rPr>
              <w:t>11)</w:t>
            </w:r>
          </w:p>
        </w:tc>
        <w:tc>
          <w:tcPr>
            <w:tcW w:w="831" w:type="pct"/>
            <w:tcBorders>
              <w:top w:val="single" w:sz="8" w:space="0" w:color="auto"/>
            </w:tcBorders>
            <w:shd w:val="clear" w:color="auto" w:fill="auto"/>
            <w:vAlign w:val="center"/>
          </w:tcPr>
          <w:p w14:paraId="49711866" w14:textId="77777777" w:rsidR="008219A8" w:rsidRDefault="008219A8" w:rsidP="00C064F5">
            <w:pPr>
              <w:spacing w:line="240" w:lineRule="auto"/>
              <w:jc w:val="center"/>
              <w:rPr>
                <w:sz w:val="21"/>
              </w:rPr>
            </w:pPr>
            <w:r>
              <w:rPr>
                <w:rFonts w:hint="eastAsia"/>
                <w:sz w:val="21"/>
              </w:rPr>
              <w:t>否</w:t>
            </w:r>
          </w:p>
        </w:tc>
        <w:tc>
          <w:tcPr>
            <w:tcW w:w="831" w:type="pct"/>
            <w:tcBorders>
              <w:top w:val="single" w:sz="8" w:space="0" w:color="auto"/>
            </w:tcBorders>
            <w:shd w:val="clear" w:color="auto" w:fill="auto"/>
            <w:vAlign w:val="center"/>
          </w:tcPr>
          <w:p w14:paraId="12C1D055" w14:textId="77777777" w:rsidR="008219A8" w:rsidRDefault="008219A8" w:rsidP="00C064F5">
            <w:pPr>
              <w:spacing w:line="240" w:lineRule="auto"/>
              <w:jc w:val="center"/>
              <w:rPr>
                <w:sz w:val="21"/>
              </w:rPr>
            </w:pPr>
            <w:r>
              <w:rPr>
                <w:rFonts w:hint="eastAsia"/>
                <w:sz w:val="21"/>
              </w:rPr>
              <w:t>是</w:t>
            </w:r>
          </w:p>
        </w:tc>
        <w:tc>
          <w:tcPr>
            <w:tcW w:w="831" w:type="pct"/>
            <w:tcBorders>
              <w:top w:val="single" w:sz="8" w:space="0" w:color="auto"/>
            </w:tcBorders>
            <w:shd w:val="clear" w:color="auto" w:fill="auto"/>
            <w:vAlign w:val="center"/>
          </w:tcPr>
          <w:p w14:paraId="30620719" w14:textId="77777777" w:rsidR="008219A8" w:rsidRDefault="008219A8" w:rsidP="00C064F5">
            <w:pPr>
              <w:spacing w:line="240" w:lineRule="auto"/>
              <w:jc w:val="center"/>
              <w:rPr>
                <w:sz w:val="21"/>
              </w:rPr>
            </w:pPr>
          </w:p>
        </w:tc>
        <w:tc>
          <w:tcPr>
            <w:tcW w:w="830" w:type="pct"/>
            <w:tcBorders>
              <w:top w:val="single" w:sz="8" w:space="0" w:color="auto"/>
            </w:tcBorders>
            <w:shd w:val="clear" w:color="auto" w:fill="auto"/>
            <w:vAlign w:val="center"/>
          </w:tcPr>
          <w:p w14:paraId="3BB72917" w14:textId="1D30DC3A" w:rsidR="008219A8" w:rsidRDefault="008219A8" w:rsidP="00C064F5">
            <w:pPr>
              <w:spacing w:line="240" w:lineRule="auto"/>
              <w:jc w:val="center"/>
              <w:rPr>
                <w:sz w:val="21"/>
              </w:rPr>
            </w:pPr>
            <w:r w:rsidRPr="008219A8">
              <w:rPr>
                <w:rFonts w:hint="eastAsia"/>
                <w:sz w:val="21"/>
              </w:rPr>
              <w:t>钓点</w:t>
            </w:r>
            <w:r w:rsidRPr="008219A8">
              <w:rPr>
                <w:rFonts w:hint="eastAsia"/>
                <w:sz w:val="21"/>
              </w:rPr>
              <w:t>ID</w:t>
            </w:r>
          </w:p>
        </w:tc>
      </w:tr>
      <w:tr w:rsidR="008219A8" w14:paraId="23B05B9A" w14:textId="77777777" w:rsidTr="00C064F5">
        <w:trPr>
          <w:trHeight w:val="454"/>
        </w:trPr>
        <w:tc>
          <w:tcPr>
            <w:tcW w:w="845" w:type="pct"/>
            <w:shd w:val="clear" w:color="auto" w:fill="auto"/>
            <w:vAlign w:val="center"/>
          </w:tcPr>
          <w:p w14:paraId="103387A1" w14:textId="562CFDB4" w:rsidR="008219A8" w:rsidRDefault="008219A8" w:rsidP="00C064F5">
            <w:pPr>
              <w:spacing w:line="240" w:lineRule="auto"/>
              <w:jc w:val="center"/>
              <w:rPr>
                <w:sz w:val="21"/>
              </w:rPr>
            </w:pPr>
            <w:proofErr w:type="spellStart"/>
            <w:r w:rsidRPr="008219A8">
              <w:rPr>
                <w:sz w:val="21"/>
              </w:rPr>
              <w:t>user_id</w:t>
            </w:r>
            <w:proofErr w:type="spellEnd"/>
          </w:p>
        </w:tc>
        <w:tc>
          <w:tcPr>
            <w:tcW w:w="832" w:type="pct"/>
            <w:shd w:val="clear" w:color="auto" w:fill="auto"/>
            <w:vAlign w:val="center"/>
          </w:tcPr>
          <w:p w14:paraId="23E6ED5A" w14:textId="77777777" w:rsidR="008219A8" w:rsidRDefault="008219A8" w:rsidP="00C064F5">
            <w:pPr>
              <w:spacing w:line="240" w:lineRule="auto"/>
              <w:jc w:val="center"/>
              <w:rPr>
                <w:sz w:val="21"/>
              </w:rPr>
            </w:pPr>
            <w:proofErr w:type="gramStart"/>
            <w:r w:rsidRPr="00951430">
              <w:rPr>
                <w:sz w:val="21"/>
              </w:rPr>
              <w:t>int(</w:t>
            </w:r>
            <w:proofErr w:type="gramEnd"/>
            <w:r w:rsidRPr="00951430">
              <w:rPr>
                <w:sz w:val="21"/>
              </w:rPr>
              <w:t>11)</w:t>
            </w:r>
          </w:p>
        </w:tc>
        <w:tc>
          <w:tcPr>
            <w:tcW w:w="831" w:type="pct"/>
            <w:shd w:val="clear" w:color="auto" w:fill="auto"/>
            <w:vAlign w:val="center"/>
          </w:tcPr>
          <w:p w14:paraId="6D2C6292" w14:textId="77777777" w:rsidR="008219A8" w:rsidRDefault="008219A8" w:rsidP="00C064F5">
            <w:pPr>
              <w:spacing w:line="240" w:lineRule="auto"/>
              <w:jc w:val="center"/>
              <w:rPr>
                <w:sz w:val="21"/>
              </w:rPr>
            </w:pPr>
            <w:r>
              <w:rPr>
                <w:rFonts w:hint="eastAsia"/>
                <w:sz w:val="21"/>
              </w:rPr>
              <w:t>否</w:t>
            </w:r>
          </w:p>
        </w:tc>
        <w:tc>
          <w:tcPr>
            <w:tcW w:w="831" w:type="pct"/>
            <w:shd w:val="clear" w:color="auto" w:fill="auto"/>
            <w:vAlign w:val="center"/>
          </w:tcPr>
          <w:p w14:paraId="5ACE62D0" w14:textId="77777777" w:rsidR="008219A8" w:rsidRDefault="008219A8" w:rsidP="00C064F5">
            <w:pPr>
              <w:spacing w:line="240" w:lineRule="auto"/>
              <w:jc w:val="center"/>
              <w:rPr>
                <w:sz w:val="21"/>
              </w:rPr>
            </w:pPr>
            <w:r>
              <w:rPr>
                <w:rFonts w:hint="eastAsia"/>
                <w:sz w:val="21"/>
              </w:rPr>
              <w:t>否</w:t>
            </w:r>
          </w:p>
        </w:tc>
        <w:tc>
          <w:tcPr>
            <w:tcW w:w="831" w:type="pct"/>
            <w:shd w:val="clear" w:color="auto" w:fill="auto"/>
            <w:vAlign w:val="center"/>
          </w:tcPr>
          <w:p w14:paraId="3AB1B56E" w14:textId="77777777" w:rsidR="008219A8" w:rsidRDefault="008219A8" w:rsidP="00C064F5">
            <w:pPr>
              <w:spacing w:line="240" w:lineRule="auto"/>
              <w:jc w:val="center"/>
              <w:rPr>
                <w:sz w:val="21"/>
              </w:rPr>
            </w:pPr>
          </w:p>
        </w:tc>
        <w:tc>
          <w:tcPr>
            <w:tcW w:w="830" w:type="pct"/>
            <w:shd w:val="clear" w:color="auto" w:fill="auto"/>
            <w:vAlign w:val="center"/>
          </w:tcPr>
          <w:p w14:paraId="4E8A1E11" w14:textId="0980B709" w:rsidR="008219A8" w:rsidRDefault="008219A8" w:rsidP="00C064F5">
            <w:pPr>
              <w:spacing w:line="240" w:lineRule="auto"/>
              <w:jc w:val="center"/>
              <w:rPr>
                <w:sz w:val="21"/>
              </w:rPr>
            </w:pPr>
            <w:r w:rsidRPr="008219A8">
              <w:rPr>
                <w:rFonts w:hint="eastAsia"/>
                <w:sz w:val="21"/>
              </w:rPr>
              <w:t>发布用户</w:t>
            </w:r>
            <w:r w:rsidRPr="008219A8">
              <w:rPr>
                <w:rFonts w:hint="eastAsia"/>
                <w:sz w:val="21"/>
              </w:rPr>
              <w:t>ID</w:t>
            </w:r>
          </w:p>
        </w:tc>
      </w:tr>
      <w:tr w:rsidR="008219A8" w14:paraId="519DE57B" w14:textId="77777777" w:rsidTr="00C064F5">
        <w:trPr>
          <w:trHeight w:val="454"/>
        </w:trPr>
        <w:tc>
          <w:tcPr>
            <w:tcW w:w="845" w:type="pct"/>
            <w:shd w:val="clear" w:color="auto" w:fill="auto"/>
            <w:vAlign w:val="center"/>
          </w:tcPr>
          <w:p w14:paraId="3FB6EC3A" w14:textId="76E8B9C5" w:rsidR="008219A8" w:rsidRDefault="008219A8" w:rsidP="00C064F5">
            <w:pPr>
              <w:spacing w:line="240" w:lineRule="auto"/>
              <w:jc w:val="center"/>
              <w:rPr>
                <w:sz w:val="21"/>
              </w:rPr>
            </w:pPr>
            <w:r w:rsidRPr="008219A8">
              <w:rPr>
                <w:sz w:val="21"/>
              </w:rPr>
              <w:t>name</w:t>
            </w:r>
          </w:p>
        </w:tc>
        <w:tc>
          <w:tcPr>
            <w:tcW w:w="832" w:type="pct"/>
            <w:shd w:val="clear" w:color="auto" w:fill="auto"/>
            <w:vAlign w:val="center"/>
          </w:tcPr>
          <w:p w14:paraId="67913945" w14:textId="77777777" w:rsidR="008219A8" w:rsidRDefault="008219A8" w:rsidP="00C064F5">
            <w:pPr>
              <w:spacing w:line="240" w:lineRule="auto"/>
              <w:jc w:val="center"/>
              <w:rPr>
                <w:sz w:val="21"/>
              </w:rPr>
            </w:pPr>
            <w:proofErr w:type="gramStart"/>
            <w:r w:rsidRPr="00951430">
              <w:rPr>
                <w:sz w:val="21"/>
              </w:rPr>
              <w:t>varchar(</w:t>
            </w:r>
            <w:proofErr w:type="gramEnd"/>
            <w:r w:rsidRPr="00951430">
              <w:rPr>
                <w:sz w:val="21"/>
              </w:rPr>
              <w:t>100)</w:t>
            </w:r>
          </w:p>
        </w:tc>
        <w:tc>
          <w:tcPr>
            <w:tcW w:w="831" w:type="pct"/>
            <w:shd w:val="clear" w:color="auto" w:fill="auto"/>
            <w:vAlign w:val="center"/>
          </w:tcPr>
          <w:p w14:paraId="494F01DA" w14:textId="77777777" w:rsidR="008219A8" w:rsidRDefault="008219A8" w:rsidP="00C064F5">
            <w:pPr>
              <w:spacing w:line="240" w:lineRule="auto"/>
              <w:jc w:val="center"/>
              <w:rPr>
                <w:sz w:val="21"/>
              </w:rPr>
            </w:pPr>
            <w:r>
              <w:rPr>
                <w:rFonts w:hint="eastAsia"/>
                <w:sz w:val="21"/>
              </w:rPr>
              <w:t>否</w:t>
            </w:r>
          </w:p>
        </w:tc>
        <w:tc>
          <w:tcPr>
            <w:tcW w:w="831" w:type="pct"/>
            <w:shd w:val="clear" w:color="auto" w:fill="auto"/>
            <w:vAlign w:val="center"/>
          </w:tcPr>
          <w:p w14:paraId="7706F6B6" w14:textId="77777777" w:rsidR="008219A8" w:rsidRDefault="008219A8" w:rsidP="00C064F5">
            <w:pPr>
              <w:spacing w:line="240" w:lineRule="auto"/>
              <w:jc w:val="center"/>
              <w:rPr>
                <w:sz w:val="21"/>
              </w:rPr>
            </w:pPr>
            <w:r>
              <w:rPr>
                <w:rFonts w:hint="eastAsia"/>
                <w:sz w:val="21"/>
              </w:rPr>
              <w:t>否</w:t>
            </w:r>
          </w:p>
        </w:tc>
        <w:tc>
          <w:tcPr>
            <w:tcW w:w="831" w:type="pct"/>
            <w:shd w:val="clear" w:color="auto" w:fill="auto"/>
            <w:vAlign w:val="center"/>
          </w:tcPr>
          <w:p w14:paraId="6133A13F" w14:textId="77777777" w:rsidR="008219A8" w:rsidRDefault="008219A8" w:rsidP="00C064F5">
            <w:pPr>
              <w:spacing w:line="240" w:lineRule="auto"/>
              <w:jc w:val="center"/>
              <w:rPr>
                <w:sz w:val="21"/>
              </w:rPr>
            </w:pPr>
          </w:p>
        </w:tc>
        <w:tc>
          <w:tcPr>
            <w:tcW w:w="830" w:type="pct"/>
            <w:shd w:val="clear" w:color="auto" w:fill="auto"/>
            <w:vAlign w:val="center"/>
          </w:tcPr>
          <w:p w14:paraId="14BDD4EB" w14:textId="482A9604" w:rsidR="008219A8" w:rsidRDefault="008219A8" w:rsidP="00C064F5">
            <w:pPr>
              <w:spacing w:line="240" w:lineRule="auto"/>
              <w:jc w:val="center"/>
              <w:rPr>
                <w:sz w:val="21"/>
              </w:rPr>
            </w:pPr>
            <w:r w:rsidRPr="008219A8">
              <w:rPr>
                <w:rFonts w:hint="eastAsia"/>
                <w:sz w:val="21"/>
              </w:rPr>
              <w:t>钓点名称</w:t>
            </w:r>
          </w:p>
        </w:tc>
      </w:tr>
      <w:tr w:rsidR="008219A8" w14:paraId="4F724CD1" w14:textId="77777777" w:rsidTr="00C064F5">
        <w:trPr>
          <w:trHeight w:val="454"/>
        </w:trPr>
        <w:tc>
          <w:tcPr>
            <w:tcW w:w="845" w:type="pct"/>
            <w:shd w:val="clear" w:color="auto" w:fill="auto"/>
            <w:vAlign w:val="center"/>
          </w:tcPr>
          <w:p w14:paraId="31797CAC" w14:textId="75F3480C" w:rsidR="008219A8" w:rsidRDefault="008219A8" w:rsidP="00C064F5">
            <w:pPr>
              <w:spacing w:line="240" w:lineRule="auto"/>
              <w:jc w:val="center"/>
              <w:rPr>
                <w:sz w:val="21"/>
              </w:rPr>
            </w:pPr>
            <w:r w:rsidRPr="008219A8">
              <w:rPr>
                <w:sz w:val="21"/>
              </w:rPr>
              <w:t>longitude</w:t>
            </w:r>
          </w:p>
        </w:tc>
        <w:tc>
          <w:tcPr>
            <w:tcW w:w="832" w:type="pct"/>
            <w:shd w:val="clear" w:color="auto" w:fill="auto"/>
            <w:vAlign w:val="center"/>
          </w:tcPr>
          <w:p w14:paraId="1CB095EC" w14:textId="245F025B" w:rsidR="008219A8" w:rsidRDefault="008219A8" w:rsidP="00C064F5">
            <w:pPr>
              <w:spacing w:line="240" w:lineRule="auto"/>
              <w:jc w:val="center"/>
              <w:rPr>
                <w:sz w:val="21"/>
              </w:rPr>
            </w:pPr>
            <w:proofErr w:type="gramStart"/>
            <w:r w:rsidRPr="008219A8">
              <w:rPr>
                <w:sz w:val="21"/>
              </w:rPr>
              <w:t>decimal(</w:t>
            </w:r>
            <w:proofErr w:type="gramEnd"/>
            <w:r w:rsidRPr="008219A8">
              <w:rPr>
                <w:sz w:val="21"/>
              </w:rPr>
              <w:t>10,7)</w:t>
            </w:r>
          </w:p>
        </w:tc>
        <w:tc>
          <w:tcPr>
            <w:tcW w:w="831" w:type="pct"/>
            <w:shd w:val="clear" w:color="auto" w:fill="auto"/>
            <w:vAlign w:val="center"/>
          </w:tcPr>
          <w:p w14:paraId="3D74447E" w14:textId="77777777" w:rsidR="008219A8" w:rsidRDefault="008219A8" w:rsidP="00C064F5">
            <w:pPr>
              <w:spacing w:line="240" w:lineRule="auto"/>
              <w:jc w:val="center"/>
              <w:rPr>
                <w:sz w:val="21"/>
              </w:rPr>
            </w:pPr>
            <w:r>
              <w:rPr>
                <w:rFonts w:hint="eastAsia"/>
                <w:sz w:val="21"/>
              </w:rPr>
              <w:t>否</w:t>
            </w:r>
          </w:p>
        </w:tc>
        <w:tc>
          <w:tcPr>
            <w:tcW w:w="831" w:type="pct"/>
            <w:shd w:val="clear" w:color="auto" w:fill="auto"/>
            <w:vAlign w:val="center"/>
          </w:tcPr>
          <w:p w14:paraId="307473BC" w14:textId="77777777" w:rsidR="008219A8" w:rsidRDefault="008219A8" w:rsidP="00C064F5">
            <w:pPr>
              <w:spacing w:line="240" w:lineRule="auto"/>
              <w:jc w:val="center"/>
              <w:rPr>
                <w:sz w:val="21"/>
              </w:rPr>
            </w:pPr>
            <w:r>
              <w:rPr>
                <w:rFonts w:hint="eastAsia"/>
                <w:sz w:val="21"/>
              </w:rPr>
              <w:t>否</w:t>
            </w:r>
          </w:p>
        </w:tc>
        <w:tc>
          <w:tcPr>
            <w:tcW w:w="831" w:type="pct"/>
            <w:shd w:val="clear" w:color="auto" w:fill="auto"/>
            <w:vAlign w:val="center"/>
          </w:tcPr>
          <w:p w14:paraId="7E88C497" w14:textId="77777777" w:rsidR="008219A8" w:rsidRDefault="008219A8" w:rsidP="00C064F5">
            <w:pPr>
              <w:spacing w:line="240" w:lineRule="auto"/>
              <w:jc w:val="center"/>
              <w:rPr>
                <w:sz w:val="21"/>
              </w:rPr>
            </w:pPr>
          </w:p>
        </w:tc>
        <w:tc>
          <w:tcPr>
            <w:tcW w:w="830" w:type="pct"/>
            <w:shd w:val="clear" w:color="auto" w:fill="auto"/>
            <w:vAlign w:val="center"/>
          </w:tcPr>
          <w:p w14:paraId="5FEAD821" w14:textId="7DD75A62" w:rsidR="008219A8" w:rsidRDefault="008219A8" w:rsidP="00C064F5">
            <w:pPr>
              <w:spacing w:line="240" w:lineRule="auto"/>
              <w:jc w:val="center"/>
              <w:rPr>
                <w:sz w:val="21"/>
              </w:rPr>
            </w:pPr>
            <w:r w:rsidRPr="008219A8">
              <w:rPr>
                <w:rFonts w:hint="eastAsia"/>
                <w:sz w:val="21"/>
              </w:rPr>
              <w:t>经度</w:t>
            </w:r>
          </w:p>
        </w:tc>
      </w:tr>
      <w:tr w:rsidR="008219A8" w14:paraId="65DF2B2E" w14:textId="77777777" w:rsidTr="00C064F5">
        <w:trPr>
          <w:trHeight w:val="454"/>
        </w:trPr>
        <w:tc>
          <w:tcPr>
            <w:tcW w:w="845" w:type="pct"/>
            <w:shd w:val="clear" w:color="auto" w:fill="auto"/>
            <w:vAlign w:val="center"/>
          </w:tcPr>
          <w:p w14:paraId="6EF9DE2A" w14:textId="79B67814" w:rsidR="008219A8" w:rsidRPr="00931960" w:rsidRDefault="008219A8" w:rsidP="00C064F5">
            <w:pPr>
              <w:spacing w:line="240" w:lineRule="auto"/>
              <w:jc w:val="center"/>
              <w:rPr>
                <w:sz w:val="21"/>
              </w:rPr>
            </w:pPr>
            <w:r w:rsidRPr="008219A8">
              <w:rPr>
                <w:sz w:val="21"/>
              </w:rPr>
              <w:t>latitude</w:t>
            </w:r>
          </w:p>
        </w:tc>
        <w:tc>
          <w:tcPr>
            <w:tcW w:w="832" w:type="pct"/>
            <w:shd w:val="clear" w:color="auto" w:fill="auto"/>
            <w:vAlign w:val="center"/>
          </w:tcPr>
          <w:p w14:paraId="02CCF536" w14:textId="2F4C0C35" w:rsidR="008219A8" w:rsidRPr="00951430" w:rsidRDefault="008219A8" w:rsidP="00C064F5">
            <w:pPr>
              <w:spacing w:line="240" w:lineRule="auto"/>
              <w:jc w:val="center"/>
              <w:rPr>
                <w:sz w:val="21"/>
              </w:rPr>
            </w:pPr>
            <w:proofErr w:type="gramStart"/>
            <w:r w:rsidRPr="008219A8">
              <w:rPr>
                <w:sz w:val="21"/>
              </w:rPr>
              <w:t>decimal(</w:t>
            </w:r>
            <w:proofErr w:type="gramEnd"/>
            <w:r w:rsidRPr="008219A8">
              <w:rPr>
                <w:sz w:val="21"/>
              </w:rPr>
              <w:t>10,7)</w:t>
            </w:r>
          </w:p>
        </w:tc>
        <w:tc>
          <w:tcPr>
            <w:tcW w:w="831" w:type="pct"/>
            <w:shd w:val="clear" w:color="auto" w:fill="auto"/>
            <w:vAlign w:val="center"/>
          </w:tcPr>
          <w:p w14:paraId="0BE7C727" w14:textId="77777777" w:rsidR="008219A8" w:rsidRDefault="008219A8" w:rsidP="00C064F5">
            <w:pPr>
              <w:spacing w:line="240" w:lineRule="auto"/>
              <w:jc w:val="center"/>
              <w:rPr>
                <w:sz w:val="21"/>
              </w:rPr>
            </w:pPr>
            <w:r>
              <w:rPr>
                <w:rFonts w:hint="eastAsia"/>
                <w:sz w:val="21"/>
              </w:rPr>
              <w:t>否</w:t>
            </w:r>
          </w:p>
        </w:tc>
        <w:tc>
          <w:tcPr>
            <w:tcW w:w="831" w:type="pct"/>
            <w:shd w:val="clear" w:color="auto" w:fill="auto"/>
            <w:vAlign w:val="center"/>
          </w:tcPr>
          <w:p w14:paraId="55CFCEED" w14:textId="77777777" w:rsidR="008219A8" w:rsidRDefault="008219A8" w:rsidP="00C064F5">
            <w:pPr>
              <w:spacing w:line="240" w:lineRule="auto"/>
              <w:jc w:val="center"/>
              <w:rPr>
                <w:sz w:val="21"/>
              </w:rPr>
            </w:pPr>
            <w:r>
              <w:rPr>
                <w:rFonts w:hint="eastAsia"/>
                <w:sz w:val="21"/>
              </w:rPr>
              <w:t>否</w:t>
            </w:r>
          </w:p>
        </w:tc>
        <w:tc>
          <w:tcPr>
            <w:tcW w:w="831" w:type="pct"/>
            <w:shd w:val="clear" w:color="auto" w:fill="auto"/>
            <w:vAlign w:val="center"/>
          </w:tcPr>
          <w:p w14:paraId="20424DEE" w14:textId="77777777" w:rsidR="008219A8" w:rsidRDefault="008219A8" w:rsidP="00C064F5">
            <w:pPr>
              <w:spacing w:line="240" w:lineRule="auto"/>
              <w:jc w:val="center"/>
              <w:rPr>
                <w:sz w:val="21"/>
              </w:rPr>
            </w:pPr>
          </w:p>
        </w:tc>
        <w:tc>
          <w:tcPr>
            <w:tcW w:w="830" w:type="pct"/>
            <w:shd w:val="clear" w:color="auto" w:fill="auto"/>
            <w:vAlign w:val="center"/>
          </w:tcPr>
          <w:p w14:paraId="2AB466F9" w14:textId="696497F5" w:rsidR="008219A8" w:rsidRPr="00931960" w:rsidRDefault="008219A8" w:rsidP="00C064F5">
            <w:pPr>
              <w:spacing w:line="240" w:lineRule="auto"/>
              <w:jc w:val="center"/>
              <w:rPr>
                <w:sz w:val="21"/>
              </w:rPr>
            </w:pPr>
            <w:r w:rsidRPr="008219A8">
              <w:rPr>
                <w:rFonts w:hint="eastAsia"/>
                <w:sz w:val="21"/>
              </w:rPr>
              <w:t>纬度</w:t>
            </w:r>
          </w:p>
        </w:tc>
      </w:tr>
      <w:tr w:rsidR="008219A8" w14:paraId="19E80A1A" w14:textId="77777777" w:rsidTr="00C064F5">
        <w:trPr>
          <w:trHeight w:val="454"/>
        </w:trPr>
        <w:tc>
          <w:tcPr>
            <w:tcW w:w="845" w:type="pct"/>
            <w:shd w:val="clear" w:color="auto" w:fill="auto"/>
            <w:vAlign w:val="center"/>
          </w:tcPr>
          <w:p w14:paraId="3D8883EA" w14:textId="1FAD6E16" w:rsidR="008219A8" w:rsidRDefault="008219A8" w:rsidP="00C064F5">
            <w:pPr>
              <w:spacing w:line="240" w:lineRule="auto"/>
              <w:jc w:val="center"/>
              <w:rPr>
                <w:sz w:val="21"/>
              </w:rPr>
            </w:pPr>
            <w:r w:rsidRPr="008219A8">
              <w:rPr>
                <w:sz w:val="21"/>
              </w:rPr>
              <w:t>address</w:t>
            </w:r>
          </w:p>
        </w:tc>
        <w:tc>
          <w:tcPr>
            <w:tcW w:w="832" w:type="pct"/>
            <w:shd w:val="clear" w:color="auto" w:fill="auto"/>
            <w:vAlign w:val="center"/>
          </w:tcPr>
          <w:p w14:paraId="393979AE" w14:textId="2BA76097" w:rsidR="008219A8" w:rsidRDefault="008219A8" w:rsidP="00C064F5">
            <w:pPr>
              <w:spacing w:line="240" w:lineRule="auto"/>
              <w:jc w:val="center"/>
              <w:rPr>
                <w:sz w:val="21"/>
              </w:rPr>
            </w:pPr>
            <w:proofErr w:type="gramStart"/>
            <w:r w:rsidRPr="008219A8">
              <w:rPr>
                <w:sz w:val="21"/>
              </w:rPr>
              <w:t>varchar(</w:t>
            </w:r>
            <w:proofErr w:type="gramEnd"/>
            <w:r w:rsidRPr="008219A8">
              <w:rPr>
                <w:sz w:val="21"/>
              </w:rPr>
              <w:t>200)</w:t>
            </w:r>
          </w:p>
        </w:tc>
        <w:tc>
          <w:tcPr>
            <w:tcW w:w="831" w:type="pct"/>
            <w:shd w:val="clear" w:color="auto" w:fill="auto"/>
            <w:vAlign w:val="center"/>
          </w:tcPr>
          <w:p w14:paraId="6CFDE199" w14:textId="716B2C0D" w:rsidR="008219A8" w:rsidRDefault="008219A8" w:rsidP="00C064F5">
            <w:pPr>
              <w:spacing w:line="240" w:lineRule="auto"/>
              <w:jc w:val="center"/>
              <w:rPr>
                <w:sz w:val="21"/>
              </w:rPr>
            </w:pPr>
            <w:r>
              <w:rPr>
                <w:rFonts w:hint="eastAsia"/>
                <w:sz w:val="21"/>
              </w:rPr>
              <w:t>是</w:t>
            </w:r>
          </w:p>
        </w:tc>
        <w:tc>
          <w:tcPr>
            <w:tcW w:w="831" w:type="pct"/>
            <w:shd w:val="clear" w:color="auto" w:fill="auto"/>
            <w:vAlign w:val="center"/>
          </w:tcPr>
          <w:p w14:paraId="62C49F2B" w14:textId="77777777" w:rsidR="008219A8" w:rsidRDefault="008219A8" w:rsidP="00C064F5">
            <w:pPr>
              <w:spacing w:line="240" w:lineRule="auto"/>
              <w:jc w:val="center"/>
              <w:rPr>
                <w:sz w:val="21"/>
              </w:rPr>
            </w:pPr>
            <w:r>
              <w:rPr>
                <w:rFonts w:hint="eastAsia"/>
                <w:sz w:val="21"/>
              </w:rPr>
              <w:t>否</w:t>
            </w:r>
          </w:p>
        </w:tc>
        <w:tc>
          <w:tcPr>
            <w:tcW w:w="831" w:type="pct"/>
            <w:shd w:val="clear" w:color="auto" w:fill="auto"/>
            <w:vAlign w:val="center"/>
          </w:tcPr>
          <w:p w14:paraId="2C1B26BD" w14:textId="01E336BE" w:rsidR="008219A8" w:rsidRDefault="008219A8" w:rsidP="00C064F5">
            <w:pPr>
              <w:spacing w:line="240" w:lineRule="auto"/>
              <w:jc w:val="center"/>
              <w:rPr>
                <w:sz w:val="21"/>
              </w:rPr>
            </w:pPr>
          </w:p>
        </w:tc>
        <w:tc>
          <w:tcPr>
            <w:tcW w:w="830" w:type="pct"/>
            <w:shd w:val="clear" w:color="auto" w:fill="auto"/>
            <w:vAlign w:val="center"/>
          </w:tcPr>
          <w:p w14:paraId="28A9ECA4" w14:textId="08A43AB5" w:rsidR="008219A8" w:rsidRDefault="008219A8" w:rsidP="00C064F5">
            <w:pPr>
              <w:spacing w:line="240" w:lineRule="auto"/>
              <w:jc w:val="center"/>
              <w:rPr>
                <w:sz w:val="21"/>
              </w:rPr>
            </w:pPr>
            <w:r w:rsidRPr="008219A8">
              <w:rPr>
                <w:rFonts w:hint="eastAsia"/>
                <w:sz w:val="21"/>
              </w:rPr>
              <w:t>详细地址</w:t>
            </w:r>
          </w:p>
        </w:tc>
      </w:tr>
      <w:tr w:rsidR="008219A8" w14:paraId="1B037C06" w14:textId="77777777" w:rsidTr="00C064F5">
        <w:trPr>
          <w:trHeight w:val="454"/>
        </w:trPr>
        <w:tc>
          <w:tcPr>
            <w:tcW w:w="845" w:type="pct"/>
            <w:shd w:val="clear" w:color="auto" w:fill="auto"/>
            <w:vAlign w:val="center"/>
          </w:tcPr>
          <w:p w14:paraId="75D83599" w14:textId="7EE2E1CD" w:rsidR="008219A8" w:rsidRDefault="008219A8" w:rsidP="00C064F5">
            <w:pPr>
              <w:spacing w:line="240" w:lineRule="auto"/>
              <w:jc w:val="center"/>
              <w:rPr>
                <w:sz w:val="21"/>
              </w:rPr>
            </w:pPr>
            <w:r w:rsidRPr="008219A8">
              <w:rPr>
                <w:sz w:val="21"/>
              </w:rPr>
              <w:t>type</w:t>
            </w:r>
          </w:p>
        </w:tc>
        <w:tc>
          <w:tcPr>
            <w:tcW w:w="832" w:type="pct"/>
            <w:shd w:val="clear" w:color="auto" w:fill="auto"/>
            <w:vAlign w:val="center"/>
          </w:tcPr>
          <w:p w14:paraId="028D2A98" w14:textId="713A123B" w:rsidR="008219A8" w:rsidRDefault="008219A8" w:rsidP="00C064F5">
            <w:pPr>
              <w:spacing w:line="240" w:lineRule="auto"/>
              <w:jc w:val="center"/>
              <w:rPr>
                <w:sz w:val="21"/>
              </w:rPr>
            </w:pPr>
            <w:proofErr w:type="spellStart"/>
            <w:proofErr w:type="gramStart"/>
            <w:r w:rsidRPr="008219A8">
              <w:rPr>
                <w:sz w:val="21"/>
              </w:rPr>
              <w:t>tinyint</w:t>
            </w:r>
            <w:proofErr w:type="spellEnd"/>
            <w:r w:rsidRPr="008219A8">
              <w:rPr>
                <w:sz w:val="21"/>
              </w:rPr>
              <w:t>(</w:t>
            </w:r>
            <w:proofErr w:type="gramEnd"/>
            <w:r w:rsidRPr="008219A8">
              <w:rPr>
                <w:sz w:val="21"/>
              </w:rPr>
              <w:t>1)</w:t>
            </w:r>
          </w:p>
        </w:tc>
        <w:tc>
          <w:tcPr>
            <w:tcW w:w="831" w:type="pct"/>
            <w:shd w:val="clear" w:color="auto" w:fill="auto"/>
            <w:vAlign w:val="center"/>
          </w:tcPr>
          <w:p w14:paraId="7CA7AE01" w14:textId="77777777" w:rsidR="008219A8" w:rsidRDefault="008219A8" w:rsidP="00C064F5">
            <w:pPr>
              <w:spacing w:line="240" w:lineRule="auto"/>
              <w:jc w:val="center"/>
              <w:rPr>
                <w:sz w:val="21"/>
              </w:rPr>
            </w:pPr>
            <w:r>
              <w:rPr>
                <w:rFonts w:hint="eastAsia"/>
                <w:sz w:val="21"/>
              </w:rPr>
              <w:t>否</w:t>
            </w:r>
          </w:p>
        </w:tc>
        <w:tc>
          <w:tcPr>
            <w:tcW w:w="831" w:type="pct"/>
            <w:shd w:val="clear" w:color="auto" w:fill="auto"/>
            <w:vAlign w:val="center"/>
          </w:tcPr>
          <w:p w14:paraId="47CB63B0" w14:textId="77777777" w:rsidR="008219A8" w:rsidRDefault="008219A8" w:rsidP="00C064F5">
            <w:pPr>
              <w:spacing w:line="240" w:lineRule="auto"/>
              <w:jc w:val="center"/>
              <w:rPr>
                <w:sz w:val="21"/>
              </w:rPr>
            </w:pPr>
            <w:r>
              <w:rPr>
                <w:rFonts w:hint="eastAsia"/>
                <w:sz w:val="21"/>
              </w:rPr>
              <w:t>否</w:t>
            </w:r>
          </w:p>
        </w:tc>
        <w:tc>
          <w:tcPr>
            <w:tcW w:w="831" w:type="pct"/>
            <w:shd w:val="clear" w:color="auto" w:fill="auto"/>
            <w:vAlign w:val="center"/>
          </w:tcPr>
          <w:p w14:paraId="60BC2323" w14:textId="3785E9F2" w:rsidR="008219A8" w:rsidRDefault="008219A8" w:rsidP="00C064F5">
            <w:pPr>
              <w:spacing w:line="240" w:lineRule="auto"/>
              <w:jc w:val="center"/>
              <w:rPr>
                <w:sz w:val="21"/>
              </w:rPr>
            </w:pPr>
            <w:r>
              <w:rPr>
                <w:rFonts w:hint="eastAsia"/>
                <w:sz w:val="21"/>
              </w:rPr>
              <w:t>0</w:t>
            </w:r>
          </w:p>
        </w:tc>
        <w:tc>
          <w:tcPr>
            <w:tcW w:w="830" w:type="pct"/>
            <w:shd w:val="clear" w:color="auto" w:fill="auto"/>
            <w:vAlign w:val="center"/>
          </w:tcPr>
          <w:p w14:paraId="2C9CEB81" w14:textId="2E4660C9" w:rsidR="008219A8" w:rsidRDefault="008219A8" w:rsidP="00C064F5">
            <w:pPr>
              <w:spacing w:line="240" w:lineRule="auto"/>
              <w:jc w:val="center"/>
              <w:rPr>
                <w:sz w:val="21"/>
              </w:rPr>
            </w:pPr>
            <w:r w:rsidRPr="008219A8">
              <w:rPr>
                <w:rFonts w:hint="eastAsia"/>
                <w:sz w:val="21"/>
              </w:rPr>
              <w:t>类型</w:t>
            </w:r>
          </w:p>
        </w:tc>
      </w:tr>
      <w:tr w:rsidR="008219A8" w14:paraId="0462A6DD" w14:textId="77777777" w:rsidTr="00C064F5">
        <w:trPr>
          <w:trHeight w:val="454"/>
        </w:trPr>
        <w:tc>
          <w:tcPr>
            <w:tcW w:w="845" w:type="pct"/>
            <w:shd w:val="clear" w:color="auto" w:fill="auto"/>
            <w:vAlign w:val="center"/>
          </w:tcPr>
          <w:p w14:paraId="27108847" w14:textId="05F35A11" w:rsidR="008219A8" w:rsidRPr="008219A8" w:rsidRDefault="008219A8" w:rsidP="00C064F5">
            <w:pPr>
              <w:spacing w:line="240" w:lineRule="auto"/>
              <w:jc w:val="center"/>
              <w:rPr>
                <w:sz w:val="21"/>
              </w:rPr>
            </w:pPr>
            <w:r w:rsidRPr="008219A8">
              <w:rPr>
                <w:sz w:val="21"/>
              </w:rPr>
              <w:t>description</w:t>
            </w:r>
          </w:p>
        </w:tc>
        <w:tc>
          <w:tcPr>
            <w:tcW w:w="832" w:type="pct"/>
            <w:shd w:val="clear" w:color="auto" w:fill="auto"/>
            <w:vAlign w:val="center"/>
          </w:tcPr>
          <w:p w14:paraId="4048E688" w14:textId="11A55EF3" w:rsidR="008219A8" w:rsidRDefault="008219A8" w:rsidP="00C064F5">
            <w:pPr>
              <w:spacing w:line="240" w:lineRule="auto"/>
              <w:jc w:val="center"/>
              <w:rPr>
                <w:sz w:val="21"/>
              </w:rPr>
            </w:pPr>
            <w:r w:rsidRPr="008219A8">
              <w:rPr>
                <w:sz w:val="21"/>
              </w:rPr>
              <w:t>text</w:t>
            </w:r>
          </w:p>
        </w:tc>
        <w:tc>
          <w:tcPr>
            <w:tcW w:w="831" w:type="pct"/>
            <w:shd w:val="clear" w:color="auto" w:fill="auto"/>
            <w:vAlign w:val="center"/>
          </w:tcPr>
          <w:p w14:paraId="47C0C7F9" w14:textId="5DFC7976" w:rsidR="008219A8" w:rsidRDefault="008219A8" w:rsidP="00C064F5">
            <w:pPr>
              <w:spacing w:line="240" w:lineRule="auto"/>
              <w:jc w:val="center"/>
              <w:rPr>
                <w:sz w:val="21"/>
              </w:rPr>
            </w:pPr>
            <w:r>
              <w:rPr>
                <w:rFonts w:hint="eastAsia"/>
                <w:sz w:val="21"/>
              </w:rPr>
              <w:t>否</w:t>
            </w:r>
          </w:p>
        </w:tc>
        <w:tc>
          <w:tcPr>
            <w:tcW w:w="831" w:type="pct"/>
            <w:shd w:val="clear" w:color="auto" w:fill="auto"/>
            <w:vAlign w:val="center"/>
          </w:tcPr>
          <w:p w14:paraId="49C469C2" w14:textId="2CFBD980" w:rsidR="008219A8" w:rsidRDefault="008219A8" w:rsidP="00C064F5">
            <w:pPr>
              <w:spacing w:line="240" w:lineRule="auto"/>
              <w:jc w:val="center"/>
              <w:rPr>
                <w:sz w:val="21"/>
              </w:rPr>
            </w:pPr>
            <w:r>
              <w:rPr>
                <w:rFonts w:hint="eastAsia"/>
                <w:sz w:val="21"/>
              </w:rPr>
              <w:t>否</w:t>
            </w:r>
          </w:p>
        </w:tc>
        <w:tc>
          <w:tcPr>
            <w:tcW w:w="831" w:type="pct"/>
            <w:shd w:val="clear" w:color="auto" w:fill="auto"/>
            <w:vAlign w:val="center"/>
          </w:tcPr>
          <w:p w14:paraId="0F1A0A33" w14:textId="77777777" w:rsidR="008219A8" w:rsidRDefault="008219A8" w:rsidP="00C064F5">
            <w:pPr>
              <w:spacing w:line="240" w:lineRule="auto"/>
              <w:jc w:val="center"/>
              <w:rPr>
                <w:sz w:val="21"/>
              </w:rPr>
            </w:pPr>
          </w:p>
        </w:tc>
        <w:tc>
          <w:tcPr>
            <w:tcW w:w="830" w:type="pct"/>
            <w:shd w:val="clear" w:color="auto" w:fill="auto"/>
            <w:vAlign w:val="center"/>
          </w:tcPr>
          <w:p w14:paraId="75060E61" w14:textId="20993B73" w:rsidR="008219A8" w:rsidRDefault="008219A8" w:rsidP="00C064F5">
            <w:pPr>
              <w:spacing w:line="240" w:lineRule="auto"/>
              <w:jc w:val="center"/>
              <w:rPr>
                <w:sz w:val="21"/>
              </w:rPr>
            </w:pPr>
            <w:r w:rsidRPr="008219A8">
              <w:rPr>
                <w:rFonts w:hint="eastAsia"/>
                <w:sz w:val="21"/>
              </w:rPr>
              <w:t>钓点描述</w:t>
            </w:r>
          </w:p>
        </w:tc>
      </w:tr>
      <w:tr w:rsidR="008219A8" w14:paraId="74DF044B" w14:textId="77777777" w:rsidTr="00C064F5">
        <w:trPr>
          <w:trHeight w:val="454"/>
        </w:trPr>
        <w:tc>
          <w:tcPr>
            <w:tcW w:w="845" w:type="pct"/>
            <w:shd w:val="clear" w:color="auto" w:fill="auto"/>
            <w:vAlign w:val="center"/>
          </w:tcPr>
          <w:p w14:paraId="493EE2ED" w14:textId="21F53300" w:rsidR="008219A8" w:rsidRPr="008219A8" w:rsidRDefault="008219A8" w:rsidP="00C064F5">
            <w:pPr>
              <w:spacing w:line="240" w:lineRule="auto"/>
              <w:jc w:val="center"/>
              <w:rPr>
                <w:sz w:val="21"/>
              </w:rPr>
            </w:pPr>
            <w:proofErr w:type="spellStart"/>
            <w:r w:rsidRPr="008219A8">
              <w:rPr>
                <w:sz w:val="21"/>
              </w:rPr>
              <w:t>image_urls</w:t>
            </w:r>
            <w:proofErr w:type="spellEnd"/>
          </w:p>
        </w:tc>
        <w:tc>
          <w:tcPr>
            <w:tcW w:w="832" w:type="pct"/>
            <w:shd w:val="clear" w:color="auto" w:fill="auto"/>
            <w:vAlign w:val="center"/>
          </w:tcPr>
          <w:p w14:paraId="0C946FD9" w14:textId="63CA266A" w:rsidR="008219A8" w:rsidRDefault="008219A8" w:rsidP="00C064F5">
            <w:pPr>
              <w:spacing w:line="240" w:lineRule="auto"/>
              <w:jc w:val="center"/>
              <w:rPr>
                <w:sz w:val="21"/>
              </w:rPr>
            </w:pPr>
            <w:proofErr w:type="gramStart"/>
            <w:r w:rsidRPr="008219A8">
              <w:rPr>
                <w:sz w:val="21"/>
              </w:rPr>
              <w:t>varchar(</w:t>
            </w:r>
            <w:proofErr w:type="gramEnd"/>
            <w:r w:rsidRPr="008219A8">
              <w:rPr>
                <w:sz w:val="21"/>
              </w:rPr>
              <w:t>500)</w:t>
            </w:r>
          </w:p>
        </w:tc>
        <w:tc>
          <w:tcPr>
            <w:tcW w:w="831" w:type="pct"/>
            <w:shd w:val="clear" w:color="auto" w:fill="auto"/>
            <w:vAlign w:val="center"/>
          </w:tcPr>
          <w:p w14:paraId="359391D4" w14:textId="39CC8C18" w:rsidR="008219A8" w:rsidRDefault="008219A8" w:rsidP="00C064F5">
            <w:pPr>
              <w:spacing w:line="240" w:lineRule="auto"/>
              <w:jc w:val="center"/>
              <w:rPr>
                <w:sz w:val="21"/>
              </w:rPr>
            </w:pPr>
            <w:r>
              <w:rPr>
                <w:rFonts w:hint="eastAsia"/>
                <w:sz w:val="21"/>
              </w:rPr>
              <w:t>否</w:t>
            </w:r>
          </w:p>
        </w:tc>
        <w:tc>
          <w:tcPr>
            <w:tcW w:w="831" w:type="pct"/>
            <w:shd w:val="clear" w:color="auto" w:fill="auto"/>
            <w:vAlign w:val="center"/>
          </w:tcPr>
          <w:p w14:paraId="794E3C1E" w14:textId="54D3CCC7" w:rsidR="008219A8" w:rsidRDefault="008219A8" w:rsidP="00C064F5">
            <w:pPr>
              <w:spacing w:line="240" w:lineRule="auto"/>
              <w:jc w:val="center"/>
              <w:rPr>
                <w:sz w:val="21"/>
              </w:rPr>
            </w:pPr>
            <w:r>
              <w:rPr>
                <w:rFonts w:hint="eastAsia"/>
                <w:sz w:val="21"/>
              </w:rPr>
              <w:t>否</w:t>
            </w:r>
          </w:p>
        </w:tc>
        <w:tc>
          <w:tcPr>
            <w:tcW w:w="831" w:type="pct"/>
            <w:shd w:val="clear" w:color="auto" w:fill="auto"/>
            <w:vAlign w:val="center"/>
          </w:tcPr>
          <w:p w14:paraId="49653D63" w14:textId="77777777" w:rsidR="008219A8" w:rsidRDefault="008219A8" w:rsidP="00C064F5">
            <w:pPr>
              <w:spacing w:line="240" w:lineRule="auto"/>
              <w:jc w:val="center"/>
              <w:rPr>
                <w:sz w:val="21"/>
              </w:rPr>
            </w:pPr>
          </w:p>
        </w:tc>
        <w:tc>
          <w:tcPr>
            <w:tcW w:w="830" w:type="pct"/>
            <w:shd w:val="clear" w:color="auto" w:fill="auto"/>
            <w:vAlign w:val="center"/>
          </w:tcPr>
          <w:p w14:paraId="4BF0EDC9" w14:textId="1709F203" w:rsidR="008219A8" w:rsidRDefault="008219A8" w:rsidP="00C064F5">
            <w:pPr>
              <w:spacing w:line="240" w:lineRule="auto"/>
              <w:jc w:val="center"/>
              <w:rPr>
                <w:sz w:val="21"/>
              </w:rPr>
            </w:pPr>
            <w:r w:rsidRPr="008219A8">
              <w:rPr>
                <w:rFonts w:hint="eastAsia"/>
                <w:sz w:val="21"/>
              </w:rPr>
              <w:t>图片</w:t>
            </w:r>
            <w:r w:rsidRPr="008219A8">
              <w:rPr>
                <w:rFonts w:hint="eastAsia"/>
                <w:sz w:val="21"/>
              </w:rPr>
              <w:t>URL</w:t>
            </w:r>
          </w:p>
        </w:tc>
      </w:tr>
      <w:tr w:rsidR="008219A8" w14:paraId="1F9705F9" w14:textId="77777777" w:rsidTr="00C064F5">
        <w:trPr>
          <w:trHeight w:val="454"/>
        </w:trPr>
        <w:tc>
          <w:tcPr>
            <w:tcW w:w="845" w:type="pct"/>
            <w:shd w:val="clear" w:color="auto" w:fill="auto"/>
            <w:vAlign w:val="center"/>
          </w:tcPr>
          <w:p w14:paraId="6B48BB76" w14:textId="22960594" w:rsidR="008219A8" w:rsidRPr="008219A8" w:rsidRDefault="008219A8" w:rsidP="00C064F5">
            <w:pPr>
              <w:spacing w:line="240" w:lineRule="auto"/>
              <w:jc w:val="center"/>
              <w:rPr>
                <w:sz w:val="21"/>
              </w:rPr>
            </w:pPr>
            <w:proofErr w:type="spellStart"/>
            <w:r w:rsidRPr="008219A8">
              <w:rPr>
                <w:sz w:val="21"/>
              </w:rPr>
              <w:t>avg_rating</w:t>
            </w:r>
            <w:proofErr w:type="spellEnd"/>
          </w:p>
        </w:tc>
        <w:tc>
          <w:tcPr>
            <w:tcW w:w="832" w:type="pct"/>
            <w:shd w:val="clear" w:color="auto" w:fill="auto"/>
            <w:vAlign w:val="center"/>
          </w:tcPr>
          <w:p w14:paraId="604C9B25" w14:textId="6B4FF04C" w:rsidR="008219A8" w:rsidRDefault="008219A8" w:rsidP="00C064F5">
            <w:pPr>
              <w:spacing w:line="240" w:lineRule="auto"/>
              <w:jc w:val="center"/>
              <w:rPr>
                <w:sz w:val="21"/>
              </w:rPr>
            </w:pPr>
            <w:proofErr w:type="gramStart"/>
            <w:r w:rsidRPr="008219A8">
              <w:rPr>
                <w:sz w:val="21"/>
              </w:rPr>
              <w:t>varchar(</w:t>
            </w:r>
            <w:proofErr w:type="gramEnd"/>
            <w:r w:rsidRPr="008219A8">
              <w:rPr>
                <w:sz w:val="21"/>
              </w:rPr>
              <w:t>50)</w:t>
            </w:r>
          </w:p>
        </w:tc>
        <w:tc>
          <w:tcPr>
            <w:tcW w:w="831" w:type="pct"/>
            <w:shd w:val="clear" w:color="auto" w:fill="auto"/>
            <w:vAlign w:val="center"/>
          </w:tcPr>
          <w:p w14:paraId="75E8CF40" w14:textId="77274198" w:rsidR="008219A8" w:rsidRDefault="008219A8" w:rsidP="00C064F5">
            <w:pPr>
              <w:spacing w:line="240" w:lineRule="auto"/>
              <w:jc w:val="center"/>
              <w:rPr>
                <w:sz w:val="21"/>
              </w:rPr>
            </w:pPr>
            <w:r>
              <w:rPr>
                <w:rFonts w:hint="eastAsia"/>
                <w:sz w:val="21"/>
              </w:rPr>
              <w:t>否</w:t>
            </w:r>
          </w:p>
        </w:tc>
        <w:tc>
          <w:tcPr>
            <w:tcW w:w="831" w:type="pct"/>
            <w:shd w:val="clear" w:color="auto" w:fill="auto"/>
            <w:vAlign w:val="center"/>
          </w:tcPr>
          <w:p w14:paraId="7F63D144" w14:textId="5C63E0DB" w:rsidR="008219A8" w:rsidRDefault="008219A8" w:rsidP="00C064F5">
            <w:pPr>
              <w:spacing w:line="240" w:lineRule="auto"/>
              <w:jc w:val="center"/>
              <w:rPr>
                <w:sz w:val="21"/>
              </w:rPr>
            </w:pPr>
            <w:r>
              <w:rPr>
                <w:rFonts w:hint="eastAsia"/>
                <w:sz w:val="21"/>
              </w:rPr>
              <w:t>否</w:t>
            </w:r>
          </w:p>
        </w:tc>
        <w:tc>
          <w:tcPr>
            <w:tcW w:w="831" w:type="pct"/>
            <w:shd w:val="clear" w:color="auto" w:fill="auto"/>
            <w:vAlign w:val="center"/>
          </w:tcPr>
          <w:p w14:paraId="33602A32" w14:textId="2A255595" w:rsidR="008219A8" w:rsidRDefault="008219A8" w:rsidP="00C064F5">
            <w:pPr>
              <w:spacing w:line="240" w:lineRule="auto"/>
              <w:jc w:val="center"/>
              <w:rPr>
                <w:sz w:val="21"/>
              </w:rPr>
            </w:pPr>
          </w:p>
        </w:tc>
        <w:tc>
          <w:tcPr>
            <w:tcW w:w="830" w:type="pct"/>
            <w:shd w:val="clear" w:color="auto" w:fill="auto"/>
            <w:vAlign w:val="center"/>
          </w:tcPr>
          <w:p w14:paraId="0B3F89D2" w14:textId="4DC2DD7B" w:rsidR="008219A8" w:rsidRDefault="008219A8" w:rsidP="00C064F5">
            <w:pPr>
              <w:spacing w:line="240" w:lineRule="auto"/>
              <w:jc w:val="center"/>
              <w:rPr>
                <w:sz w:val="21"/>
              </w:rPr>
            </w:pPr>
            <w:r w:rsidRPr="008219A8">
              <w:rPr>
                <w:rFonts w:hint="eastAsia"/>
                <w:sz w:val="21"/>
              </w:rPr>
              <w:t>平均评分</w:t>
            </w:r>
          </w:p>
        </w:tc>
      </w:tr>
      <w:tr w:rsidR="008219A8" w14:paraId="0AB2462E" w14:textId="77777777" w:rsidTr="00C064F5">
        <w:trPr>
          <w:trHeight w:val="454"/>
        </w:trPr>
        <w:tc>
          <w:tcPr>
            <w:tcW w:w="845" w:type="pct"/>
            <w:shd w:val="clear" w:color="auto" w:fill="auto"/>
            <w:vAlign w:val="center"/>
          </w:tcPr>
          <w:p w14:paraId="657F1DFE" w14:textId="34A04220" w:rsidR="008219A8" w:rsidRPr="008219A8" w:rsidRDefault="008219A8" w:rsidP="00C064F5">
            <w:pPr>
              <w:spacing w:line="240" w:lineRule="auto"/>
              <w:jc w:val="center"/>
              <w:rPr>
                <w:sz w:val="21"/>
              </w:rPr>
            </w:pPr>
            <w:r w:rsidRPr="008219A8">
              <w:rPr>
                <w:sz w:val="21"/>
              </w:rPr>
              <w:t>status</w:t>
            </w:r>
          </w:p>
        </w:tc>
        <w:tc>
          <w:tcPr>
            <w:tcW w:w="832" w:type="pct"/>
            <w:shd w:val="clear" w:color="auto" w:fill="auto"/>
            <w:vAlign w:val="center"/>
          </w:tcPr>
          <w:p w14:paraId="58AE907C" w14:textId="6679E25D" w:rsidR="008219A8" w:rsidRDefault="008219A8" w:rsidP="00C064F5">
            <w:pPr>
              <w:spacing w:line="240" w:lineRule="auto"/>
              <w:jc w:val="center"/>
              <w:rPr>
                <w:sz w:val="21"/>
              </w:rPr>
            </w:pPr>
            <w:proofErr w:type="spellStart"/>
            <w:proofErr w:type="gramStart"/>
            <w:r w:rsidRPr="008219A8">
              <w:rPr>
                <w:sz w:val="21"/>
              </w:rPr>
              <w:t>tinyint</w:t>
            </w:r>
            <w:proofErr w:type="spellEnd"/>
            <w:r w:rsidRPr="008219A8">
              <w:rPr>
                <w:sz w:val="21"/>
              </w:rPr>
              <w:t>(</w:t>
            </w:r>
            <w:proofErr w:type="gramEnd"/>
            <w:r w:rsidRPr="008219A8">
              <w:rPr>
                <w:sz w:val="21"/>
              </w:rPr>
              <w:t>1)</w:t>
            </w:r>
          </w:p>
        </w:tc>
        <w:tc>
          <w:tcPr>
            <w:tcW w:w="831" w:type="pct"/>
            <w:shd w:val="clear" w:color="auto" w:fill="auto"/>
            <w:vAlign w:val="center"/>
          </w:tcPr>
          <w:p w14:paraId="3BE9BE83" w14:textId="380C4BFF" w:rsidR="008219A8" w:rsidRDefault="008219A8" w:rsidP="00C064F5">
            <w:pPr>
              <w:spacing w:line="240" w:lineRule="auto"/>
              <w:jc w:val="center"/>
              <w:rPr>
                <w:sz w:val="21"/>
              </w:rPr>
            </w:pPr>
            <w:r>
              <w:rPr>
                <w:rFonts w:hint="eastAsia"/>
                <w:sz w:val="21"/>
              </w:rPr>
              <w:t>否</w:t>
            </w:r>
          </w:p>
        </w:tc>
        <w:tc>
          <w:tcPr>
            <w:tcW w:w="831" w:type="pct"/>
            <w:shd w:val="clear" w:color="auto" w:fill="auto"/>
            <w:vAlign w:val="center"/>
          </w:tcPr>
          <w:p w14:paraId="113E7CC9" w14:textId="7EB62758" w:rsidR="008219A8" w:rsidRDefault="008219A8" w:rsidP="00C064F5">
            <w:pPr>
              <w:spacing w:line="240" w:lineRule="auto"/>
              <w:jc w:val="center"/>
              <w:rPr>
                <w:sz w:val="21"/>
              </w:rPr>
            </w:pPr>
            <w:r>
              <w:rPr>
                <w:rFonts w:hint="eastAsia"/>
                <w:sz w:val="21"/>
              </w:rPr>
              <w:t>否</w:t>
            </w:r>
          </w:p>
        </w:tc>
        <w:tc>
          <w:tcPr>
            <w:tcW w:w="831" w:type="pct"/>
            <w:shd w:val="clear" w:color="auto" w:fill="auto"/>
            <w:vAlign w:val="center"/>
          </w:tcPr>
          <w:p w14:paraId="2545F2A7" w14:textId="03E8E019" w:rsidR="008219A8" w:rsidRDefault="008219A8" w:rsidP="00C064F5">
            <w:pPr>
              <w:spacing w:line="240" w:lineRule="auto"/>
              <w:jc w:val="center"/>
              <w:rPr>
                <w:sz w:val="21"/>
              </w:rPr>
            </w:pPr>
            <w:r>
              <w:rPr>
                <w:rFonts w:hint="eastAsia"/>
                <w:sz w:val="21"/>
              </w:rPr>
              <w:t>0</w:t>
            </w:r>
          </w:p>
        </w:tc>
        <w:tc>
          <w:tcPr>
            <w:tcW w:w="830" w:type="pct"/>
            <w:shd w:val="clear" w:color="auto" w:fill="auto"/>
            <w:vAlign w:val="center"/>
          </w:tcPr>
          <w:p w14:paraId="077ABD06" w14:textId="356C94FB" w:rsidR="008219A8" w:rsidRDefault="008219A8" w:rsidP="00C064F5">
            <w:pPr>
              <w:spacing w:line="240" w:lineRule="auto"/>
              <w:jc w:val="center"/>
              <w:rPr>
                <w:sz w:val="21"/>
              </w:rPr>
            </w:pPr>
            <w:r w:rsidRPr="008219A8">
              <w:rPr>
                <w:rFonts w:hint="eastAsia"/>
                <w:sz w:val="21"/>
              </w:rPr>
              <w:t>状态</w:t>
            </w:r>
          </w:p>
        </w:tc>
      </w:tr>
      <w:tr w:rsidR="008219A8" w14:paraId="643DA36A" w14:textId="77777777" w:rsidTr="00C064F5">
        <w:trPr>
          <w:trHeight w:val="454"/>
        </w:trPr>
        <w:tc>
          <w:tcPr>
            <w:tcW w:w="845" w:type="pct"/>
            <w:shd w:val="clear" w:color="auto" w:fill="auto"/>
            <w:vAlign w:val="center"/>
          </w:tcPr>
          <w:p w14:paraId="6E40416D" w14:textId="1CF48C24" w:rsidR="008219A8" w:rsidRPr="008219A8" w:rsidRDefault="008219A8" w:rsidP="00C064F5">
            <w:pPr>
              <w:spacing w:line="240" w:lineRule="auto"/>
              <w:jc w:val="center"/>
              <w:rPr>
                <w:sz w:val="21"/>
              </w:rPr>
            </w:pPr>
            <w:proofErr w:type="spellStart"/>
            <w:r w:rsidRPr="008219A8">
              <w:rPr>
                <w:sz w:val="21"/>
              </w:rPr>
              <w:t>is_recommend</w:t>
            </w:r>
            <w:proofErr w:type="spellEnd"/>
          </w:p>
        </w:tc>
        <w:tc>
          <w:tcPr>
            <w:tcW w:w="832" w:type="pct"/>
            <w:shd w:val="clear" w:color="auto" w:fill="auto"/>
            <w:vAlign w:val="center"/>
          </w:tcPr>
          <w:p w14:paraId="321AE64A" w14:textId="7F7A2789" w:rsidR="008219A8" w:rsidRDefault="008219A8" w:rsidP="00C064F5">
            <w:pPr>
              <w:spacing w:line="240" w:lineRule="auto"/>
              <w:jc w:val="center"/>
              <w:rPr>
                <w:sz w:val="21"/>
              </w:rPr>
            </w:pPr>
            <w:proofErr w:type="spellStart"/>
            <w:proofErr w:type="gramStart"/>
            <w:r w:rsidRPr="008219A8">
              <w:rPr>
                <w:sz w:val="21"/>
              </w:rPr>
              <w:t>tinyint</w:t>
            </w:r>
            <w:proofErr w:type="spellEnd"/>
            <w:r w:rsidRPr="008219A8">
              <w:rPr>
                <w:sz w:val="21"/>
              </w:rPr>
              <w:t>(</w:t>
            </w:r>
            <w:proofErr w:type="gramEnd"/>
            <w:r w:rsidRPr="008219A8">
              <w:rPr>
                <w:sz w:val="21"/>
              </w:rPr>
              <w:t>1)</w:t>
            </w:r>
          </w:p>
        </w:tc>
        <w:tc>
          <w:tcPr>
            <w:tcW w:w="831" w:type="pct"/>
            <w:shd w:val="clear" w:color="auto" w:fill="auto"/>
            <w:vAlign w:val="center"/>
          </w:tcPr>
          <w:p w14:paraId="4D0169BE" w14:textId="4ACC3F24" w:rsidR="008219A8" w:rsidRDefault="008219A8" w:rsidP="00C064F5">
            <w:pPr>
              <w:spacing w:line="240" w:lineRule="auto"/>
              <w:jc w:val="center"/>
              <w:rPr>
                <w:sz w:val="21"/>
              </w:rPr>
            </w:pPr>
            <w:r>
              <w:rPr>
                <w:rFonts w:hint="eastAsia"/>
                <w:sz w:val="21"/>
              </w:rPr>
              <w:t>否</w:t>
            </w:r>
          </w:p>
        </w:tc>
        <w:tc>
          <w:tcPr>
            <w:tcW w:w="831" w:type="pct"/>
            <w:shd w:val="clear" w:color="auto" w:fill="auto"/>
            <w:vAlign w:val="center"/>
          </w:tcPr>
          <w:p w14:paraId="4A427517" w14:textId="2D10497D" w:rsidR="008219A8" w:rsidRDefault="008219A8" w:rsidP="00C064F5">
            <w:pPr>
              <w:spacing w:line="240" w:lineRule="auto"/>
              <w:jc w:val="center"/>
              <w:rPr>
                <w:sz w:val="21"/>
              </w:rPr>
            </w:pPr>
            <w:r>
              <w:rPr>
                <w:rFonts w:hint="eastAsia"/>
                <w:sz w:val="21"/>
              </w:rPr>
              <w:t>否</w:t>
            </w:r>
          </w:p>
        </w:tc>
        <w:tc>
          <w:tcPr>
            <w:tcW w:w="831" w:type="pct"/>
            <w:shd w:val="clear" w:color="auto" w:fill="auto"/>
            <w:vAlign w:val="center"/>
          </w:tcPr>
          <w:p w14:paraId="7292CFBD" w14:textId="17E9DD80" w:rsidR="008219A8" w:rsidRDefault="008219A8" w:rsidP="00C064F5">
            <w:pPr>
              <w:spacing w:line="240" w:lineRule="auto"/>
              <w:jc w:val="center"/>
              <w:rPr>
                <w:sz w:val="21"/>
              </w:rPr>
            </w:pPr>
            <w:r>
              <w:rPr>
                <w:rFonts w:hint="eastAsia"/>
                <w:sz w:val="21"/>
              </w:rPr>
              <w:t>0</w:t>
            </w:r>
          </w:p>
        </w:tc>
        <w:tc>
          <w:tcPr>
            <w:tcW w:w="830" w:type="pct"/>
            <w:shd w:val="clear" w:color="auto" w:fill="auto"/>
            <w:vAlign w:val="center"/>
          </w:tcPr>
          <w:p w14:paraId="05388471" w14:textId="7F7783A8" w:rsidR="008219A8" w:rsidRDefault="008219A8" w:rsidP="00C064F5">
            <w:pPr>
              <w:spacing w:line="240" w:lineRule="auto"/>
              <w:jc w:val="center"/>
              <w:rPr>
                <w:sz w:val="21"/>
              </w:rPr>
            </w:pPr>
            <w:r w:rsidRPr="008219A8">
              <w:rPr>
                <w:rFonts w:hint="eastAsia"/>
                <w:sz w:val="21"/>
              </w:rPr>
              <w:t>是否推荐</w:t>
            </w:r>
          </w:p>
        </w:tc>
      </w:tr>
      <w:tr w:rsidR="008219A8" w14:paraId="4ABBA710" w14:textId="77777777" w:rsidTr="00C064F5">
        <w:trPr>
          <w:trHeight w:val="454"/>
        </w:trPr>
        <w:tc>
          <w:tcPr>
            <w:tcW w:w="845" w:type="pct"/>
            <w:shd w:val="clear" w:color="auto" w:fill="auto"/>
            <w:vAlign w:val="center"/>
          </w:tcPr>
          <w:p w14:paraId="179A9B68" w14:textId="4A9A1E1C" w:rsidR="008219A8" w:rsidRPr="008219A8" w:rsidRDefault="008219A8" w:rsidP="00C064F5">
            <w:pPr>
              <w:spacing w:line="240" w:lineRule="auto"/>
              <w:jc w:val="center"/>
              <w:rPr>
                <w:sz w:val="21"/>
              </w:rPr>
            </w:pPr>
            <w:proofErr w:type="spellStart"/>
            <w:r w:rsidRPr="008219A8">
              <w:rPr>
                <w:sz w:val="21"/>
              </w:rPr>
              <w:t>create_time</w:t>
            </w:r>
            <w:proofErr w:type="spellEnd"/>
          </w:p>
        </w:tc>
        <w:tc>
          <w:tcPr>
            <w:tcW w:w="832" w:type="pct"/>
            <w:shd w:val="clear" w:color="auto" w:fill="auto"/>
            <w:vAlign w:val="center"/>
          </w:tcPr>
          <w:p w14:paraId="2148A020" w14:textId="355F0C90" w:rsidR="008219A8" w:rsidRDefault="008219A8" w:rsidP="00C064F5">
            <w:pPr>
              <w:spacing w:line="240" w:lineRule="auto"/>
              <w:jc w:val="center"/>
              <w:rPr>
                <w:sz w:val="21"/>
              </w:rPr>
            </w:pPr>
            <w:r>
              <w:rPr>
                <w:sz w:val="21"/>
              </w:rPr>
              <w:t>datetime</w:t>
            </w:r>
          </w:p>
        </w:tc>
        <w:tc>
          <w:tcPr>
            <w:tcW w:w="831" w:type="pct"/>
            <w:shd w:val="clear" w:color="auto" w:fill="auto"/>
            <w:vAlign w:val="center"/>
          </w:tcPr>
          <w:p w14:paraId="7A33C011" w14:textId="189F2930" w:rsidR="008219A8" w:rsidRDefault="008219A8" w:rsidP="00C064F5">
            <w:pPr>
              <w:spacing w:line="240" w:lineRule="auto"/>
              <w:jc w:val="center"/>
              <w:rPr>
                <w:sz w:val="21"/>
              </w:rPr>
            </w:pPr>
            <w:r>
              <w:rPr>
                <w:rFonts w:hint="eastAsia"/>
                <w:sz w:val="21"/>
              </w:rPr>
              <w:t>否</w:t>
            </w:r>
          </w:p>
        </w:tc>
        <w:tc>
          <w:tcPr>
            <w:tcW w:w="831" w:type="pct"/>
            <w:shd w:val="clear" w:color="auto" w:fill="auto"/>
            <w:vAlign w:val="center"/>
          </w:tcPr>
          <w:p w14:paraId="2E5C4137" w14:textId="64E01740" w:rsidR="008219A8" w:rsidRDefault="008219A8" w:rsidP="00C064F5">
            <w:pPr>
              <w:spacing w:line="240" w:lineRule="auto"/>
              <w:jc w:val="center"/>
              <w:rPr>
                <w:sz w:val="21"/>
              </w:rPr>
            </w:pPr>
            <w:r>
              <w:rPr>
                <w:rFonts w:hint="eastAsia"/>
                <w:sz w:val="21"/>
              </w:rPr>
              <w:t>否</w:t>
            </w:r>
          </w:p>
        </w:tc>
        <w:tc>
          <w:tcPr>
            <w:tcW w:w="831" w:type="pct"/>
            <w:shd w:val="clear" w:color="auto" w:fill="auto"/>
            <w:vAlign w:val="center"/>
          </w:tcPr>
          <w:p w14:paraId="243EAA55" w14:textId="77777777" w:rsidR="008219A8" w:rsidRDefault="008219A8" w:rsidP="00C064F5">
            <w:pPr>
              <w:spacing w:line="240" w:lineRule="auto"/>
              <w:jc w:val="center"/>
              <w:rPr>
                <w:sz w:val="21"/>
              </w:rPr>
            </w:pPr>
          </w:p>
        </w:tc>
        <w:tc>
          <w:tcPr>
            <w:tcW w:w="830" w:type="pct"/>
            <w:shd w:val="clear" w:color="auto" w:fill="auto"/>
            <w:vAlign w:val="center"/>
          </w:tcPr>
          <w:p w14:paraId="13194012" w14:textId="5925DA29" w:rsidR="008219A8" w:rsidRDefault="008219A8" w:rsidP="00C064F5">
            <w:pPr>
              <w:spacing w:line="240" w:lineRule="auto"/>
              <w:jc w:val="center"/>
              <w:rPr>
                <w:sz w:val="21"/>
              </w:rPr>
            </w:pPr>
            <w:r w:rsidRPr="008219A8">
              <w:rPr>
                <w:rFonts w:hint="eastAsia"/>
                <w:sz w:val="21"/>
              </w:rPr>
              <w:t>创建时间</w:t>
            </w:r>
          </w:p>
        </w:tc>
      </w:tr>
    </w:tbl>
    <w:p w14:paraId="0948909D" w14:textId="77777777" w:rsidR="00680ACB" w:rsidRDefault="00680ACB" w:rsidP="00680ACB"/>
    <w:p w14:paraId="390A9AAA" w14:textId="3FE07ED3" w:rsidR="00917ED9" w:rsidRDefault="00AB6A8E" w:rsidP="008803AE">
      <w:pPr>
        <w:pStyle w:val="41"/>
      </w:pPr>
      <w:r>
        <w:rPr>
          <w:rFonts w:hint="eastAsia"/>
        </w:rPr>
        <w:t>钓鱼记录表</w:t>
      </w:r>
    </w:p>
    <w:p w14:paraId="07406EC0" w14:textId="77777777" w:rsidR="00FC4444" w:rsidRDefault="00D47678" w:rsidP="00FA3875">
      <w:pPr>
        <w:ind w:firstLineChars="200" w:firstLine="480"/>
        <w:rPr>
          <w:color w:val="000000"/>
        </w:rPr>
      </w:pPr>
      <w:r w:rsidRPr="0020064F">
        <w:rPr>
          <w:rFonts w:hint="eastAsia"/>
          <w:color w:val="000000"/>
        </w:rPr>
        <w:t>该数据库表表名为</w:t>
      </w:r>
      <w:proofErr w:type="spellStart"/>
      <w:r w:rsidR="005A6906">
        <w:rPr>
          <w:rFonts w:hint="eastAsia"/>
          <w:sz w:val="21"/>
        </w:rPr>
        <w:t>fishing</w:t>
      </w:r>
      <w:r w:rsidR="005A6906">
        <w:rPr>
          <w:sz w:val="21"/>
        </w:rPr>
        <w:t>_log</w:t>
      </w:r>
      <w:proofErr w:type="spellEnd"/>
      <w:r w:rsidRPr="0020064F">
        <w:rPr>
          <w:rFonts w:hint="eastAsia"/>
          <w:color w:val="000000"/>
        </w:rPr>
        <w:t>，该表用于存储</w:t>
      </w:r>
      <w:r w:rsidR="00594892">
        <w:rPr>
          <w:rFonts w:hint="eastAsia"/>
          <w:color w:val="000000"/>
        </w:rPr>
        <w:t>钓鱼日志的</w:t>
      </w:r>
      <w:r>
        <w:rPr>
          <w:rFonts w:hint="eastAsia"/>
          <w:color w:val="000000"/>
        </w:rPr>
        <w:t>信息</w:t>
      </w:r>
      <w:r w:rsidRPr="0020064F">
        <w:rPr>
          <w:rFonts w:hint="eastAsia"/>
          <w:color w:val="000000"/>
        </w:rPr>
        <w:t>，包括</w:t>
      </w:r>
      <w:r w:rsidR="00F0618E">
        <w:rPr>
          <w:rFonts w:hint="eastAsia"/>
          <w:color w:val="000000"/>
        </w:rPr>
        <w:t>日志编号</w:t>
      </w:r>
      <w:r w:rsidRPr="0020064F">
        <w:rPr>
          <w:rFonts w:hint="eastAsia"/>
          <w:color w:val="000000"/>
        </w:rPr>
        <w:t>，</w:t>
      </w:r>
      <w:r>
        <w:rPr>
          <w:rFonts w:hint="eastAsia"/>
          <w:color w:val="000000"/>
        </w:rPr>
        <w:t>用户</w:t>
      </w:r>
      <w:r w:rsidRPr="00C75B5A">
        <w:rPr>
          <w:rFonts w:hint="eastAsia"/>
          <w:color w:val="000000"/>
        </w:rPr>
        <w:t>ID</w:t>
      </w:r>
      <w:r w:rsidRPr="0020064F">
        <w:rPr>
          <w:rFonts w:hint="eastAsia"/>
          <w:color w:val="000000"/>
        </w:rPr>
        <w:t>、</w:t>
      </w:r>
      <w:r w:rsidR="00EA6002">
        <w:rPr>
          <w:rFonts w:hint="eastAsia"/>
          <w:color w:val="000000"/>
        </w:rPr>
        <w:t>日志</w:t>
      </w:r>
      <w:r>
        <w:rPr>
          <w:rFonts w:hint="eastAsia"/>
          <w:color w:val="000000"/>
        </w:rPr>
        <w:t>名称</w:t>
      </w:r>
      <w:r w:rsidRPr="0020064F">
        <w:rPr>
          <w:rFonts w:hint="eastAsia"/>
          <w:color w:val="000000"/>
        </w:rPr>
        <w:t>、</w:t>
      </w:r>
      <w:r>
        <w:rPr>
          <w:rFonts w:hint="eastAsia"/>
          <w:color w:val="000000"/>
        </w:rPr>
        <w:t>经纬度</w:t>
      </w:r>
      <w:r w:rsidRPr="0020064F">
        <w:rPr>
          <w:rFonts w:hint="eastAsia"/>
          <w:color w:val="000000"/>
        </w:rPr>
        <w:t>等等</w:t>
      </w:r>
      <w:r w:rsidR="00FC4444">
        <w:rPr>
          <w:rFonts w:hint="eastAsia"/>
          <w:color w:val="000000"/>
        </w:rPr>
        <w:t>。</w:t>
      </w:r>
    </w:p>
    <w:p w14:paraId="226E2970" w14:textId="2A74273B" w:rsidR="00680ACB" w:rsidRDefault="00FC4444" w:rsidP="00FA3875">
      <w:pPr>
        <w:ind w:firstLineChars="200" w:firstLine="480"/>
        <w:rPr>
          <w:color w:val="000000"/>
        </w:rPr>
      </w:pPr>
      <w:r>
        <w:rPr>
          <w:rFonts w:hint="eastAsia"/>
          <w:color w:val="000000"/>
        </w:rPr>
        <w:t>钓鱼记录表结构</w:t>
      </w:r>
      <w:r w:rsidR="00D47678" w:rsidRPr="0020064F">
        <w:rPr>
          <w:rFonts w:hint="eastAsia"/>
          <w:color w:val="000000"/>
        </w:rPr>
        <w:t>如表</w:t>
      </w:r>
      <w:r w:rsidR="00D47678" w:rsidRPr="0020064F">
        <w:rPr>
          <w:rFonts w:hint="eastAsia"/>
          <w:color w:val="000000"/>
        </w:rPr>
        <w:t>5.</w:t>
      </w:r>
      <w:r w:rsidR="00957D81">
        <w:rPr>
          <w:color w:val="000000"/>
        </w:rPr>
        <w:t>5</w:t>
      </w:r>
      <w:r w:rsidR="00D47678" w:rsidRPr="0020064F">
        <w:rPr>
          <w:rFonts w:hint="eastAsia"/>
          <w:color w:val="000000"/>
        </w:rPr>
        <w:t>所示。</w:t>
      </w:r>
    </w:p>
    <w:p w14:paraId="60866FD7" w14:textId="77777777" w:rsidR="00FA3875" w:rsidRPr="00FA3875" w:rsidRDefault="00FA3875" w:rsidP="00FA3875">
      <w:pPr>
        <w:ind w:firstLineChars="200" w:firstLine="480"/>
        <w:rPr>
          <w:color w:val="000000"/>
        </w:rPr>
      </w:pPr>
    </w:p>
    <w:p w14:paraId="561FB9CE" w14:textId="3B13EA61" w:rsidR="008803AE" w:rsidRPr="00C1103F" w:rsidRDefault="008803AE" w:rsidP="00FA3875">
      <w:pPr>
        <w:spacing w:line="240" w:lineRule="auto"/>
        <w:jc w:val="center"/>
        <w:rPr>
          <w:rFonts w:eastAsia="黑体"/>
          <w:color w:val="000000"/>
          <w:sz w:val="21"/>
          <w:szCs w:val="21"/>
        </w:rPr>
      </w:pPr>
      <w:r w:rsidRPr="00C1103F">
        <w:rPr>
          <w:rFonts w:eastAsia="黑体" w:hint="eastAsia"/>
          <w:color w:val="000000"/>
          <w:sz w:val="21"/>
          <w:szCs w:val="21"/>
        </w:rPr>
        <w:t>表</w:t>
      </w:r>
      <w:r w:rsidRPr="00C1103F">
        <w:rPr>
          <w:rFonts w:eastAsia="黑体" w:hint="eastAsia"/>
          <w:color w:val="000000"/>
          <w:sz w:val="21"/>
          <w:szCs w:val="21"/>
        </w:rPr>
        <w:t>5.</w:t>
      </w:r>
      <w:r w:rsidR="00EF4688" w:rsidRPr="00C1103F">
        <w:rPr>
          <w:rFonts w:eastAsia="黑体"/>
          <w:color w:val="000000"/>
          <w:sz w:val="21"/>
          <w:szCs w:val="21"/>
        </w:rPr>
        <w:t>5</w:t>
      </w:r>
      <w:r w:rsidR="00CE3335" w:rsidRPr="00C1103F">
        <w:rPr>
          <w:rFonts w:eastAsia="黑体"/>
          <w:color w:val="000000"/>
          <w:sz w:val="21"/>
          <w:szCs w:val="21"/>
        </w:rPr>
        <w:t xml:space="preserve"> </w:t>
      </w:r>
      <w:r w:rsidRPr="00C1103F">
        <w:rPr>
          <w:rFonts w:eastAsia="黑体" w:hint="eastAsia"/>
          <w:color w:val="000000"/>
          <w:sz w:val="21"/>
          <w:szCs w:val="21"/>
        </w:rPr>
        <w:t>钓鱼记录表</w:t>
      </w:r>
    </w:p>
    <w:tbl>
      <w:tblPr>
        <w:tblW w:w="5000" w:type="pct"/>
        <w:tblBorders>
          <w:top w:val="single" w:sz="12" w:space="0" w:color="auto"/>
          <w:bottom w:val="single" w:sz="12" w:space="0" w:color="auto"/>
        </w:tblBorders>
        <w:tblLook w:val="04A0" w:firstRow="1" w:lastRow="0" w:firstColumn="1" w:lastColumn="0" w:noHBand="0" w:noVBand="1"/>
      </w:tblPr>
      <w:tblGrid>
        <w:gridCol w:w="1534"/>
        <w:gridCol w:w="1509"/>
        <w:gridCol w:w="1507"/>
        <w:gridCol w:w="1507"/>
        <w:gridCol w:w="1507"/>
        <w:gridCol w:w="1506"/>
      </w:tblGrid>
      <w:tr w:rsidR="00AB6A8E" w14:paraId="2802E6D5" w14:textId="77777777" w:rsidTr="00C064F5">
        <w:trPr>
          <w:trHeight w:val="454"/>
        </w:trPr>
        <w:tc>
          <w:tcPr>
            <w:tcW w:w="845" w:type="pct"/>
            <w:tcBorders>
              <w:top w:val="single" w:sz="12" w:space="0" w:color="auto"/>
              <w:bottom w:val="single" w:sz="8" w:space="0" w:color="auto"/>
            </w:tcBorders>
            <w:shd w:val="clear" w:color="auto" w:fill="auto"/>
            <w:vAlign w:val="center"/>
          </w:tcPr>
          <w:p w14:paraId="3954FA6D" w14:textId="77777777" w:rsidR="00AB6A8E" w:rsidRDefault="00AB6A8E" w:rsidP="00C064F5">
            <w:pPr>
              <w:spacing w:line="240" w:lineRule="auto"/>
              <w:jc w:val="center"/>
              <w:rPr>
                <w:sz w:val="21"/>
              </w:rPr>
            </w:pPr>
            <w:r>
              <w:rPr>
                <w:rFonts w:hint="eastAsia"/>
                <w:sz w:val="21"/>
              </w:rPr>
              <w:t>列名</w:t>
            </w:r>
          </w:p>
        </w:tc>
        <w:tc>
          <w:tcPr>
            <w:tcW w:w="832" w:type="pct"/>
            <w:tcBorders>
              <w:top w:val="single" w:sz="12" w:space="0" w:color="auto"/>
              <w:bottom w:val="single" w:sz="8" w:space="0" w:color="auto"/>
            </w:tcBorders>
            <w:shd w:val="clear" w:color="auto" w:fill="auto"/>
            <w:vAlign w:val="center"/>
          </w:tcPr>
          <w:p w14:paraId="0C17FC6C" w14:textId="77777777" w:rsidR="00AB6A8E" w:rsidRDefault="00AB6A8E" w:rsidP="00C064F5">
            <w:pPr>
              <w:spacing w:line="240" w:lineRule="auto"/>
              <w:jc w:val="center"/>
              <w:rPr>
                <w:sz w:val="21"/>
              </w:rPr>
            </w:pPr>
            <w:r>
              <w:rPr>
                <w:rFonts w:hint="eastAsia"/>
                <w:sz w:val="21"/>
              </w:rPr>
              <w:t>数据类型</w:t>
            </w:r>
          </w:p>
        </w:tc>
        <w:tc>
          <w:tcPr>
            <w:tcW w:w="831" w:type="pct"/>
            <w:tcBorders>
              <w:top w:val="single" w:sz="12" w:space="0" w:color="auto"/>
              <w:bottom w:val="single" w:sz="8" w:space="0" w:color="auto"/>
            </w:tcBorders>
            <w:shd w:val="clear" w:color="auto" w:fill="auto"/>
            <w:vAlign w:val="center"/>
          </w:tcPr>
          <w:p w14:paraId="0F3B6007" w14:textId="77777777" w:rsidR="00AB6A8E" w:rsidRDefault="00AB6A8E" w:rsidP="00C064F5">
            <w:pPr>
              <w:spacing w:line="240" w:lineRule="auto"/>
              <w:jc w:val="center"/>
              <w:rPr>
                <w:sz w:val="21"/>
              </w:rPr>
            </w:pPr>
            <w:r>
              <w:rPr>
                <w:rFonts w:hint="eastAsia"/>
                <w:sz w:val="21"/>
              </w:rPr>
              <w:t>允许空</w:t>
            </w:r>
          </w:p>
        </w:tc>
        <w:tc>
          <w:tcPr>
            <w:tcW w:w="831" w:type="pct"/>
            <w:tcBorders>
              <w:top w:val="single" w:sz="12" w:space="0" w:color="auto"/>
              <w:bottom w:val="single" w:sz="8" w:space="0" w:color="auto"/>
            </w:tcBorders>
            <w:shd w:val="clear" w:color="auto" w:fill="auto"/>
            <w:vAlign w:val="center"/>
          </w:tcPr>
          <w:p w14:paraId="73DFA722" w14:textId="77777777" w:rsidR="00AB6A8E" w:rsidRDefault="00AB6A8E" w:rsidP="00C064F5">
            <w:pPr>
              <w:spacing w:line="240" w:lineRule="auto"/>
              <w:jc w:val="center"/>
              <w:rPr>
                <w:sz w:val="21"/>
              </w:rPr>
            </w:pPr>
            <w:r>
              <w:rPr>
                <w:rFonts w:hint="eastAsia"/>
                <w:sz w:val="21"/>
              </w:rPr>
              <w:t>是否主键</w:t>
            </w:r>
          </w:p>
        </w:tc>
        <w:tc>
          <w:tcPr>
            <w:tcW w:w="831" w:type="pct"/>
            <w:tcBorders>
              <w:top w:val="single" w:sz="12" w:space="0" w:color="auto"/>
              <w:bottom w:val="single" w:sz="8" w:space="0" w:color="auto"/>
            </w:tcBorders>
            <w:shd w:val="clear" w:color="auto" w:fill="auto"/>
            <w:vAlign w:val="center"/>
          </w:tcPr>
          <w:p w14:paraId="661BC533" w14:textId="77777777" w:rsidR="00AB6A8E" w:rsidRDefault="00AB6A8E" w:rsidP="00C064F5">
            <w:pPr>
              <w:spacing w:line="240" w:lineRule="auto"/>
              <w:jc w:val="center"/>
              <w:rPr>
                <w:sz w:val="21"/>
              </w:rPr>
            </w:pPr>
            <w:r>
              <w:rPr>
                <w:rFonts w:hint="eastAsia"/>
                <w:sz w:val="21"/>
              </w:rPr>
              <w:t>默认值</w:t>
            </w:r>
          </w:p>
        </w:tc>
        <w:tc>
          <w:tcPr>
            <w:tcW w:w="830" w:type="pct"/>
            <w:tcBorders>
              <w:top w:val="single" w:sz="12" w:space="0" w:color="auto"/>
              <w:bottom w:val="single" w:sz="8" w:space="0" w:color="auto"/>
            </w:tcBorders>
            <w:shd w:val="clear" w:color="auto" w:fill="auto"/>
            <w:vAlign w:val="center"/>
          </w:tcPr>
          <w:p w14:paraId="52692D7D" w14:textId="77777777" w:rsidR="00AB6A8E" w:rsidRDefault="00AB6A8E" w:rsidP="00C064F5">
            <w:pPr>
              <w:spacing w:line="240" w:lineRule="auto"/>
              <w:jc w:val="center"/>
              <w:rPr>
                <w:sz w:val="21"/>
              </w:rPr>
            </w:pPr>
            <w:r>
              <w:rPr>
                <w:rFonts w:hint="eastAsia"/>
                <w:sz w:val="21"/>
              </w:rPr>
              <w:t>字段说明</w:t>
            </w:r>
          </w:p>
        </w:tc>
      </w:tr>
      <w:tr w:rsidR="00AB6A8E" w14:paraId="645B657B" w14:textId="77777777" w:rsidTr="00C064F5">
        <w:trPr>
          <w:trHeight w:val="454"/>
        </w:trPr>
        <w:tc>
          <w:tcPr>
            <w:tcW w:w="845" w:type="pct"/>
            <w:tcBorders>
              <w:top w:val="single" w:sz="8" w:space="0" w:color="auto"/>
            </w:tcBorders>
            <w:shd w:val="clear" w:color="auto" w:fill="auto"/>
            <w:vAlign w:val="center"/>
          </w:tcPr>
          <w:p w14:paraId="125E4BBA" w14:textId="5B70DA15" w:rsidR="00AB6A8E" w:rsidRDefault="00AB6A8E" w:rsidP="00C064F5">
            <w:pPr>
              <w:spacing w:line="240" w:lineRule="auto"/>
              <w:jc w:val="center"/>
              <w:rPr>
                <w:sz w:val="21"/>
              </w:rPr>
            </w:pPr>
            <w:proofErr w:type="spellStart"/>
            <w:r w:rsidRPr="00AB6A8E">
              <w:rPr>
                <w:sz w:val="21"/>
              </w:rPr>
              <w:t>log_id</w:t>
            </w:r>
            <w:proofErr w:type="spellEnd"/>
          </w:p>
        </w:tc>
        <w:tc>
          <w:tcPr>
            <w:tcW w:w="832" w:type="pct"/>
            <w:tcBorders>
              <w:top w:val="single" w:sz="8" w:space="0" w:color="auto"/>
            </w:tcBorders>
            <w:shd w:val="clear" w:color="auto" w:fill="auto"/>
            <w:vAlign w:val="center"/>
          </w:tcPr>
          <w:p w14:paraId="468BE9F3" w14:textId="77777777" w:rsidR="00AB6A8E" w:rsidRDefault="00AB6A8E" w:rsidP="00C064F5">
            <w:pPr>
              <w:spacing w:line="240" w:lineRule="auto"/>
              <w:jc w:val="center"/>
              <w:rPr>
                <w:sz w:val="21"/>
              </w:rPr>
            </w:pPr>
            <w:proofErr w:type="gramStart"/>
            <w:r>
              <w:rPr>
                <w:rFonts w:hint="eastAsia"/>
                <w:sz w:val="21"/>
              </w:rPr>
              <w:t>int(</w:t>
            </w:r>
            <w:proofErr w:type="gramEnd"/>
            <w:r>
              <w:rPr>
                <w:rFonts w:hint="eastAsia"/>
                <w:sz w:val="21"/>
              </w:rPr>
              <w:t>11)</w:t>
            </w:r>
          </w:p>
        </w:tc>
        <w:tc>
          <w:tcPr>
            <w:tcW w:w="831" w:type="pct"/>
            <w:tcBorders>
              <w:top w:val="single" w:sz="8" w:space="0" w:color="auto"/>
            </w:tcBorders>
            <w:shd w:val="clear" w:color="auto" w:fill="auto"/>
            <w:vAlign w:val="center"/>
          </w:tcPr>
          <w:p w14:paraId="009ADEC8" w14:textId="77777777" w:rsidR="00AB6A8E" w:rsidRDefault="00AB6A8E" w:rsidP="00C064F5">
            <w:pPr>
              <w:spacing w:line="240" w:lineRule="auto"/>
              <w:jc w:val="center"/>
              <w:rPr>
                <w:sz w:val="21"/>
              </w:rPr>
            </w:pPr>
            <w:r>
              <w:rPr>
                <w:rFonts w:hint="eastAsia"/>
                <w:sz w:val="21"/>
              </w:rPr>
              <w:t>否</w:t>
            </w:r>
          </w:p>
        </w:tc>
        <w:tc>
          <w:tcPr>
            <w:tcW w:w="831" w:type="pct"/>
            <w:tcBorders>
              <w:top w:val="single" w:sz="8" w:space="0" w:color="auto"/>
            </w:tcBorders>
            <w:shd w:val="clear" w:color="auto" w:fill="auto"/>
            <w:vAlign w:val="center"/>
          </w:tcPr>
          <w:p w14:paraId="5061476B" w14:textId="77777777" w:rsidR="00AB6A8E" w:rsidRDefault="00AB6A8E" w:rsidP="00C064F5">
            <w:pPr>
              <w:spacing w:line="240" w:lineRule="auto"/>
              <w:jc w:val="center"/>
              <w:rPr>
                <w:sz w:val="21"/>
              </w:rPr>
            </w:pPr>
            <w:r>
              <w:rPr>
                <w:rFonts w:hint="eastAsia"/>
                <w:sz w:val="21"/>
              </w:rPr>
              <w:t>是</w:t>
            </w:r>
          </w:p>
        </w:tc>
        <w:tc>
          <w:tcPr>
            <w:tcW w:w="831" w:type="pct"/>
            <w:tcBorders>
              <w:top w:val="single" w:sz="8" w:space="0" w:color="auto"/>
            </w:tcBorders>
            <w:shd w:val="clear" w:color="auto" w:fill="auto"/>
            <w:vAlign w:val="center"/>
          </w:tcPr>
          <w:p w14:paraId="3EFDA685" w14:textId="77777777" w:rsidR="00AB6A8E" w:rsidRDefault="00AB6A8E" w:rsidP="00C064F5">
            <w:pPr>
              <w:spacing w:line="240" w:lineRule="auto"/>
              <w:jc w:val="center"/>
              <w:rPr>
                <w:sz w:val="21"/>
              </w:rPr>
            </w:pPr>
          </w:p>
        </w:tc>
        <w:tc>
          <w:tcPr>
            <w:tcW w:w="830" w:type="pct"/>
            <w:tcBorders>
              <w:top w:val="single" w:sz="8" w:space="0" w:color="auto"/>
            </w:tcBorders>
            <w:shd w:val="clear" w:color="auto" w:fill="auto"/>
            <w:vAlign w:val="center"/>
          </w:tcPr>
          <w:p w14:paraId="23EA08AC" w14:textId="77777777" w:rsidR="00AB6A8E" w:rsidRDefault="00AB6A8E" w:rsidP="00C064F5">
            <w:pPr>
              <w:spacing w:line="240" w:lineRule="auto"/>
              <w:jc w:val="center"/>
              <w:rPr>
                <w:sz w:val="21"/>
              </w:rPr>
            </w:pPr>
            <w:r w:rsidRPr="008219A8">
              <w:rPr>
                <w:rFonts w:hint="eastAsia"/>
                <w:sz w:val="21"/>
              </w:rPr>
              <w:t>钓点</w:t>
            </w:r>
            <w:r w:rsidRPr="008219A8">
              <w:rPr>
                <w:rFonts w:hint="eastAsia"/>
                <w:sz w:val="21"/>
              </w:rPr>
              <w:t>ID</w:t>
            </w:r>
          </w:p>
        </w:tc>
      </w:tr>
      <w:tr w:rsidR="00AB6A8E" w14:paraId="718ADFF8" w14:textId="77777777" w:rsidTr="00C064F5">
        <w:trPr>
          <w:trHeight w:val="454"/>
        </w:trPr>
        <w:tc>
          <w:tcPr>
            <w:tcW w:w="845" w:type="pct"/>
            <w:shd w:val="clear" w:color="auto" w:fill="auto"/>
            <w:vAlign w:val="center"/>
          </w:tcPr>
          <w:p w14:paraId="215105F7" w14:textId="77777777" w:rsidR="00AB6A8E" w:rsidRDefault="00AB6A8E" w:rsidP="00C064F5">
            <w:pPr>
              <w:spacing w:line="240" w:lineRule="auto"/>
              <w:jc w:val="center"/>
              <w:rPr>
                <w:sz w:val="21"/>
              </w:rPr>
            </w:pPr>
            <w:proofErr w:type="spellStart"/>
            <w:r w:rsidRPr="008219A8">
              <w:rPr>
                <w:sz w:val="21"/>
              </w:rPr>
              <w:t>user_id</w:t>
            </w:r>
            <w:proofErr w:type="spellEnd"/>
          </w:p>
        </w:tc>
        <w:tc>
          <w:tcPr>
            <w:tcW w:w="832" w:type="pct"/>
            <w:shd w:val="clear" w:color="auto" w:fill="auto"/>
            <w:vAlign w:val="center"/>
          </w:tcPr>
          <w:p w14:paraId="3C5E85E2" w14:textId="77777777" w:rsidR="00AB6A8E" w:rsidRDefault="00AB6A8E" w:rsidP="00C064F5">
            <w:pPr>
              <w:spacing w:line="240" w:lineRule="auto"/>
              <w:jc w:val="center"/>
              <w:rPr>
                <w:sz w:val="21"/>
              </w:rPr>
            </w:pPr>
            <w:proofErr w:type="gramStart"/>
            <w:r w:rsidRPr="00951430">
              <w:rPr>
                <w:sz w:val="21"/>
              </w:rPr>
              <w:t>int(</w:t>
            </w:r>
            <w:proofErr w:type="gramEnd"/>
            <w:r w:rsidRPr="00951430">
              <w:rPr>
                <w:sz w:val="21"/>
              </w:rPr>
              <w:t>11)</w:t>
            </w:r>
          </w:p>
        </w:tc>
        <w:tc>
          <w:tcPr>
            <w:tcW w:w="831" w:type="pct"/>
            <w:shd w:val="clear" w:color="auto" w:fill="auto"/>
            <w:vAlign w:val="center"/>
          </w:tcPr>
          <w:p w14:paraId="11430EF0" w14:textId="77777777" w:rsidR="00AB6A8E" w:rsidRDefault="00AB6A8E" w:rsidP="00C064F5">
            <w:pPr>
              <w:spacing w:line="240" w:lineRule="auto"/>
              <w:jc w:val="center"/>
              <w:rPr>
                <w:sz w:val="21"/>
              </w:rPr>
            </w:pPr>
            <w:r>
              <w:rPr>
                <w:rFonts w:hint="eastAsia"/>
                <w:sz w:val="21"/>
              </w:rPr>
              <w:t>否</w:t>
            </w:r>
          </w:p>
        </w:tc>
        <w:tc>
          <w:tcPr>
            <w:tcW w:w="831" w:type="pct"/>
            <w:shd w:val="clear" w:color="auto" w:fill="auto"/>
            <w:vAlign w:val="center"/>
          </w:tcPr>
          <w:p w14:paraId="54A0CCE0" w14:textId="77777777" w:rsidR="00AB6A8E" w:rsidRDefault="00AB6A8E" w:rsidP="00C064F5">
            <w:pPr>
              <w:spacing w:line="240" w:lineRule="auto"/>
              <w:jc w:val="center"/>
              <w:rPr>
                <w:sz w:val="21"/>
              </w:rPr>
            </w:pPr>
            <w:r>
              <w:rPr>
                <w:rFonts w:hint="eastAsia"/>
                <w:sz w:val="21"/>
              </w:rPr>
              <w:t>否</w:t>
            </w:r>
          </w:p>
        </w:tc>
        <w:tc>
          <w:tcPr>
            <w:tcW w:w="831" w:type="pct"/>
            <w:shd w:val="clear" w:color="auto" w:fill="auto"/>
            <w:vAlign w:val="center"/>
          </w:tcPr>
          <w:p w14:paraId="37E0965A" w14:textId="77777777" w:rsidR="00AB6A8E" w:rsidRDefault="00AB6A8E" w:rsidP="00C064F5">
            <w:pPr>
              <w:spacing w:line="240" w:lineRule="auto"/>
              <w:jc w:val="center"/>
              <w:rPr>
                <w:sz w:val="21"/>
              </w:rPr>
            </w:pPr>
          </w:p>
        </w:tc>
        <w:tc>
          <w:tcPr>
            <w:tcW w:w="830" w:type="pct"/>
            <w:shd w:val="clear" w:color="auto" w:fill="auto"/>
            <w:vAlign w:val="center"/>
          </w:tcPr>
          <w:p w14:paraId="3DF4C087" w14:textId="77777777" w:rsidR="00AB6A8E" w:rsidRDefault="00AB6A8E" w:rsidP="00C064F5">
            <w:pPr>
              <w:spacing w:line="240" w:lineRule="auto"/>
              <w:jc w:val="center"/>
              <w:rPr>
                <w:sz w:val="21"/>
              </w:rPr>
            </w:pPr>
            <w:r w:rsidRPr="008219A8">
              <w:rPr>
                <w:rFonts w:hint="eastAsia"/>
                <w:sz w:val="21"/>
              </w:rPr>
              <w:t>发布用户</w:t>
            </w:r>
            <w:r w:rsidRPr="008219A8">
              <w:rPr>
                <w:rFonts w:hint="eastAsia"/>
                <w:sz w:val="21"/>
              </w:rPr>
              <w:t>ID</w:t>
            </w:r>
          </w:p>
        </w:tc>
      </w:tr>
      <w:tr w:rsidR="00AB6A8E" w14:paraId="131571D8" w14:textId="77777777" w:rsidTr="00C064F5">
        <w:trPr>
          <w:trHeight w:val="454"/>
        </w:trPr>
        <w:tc>
          <w:tcPr>
            <w:tcW w:w="845" w:type="pct"/>
            <w:shd w:val="clear" w:color="auto" w:fill="auto"/>
            <w:vAlign w:val="center"/>
          </w:tcPr>
          <w:p w14:paraId="77BF20A1" w14:textId="0204D3AD" w:rsidR="00AB6A8E" w:rsidRDefault="00AB6A8E" w:rsidP="00C064F5">
            <w:pPr>
              <w:spacing w:line="240" w:lineRule="auto"/>
              <w:jc w:val="center"/>
              <w:rPr>
                <w:sz w:val="21"/>
              </w:rPr>
            </w:pPr>
            <w:r w:rsidRPr="00AB6A8E">
              <w:rPr>
                <w:sz w:val="21"/>
              </w:rPr>
              <w:t>title</w:t>
            </w:r>
          </w:p>
        </w:tc>
        <w:tc>
          <w:tcPr>
            <w:tcW w:w="832" w:type="pct"/>
            <w:shd w:val="clear" w:color="auto" w:fill="auto"/>
            <w:vAlign w:val="center"/>
          </w:tcPr>
          <w:p w14:paraId="7A53C449" w14:textId="77777777" w:rsidR="00AB6A8E" w:rsidRDefault="00AB6A8E" w:rsidP="00C064F5">
            <w:pPr>
              <w:spacing w:line="240" w:lineRule="auto"/>
              <w:jc w:val="center"/>
              <w:rPr>
                <w:sz w:val="21"/>
              </w:rPr>
            </w:pPr>
            <w:proofErr w:type="gramStart"/>
            <w:r w:rsidRPr="00951430">
              <w:rPr>
                <w:sz w:val="21"/>
              </w:rPr>
              <w:t>varchar(</w:t>
            </w:r>
            <w:proofErr w:type="gramEnd"/>
            <w:r w:rsidRPr="00951430">
              <w:rPr>
                <w:sz w:val="21"/>
              </w:rPr>
              <w:t>100)</w:t>
            </w:r>
          </w:p>
        </w:tc>
        <w:tc>
          <w:tcPr>
            <w:tcW w:w="831" w:type="pct"/>
            <w:shd w:val="clear" w:color="auto" w:fill="auto"/>
            <w:vAlign w:val="center"/>
          </w:tcPr>
          <w:p w14:paraId="7A9E11D6" w14:textId="77777777" w:rsidR="00AB6A8E" w:rsidRDefault="00AB6A8E" w:rsidP="00C064F5">
            <w:pPr>
              <w:spacing w:line="240" w:lineRule="auto"/>
              <w:jc w:val="center"/>
              <w:rPr>
                <w:sz w:val="21"/>
              </w:rPr>
            </w:pPr>
            <w:r>
              <w:rPr>
                <w:rFonts w:hint="eastAsia"/>
                <w:sz w:val="21"/>
              </w:rPr>
              <w:t>否</w:t>
            </w:r>
          </w:p>
        </w:tc>
        <w:tc>
          <w:tcPr>
            <w:tcW w:w="831" w:type="pct"/>
            <w:shd w:val="clear" w:color="auto" w:fill="auto"/>
            <w:vAlign w:val="center"/>
          </w:tcPr>
          <w:p w14:paraId="1D1F3F8C" w14:textId="77777777" w:rsidR="00AB6A8E" w:rsidRDefault="00AB6A8E" w:rsidP="00C064F5">
            <w:pPr>
              <w:spacing w:line="240" w:lineRule="auto"/>
              <w:jc w:val="center"/>
              <w:rPr>
                <w:sz w:val="21"/>
              </w:rPr>
            </w:pPr>
            <w:r>
              <w:rPr>
                <w:rFonts w:hint="eastAsia"/>
                <w:sz w:val="21"/>
              </w:rPr>
              <w:t>否</w:t>
            </w:r>
          </w:p>
        </w:tc>
        <w:tc>
          <w:tcPr>
            <w:tcW w:w="831" w:type="pct"/>
            <w:shd w:val="clear" w:color="auto" w:fill="auto"/>
            <w:vAlign w:val="center"/>
          </w:tcPr>
          <w:p w14:paraId="52D59AA0" w14:textId="77777777" w:rsidR="00AB6A8E" w:rsidRDefault="00AB6A8E" w:rsidP="00C064F5">
            <w:pPr>
              <w:spacing w:line="240" w:lineRule="auto"/>
              <w:jc w:val="center"/>
              <w:rPr>
                <w:sz w:val="21"/>
              </w:rPr>
            </w:pPr>
          </w:p>
        </w:tc>
        <w:tc>
          <w:tcPr>
            <w:tcW w:w="830" w:type="pct"/>
            <w:shd w:val="clear" w:color="auto" w:fill="auto"/>
            <w:vAlign w:val="center"/>
          </w:tcPr>
          <w:p w14:paraId="6799D1E0" w14:textId="324A50C3" w:rsidR="00AB6A8E" w:rsidRDefault="00AB6A8E" w:rsidP="00C064F5">
            <w:pPr>
              <w:spacing w:line="240" w:lineRule="auto"/>
              <w:jc w:val="center"/>
              <w:rPr>
                <w:sz w:val="21"/>
              </w:rPr>
            </w:pPr>
            <w:r w:rsidRPr="00AB6A8E">
              <w:rPr>
                <w:rFonts w:hint="eastAsia"/>
                <w:sz w:val="21"/>
              </w:rPr>
              <w:t>记录标题</w:t>
            </w:r>
          </w:p>
        </w:tc>
      </w:tr>
      <w:tr w:rsidR="00AB6A8E" w14:paraId="325A669F" w14:textId="77777777" w:rsidTr="00C064F5">
        <w:trPr>
          <w:trHeight w:val="454"/>
        </w:trPr>
        <w:tc>
          <w:tcPr>
            <w:tcW w:w="845" w:type="pct"/>
            <w:shd w:val="clear" w:color="auto" w:fill="auto"/>
            <w:vAlign w:val="center"/>
          </w:tcPr>
          <w:p w14:paraId="38BD1B6C" w14:textId="77777777" w:rsidR="00AB6A8E" w:rsidRDefault="00AB6A8E" w:rsidP="00C064F5">
            <w:pPr>
              <w:spacing w:line="240" w:lineRule="auto"/>
              <w:jc w:val="center"/>
              <w:rPr>
                <w:sz w:val="21"/>
              </w:rPr>
            </w:pPr>
            <w:r w:rsidRPr="008219A8">
              <w:rPr>
                <w:sz w:val="21"/>
              </w:rPr>
              <w:t>longitude</w:t>
            </w:r>
          </w:p>
        </w:tc>
        <w:tc>
          <w:tcPr>
            <w:tcW w:w="832" w:type="pct"/>
            <w:shd w:val="clear" w:color="auto" w:fill="auto"/>
            <w:vAlign w:val="center"/>
          </w:tcPr>
          <w:p w14:paraId="49D1E1AA" w14:textId="77777777" w:rsidR="00AB6A8E" w:rsidRDefault="00AB6A8E" w:rsidP="00C064F5">
            <w:pPr>
              <w:spacing w:line="240" w:lineRule="auto"/>
              <w:jc w:val="center"/>
              <w:rPr>
                <w:sz w:val="21"/>
              </w:rPr>
            </w:pPr>
            <w:proofErr w:type="gramStart"/>
            <w:r w:rsidRPr="008219A8">
              <w:rPr>
                <w:sz w:val="21"/>
              </w:rPr>
              <w:t>decimal(</w:t>
            </w:r>
            <w:proofErr w:type="gramEnd"/>
            <w:r w:rsidRPr="008219A8">
              <w:rPr>
                <w:sz w:val="21"/>
              </w:rPr>
              <w:t>10,7)</w:t>
            </w:r>
          </w:p>
        </w:tc>
        <w:tc>
          <w:tcPr>
            <w:tcW w:w="831" w:type="pct"/>
            <w:shd w:val="clear" w:color="auto" w:fill="auto"/>
            <w:vAlign w:val="center"/>
          </w:tcPr>
          <w:p w14:paraId="13CB1206" w14:textId="77777777" w:rsidR="00AB6A8E" w:rsidRDefault="00AB6A8E" w:rsidP="00C064F5">
            <w:pPr>
              <w:spacing w:line="240" w:lineRule="auto"/>
              <w:jc w:val="center"/>
              <w:rPr>
                <w:sz w:val="21"/>
              </w:rPr>
            </w:pPr>
            <w:r>
              <w:rPr>
                <w:rFonts w:hint="eastAsia"/>
                <w:sz w:val="21"/>
              </w:rPr>
              <w:t>否</w:t>
            </w:r>
          </w:p>
        </w:tc>
        <w:tc>
          <w:tcPr>
            <w:tcW w:w="831" w:type="pct"/>
            <w:shd w:val="clear" w:color="auto" w:fill="auto"/>
            <w:vAlign w:val="center"/>
          </w:tcPr>
          <w:p w14:paraId="707F2CCB" w14:textId="77777777" w:rsidR="00AB6A8E" w:rsidRDefault="00AB6A8E" w:rsidP="00C064F5">
            <w:pPr>
              <w:spacing w:line="240" w:lineRule="auto"/>
              <w:jc w:val="center"/>
              <w:rPr>
                <w:sz w:val="21"/>
              </w:rPr>
            </w:pPr>
            <w:r>
              <w:rPr>
                <w:rFonts w:hint="eastAsia"/>
                <w:sz w:val="21"/>
              </w:rPr>
              <w:t>否</w:t>
            </w:r>
          </w:p>
        </w:tc>
        <w:tc>
          <w:tcPr>
            <w:tcW w:w="831" w:type="pct"/>
            <w:shd w:val="clear" w:color="auto" w:fill="auto"/>
            <w:vAlign w:val="center"/>
          </w:tcPr>
          <w:p w14:paraId="59E665ED" w14:textId="77777777" w:rsidR="00AB6A8E" w:rsidRDefault="00AB6A8E" w:rsidP="00C064F5">
            <w:pPr>
              <w:spacing w:line="240" w:lineRule="auto"/>
              <w:jc w:val="center"/>
              <w:rPr>
                <w:sz w:val="21"/>
              </w:rPr>
            </w:pPr>
          </w:p>
        </w:tc>
        <w:tc>
          <w:tcPr>
            <w:tcW w:w="830" w:type="pct"/>
            <w:shd w:val="clear" w:color="auto" w:fill="auto"/>
            <w:vAlign w:val="center"/>
          </w:tcPr>
          <w:p w14:paraId="76E10A70" w14:textId="77777777" w:rsidR="00AB6A8E" w:rsidRDefault="00AB6A8E" w:rsidP="00C064F5">
            <w:pPr>
              <w:spacing w:line="240" w:lineRule="auto"/>
              <w:jc w:val="center"/>
              <w:rPr>
                <w:sz w:val="21"/>
              </w:rPr>
            </w:pPr>
            <w:r w:rsidRPr="008219A8">
              <w:rPr>
                <w:rFonts w:hint="eastAsia"/>
                <w:sz w:val="21"/>
              </w:rPr>
              <w:t>经度</w:t>
            </w:r>
          </w:p>
        </w:tc>
      </w:tr>
      <w:tr w:rsidR="00AB6A8E" w:rsidRPr="00931960" w14:paraId="18034DCE" w14:textId="77777777" w:rsidTr="00C064F5">
        <w:trPr>
          <w:trHeight w:val="454"/>
        </w:trPr>
        <w:tc>
          <w:tcPr>
            <w:tcW w:w="845" w:type="pct"/>
            <w:shd w:val="clear" w:color="auto" w:fill="auto"/>
            <w:vAlign w:val="center"/>
          </w:tcPr>
          <w:p w14:paraId="511FA605" w14:textId="77777777" w:rsidR="00AB6A8E" w:rsidRPr="00931960" w:rsidRDefault="00AB6A8E" w:rsidP="00C064F5">
            <w:pPr>
              <w:spacing w:line="240" w:lineRule="auto"/>
              <w:jc w:val="center"/>
              <w:rPr>
                <w:sz w:val="21"/>
              </w:rPr>
            </w:pPr>
            <w:r w:rsidRPr="008219A8">
              <w:rPr>
                <w:sz w:val="21"/>
              </w:rPr>
              <w:t>latitude</w:t>
            </w:r>
          </w:p>
        </w:tc>
        <w:tc>
          <w:tcPr>
            <w:tcW w:w="832" w:type="pct"/>
            <w:shd w:val="clear" w:color="auto" w:fill="auto"/>
            <w:vAlign w:val="center"/>
          </w:tcPr>
          <w:p w14:paraId="4630F9DD" w14:textId="77777777" w:rsidR="00AB6A8E" w:rsidRPr="00951430" w:rsidRDefault="00AB6A8E" w:rsidP="00C064F5">
            <w:pPr>
              <w:spacing w:line="240" w:lineRule="auto"/>
              <w:jc w:val="center"/>
              <w:rPr>
                <w:sz w:val="21"/>
              </w:rPr>
            </w:pPr>
            <w:proofErr w:type="gramStart"/>
            <w:r w:rsidRPr="008219A8">
              <w:rPr>
                <w:sz w:val="21"/>
              </w:rPr>
              <w:t>decimal(</w:t>
            </w:r>
            <w:proofErr w:type="gramEnd"/>
            <w:r w:rsidRPr="008219A8">
              <w:rPr>
                <w:sz w:val="21"/>
              </w:rPr>
              <w:t>10,7)</w:t>
            </w:r>
          </w:p>
        </w:tc>
        <w:tc>
          <w:tcPr>
            <w:tcW w:w="831" w:type="pct"/>
            <w:shd w:val="clear" w:color="auto" w:fill="auto"/>
            <w:vAlign w:val="center"/>
          </w:tcPr>
          <w:p w14:paraId="5FEE6A46" w14:textId="77777777" w:rsidR="00AB6A8E" w:rsidRDefault="00AB6A8E" w:rsidP="00C064F5">
            <w:pPr>
              <w:spacing w:line="240" w:lineRule="auto"/>
              <w:jc w:val="center"/>
              <w:rPr>
                <w:sz w:val="21"/>
              </w:rPr>
            </w:pPr>
            <w:r>
              <w:rPr>
                <w:rFonts w:hint="eastAsia"/>
                <w:sz w:val="21"/>
              </w:rPr>
              <w:t>否</w:t>
            </w:r>
          </w:p>
        </w:tc>
        <w:tc>
          <w:tcPr>
            <w:tcW w:w="831" w:type="pct"/>
            <w:shd w:val="clear" w:color="auto" w:fill="auto"/>
            <w:vAlign w:val="center"/>
          </w:tcPr>
          <w:p w14:paraId="586FFB36" w14:textId="77777777" w:rsidR="00AB6A8E" w:rsidRDefault="00AB6A8E" w:rsidP="00C064F5">
            <w:pPr>
              <w:spacing w:line="240" w:lineRule="auto"/>
              <w:jc w:val="center"/>
              <w:rPr>
                <w:sz w:val="21"/>
              </w:rPr>
            </w:pPr>
            <w:r>
              <w:rPr>
                <w:rFonts w:hint="eastAsia"/>
                <w:sz w:val="21"/>
              </w:rPr>
              <w:t>否</w:t>
            </w:r>
          </w:p>
        </w:tc>
        <w:tc>
          <w:tcPr>
            <w:tcW w:w="831" w:type="pct"/>
            <w:shd w:val="clear" w:color="auto" w:fill="auto"/>
            <w:vAlign w:val="center"/>
          </w:tcPr>
          <w:p w14:paraId="5B052327" w14:textId="77777777" w:rsidR="00AB6A8E" w:rsidRDefault="00AB6A8E" w:rsidP="00C064F5">
            <w:pPr>
              <w:spacing w:line="240" w:lineRule="auto"/>
              <w:jc w:val="center"/>
              <w:rPr>
                <w:sz w:val="21"/>
              </w:rPr>
            </w:pPr>
          </w:p>
        </w:tc>
        <w:tc>
          <w:tcPr>
            <w:tcW w:w="830" w:type="pct"/>
            <w:shd w:val="clear" w:color="auto" w:fill="auto"/>
            <w:vAlign w:val="center"/>
          </w:tcPr>
          <w:p w14:paraId="6F227584" w14:textId="77777777" w:rsidR="00AB6A8E" w:rsidRPr="00931960" w:rsidRDefault="00AB6A8E" w:rsidP="00C064F5">
            <w:pPr>
              <w:spacing w:line="240" w:lineRule="auto"/>
              <w:jc w:val="center"/>
              <w:rPr>
                <w:sz w:val="21"/>
              </w:rPr>
            </w:pPr>
            <w:r w:rsidRPr="008219A8">
              <w:rPr>
                <w:rFonts w:hint="eastAsia"/>
                <w:sz w:val="21"/>
              </w:rPr>
              <w:t>纬度</w:t>
            </w:r>
          </w:p>
        </w:tc>
      </w:tr>
      <w:tr w:rsidR="00AB6A8E" w14:paraId="7AA92712" w14:textId="77777777" w:rsidTr="00C064F5">
        <w:trPr>
          <w:trHeight w:val="454"/>
        </w:trPr>
        <w:tc>
          <w:tcPr>
            <w:tcW w:w="845" w:type="pct"/>
            <w:shd w:val="clear" w:color="auto" w:fill="auto"/>
            <w:vAlign w:val="center"/>
          </w:tcPr>
          <w:p w14:paraId="51CC8D42" w14:textId="77777777" w:rsidR="00AB6A8E" w:rsidRDefault="00AB6A8E" w:rsidP="00C064F5">
            <w:pPr>
              <w:spacing w:line="240" w:lineRule="auto"/>
              <w:jc w:val="center"/>
              <w:rPr>
                <w:sz w:val="21"/>
              </w:rPr>
            </w:pPr>
            <w:r w:rsidRPr="008219A8">
              <w:rPr>
                <w:sz w:val="21"/>
              </w:rPr>
              <w:t>address</w:t>
            </w:r>
          </w:p>
        </w:tc>
        <w:tc>
          <w:tcPr>
            <w:tcW w:w="832" w:type="pct"/>
            <w:shd w:val="clear" w:color="auto" w:fill="auto"/>
            <w:vAlign w:val="center"/>
          </w:tcPr>
          <w:p w14:paraId="2F540A60" w14:textId="77777777" w:rsidR="00AB6A8E" w:rsidRDefault="00AB6A8E" w:rsidP="00C064F5">
            <w:pPr>
              <w:spacing w:line="240" w:lineRule="auto"/>
              <w:jc w:val="center"/>
              <w:rPr>
                <w:sz w:val="21"/>
              </w:rPr>
            </w:pPr>
            <w:proofErr w:type="gramStart"/>
            <w:r w:rsidRPr="008219A8">
              <w:rPr>
                <w:sz w:val="21"/>
              </w:rPr>
              <w:t>varchar(</w:t>
            </w:r>
            <w:proofErr w:type="gramEnd"/>
            <w:r w:rsidRPr="008219A8">
              <w:rPr>
                <w:sz w:val="21"/>
              </w:rPr>
              <w:t>200)</w:t>
            </w:r>
          </w:p>
        </w:tc>
        <w:tc>
          <w:tcPr>
            <w:tcW w:w="831" w:type="pct"/>
            <w:shd w:val="clear" w:color="auto" w:fill="auto"/>
            <w:vAlign w:val="center"/>
          </w:tcPr>
          <w:p w14:paraId="461EBFD8" w14:textId="77777777" w:rsidR="00AB6A8E" w:rsidRDefault="00AB6A8E" w:rsidP="00C064F5">
            <w:pPr>
              <w:spacing w:line="240" w:lineRule="auto"/>
              <w:jc w:val="center"/>
              <w:rPr>
                <w:sz w:val="21"/>
              </w:rPr>
            </w:pPr>
            <w:r>
              <w:rPr>
                <w:rFonts w:hint="eastAsia"/>
                <w:sz w:val="21"/>
              </w:rPr>
              <w:t>是</w:t>
            </w:r>
          </w:p>
        </w:tc>
        <w:tc>
          <w:tcPr>
            <w:tcW w:w="831" w:type="pct"/>
            <w:shd w:val="clear" w:color="auto" w:fill="auto"/>
            <w:vAlign w:val="center"/>
          </w:tcPr>
          <w:p w14:paraId="24B29970" w14:textId="77777777" w:rsidR="00AB6A8E" w:rsidRDefault="00AB6A8E" w:rsidP="00C064F5">
            <w:pPr>
              <w:spacing w:line="240" w:lineRule="auto"/>
              <w:jc w:val="center"/>
              <w:rPr>
                <w:sz w:val="21"/>
              </w:rPr>
            </w:pPr>
            <w:r>
              <w:rPr>
                <w:rFonts w:hint="eastAsia"/>
                <w:sz w:val="21"/>
              </w:rPr>
              <w:t>否</w:t>
            </w:r>
          </w:p>
        </w:tc>
        <w:tc>
          <w:tcPr>
            <w:tcW w:w="831" w:type="pct"/>
            <w:shd w:val="clear" w:color="auto" w:fill="auto"/>
            <w:vAlign w:val="center"/>
          </w:tcPr>
          <w:p w14:paraId="72B51A9A" w14:textId="77777777" w:rsidR="00AB6A8E" w:rsidRDefault="00AB6A8E" w:rsidP="00C064F5">
            <w:pPr>
              <w:spacing w:line="240" w:lineRule="auto"/>
              <w:jc w:val="center"/>
              <w:rPr>
                <w:sz w:val="21"/>
              </w:rPr>
            </w:pPr>
          </w:p>
        </w:tc>
        <w:tc>
          <w:tcPr>
            <w:tcW w:w="830" w:type="pct"/>
            <w:shd w:val="clear" w:color="auto" w:fill="auto"/>
            <w:vAlign w:val="center"/>
          </w:tcPr>
          <w:p w14:paraId="28CA79A3" w14:textId="77777777" w:rsidR="00AB6A8E" w:rsidRDefault="00AB6A8E" w:rsidP="00C064F5">
            <w:pPr>
              <w:spacing w:line="240" w:lineRule="auto"/>
              <w:jc w:val="center"/>
              <w:rPr>
                <w:sz w:val="21"/>
              </w:rPr>
            </w:pPr>
            <w:r w:rsidRPr="008219A8">
              <w:rPr>
                <w:rFonts w:hint="eastAsia"/>
                <w:sz w:val="21"/>
              </w:rPr>
              <w:t>详细地址</w:t>
            </w:r>
          </w:p>
        </w:tc>
      </w:tr>
      <w:tr w:rsidR="00393435" w14:paraId="0BD88B78" w14:textId="77777777" w:rsidTr="00C064F5">
        <w:trPr>
          <w:trHeight w:val="454"/>
        </w:trPr>
        <w:tc>
          <w:tcPr>
            <w:tcW w:w="845" w:type="pct"/>
            <w:shd w:val="clear" w:color="auto" w:fill="auto"/>
            <w:vAlign w:val="center"/>
          </w:tcPr>
          <w:p w14:paraId="2CB2BF73" w14:textId="6484D3E2" w:rsidR="00393435" w:rsidRPr="00AB6A8E" w:rsidRDefault="00393435" w:rsidP="00C064F5">
            <w:pPr>
              <w:spacing w:line="240" w:lineRule="auto"/>
              <w:jc w:val="center"/>
              <w:rPr>
                <w:sz w:val="21"/>
              </w:rPr>
            </w:pPr>
            <w:r w:rsidRPr="00393435">
              <w:rPr>
                <w:sz w:val="21"/>
              </w:rPr>
              <w:t>content</w:t>
            </w:r>
          </w:p>
        </w:tc>
        <w:tc>
          <w:tcPr>
            <w:tcW w:w="832" w:type="pct"/>
            <w:shd w:val="clear" w:color="auto" w:fill="auto"/>
            <w:vAlign w:val="center"/>
          </w:tcPr>
          <w:p w14:paraId="60677192" w14:textId="39174E07" w:rsidR="00393435" w:rsidRPr="00393435" w:rsidRDefault="00393435" w:rsidP="00C064F5">
            <w:pPr>
              <w:spacing w:line="240" w:lineRule="auto"/>
              <w:jc w:val="center"/>
              <w:rPr>
                <w:sz w:val="21"/>
              </w:rPr>
            </w:pPr>
            <w:r w:rsidRPr="00393435">
              <w:rPr>
                <w:sz w:val="21"/>
              </w:rPr>
              <w:t>text</w:t>
            </w:r>
          </w:p>
        </w:tc>
        <w:tc>
          <w:tcPr>
            <w:tcW w:w="831" w:type="pct"/>
            <w:shd w:val="clear" w:color="auto" w:fill="auto"/>
            <w:vAlign w:val="center"/>
          </w:tcPr>
          <w:p w14:paraId="7B7CE339" w14:textId="31202F4F" w:rsidR="00393435" w:rsidRDefault="00393435" w:rsidP="00C064F5">
            <w:pPr>
              <w:spacing w:line="240" w:lineRule="auto"/>
              <w:jc w:val="center"/>
              <w:rPr>
                <w:sz w:val="21"/>
              </w:rPr>
            </w:pPr>
            <w:r>
              <w:rPr>
                <w:rFonts w:hint="eastAsia"/>
                <w:sz w:val="21"/>
              </w:rPr>
              <w:t>是</w:t>
            </w:r>
          </w:p>
        </w:tc>
        <w:tc>
          <w:tcPr>
            <w:tcW w:w="831" w:type="pct"/>
            <w:shd w:val="clear" w:color="auto" w:fill="auto"/>
            <w:vAlign w:val="center"/>
          </w:tcPr>
          <w:p w14:paraId="01260536" w14:textId="672BF431" w:rsidR="00393435" w:rsidRDefault="00393435" w:rsidP="00C064F5">
            <w:pPr>
              <w:spacing w:line="240" w:lineRule="auto"/>
              <w:jc w:val="center"/>
              <w:rPr>
                <w:sz w:val="21"/>
              </w:rPr>
            </w:pPr>
            <w:r>
              <w:rPr>
                <w:rFonts w:hint="eastAsia"/>
                <w:sz w:val="21"/>
              </w:rPr>
              <w:t>否</w:t>
            </w:r>
          </w:p>
        </w:tc>
        <w:tc>
          <w:tcPr>
            <w:tcW w:w="831" w:type="pct"/>
            <w:shd w:val="clear" w:color="auto" w:fill="auto"/>
            <w:vAlign w:val="center"/>
          </w:tcPr>
          <w:p w14:paraId="2AA293B4" w14:textId="77777777" w:rsidR="00393435" w:rsidRDefault="00393435" w:rsidP="00C064F5">
            <w:pPr>
              <w:spacing w:line="240" w:lineRule="auto"/>
              <w:jc w:val="center"/>
              <w:rPr>
                <w:sz w:val="21"/>
              </w:rPr>
            </w:pPr>
          </w:p>
        </w:tc>
        <w:tc>
          <w:tcPr>
            <w:tcW w:w="830" w:type="pct"/>
            <w:shd w:val="clear" w:color="auto" w:fill="auto"/>
            <w:vAlign w:val="center"/>
          </w:tcPr>
          <w:p w14:paraId="3A0924E0" w14:textId="15F88D47" w:rsidR="00393435" w:rsidRDefault="00393435" w:rsidP="00C064F5">
            <w:pPr>
              <w:spacing w:line="240" w:lineRule="auto"/>
              <w:jc w:val="center"/>
              <w:rPr>
                <w:sz w:val="21"/>
              </w:rPr>
            </w:pPr>
            <w:r>
              <w:rPr>
                <w:rFonts w:hint="eastAsia"/>
                <w:sz w:val="21"/>
              </w:rPr>
              <w:t>记录内容</w:t>
            </w:r>
          </w:p>
        </w:tc>
      </w:tr>
    </w:tbl>
    <w:p w14:paraId="5BFF3218" w14:textId="2D790BB6" w:rsidR="00FA3875" w:rsidRPr="00FA3875" w:rsidRDefault="00FA3875" w:rsidP="00FA3875">
      <w:pPr>
        <w:spacing w:line="240" w:lineRule="auto"/>
        <w:jc w:val="center"/>
        <w:rPr>
          <w:rFonts w:ascii="黑体" w:eastAsia="黑体" w:hAnsi="黑体" w:hint="eastAsia"/>
          <w:color w:val="000000"/>
          <w:sz w:val="21"/>
          <w:szCs w:val="21"/>
        </w:rPr>
      </w:pPr>
      <w:r>
        <w:rPr>
          <w:rFonts w:ascii="黑体" w:eastAsia="黑体" w:hAnsi="黑体" w:hint="eastAsia"/>
          <w:color w:val="000000"/>
          <w:sz w:val="21"/>
          <w:szCs w:val="21"/>
        </w:rPr>
        <w:lastRenderedPageBreak/>
        <w:t>续</w:t>
      </w:r>
      <w:r w:rsidRPr="00FA3875">
        <w:rPr>
          <w:rFonts w:ascii="黑体" w:eastAsia="黑体" w:hAnsi="黑体" w:hint="eastAsia"/>
          <w:color w:val="000000"/>
          <w:sz w:val="21"/>
          <w:szCs w:val="21"/>
        </w:rPr>
        <w:t>表5.</w:t>
      </w:r>
      <w:r w:rsidRPr="00FA3875">
        <w:rPr>
          <w:rFonts w:ascii="黑体" w:eastAsia="黑体" w:hAnsi="黑体"/>
          <w:color w:val="000000"/>
          <w:sz w:val="21"/>
          <w:szCs w:val="21"/>
        </w:rPr>
        <w:t>5</w:t>
      </w:r>
      <w:r w:rsidR="00CE3335">
        <w:rPr>
          <w:rFonts w:ascii="黑体" w:eastAsia="黑体" w:hAnsi="黑体"/>
          <w:color w:val="000000"/>
          <w:sz w:val="21"/>
          <w:szCs w:val="21"/>
        </w:rPr>
        <w:t xml:space="preserve"> </w:t>
      </w:r>
      <w:r w:rsidRPr="00FA3875">
        <w:rPr>
          <w:rFonts w:ascii="黑体" w:eastAsia="黑体" w:hAnsi="黑体" w:hint="eastAsia"/>
          <w:color w:val="000000"/>
          <w:sz w:val="21"/>
          <w:szCs w:val="21"/>
        </w:rPr>
        <w:t>钓鱼记录表</w:t>
      </w:r>
    </w:p>
    <w:tbl>
      <w:tblPr>
        <w:tblW w:w="5000" w:type="pct"/>
        <w:tblBorders>
          <w:top w:val="single" w:sz="12" w:space="0" w:color="auto"/>
          <w:bottom w:val="single" w:sz="12" w:space="0" w:color="auto"/>
        </w:tblBorders>
        <w:tblLook w:val="04A0" w:firstRow="1" w:lastRow="0" w:firstColumn="1" w:lastColumn="0" w:noHBand="0" w:noVBand="1"/>
      </w:tblPr>
      <w:tblGrid>
        <w:gridCol w:w="1534"/>
        <w:gridCol w:w="1509"/>
        <w:gridCol w:w="1507"/>
        <w:gridCol w:w="1507"/>
        <w:gridCol w:w="1507"/>
        <w:gridCol w:w="1506"/>
      </w:tblGrid>
      <w:tr w:rsidR="00FA3875" w14:paraId="71B9ACD4" w14:textId="77777777" w:rsidTr="00E43D67">
        <w:trPr>
          <w:trHeight w:val="454"/>
        </w:trPr>
        <w:tc>
          <w:tcPr>
            <w:tcW w:w="845" w:type="pct"/>
            <w:tcBorders>
              <w:top w:val="single" w:sz="12" w:space="0" w:color="auto"/>
              <w:bottom w:val="single" w:sz="8" w:space="0" w:color="auto"/>
            </w:tcBorders>
            <w:shd w:val="clear" w:color="auto" w:fill="auto"/>
            <w:vAlign w:val="center"/>
          </w:tcPr>
          <w:p w14:paraId="71F748C3" w14:textId="1C4C7045" w:rsidR="00FA3875" w:rsidRPr="008219A8" w:rsidRDefault="00FA3875" w:rsidP="00FA3875">
            <w:pPr>
              <w:spacing w:line="240" w:lineRule="auto"/>
              <w:jc w:val="center"/>
              <w:rPr>
                <w:sz w:val="21"/>
              </w:rPr>
            </w:pPr>
            <w:r>
              <w:rPr>
                <w:rFonts w:hint="eastAsia"/>
                <w:sz w:val="21"/>
              </w:rPr>
              <w:t>列名</w:t>
            </w:r>
          </w:p>
        </w:tc>
        <w:tc>
          <w:tcPr>
            <w:tcW w:w="832" w:type="pct"/>
            <w:tcBorders>
              <w:top w:val="single" w:sz="12" w:space="0" w:color="auto"/>
              <w:bottom w:val="single" w:sz="8" w:space="0" w:color="auto"/>
            </w:tcBorders>
            <w:shd w:val="clear" w:color="auto" w:fill="auto"/>
            <w:vAlign w:val="center"/>
          </w:tcPr>
          <w:p w14:paraId="36AF66F6" w14:textId="3B7BD30B" w:rsidR="00FA3875" w:rsidRDefault="00FA3875" w:rsidP="00FA3875">
            <w:pPr>
              <w:spacing w:line="240" w:lineRule="auto"/>
              <w:jc w:val="center"/>
              <w:rPr>
                <w:sz w:val="21"/>
              </w:rPr>
            </w:pPr>
            <w:r>
              <w:rPr>
                <w:rFonts w:hint="eastAsia"/>
                <w:sz w:val="21"/>
              </w:rPr>
              <w:t>数据类型</w:t>
            </w:r>
          </w:p>
        </w:tc>
        <w:tc>
          <w:tcPr>
            <w:tcW w:w="831" w:type="pct"/>
            <w:tcBorders>
              <w:top w:val="single" w:sz="12" w:space="0" w:color="auto"/>
              <w:bottom w:val="single" w:sz="8" w:space="0" w:color="auto"/>
            </w:tcBorders>
            <w:shd w:val="clear" w:color="auto" w:fill="auto"/>
            <w:vAlign w:val="center"/>
          </w:tcPr>
          <w:p w14:paraId="020DCA9B" w14:textId="185C2DE2" w:rsidR="00FA3875" w:rsidRDefault="00FA3875" w:rsidP="00FA3875">
            <w:pPr>
              <w:spacing w:line="240" w:lineRule="auto"/>
              <w:jc w:val="center"/>
              <w:rPr>
                <w:sz w:val="21"/>
              </w:rPr>
            </w:pPr>
            <w:r>
              <w:rPr>
                <w:rFonts w:hint="eastAsia"/>
                <w:sz w:val="21"/>
              </w:rPr>
              <w:t>允许空</w:t>
            </w:r>
          </w:p>
        </w:tc>
        <w:tc>
          <w:tcPr>
            <w:tcW w:w="831" w:type="pct"/>
            <w:tcBorders>
              <w:top w:val="single" w:sz="12" w:space="0" w:color="auto"/>
              <w:bottom w:val="single" w:sz="8" w:space="0" w:color="auto"/>
            </w:tcBorders>
            <w:shd w:val="clear" w:color="auto" w:fill="auto"/>
            <w:vAlign w:val="center"/>
          </w:tcPr>
          <w:p w14:paraId="66224A9D" w14:textId="2358E542" w:rsidR="00FA3875" w:rsidRDefault="00FA3875" w:rsidP="00FA3875">
            <w:pPr>
              <w:spacing w:line="240" w:lineRule="auto"/>
              <w:jc w:val="center"/>
              <w:rPr>
                <w:sz w:val="21"/>
              </w:rPr>
            </w:pPr>
            <w:r>
              <w:rPr>
                <w:rFonts w:hint="eastAsia"/>
                <w:sz w:val="21"/>
              </w:rPr>
              <w:t>是否主键</w:t>
            </w:r>
          </w:p>
        </w:tc>
        <w:tc>
          <w:tcPr>
            <w:tcW w:w="831" w:type="pct"/>
            <w:tcBorders>
              <w:top w:val="single" w:sz="12" w:space="0" w:color="auto"/>
              <w:bottom w:val="single" w:sz="8" w:space="0" w:color="auto"/>
            </w:tcBorders>
            <w:shd w:val="clear" w:color="auto" w:fill="auto"/>
            <w:vAlign w:val="center"/>
          </w:tcPr>
          <w:p w14:paraId="4C954C9E" w14:textId="245FEA9F" w:rsidR="00FA3875" w:rsidRDefault="00FA3875" w:rsidP="00FA3875">
            <w:pPr>
              <w:spacing w:line="240" w:lineRule="auto"/>
              <w:jc w:val="center"/>
              <w:rPr>
                <w:sz w:val="21"/>
              </w:rPr>
            </w:pPr>
            <w:r>
              <w:rPr>
                <w:rFonts w:hint="eastAsia"/>
                <w:sz w:val="21"/>
              </w:rPr>
              <w:t>默认值</w:t>
            </w:r>
          </w:p>
        </w:tc>
        <w:tc>
          <w:tcPr>
            <w:tcW w:w="830" w:type="pct"/>
            <w:tcBorders>
              <w:top w:val="single" w:sz="12" w:space="0" w:color="auto"/>
              <w:bottom w:val="single" w:sz="8" w:space="0" w:color="auto"/>
            </w:tcBorders>
            <w:shd w:val="clear" w:color="auto" w:fill="auto"/>
            <w:vAlign w:val="center"/>
          </w:tcPr>
          <w:p w14:paraId="16A9233E" w14:textId="0EB8A0D8" w:rsidR="00FA3875" w:rsidRPr="008219A8" w:rsidRDefault="00FA3875" w:rsidP="00FA3875">
            <w:pPr>
              <w:spacing w:line="240" w:lineRule="auto"/>
              <w:jc w:val="center"/>
              <w:rPr>
                <w:sz w:val="21"/>
              </w:rPr>
            </w:pPr>
            <w:r>
              <w:rPr>
                <w:rFonts w:hint="eastAsia"/>
                <w:sz w:val="21"/>
              </w:rPr>
              <w:t>字段说明</w:t>
            </w:r>
          </w:p>
        </w:tc>
      </w:tr>
      <w:tr w:rsidR="00FC4444" w14:paraId="3714BA49" w14:textId="77777777" w:rsidTr="00E43D67">
        <w:trPr>
          <w:trHeight w:val="454"/>
        </w:trPr>
        <w:tc>
          <w:tcPr>
            <w:tcW w:w="845" w:type="pct"/>
            <w:tcBorders>
              <w:top w:val="single" w:sz="8" w:space="0" w:color="auto"/>
            </w:tcBorders>
            <w:shd w:val="clear" w:color="auto" w:fill="auto"/>
            <w:vAlign w:val="center"/>
          </w:tcPr>
          <w:p w14:paraId="0763A3AB" w14:textId="77777777" w:rsidR="00FC4444" w:rsidRPr="008219A8" w:rsidRDefault="00FC4444" w:rsidP="00C77428">
            <w:pPr>
              <w:spacing w:line="240" w:lineRule="auto"/>
              <w:jc w:val="center"/>
              <w:rPr>
                <w:sz w:val="21"/>
              </w:rPr>
            </w:pPr>
            <w:proofErr w:type="spellStart"/>
            <w:r w:rsidRPr="008219A8">
              <w:rPr>
                <w:sz w:val="21"/>
              </w:rPr>
              <w:t>image_urls</w:t>
            </w:r>
            <w:proofErr w:type="spellEnd"/>
          </w:p>
        </w:tc>
        <w:tc>
          <w:tcPr>
            <w:tcW w:w="832" w:type="pct"/>
            <w:tcBorders>
              <w:top w:val="single" w:sz="8" w:space="0" w:color="auto"/>
            </w:tcBorders>
            <w:shd w:val="clear" w:color="auto" w:fill="auto"/>
            <w:vAlign w:val="center"/>
          </w:tcPr>
          <w:p w14:paraId="148A9A1C" w14:textId="77777777" w:rsidR="00FC4444" w:rsidRDefault="00FC4444" w:rsidP="00C77428">
            <w:pPr>
              <w:spacing w:line="240" w:lineRule="auto"/>
              <w:jc w:val="center"/>
              <w:rPr>
                <w:sz w:val="21"/>
              </w:rPr>
            </w:pPr>
            <w:proofErr w:type="gramStart"/>
            <w:r w:rsidRPr="008219A8">
              <w:rPr>
                <w:sz w:val="21"/>
              </w:rPr>
              <w:t>varchar(</w:t>
            </w:r>
            <w:proofErr w:type="gramEnd"/>
            <w:r w:rsidRPr="008219A8">
              <w:rPr>
                <w:sz w:val="21"/>
              </w:rPr>
              <w:t>500)</w:t>
            </w:r>
          </w:p>
        </w:tc>
        <w:tc>
          <w:tcPr>
            <w:tcW w:w="831" w:type="pct"/>
            <w:tcBorders>
              <w:top w:val="single" w:sz="8" w:space="0" w:color="auto"/>
            </w:tcBorders>
            <w:shd w:val="clear" w:color="auto" w:fill="auto"/>
            <w:vAlign w:val="center"/>
          </w:tcPr>
          <w:p w14:paraId="2446E67C" w14:textId="77777777" w:rsidR="00FC4444" w:rsidRDefault="00FC4444" w:rsidP="00C77428">
            <w:pPr>
              <w:spacing w:line="240" w:lineRule="auto"/>
              <w:jc w:val="center"/>
              <w:rPr>
                <w:sz w:val="21"/>
              </w:rPr>
            </w:pPr>
            <w:r>
              <w:rPr>
                <w:rFonts w:hint="eastAsia"/>
                <w:sz w:val="21"/>
              </w:rPr>
              <w:t>否</w:t>
            </w:r>
          </w:p>
        </w:tc>
        <w:tc>
          <w:tcPr>
            <w:tcW w:w="831" w:type="pct"/>
            <w:tcBorders>
              <w:top w:val="single" w:sz="8" w:space="0" w:color="auto"/>
            </w:tcBorders>
            <w:shd w:val="clear" w:color="auto" w:fill="auto"/>
            <w:vAlign w:val="center"/>
          </w:tcPr>
          <w:p w14:paraId="4F04F35F" w14:textId="77777777" w:rsidR="00FC4444" w:rsidRDefault="00FC4444" w:rsidP="00C77428">
            <w:pPr>
              <w:spacing w:line="240" w:lineRule="auto"/>
              <w:jc w:val="center"/>
              <w:rPr>
                <w:sz w:val="21"/>
              </w:rPr>
            </w:pPr>
            <w:r>
              <w:rPr>
                <w:rFonts w:hint="eastAsia"/>
                <w:sz w:val="21"/>
              </w:rPr>
              <w:t>否</w:t>
            </w:r>
          </w:p>
        </w:tc>
        <w:tc>
          <w:tcPr>
            <w:tcW w:w="831" w:type="pct"/>
            <w:tcBorders>
              <w:top w:val="single" w:sz="8" w:space="0" w:color="auto"/>
            </w:tcBorders>
            <w:shd w:val="clear" w:color="auto" w:fill="auto"/>
            <w:vAlign w:val="center"/>
          </w:tcPr>
          <w:p w14:paraId="0BF95291" w14:textId="77777777" w:rsidR="00FC4444" w:rsidRDefault="00FC4444" w:rsidP="00C77428">
            <w:pPr>
              <w:spacing w:line="240" w:lineRule="auto"/>
              <w:jc w:val="center"/>
              <w:rPr>
                <w:sz w:val="21"/>
              </w:rPr>
            </w:pPr>
          </w:p>
        </w:tc>
        <w:tc>
          <w:tcPr>
            <w:tcW w:w="830" w:type="pct"/>
            <w:tcBorders>
              <w:top w:val="single" w:sz="8" w:space="0" w:color="auto"/>
            </w:tcBorders>
            <w:shd w:val="clear" w:color="auto" w:fill="auto"/>
            <w:vAlign w:val="center"/>
          </w:tcPr>
          <w:p w14:paraId="76E129FD" w14:textId="77777777" w:rsidR="00FC4444" w:rsidRDefault="00FC4444" w:rsidP="00C77428">
            <w:pPr>
              <w:spacing w:line="240" w:lineRule="auto"/>
              <w:jc w:val="center"/>
              <w:rPr>
                <w:sz w:val="21"/>
              </w:rPr>
            </w:pPr>
            <w:r w:rsidRPr="008219A8">
              <w:rPr>
                <w:rFonts w:hint="eastAsia"/>
                <w:sz w:val="21"/>
              </w:rPr>
              <w:t>图片</w:t>
            </w:r>
            <w:r w:rsidRPr="008219A8">
              <w:rPr>
                <w:rFonts w:hint="eastAsia"/>
                <w:sz w:val="21"/>
              </w:rPr>
              <w:t>URL</w:t>
            </w:r>
          </w:p>
        </w:tc>
      </w:tr>
      <w:tr w:rsidR="00AB6A8E" w14:paraId="0F05CCD1" w14:textId="77777777" w:rsidTr="00E43D67">
        <w:trPr>
          <w:trHeight w:val="454"/>
        </w:trPr>
        <w:tc>
          <w:tcPr>
            <w:tcW w:w="845" w:type="pct"/>
            <w:shd w:val="clear" w:color="auto" w:fill="auto"/>
            <w:vAlign w:val="center"/>
          </w:tcPr>
          <w:p w14:paraId="74B8AA55" w14:textId="77777777" w:rsidR="00AB6A8E" w:rsidRPr="008219A8" w:rsidRDefault="00AB6A8E" w:rsidP="00C064F5">
            <w:pPr>
              <w:spacing w:line="240" w:lineRule="auto"/>
              <w:jc w:val="center"/>
              <w:rPr>
                <w:sz w:val="21"/>
              </w:rPr>
            </w:pPr>
            <w:proofErr w:type="spellStart"/>
            <w:r w:rsidRPr="008219A8">
              <w:rPr>
                <w:sz w:val="21"/>
              </w:rPr>
              <w:t>create_time</w:t>
            </w:r>
            <w:proofErr w:type="spellEnd"/>
          </w:p>
        </w:tc>
        <w:tc>
          <w:tcPr>
            <w:tcW w:w="832" w:type="pct"/>
            <w:shd w:val="clear" w:color="auto" w:fill="auto"/>
            <w:vAlign w:val="center"/>
          </w:tcPr>
          <w:p w14:paraId="6B6B63CE" w14:textId="77777777" w:rsidR="00AB6A8E" w:rsidRDefault="00AB6A8E" w:rsidP="00C064F5">
            <w:pPr>
              <w:spacing w:line="240" w:lineRule="auto"/>
              <w:jc w:val="center"/>
              <w:rPr>
                <w:sz w:val="21"/>
              </w:rPr>
            </w:pPr>
            <w:r>
              <w:rPr>
                <w:sz w:val="21"/>
              </w:rPr>
              <w:t>datetime</w:t>
            </w:r>
          </w:p>
        </w:tc>
        <w:tc>
          <w:tcPr>
            <w:tcW w:w="831" w:type="pct"/>
            <w:shd w:val="clear" w:color="auto" w:fill="auto"/>
            <w:vAlign w:val="center"/>
          </w:tcPr>
          <w:p w14:paraId="11E0C974" w14:textId="77777777" w:rsidR="00AB6A8E" w:rsidRDefault="00AB6A8E" w:rsidP="00C064F5">
            <w:pPr>
              <w:spacing w:line="240" w:lineRule="auto"/>
              <w:jc w:val="center"/>
              <w:rPr>
                <w:sz w:val="21"/>
              </w:rPr>
            </w:pPr>
            <w:r>
              <w:rPr>
                <w:rFonts w:hint="eastAsia"/>
                <w:sz w:val="21"/>
              </w:rPr>
              <w:t>否</w:t>
            </w:r>
          </w:p>
        </w:tc>
        <w:tc>
          <w:tcPr>
            <w:tcW w:w="831" w:type="pct"/>
            <w:shd w:val="clear" w:color="auto" w:fill="auto"/>
            <w:vAlign w:val="center"/>
          </w:tcPr>
          <w:p w14:paraId="779D251A" w14:textId="77777777" w:rsidR="00AB6A8E" w:rsidRDefault="00AB6A8E" w:rsidP="00C064F5">
            <w:pPr>
              <w:spacing w:line="240" w:lineRule="auto"/>
              <w:jc w:val="center"/>
              <w:rPr>
                <w:sz w:val="21"/>
              </w:rPr>
            </w:pPr>
            <w:r>
              <w:rPr>
                <w:rFonts w:hint="eastAsia"/>
                <w:sz w:val="21"/>
              </w:rPr>
              <w:t>否</w:t>
            </w:r>
          </w:p>
        </w:tc>
        <w:tc>
          <w:tcPr>
            <w:tcW w:w="831" w:type="pct"/>
            <w:shd w:val="clear" w:color="auto" w:fill="auto"/>
            <w:vAlign w:val="center"/>
          </w:tcPr>
          <w:p w14:paraId="62A55EF6" w14:textId="77777777" w:rsidR="00AB6A8E" w:rsidRDefault="00AB6A8E" w:rsidP="00C064F5">
            <w:pPr>
              <w:spacing w:line="240" w:lineRule="auto"/>
              <w:jc w:val="center"/>
              <w:rPr>
                <w:sz w:val="21"/>
              </w:rPr>
            </w:pPr>
          </w:p>
        </w:tc>
        <w:tc>
          <w:tcPr>
            <w:tcW w:w="830" w:type="pct"/>
            <w:shd w:val="clear" w:color="auto" w:fill="auto"/>
            <w:vAlign w:val="center"/>
          </w:tcPr>
          <w:p w14:paraId="7D3901C5" w14:textId="77777777" w:rsidR="00AB6A8E" w:rsidRDefault="00AB6A8E" w:rsidP="00C064F5">
            <w:pPr>
              <w:spacing w:line="240" w:lineRule="auto"/>
              <w:jc w:val="center"/>
              <w:rPr>
                <w:sz w:val="21"/>
              </w:rPr>
            </w:pPr>
            <w:r w:rsidRPr="008219A8">
              <w:rPr>
                <w:rFonts w:hint="eastAsia"/>
                <w:sz w:val="21"/>
              </w:rPr>
              <w:t>创建时间</w:t>
            </w:r>
          </w:p>
        </w:tc>
      </w:tr>
    </w:tbl>
    <w:p w14:paraId="61F95E21" w14:textId="369D0A8E" w:rsidR="008803AE" w:rsidRDefault="008803AE" w:rsidP="00AB6A8E"/>
    <w:p w14:paraId="41AAB903" w14:textId="48A279F8" w:rsidR="008803AE" w:rsidRDefault="008803AE" w:rsidP="008803AE">
      <w:pPr>
        <w:pStyle w:val="41"/>
      </w:pPr>
      <w:r>
        <w:rPr>
          <w:rFonts w:hint="eastAsia"/>
        </w:rPr>
        <w:t>商品表</w:t>
      </w:r>
    </w:p>
    <w:p w14:paraId="7C95E464" w14:textId="77777777" w:rsidR="004B6742" w:rsidRDefault="00D162E2" w:rsidP="00D162E2">
      <w:pPr>
        <w:ind w:firstLineChars="200" w:firstLine="480"/>
        <w:rPr>
          <w:color w:val="000000"/>
        </w:rPr>
      </w:pPr>
      <w:r w:rsidRPr="0020064F">
        <w:rPr>
          <w:rFonts w:hint="eastAsia"/>
          <w:color w:val="000000"/>
        </w:rPr>
        <w:t>该数据库表表名为</w:t>
      </w:r>
      <w:r>
        <w:rPr>
          <w:rFonts w:hint="eastAsia"/>
          <w:sz w:val="21"/>
        </w:rPr>
        <w:t>product</w:t>
      </w:r>
      <w:r w:rsidRPr="0020064F">
        <w:rPr>
          <w:rFonts w:hint="eastAsia"/>
          <w:color w:val="000000"/>
        </w:rPr>
        <w:t>，该表用于</w:t>
      </w:r>
      <w:r w:rsidR="00D868E3">
        <w:rPr>
          <w:rFonts w:hint="eastAsia"/>
          <w:color w:val="000000"/>
        </w:rPr>
        <w:t>存储</w:t>
      </w:r>
      <w:r>
        <w:rPr>
          <w:rFonts w:hint="eastAsia"/>
          <w:color w:val="000000"/>
        </w:rPr>
        <w:t>商品基本信息</w:t>
      </w:r>
      <w:r w:rsidRPr="0020064F">
        <w:rPr>
          <w:rFonts w:hint="eastAsia"/>
          <w:color w:val="000000"/>
        </w:rPr>
        <w:t>，包括</w:t>
      </w:r>
      <w:r w:rsidR="005C024C">
        <w:rPr>
          <w:rFonts w:hint="eastAsia"/>
          <w:color w:val="000000"/>
        </w:rPr>
        <w:t>商品编号、商品名称、品牌</w:t>
      </w:r>
      <w:r w:rsidR="005C024C">
        <w:rPr>
          <w:rFonts w:hint="eastAsia"/>
          <w:color w:val="000000"/>
        </w:rPr>
        <w:t>I</w:t>
      </w:r>
      <w:r w:rsidR="005C024C">
        <w:rPr>
          <w:color w:val="000000"/>
        </w:rPr>
        <w:t>D</w:t>
      </w:r>
      <w:r w:rsidR="005C024C">
        <w:rPr>
          <w:rFonts w:hint="eastAsia"/>
          <w:color w:val="000000"/>
        </w:rPr>
        <w:t>、分类</w:t>
      </w:r>
      <w:r w:rsidR="005C024C">
        <w:rPr>
          <w:rFonts w:hint="eastAsia"/>
          <w:color w:val="000000"/>
        </w:rPr>
        <w:t>I</w:t>
      </w:r>
      <w:r w:rsidR="005C024C">
        <w:rPr>
          <w:color w:val="000000"/>
        </w:rPr>
        <w:t>D</w:t>
      </w:r>
      <w:r w:rsidRPr="0020064F">
        <w:rPr>
          <w:rFonts w:hint="eastAsia"/>
          <w:color w:val="000000"/>
        </w:rPr>
        <w:t>等等</w:t>
      </w:r>
      <w:r w:rsidR="00FC4444">
        <w:rPr>
          <w:rFonts w:hint="eastAsia"/>
          <w:color w:val="000000"/>
        </w:rPr>
        <w:t>。</w:t>
      </w:r>
    </w:p>
    <w:p w14:paraId="30BF89C9" w14:textId="0C218271" w:rsidR="00D162E2" w:rsidRPr="0020064F" w:rsidRDefault="00FC4444" w:rsidP="00D162E2">
      <w:pPr>
        <w:ind w:firstLineChars="200" w:firstLine="480"/>
        <w:rPr>
          <w:color w:val="000000"/>
        </w:rPr>
      </w:pPr>
      <w:r>
        <w:rPr>
          <w:rFonts w:hint="eastAsia"/>
          <w:color w:val="000000"/>
        </w:rPr>
        <w:t>商品表结构</w:t>
      </w:r>
      <w:r w:rsidR="00D162E2" w:rsidRPr="0020064F">
        <w:rPr>
          <w:rFonts w:hint="eastAsia"/>
          <w:color w:val="000000"/>
        </w:rPr>
        <w:t>如表</w:t>
      </w:r>
      <w:r w:rsidR="00D162E2" w:rsidRPr="0020064F">
        <w:rPr>
          <w:rFonts w:hint="eastAsia"/>
          <w:color w:val="000000"/>
        </w:rPr>
        <w:t>5.</w:t>
      </w:r>
      <w:r w:rsidR="00DB7668">
        <w:rPr>
          <w:color w:val="000000"/>
        </w:rPr>
        <w:t>6</w:t>
      </w:r>
      <w:r w:rsidR="00D162E2" w:rsidRPr="0020064F">
        <w:rPr>
          <w:rFonts w:hint="eastAsia"/>
          <w:color w:val="000000"/>
        </w:rPr>
        <w:t>所示。</w:t>
      </w:r>
    </w:p>
    <w:p w14:paraId="3429C566" w14:textId="593DF409" w:rsidR="008803AE" w:rsidRPr="00FC4444" w:rsidRDefault="008803AE" w:rsidP="00AB6A8E"/>
    <w:p w14:paraId="38C7DE14" w14:textId="22448E4D" w:rsidR="008803AE" w:rsidRPr="00C1103F" w:rsidRDefault="00EF4688" w:rsidP="00FA3875">
      <w:pPr>
        <w:spacing w:line="240" w:lineRule="auto"/>
        <w:jc w:val="center"/>
        <w:rPr>
          <w:rFonts w:eastAsia="黑体"/>
          <w:color w:val="000000"/>
          <w:sz w:val="21"/>
          <w:szCs w:val="21"/>
        </w:rPr>
      </w:pPr>
      <w:r w:rsidRPr="00C1103F">
        <w:rPr>
          <w:rFonts w:eastAsia="黑体" w:hint="eastAsia"/>
          <w:color w:val="000000"/>
          <w:sz w:val="21"/>
          <w:szCs w:val="21"/>
        </w:rPr>
        <w:t>表</w:t>
      </w:r>
      <w:r w:rsidRPr="00C1103F">
        <w:rPr>
          <w:rFonts w:eastAsia="黑体" w:hint="eastAsia"/>
          <w:color w:val="000000"/>
          <w:sz w:val="21"/>
          <w:szCs w:val="21"/>
        </w:rPr>
        <w:t>5.</w:t>
      </w:r>
      <w:r w:rsidRPr="00C1103F">
        <w:rPr>
          <w:rFonts w:eastAsia="黑体"/>
          <w:color w:val="000000"/>
          <w:sz w:val="21"/>
          <w:szCs w:val="21"/>
        </w:rPr>
        <w:t>6</w:t>
      </w:r>
      <w:r w:rsidR="00CE3335" w:rsidRPr="00C1103F">
        <w:rPr>
          <w:rFonts w:eastAsia="黑体"/>
          <w:color w:val="000000"/>
          <w:sz w:val="21"/>
          <w:szCs w:val="21"/>
        </w:rPr>
        <w:t xml:space="preserve"> </w:t>
      </w:r>
      <w:r w:rsidRPr="00C1103F">
        <w:rPr>
          <w:rFonts w:eastAsia="黑体" w:hint="eastAsia"/>
          <w:color w:val="000000"/>
          <w:sz w:val="21"/>
          <w:szCs w:val="21"/>
        </w:rPr>
        <w:t>商品表</w:t>
      </w:r>
    </w:p>
    <w:tbl>
      <w:tblPr>
        <w:tblW w:w="5000" w:type="pct"/>
        <w:tblBorders>
          <w:top w:val="single" w:sz="12" w:space="0" w:color="auto"/>
          <w:bottom w:val="single" w:sz="12" w:space="0" w:color="auto"/>
        </w:tblBorders>
        <w:tblLook w:val="04A0" w:firstRow="1" w:lastRow="0" w:firstColumn="1" w:lastColumn="0" w:noHBand="0" w:noVBand="1"/>
      </w:tblPr>
      <w:tblGrid>
        <w:gridCol w:w="1688"/>
        <w:gridCol w:w="1508"/>
        <w:gridCol w:w="909"/>
        <w:gridCol w:w="1134"/>
        <w:gridCol w:w="909"/>
        <w:gridCol w:w="2922"/>
      </w:tblGrid>
      <w:tr w:rsidR="007C2C0F" w14:paraId="7150335C" w14:textId="77777777" w:rsidTr="007C2C0F">
        <w:trPr>
          <w:trHeight w:val="454"/>
        </w:trPr>
        <w:tc>
          <w:tcPr>
            <w:tcW w:w="930" w:type="pct"/>
            <w:tcBorders>
              <w:top w:val="single" w:sz="12" w:space="0" w:color="auto"/>
              <w:bottom w:val="single" w:sz="8" w:space="0" w:color="auto"/>
            </w:tcBorders>
            <w:shd w:val="clear" w:color="auto" w:fill="auto"/>
            <w:vAlign w:val="center"/>
          </w:tcPr>
          <w:p w14:paraId="7C68488C" w14:textId="77777777" w:rsidR="008803AE" w:rsidRDefault="008803AE" w:rsidP="00051E7E">
            <w:pPr>
              <w:spacing w:line="240" w:lineRule="auto"/>
              <w:jc w:val="center"/>
              <w:rPr>
                <w:sz w:val="21"/>
              </w:rPr>
            </w:pPr>
            <w:r>
              <w:rPr>
                <w:rFonts w:hint="eastAsia"/>
                <w:sz w:val="21"/>
              </w:rPr>
              <w:t>列名</w:t>
            </w:r>
          </w:p>
        </w:tc>
        <w:tc>
          <w:tcPr>
            <w:tcW w:w="831" w:type="pct"/>
            <w:tcBorders>
              <w:top w:val="single" w:sz="12" w:space="0" w:color="auto"/>
              <w:bottom w:val="single" w:sz="8" w:space="0" w:color="auto"/>
            </w:tcBorders>
            <w:shd w:val="clear" w:color="auto" w:fill="auto"/>
            <w:vAlign w:val="center"/>
          </w:tcPr>
          <w:p w14:paraId="47B4283B" w14:textId="77777777" w:rsidR="008803AE" w:rsidRDefault="008803AE" w:rsidP="00051E7E">
            <w:pPr>
              <w:spacing w:line="240" w:lineRule="auto"/>
              <w:jc w:val="center"/>
              <w:rPr>
                <w:sz w:val="21"/>
              </w:rPr>
            </w:pPr>
            <w:r>
              <w:rPr>
                <w:rFonts w:hint="eastAsia"/>
                <w:sz w:val="21"/>
              </w:rPr>
              <w:t>数据类型</w:t>
            </w:r>
          </w:p>
        </w:tc>
        <w:tc>
          <w:tcPr>
            <w:tcW w:w="501" w:type="pct"/>
            <w:tcBorders>
              <w:top w:val="single" w:sz="12" w:space="0" w:color="auto"/>
              <w:bottom w:val="single" w:sz="8" w:space="0" w:color="auto"/>
            </w:tcBorders>
            <w:shd w:val="clear" w:color="auto" w:fill="auto"/>
            <w:vAlign w:val="center"/>
          </w:tcPr>
          <w:p w14:paraId="6578458F" w14:textId="77777777" w:rsidR="008803AE" w:rsidRDefault="008803AE" w:rsidP="00051E7E">
            <w:pPr>
              <w:spacing w:line="240" w:lineRule="auto"/>
              <w:jc w:val="center"/>
              <w:rPr>
                <w:sz w:val="21"/>
              </w:rPr>
            </w:pPr>
            <w:r>
              <w:rPr>
                <w:rFonts w:hint="eastAsia"/>
                <w:sz w:val="21"/>
              </w:rPr>
              <w:t>允许空</w:t>
            </w:r>
          </w:p>
        </w:tc>
        <w:tc>
          <w:tcPr>
            <w:tcW w:w="625" w:type="pct"/>
            <w:tcBorders>
              <w:top w:val="single" w:sz="12" w:space="0" w:color="auto"/>
              <w:bottom w:val="single" w:sz="8" w:space="0" w:color="auto"/>
            </w:tcBorders>
            <w:shd w:val="clear" w:color="auto" w:fill="auto"/>
            <w:vAlign w:val="center"/>
          </w:tcPr>
          <w:p w14:paraId="52116EE4" w14:textId="77777777" w:rsidR="008803AE" w:rsidRDefault="008803AE" w:rsidP="00051E7E">
            <w:pPr>
              <w:spacing w:line="240" w:lineRule="auto"/>
              <w:jc w:val="center"/>
              <w:rPr>
                <w:sz w:val="21"/>
              </w:rPr>
            </w:pPr>
            <w:r>
              <w:rPr>
                <w:rFonts w:hint="eastAsia"/>
                <w:sz w:val="21"/>
              </w:rPr>
              <w:t>是否主键</w:t>
            </w:r>
          </w:p>
        </w:tc>
        <w:tc>
          <w:tcPr>
            <w:tcW w:w="501" w:type="pct"/>
            <w:tcBorders>
              <w:top w:val="single" w:sz="12" w:space="0" w:color="auto"/>
              <w:bottom w:val="single" w:sz="8" w:space="0" w:color="auto"/>
            </w:tcBorders>
            <w:shd w:val="clear" w:color="auto" w:fill="auto"/>
            <w:vAlign w:val="center"/>
          </w:tcPr>
          <w:p w14:paraId="01D808E8" w14:textId="77777777" w:rsidR="008803AE" w:rsidRDefault="008803AE" w:rsidP="00051E7E">
            <w:pPr>
              <w:spacing w:line="240" w:lineRule="auto"/>
              <w:jc w:val="center"/>
              <w:rPr>
                <w:sz w:val="21"/>
              </w:rPr>
            </w:pPr>
            <w:r>
              <w:rPr>
                <w:rFonts w:hint="eastAsia"/>
                <w:sz w:val="21"/>
              </w:rPr>
              <w:t>默认值</w:t>
            </w:r>
          </w:p>
        </w:tc>
        <w:tc>
          <w:tcPr>
            <w:tcW w:w="1611" w:type="pct"/>
            <w:tcBorders>
              <w:top w:val="single" w:sz="12" w:space="0" w:color="auto"/>
              <w:bottom w:val="single" w:sz="8" w:space="0" w:color="auto"/>
            </w:tcBorders>
            <w:shd w:val="clear" w:color="auto" w:fill="auto"/>
            <w:vAlign w:val="center"/>
          </w:tcPr>
          <w:p w14:paraId="57DA6B38" w14:textId="77777777" w:rsidR="008803AE" w:rsidRDefault="008803AE" w:rsidP="00051E7E">
            <w:pPr>
              <w:spacing w:line="240" w:lineRule="auto"/>
              <w:jc w:val="center"/>
              <w:rPr>
                <w:sz w:val="21"/>
              </w:rPr>
            </w:pPr>
            <w:r>
              <w:rPr>
                <w:rFonts w:hint="eastAsia"/>
                <w:sz w:val="21"/>
              </w:rPr>
              <w:t>字段说明</w:t>
            </w:r>
          </w:p>
        </w:tc>
      </w:tr>
      <w:tr w:rsidR="007C2C0F" w14:paraId="17B320B8" w14:textId="77777777" w:rsidTr="007C2C0F">
        <w:trPr>
          <w:trHeight w:val="454"/>
        </w:trPr>
        <w:tc>
          <w:tcPr>
            <w:tcW w:w="930" w:type="pct"/>
            <w:tcBorders>
              <w:top w:val="single" w:sz="8" w:space="0" w:color="auto"/>
            </w:tcBorders>
            <w:shd w:val="clear" w:color="auto" w:fill="auto"/>
            <w:vAlign w:val="center"/>
          </w:tcPr>
          <w:p w14:paraId="2CCF5678" w14:textId="36A60539" w:rsidR="008803AE" w:rsidRPr="00304BFF" w:rsidRDefault="008803AE" w:rsidP="008803AE">
            <w:pPr>
              <w:spacing w:line="240" w:lineRule="auto"/>
              <w:jc w:val="center"/>
              <w:rPr>
                <w:sz w:val="21"/>
              </w:rPr>
            </w:pPr>
            <w:r w:rsidRPr="00304BFF">
              <w:rPr>
                <w:color w:val="404040"/>
                <w:sz w:val="23"/>
                <w:szCs w:val="23"/>
              </w:rPr>
              <w:t>id</w:t>
            </w:r>
          </w:p>
        </w:tc>
        <w:tc>
          <w:tcPr>
            <w:tcW w:w="831" w:type="pct"/>
            <w:tcBorders>
              <w:top w:val="single" w:sz="8" w:space="0" w:color="auto"/>
            </w:tcBorders>
            <w:shd w:val="clear" w:color="auto" w:fill="auto"/>
            <w:vAlign w:val="center"/>
          </w:tcPr>
          <w:p w14:paraId="293511C9" w14:textId="5179E82C" w:rsidR="008803AE" w:rsidRPr="00304BFF" w:rsidRDefault="008803AE" w:rsidP="008803AE">
            <w:pPr>
              <w:spacing w:line="240" w:lineRule="auto"/>
              <w:jc w:val="center"/>
              <w:rPr>
                <w:sz w:val="21"/>
              </w:rPr>
            </w:pPr>
            <w:proofErr w:type="spellStart"/>
            <w:r w:rsidRPr="00304BFF">
              <w:rPr>
                <w:color w:val="404040"/>
                <w:sz w:val="23"/>
                <w:szCs w:val="23"/>
              </w:rPr>
              <w:t>bigint</w:t>
            </w:r>
            <w:proofErr w:type="spellEnd"/>
          </w:p>
        </w:tc>
        <w:tc>
          <w:tcPr>
            <w:tcW w:w="501" w:type="pct"/>
            <w:tcBorders>
              <w:top w:val="single" w:sz="8" w:space="0" w:color="auto"/>
            </w:tcBorders>
            <w:shd w:val="clear" w:color="auto" w:fill="auto"/>
            <w:vAlign w:val="center"/>
          </w:tcPr>
          <w:p w14:paraId="73F81DD7" w14:textId="65AE1D90" w:rsidR="008803AE" w:rsidRDefault="008803AE" w:rsidP="008803AE">
            <w:pPr>
              <w:spacing w:line="240" w:lineRule="auto"/>
              <w:jc w:val="center"/>
              <w:rPr>
                <w:sz w:val="21"/>
              </w:rPr>
            </w:pPr>
            <w:r>
              <w:rPr>
                <w:rFonts w:ascii="Segoe UI" w:hAnsi="Segoe UI" w:cs="Segoe UI"/>
                <w:color w:val="404040"/>
                <w:sz w:val="23"/>
                <w:szCs w:val="23"/>
              </w:rPr>
              <w:t>否</w:t>
            </w:r>
          </w:p>
        </w:tc>
        <w:tc>
          <w:tcPr>
            <w:tcW w:w="625" w:type="pct"/>
            <w:tcBorders>
              <w:top w:val="single" w:sz="8" w:space="0" w:color="auto"/>
            </w:tcBorders>
            <w:shd w:val="clear" w:color="auto" w:fill="auto"/>
            <w:vAlign w:val="center"/>
          </w:tcPr>
          <w:p w14:paraId="109DA86F" w14:textId="1A2580E4" w:rsidR="008803AE" w:rsidRDefault="008803AE" w:rsidP="008803AE">
            <w:pPr>
              <w:spacing w:line="240" w:lineRule="auto"/>
              <w:jc w:val="center"/>
              <w:rPr>
                <w:sz w:val="21"/>
              </w:rPr>
            </w:pPr>
            <w:r>
              <w:rPr>
                <w:rFonts w:ascii="Segoe UI" w:hAnsi="Segoe UI" w:cs="Segoe UI"/>
                <w:color w:val="404040"/>
                <w:sz w:val="23"/>
                <w:szCs w:val="23"/>
              </w:rPr>
              <w:t>是</w:t>
            </w:r>
          </w:p>
        </w:tc>
        <w:tc>
          <w:tcPr>
            <w:tcW w:w="501" w:type="pct"/>
            <w:tcBorders>
              <w:top w:val="single" w:sz="8" w:space="0" w:color="auto"/>
            </w:tcBorders>
            <w:shd w:val="clear" w:color="auto" w:fill="auto"/>
            <w:vAlign w:val="center"/>
          </w:tcPr>
          <w:p w14:paraId="0B537063" w14:textId="2BCE631A" w:rsidR="008803AE" w:rsidRDefault="008803AE" w:rsidP="008803AE">
            <w:pPr>
              <w:spacing w:line="240" w:lineRule="auto"/>
              <w:jc w:val="center"/>
              <w:rPr>
                <w:sz w:val="21"/>
              </w:rPr>
            </w:pPr>
            <w:r>
              <w:rPr>
                <w:rFonts w:ascii="Segoe UI" w:hAnsi="Segoe UI" w:cs="Segoe UI"/>
                <w:color w:val="404040"/>
                <w:sz w:val="23"/>
                <w:szCs w:val="23"/>
              </w:rPr>
              <w:t>无</w:t>
            </w:r>
          </w:p>
        </w:tc>
        <w:tc>
          <w:tcPr>
            <w:tcW w:w="1611" w:type="pct"/>
            <w:tcBorders>
              <w:top w:val="single" w:sz="8" w:space="0" w:color="auto"/>
            </w:tcBorders>
            <w:shd w:val="clear" w:color="auto" w:fill="auto"/>
            <w:vAlign w:val="center"/>
          </w:tcPr>
          <w:p w14:paraId="1B0B3313" w14:textId="68081CD1" w:rsidR="008803AE" w:rsidRDefault="008803AE" w:rsidP="008803AE">
            <w:pPr>
              <w:spacing w:line="240" w:lineRule="auto"/>
              <w:jc w:val="center"/>
              <w:rPr>
                <w:sz w:val="21"/>
              </w:rPr>
            </w:pPr>
            <w:r>
              <w:rPr>
                <w:rFonts w:ascii="Segoe UI" w:hAnsi="Segoe UI" w:cs="Segoe UI"/>
                <w:color w:val="404040"/>
                <w:sz w:val="23"/>
                <w:szCs w:val="23"/>
              </w:rPr>
              <w:t>商品</w:t>
            </w:r>
            <w:r>
              <w:rPr>
                <w:rFonts w:ascii="Segoe UI" w:hAnsi="Segoe UI" w:cs="Segoe UI"/>
                <w:color w:val="404040"/>
                <w:sz w:val="23"/>
                <w:szCs w:val="23"/>
              </w:rPr>
              <w:t>ID</w:t>
            </w:r>
            <w:r w:rsidR="00304BFF">
              <w:rPr>
                <w:sz w:val="21"/>
              </w:rPr>
              <w:t xml:space="preserve"> </w:t>
            </w:r>
          </w:p>
        </w:tc>
      </w:tr>
      <w:tr w:rsidR="007C2C0F" w14:paraId="7901EFBF" w14:textId="77777777" w:rsidTr="007C2C0F">
        <w:trPr>
          <w:trHeight w:val="454"/>
        </w:trPr>
        <w:tc>
          <w:tcPr>
            <w:tcW w:w="930" w:type="pct"/>
            <w:shd w:val="clear" w:color="auto" w:fill="auto"/>
            <w:vAlign w:val="center"/>
          </w:tcPr>
          <w:p w14:paraId="4DFAEAE4" w14:textId="54B685FE" w:rsidR="008803AE" w:rsidRPr="00304BFF" w:rsidRDefault="008803AE" w:rsidP="008803AE">
            <w:pPr>
              <w:spacing w:line="240" w:lineRule="auto"/>
              <w:jc w:val="center"/>
              <w:rPr>
                <w:sz w:val="21"/>
              </w:rPr>
            </w:pPr>
            <w:r w:rsidRPr="00304BFF">
              <w:rPr>
                <w:color w:val="404040"/>
                <w:sz w:val="23"/>
                <w:szCs w:val="23"/>
              </w:rPr>
              <w:t>name</w:t>
            </w:r>
          </w:p>
        </w:tc>
        <w:tc>
          <w:tcPr>
            <w:tcW w:w="831" w:type="pct"/>
            <w:shd w:val="clear" w:color="auto" w:fill="auto"/>
            <w:vAlign w:val="center"/>
          </w:tcPr>
          <w:p w14:paraId="2E120193" w14:textId="0B4FA7C0" w:rsidR="008803AE" w:rsidRPr="00304BFF" w:rsidRDefault="008803AE" w:rsidP="008803AE">
            <w:pPr>
              <w:spacing w:line="240" w:lineRule="auto"/>
              <w:jc w:val="center"/>
              <w:rPr>
                <w:sz w:val="21"/>
              </w:rPr>
            </w:pPr>
            <w:proofErr w:type="gramStart"/>
            <w:r w:rsidRPr="00304BFF">
              <w:rPr>
                <w:color w:val="404040"/>
                <w:sz w:val="23"/>
                <w:szCs w:val="23"/>
              </w:rPr>
              <w:t>varchar(</w:t>
            </w:r>
            <w:proofErr w:type="gramEnd"/>
            <w:r w:rsidRPr="00304BFF">
              <w:rPr>
                <w:color w:val="404040"/>
                <w:sz w:val="23"/>
                <w:szCs w:val="23"/>
              </w:rPr>
              <w:t>255)</w:t>
            </w:r>
          </w:p>
        </w:tc>
        <w:tc>
          <w:tcPr>
            <w:tcW w:w="501" w:type="pct"/>
            <w:shd w:val="clear" w:color="auto" w:fill="auto"/>
            <w:vAlign w:val="center"/>
          </w:tcPr>
          <w:p w14:paraId="03D32897" w14:textId="6CC03669" w:rsidR="008803AE" w:rsidRDefault="008803AE" w:rsidP="008803AE">
            <w:pPr>
              <w:spacing w:line="240" w:lineRule="auto"/>
              <w:jc w:val="center"/>
              <w:rPr>
                <w:sz w:val="21"/>
              </w:rPr>
            </w:pPr>
            <w:r>
              <w:rPr>
                <w:rFonts w:ascii="Segoe UI" w:hAnsi="Segoe UI" w:cs="Segoe UI"/>
                <w:color w:val="404040"/>
                <w:sz w:val="23"/>
                <w:szCs w:val="23"/>
              </w:rPr>
              <w:t>是</w:t>
            </w:r>
          </w:p>
        </w:tc>
        <w:tc>
          <w:tcPr>
            <w:tcW w:w="625" w:type="pct"/>
            <w:shd w:val="clear" w:color="auto" w:fill="auto"/>
            <w:vAlign w:val="center"/>
          </w:tcPr>
          <w:p w14:paraId="56C8E792" w14:textId="483E9380" w:rsidR="008803AE" w:rsidRDefault="008803AE" w:rsidP="008803AE">
            <w:pPr>
              <w:spacing w:line="240" w:lineRule="auto"/>
              <w:jc w:val="center"/>
              <w:rPr>
                <w:sz w:val="21"/>
              </w:rPr>
            </w:pPr>
            <w:r>
              <w:rPr>
                <w:rFonts w:ascii="Segoe UI" w:hAnsi="Segoe UI" w:cs="Segoe UI"/>
                <w:color w:val="404040"/>
                <w:sz w:val="23"/>
                <w:szCs w:val="23"/>
              </w:rPr>
              <w:t>否</w:t>
            </w:r>
          </w:p>
        </w:tc>
        <w:tc>
          <w:tcPr>
            <w:tcW w:w="501" w:type="pct"/>
            <w:shd w:val="clear" w:color="auto" w:fill="auto"/>
            <w:vAlign w:val="center"/>
          </w:tcPr>
          <w:p w14:paraId="7468A726" w14:textId="1463A144" w:rsidR="008803AE" w:rsidRDefault="00304BFF" w:rsidP="008803AE">
            <w:pPr>
              <w:spacing w:line="240" w:lineRule="auto"/>
              <w:jc w:val="center"/>
              <w:rPr>
                <w:sz w:val="21"/>
              </w:rPr>
            </w:pPr>
            <w:r>
              <w:rPr>
                <w:rFonts w:ascii="Segoe UI" w:hAnsi="Segoe UI" w:cs="Segoe UI"/>
                <w:color w:val="404040"/>
                <w:sz w:val="23"/>
                <w:szCs w:val="23"/>
              </w:rPr>
              <w:t>无</w:t>
            </w:r>
          </w:p>
        </w:tc>
        <w:tc>
          <w:tcPr>
            <w:tcW w:w="1611" w:type="pct"/>
            <w:shd w:val="clear" w:color="auto" w:fill="auto"/>
            <w:vAlign w:val="center"/>
          </w:tcPr>
          <w:p w14:paraId="6DE15836" w14:textId="7022A8B9" w:rsidR="008803AE" w:rsidRDefault="008803AE" w:rsidP="008803AE">
            <w:pPr>
              <w:spacing w:line="240" w:lineRule="auto"/>
              <w:jc w:val="center"/>
              <w:rPr>
                <w:sz w:val="21"/>
              </w:rPr>
            </w:pPr>
            <w:r>
              <w:rPr>
                <w:rFonts w:ascii="Segoe UI" w:hAnsi="Segoe UI" w:cs="Segoe UI"/>
                <w:color w:val="404040"/>
                <w:sz w:val="23"/>
                <w:szCs w:val="23"/>
              </w:rPr>
              <w:t>商品名称</w:t>
            </w:r>
          </w:p>
        </w:tc>
      </w:tr>
      <w:tr w:rsidR="007C2C0F" w14:paraId="3A432FAE" w14:textId="77777777" w:rsidTr="007C2C0F">
        <w:trPr>
          <w:trHeight w:val="454"/>
        </w:trPr>
        <w:tc>
          <w:tcPr>
            <w:tcW w:w="930" w:type="pct"/>
            <w:shd w:val="clear" w:color="auto" w:fill="auto"/>
            <w:vAlign w:val="center"/>
          </w:tcPr>
          <w:p w14:paraId="5A577463" w14:textId="7DBE2956" w:rsidR="008803AE" w:rsidRPr="00304BFF" w:rsidRDefault="008803AE" w:rsidP="008803AE">
            <w:pPr>
              <w:spacing w:line="240" w:lineRule="auto"/>
              <w:jc w:val="center"/>
              <w:rPr>
                <w:sz w:val="21"/>
              </w:rPr>
            </w:pPr>
            <w:proofErr w:type="spellStart"/>
            <w:r w:rsidRPr="00304BFF">
              <w:rPr>
                <w:color w:val="404040"/>
                <w:sz w:val="23"/>
                <w:szCs w:val="23"/>
              </w:rPr>
              <w:t>brand_id</w:t>
            </w:r>
            <w:proofErr w:type="spellEnd"/>
          </w:p>
        </w:tc>
        <w:tc>
          <w:tcPr>
            <w:tcW w:w="831" w:type="pct"/>
            <w:shd w:val="clear" w:color="auto" w:fill="auto"/>
            <w:vAlign w:val="center"/>
          </w:tcPr>
          <w:p w14:paraId="6818D97F" w14:textId="001E16ED" w:rsidR="008803AE" w:rsidRPr="00304BFF" w:rsidRDefault="008803AE" w:rsidP="008803AE">
            <w:pPr>
              <w:spacing w:line="240" w:lineRule="auto"/>
              <w:jc w:val="center"/>
              <w:rPr>
                <w:sz w:val="21"/>
              </w:rPr>
            </w:pPr>
            <w:proofErr w:type="spellStart"/>
            <w:r w:rsidRPr="00304BFF">
              <w:rPr>
                <w:color w:val="404040"/>
                <w:sz w:val="23"/>
                <w:szCs w:val="23"/>
              </w:rPr>
              <w:t>bigint</w:t>
            </w:r>
            <w:proofErr w:type="spellEnd"/>
          </w:p>
        </w:tc>
        <w:tc>
          <w:tcPr>
            <w:tcW w:w="501" w:type="pct"/>
            <w:shd w:val="clear" w:color="auto" w:fill="auto"/>
            <w:vAlign w:val="center"/>
          </w:tcPr>
          <w:p w14:paraId="1C5CCDAE" w14:textId="5977EA8C" w:rsidR="008803AE" w:rsidRDefault="008803AE" w:rsidP="008803AE">
            <w:pPr>
              <w:spacing w:line="240" w:lineRule="auto"/>
              <w:jc w:val="center"/>
              <w:rPr>
                <w:sz w:val="21"/>
              </w:rPr>
            </w:pPr>
            <w:r>
              <w:rPr>
                <w:rFonts w:ascii="Segoe UI" w:hAnsi="Segoe UI" w:cs="Segoe UI"/>
                <w:color w:val="404040"/>
                <w:sz w:val="23"/>
                <w:szCs w:val="23"/>
              </w:rPr>
              <w:t>是</w:t>
            </w:r>
          </w:p>
        </w:tc>
        <w:tc>
          <w:tcPr>
            <w:tcW w:w="625" w:type="pct"/>
            <w:shd w:val="clear" w:color="auto" w:fill="auto"/>
            <w:vAlign w:val="center"/>
          </w:tcPr>
          <w:p w14:paraId="2F4B5F4F" w14:textId="5BA3E23D" w:rsidR="008803AE" w:rsidRDefault="008803AE" w:rsidP="008803AE">
            <w:pPr>
              <w:spacing w:line="240" w:lineRule="auto"/>
              <w:jc w:val="center"/>
              <w:rPr>
                <w:sz w:val="21"/>
              </w:rPr>
            </w:pPr>
            <w:r>
              <w:rPr>
                <w:rFonts w:ascii="Segoe UI" w:hAnsi="Segoe UI" w:cs="Segoe UI"/>
                <w:color w:val="404040"/>
                <w:sz w:val="23"/>
                <w:szCs w:val="23"/>
              </w:rPr>
              <w:t>否</w:t>
            </w:r>
          </w:p>
        </w:tc>
        <w:tc>
          <w:tcPr>
            <w:tcW w:w="501" w:type="pct"/>
            <w:shd w:val="clear" w:color="auto" w:fill="auto"/>
            <w:vAlign w:val="center"/>
          </w:tcPr>
          <w:p w14:paraId="79941E08" w14:textId="5FE53942" w:rsidR="008803AE" w:rsidRDefault="00304BFF" w:rsidP="008803AE">
            <w:pPr>
              <w:spacing w:line="240" w:lineRule="auto"/>
              <w:jc w:val="center"/>
              <w:rPr>
                <w:sz w:val="21"/>
              </w:rPr>
            </w:pPr>
            <w:r>
              <w:rPr>
                <w:rFonts w:ascii="Segoe UI" w:hAnsi="Segoe UI" w:cs="Segoe UI"/>
                <w:color w:val="404040"/>
                <w:sz w:val="23"/>
                <w:szCs w:val="23"/>
              </w:rPr>
              <w:t>无</w:t>
            </w:r>
          </w:p>
        </w:tc>
        <w:tc>
          <w:tcPr>
            <w:tcW w:w="1611" w:type="pct"/>
            <w:shd w:val="clear" w:color="auto" w:fill="auto"/>
            <w:vAlign w:val="center"/>
          </w:tcPr>
          <w:p w14:paraId="42510BEC" w14:textId="0AF5C575" w:rsidR="008803AE" w:rsidRDefault="008803AE" w:rsidP="008803AE">
            <w:pPr>
              <w:spacing w:line="240" w:lineRule="auto"/>
              <w:jc w:val="center"/>
              <w:rPr>
                <w:sz w:val="21"/>
              </w:rPr>
            </w:pPr>
            <w:r>
              <w:rPr>
                <w:rFonts w:ascii="Segoe UI" w:hAnsi="Segoe UI" w:cs="Segoe UI"/>
                <w:color w:val="404040"/>
                <w:sz w:val="23"/>
                <w:szCs w:val="23"/>
              </w:rPr>
              <w:t>关联</w:t>
            </w:r>
            <w:proofErr w:type="gramStart"/>
            <w:r>
              <w:rPr>
                <w:rFonts w:ascii="Segoe UI" w:hAnsi="Segoe UI" w:cs="Segoe UI"/>
                <w:color w:val="404040"/>
                <w:sz w:val="23"/>
                <w:szCs w:val="23"/>
              </w:rPr>
              <w:t>品牌表</w:t>
            </w:r>
            <w:proofErr w:type="gramEnd"/>
            <w:r>
              <w:rPr>
                <w:rFonts w:ascii="Segoe UI" w:hAnsi="Segoe UI" w:cs="Segoe UI"/>
                <w:color w:val="404040"/>
                <w:sz w:val="23"/>
                <w:szCs w:val="23"/>
              </w:rPr>
              <w:t>的</w:t>
            </w:r>
            <w:r>
              <w:rPr>
                <w:rFonts w:ascii="Segoe UI" w:hAnsi="Segoe UI" w:cs="Segoe UI"/>
                <w:color w:val="404040"/>
                <w:sz w:val="23"/>
                <w:szCs w:val="23"/>
              </w:rPr>
              <w:t>ID</w:t>
            </w:r>
          </w:p>
        </w:tc>
      </w:tr>
      <w:tr w:rsidR="007C2C0F" w14:paraId="3A28DF8A" w14:textId="77777777" w:rsidTr="007C2C0F">
        <w:trPr>
          <w:trHeight w:val="454"/>
        </w:trPr>
        <w:tc>
          <w:tcPr>
            <w:tcW w:w="930" w:type="pct"/>
            <w:shd w:val="clear" w:color="auto" w:fill="auto"/>
            <w:vAlign w:val="center"/>
          </w:tcPr>
          <w:p w14:paraId="3E8902F9" w14:textId="7955D67E" w:rsidR="008803AE" w:rsidRPr="00304BFF" w:rsidRDefault="008803AE" w:rsidP="008803AE">
            <w:pPr>
              <w:spacing w:line="240" w:lineRule="auto"/>
              <w:jc w:val="center"/>
              <w:rPr>
                <w:sz w:val="21"/>
              </w:rPr>
            </w:pPr>
            <w:r w:rsidRPr="00304BFF">
              <w:rPr>
                <w:color w:val="404040"/>
                <w:sz w:val="23"/>
                <w:szCs w:val="23"/>
              </w:rPr>
              <w:t>category1_id</w:t>
            </w:r>
          </w:p>
        </w:tc>
        <w:tc>
          <w:tcPr>
            <w:tcW w:w="831" w:type="pct"/>
            <w:shd w:val="clear" w:color="auto" w:fill="auto"/>
            <w:vAlign w:val="center"/>
          </w:tcPr>
          <w:p w14:paraId="2943DF5A" w14:textId="7C962253" w:rsidR="008803AE" w:rsidRPr="00304BFF" w:rsidRDefault="008803AE" w:rsidP="008803AE">
            <w:pPr>
              <w:spacing w:line="240" w:lineRule="auto"/>
              <w:jc w:val="center"/>
              <w:rPr>
                <w:sz w:val="21"/>
              </w:rPr>
            </w:pPr>
            <w:proofErr w:type="spellStart"/>
            <w:r w:rsidRPr="00304BFF">
              <w:rPr>
                <w:color w:val="404040"/>
                <w:sz w:val="23"/>
                <w:szCs w:val="23"/>
              </w:rPr>
              <w:t>bigint</w:t>
            </w:r>
            <w:proofErr w:type="spellEnd"/>
          </w:p>
        </w:tc>
        <w:tc>
          <w:tcPr>
            <w:tcW w:w="501" w:type="pct"/>
            <w:shd w:val="clear" w:color="auto" w:fill="auto"/>
            <w:vAlign w:val="center"/>
          </w:tcPr>
          <w:p w14:paraId="2BDC51D1" w14:textId="4165D1A2" w:rsidR="008803AE" w:rsidRDefault="008803AE" w:rsidP="008803AE">
            <w:pPr>
              <w:spacing w:line="240" w:lineRule="auto"/>
              <w:jc w:val="center"/>
              <w:rPr>
                <w:sz w:val="21"/>
              </w:rPr>
            </w:pPr>
            <w:r>
              <w:rPr>
                <w:rFonts w:ascii="Segoe UI" w:hAnsi="Segoe UI" w:cs="Segoe UI"/>
                <w:color w:val="404040"/>
                <w:sz w:val="23"/>
                <w:szCs w:val="23"/>
              </w:rPr>
              <w:t>是</w:t>
            </w:r>
          </w:p>
        </w:tc>
        <w:tc>
          <w:tcPr>
            <w:tcW w:w="625" w:type="pct"/>
            <w:shd w:val="clear" w:color="auto" w:fill="auto"/>
            <w:vAlign w:val="center"/>
          </w:tcPr>
          <w:p w14:paraId="3E3B9BC3" w14:textId="6CE73960" w:rsidR="008803AE" w:rsidRDefault="008803AE" w:rsidP="008803AE">
            <w:pPr>
              <w:spacing w:line="240" w:lineRule="auto"/>
              <w:jc w:val="center"/>
              <w:rPr>
                <w:sz w:val="21"/>
              </w:rPr>
            </w:pPr>
            <w:r>
              <w:rPr>
                <w:rFonts w:ascii="Segoe UI" w:hAnsi="Segoe UI" w:cs="Segoe UI"/>
                <w:color w:val="404040"/>
                <w:sz w:val="23"/>
                <w:szCs w:val="23"/>
              </w:rPr>
              <w:t>否</w:t>
            </w:r>
          </w:p>
        </w:tc>
        <w:tc>
          <w:tcPr>
            <w:tcW w:w="501" w:type="pct"/>
            <w:shd w:val="clear" w:color="auto" w:fill="auto"/>
            <w:vAlign w:val="center"/>
          </w:tcPr>
          <w:p w14:paraId="0FD363B5" w14:textId="1594F9E8" w:rsidR="008803AE" w:rsidRDefault="00304BFF" w:rsidP="008803AE">
            <w:pPr>
              <w:spacing w:line="240" w:lineRule="auto"/>
              <w:jc w:val="center"/>
              <w:rPr>
                <w:sz w:val="21"/>
              </w:rPr>
            </w:pPr>
            <w:r>
              <w:rPr>
                <w:rFonts w:ascii="Segoe UI" w:hAnsi="Segoe UI" w:cs="Segoe UI"/>
                <w:color w:val="404040"/>
                <w:sz w:val="23"/>
                <w:szCs w:val="23"/>
              </w:rPr>
              <w:t>无</w:t>
            </w:r>
          </w:p>
        </w:tc>
        <w:tc>
          <w:tcPr>
            <w:tcW w:w="1611" w:type="pct"/>
            <w:shd w:val="clear" w:color="auto" w:fill="auto"/>
            <w:vAlign w:val="center"/>
          </w:tcPr>
          <w:p w14:paraId="3BA4BE64" w14:textId="5E9C4E0D" w:rsidR="008803AE" w:rsidRDefault="008803AE" w:rsidP="008803AE">
            <w:pPr>
              <w:spacing w:line="240" w:lineRule="auto"/>
              <w:jc w:val="center"/>
              <w:rPr>
                <w:sz w:val="21"/>
              </w:rPr>
            </w:pPr>
            <w:r>
              <w:rPr>
                <w:rFonts w:ascii="Segoe UI" w:hAnsi="Segoe UI" w:cs="Segoe UI"/>
                <w:color w:val="404040"/>
                <w:sz w:val="23"/>
                <w:szCs w:val="23"/>
              </w:rPr>
              <w:t>一级分类</w:t>
            </w:r>
            <w:r>
              <w:rPr>
                <w:rFonts w:ascii="Segoe UI" w:hAnsi="Segoe UI" w:cs="Segoe UI"/>
                <w:color w:val="404040"/>
                <w:sz w:val="23"/>
                <w:szCs w:val="23"/>
              </w:rPr>
              <w:t>ID</w:t>
            </w:r>
          </w:p>
        </w:tc>
      </w:tr>
      <w:tr w:rsidR="007C2C0F" w:rsidRPr="00931960" w14:paraId="657CE779" w14:textId="77777777" w:rsidTr="007C2C0F">
        <w:trPr>
          <w:trHeight w:val="454"/>
        </w:trPr>
        <w:tc>
          <w:tcPr>
            <w:tcW w:w="930" w:type="pct"/>
            <w:shd w:val="clear" w:color="auto" w:fill="auto"/>
            <w:vAlign w:val="center"/>
          </w:tcPr>
          <w:p w14:paraId="4D148979" w14:textId="05BFF5F5" w:rsidR="008803AE" w:rsidRPr="00304BFF" w:rsidRDefault="008803AE" w:rsidP="008803AE">
            <w:pPr>
              <w:spacing w:line="240" w:lineRule="auto"/>
              <w:jc w:val="center"/>
              <w:rPr>
                <w:sz w:val="21"/>
              </w:rPr>
            </w:pPr>
            <w:r w:rsidRPr="00304BFF">
              <w:rPr>
                <w:color w:val="404040"/>
                <w:sz w:val="23"/>
                <w:szCs w:val="23"/>
              </w:rPr>
              <w:t>category2_id</w:t>
            </w:r>
          </w:p>
        </w:tc>
        <w:tc>
          <w:tcPr>
            <w:tcW w:w="831" w:type="pct"/>
            <w:shd w:val="clear" w:color="auto" w:fill="auto"/>
            <w:vAlign w:val="center"/>
          </w:tcPr>
          <w:p w14:paraId="27EAC6B8" w14:textId="58D73A4F" w:rsidR="008803AE" w:rsidRPr="00304BFF" w:rsidRDefault="008803AE" w:rsidP="008803AE">
            <w:pPr>
              <w:spacing w:line="240" w:lineRule="auto"/>
              <w:jc w:val="center"/>
              <w:rPr>
                <w:sz w:val="21"/>
              </w:rPr>
            </w:pPr>
            <w:proofErr w:type="spellStart"/>
            <w:r w:rsidRPr="00304BFF">
              <w:rPr>
                <w:color w:val="404040"/>
                <w:sz w:val="23"/>
                <w:szCs w:val="23"/>
              </w:rPr>
              <w:t>bigint</w:t>
            </w:r>
            <w:proofErr w:type="spellEnd"/>
          </w:p>
        </w:tc>
        <w:tc>
          <w:tcPr>
            <w:tcW w:w="501" w:type="pct"/>
            <w:shd w:val="clear" w:color="auto" w:fill="auto"/>
            <w:vAlign w:val="center"/>
          </w:tcPr>
          <w:p w14:paraId="74D63990" w14:textId="0E9FA4EA" w:rsidR="008803AE" w:rsidRDefault="008803AE" w:rsidP="008803AE">
            <w:pPr>
              <w:spacing w:line="240" w:lineRule="auto"/>
              <w:jc w:val="center"/>
              <w:rPr>
                <w:sz w:val="21"/>
              </w:rPr>
            </w:pPr>
            <w:r>
              <w:rPr>
                <w:rFonts w:ascii="Segoe UI" w:hAnsi="Segoe UI" w:cs="Segoe UI"/>
                <w:color w:val="404040"/>
                <w:sz w:val="23"/>
                <w:szCs w:val="23"/>
              </w:rPr>
              <w:t>是</w:t>
            </w:r>
          </w:p>
        </w:tc>
        <w:tc>
          <w:tcPr>
            <w:tcW w:w="625" w:type="pct"/>
            <w:shd w:val="clear" w:color="auto" w:fill="auto"/>
            <w:vAlign w:val="center"/>
          </w:tcPr>
          <w:p w14:paraId="596B3668" w14:textId="464AFB3A" w:rsidR="008803AE" w:rsidRDefault="008803AE" w:rsidP="008803AE">
            <w:pPr>
              <w:spacing w:line="240" w:lineRule="auto"/>
              <w:jc w:val="center"/>
              <w:rPr>
                <w:sz w:val="21"/>
              </w:rPr>
            </w:pPr>
            <w:r>
              <w:rPr>
                <w:rFonts w:ascii="Segoe UI" w:hAnsi="Segoe UI" w:cs="Segoe UI"/>
                <w:color w:val="404040"/>
                <w:sz w:val="23"/>
                <w:szCs w:val="23"/>
              </w:rPr>
              <w:t>否</w:t>
            </w:r>
          </w:p>
        </w:tc>
        <w:tc>
          <w:tcPr>
            <w:tcW w:w="501" w:type="pct"/>
            <w:shd w:val="clear" w:color="auto" w:fill="auto"/>
            <w:vAlign w:val="center"/>
          </w:tcPr>
          <w:p w14:paraId="01131F9B" w14:textId="22B7C628" w:rsidR="008803AE" w:rsidRDefault="00304BFF" w:rsidP="008803AE">
            <w:pPr>
              <w:spacing w:line="240" w:lineRule="auto"/>
              <w:jc w:val="center"/>
              <w:rPr>
                <w:sz w:val="21"/>
              </w:rPr>
            </w:pPr>
            <w:r>
              <w:rPr>
                <w:rFonts w:ascii="Segoe UI" w:hAnsi="Segoe UI" w:cs="Segoe UI"/>
                <w:color w:val="404040"/>
                <w:sz w:val="23"/>
                <w:szCs w:val="23"/>
              </w:rPr>
              <w:t>无</w:t>
            </w:r>
          </w:p>
        </w:tc>
        <w:tc>
          <w:tcPr>
            <w:tcW w:w="1611" w:type="pct"/>
            <w:shd w:val="clear" w:color="auto" w:fill="auto"/>
            <w:vAlign w:val="center"/>
          </w:tcPr>
          <w:p w14:paraId="55B03F65" w14:textId="691326E5" w:rsidR="008803AE" w:rsidRPr="00931960" w:rsidRDefault="008803AE" w:rsidP="008803AE">
            <w:pPr>
              <w:spacing w:line="240" w:lineRule="auto"/>
              <w:jc w:val="center"/>
              <w:rPr>
                <w:sz w:val="21"/>
              </w:rPr>
            </w:pPr>
            <w:r>
              <w:rPr>
                <w:rFonts w:ascii="Segoe UI" w:hAnsi="Segoe UI" w:cs="Segoe UI"/>
                <w:color w:val="404040"/>
                <w:sz w:val="23"/>
                <w:szCs w:val="23"/>
              </w:rPr>
              <w:t>二级分类</w:t>
            </w:r>
            <w:r>
              <w:rPr>
                <w:rFonts w:ascii="Segoe UI" w:hAnsi="Segoe UI" w:cs="Segoe UI"/>
                <w:color w:val="404040"/>
                <w:sz w:val="23"/>
                <w:szCs w:val="23"/>
              </w:rPr>
              <w:t>ID</w:t>
            </w:r>
          </w:p>
        </w:tc>
      </w:tr>
      <w:tr w:rsidR="007C2C0F" w14:paraId="3A7C14FD" w14:textId="77777777" w:rsidTr="007C2C0F">
        <w:trPr>
          <w:trHeight w:val="454"/>
        </w:trPr>
        <w:tc>
          <w:tcPr>
            <w:tcW w:w="930" w:type="pct"/>
            <w:shd w:val="clear" w:color="auto" w:fill="auto"/>
            <w:vAlign w:val="center"/>
          </w:tcPr>
          <w:p w14:paraId="3F4B98C3" w14:textId="565C7E47" w:rsidR="008803AE" w:rsidRPr="00304BFF" w:rsidRDefault="008803AE" w:rsidP="008803AE">
            <w:pPr>
              <w:spacing w:line="240" w:lineRule="auto"/>
              <w:jc w:val="center"/>
              <w:rPr>
                <w:sz w:val="21"/>
              </w:rPr>
            </w:pPr>
            <w:proofErr w:type="spellStart"/>
            <w:r w:rsidRPr="00304BFF">
              <w:rPr>
                <w:color w:val="404040"/>
                <w:sz w:val="23"/>
                <w:szCs w:val="23"/>
              </w:rPr>
              <w:t>unit_name</w:t>
            </w:r>
            <w:proofErr w:type="spellEnd"/>
          </w:p>
        </w:tc>
        <w:tc>
          <w:tcPr>
            <w:tcW w:w="831" w:type="pct"/>
            <w:shd w:val="clear" w:color="auto" w:fill="auto"/>
            <w:vAlign w:val="center"/>
          </w:tcPr>
          <w:p w14:paraId="52303B8B" w14:textId="07ACDD5D" w:rsidR="008803AE" w:rsidRPr="00304BFF" w:rsidRDefault="008803AE" w:rsidP="008803AE">
            <w:pPr>
              <w:spacing w:line="240" w:lineRule="auto"/>
              <w:jc w:val="center"/>
              <w:rPr>
                <w:sz w:val="21"/>
              </w:rPr>
            </w:pPr>
            <w:proofErr w:type="gramStart"/>
            <w:r w:rsidRPr="00304BFF">
              <w:rPr>
                <w:color w:val="404040"/>
                <w:sz w:val="23"/>
                <w:szCs w:val="23"/>
              </w:rPr>
              <w:t>varchar(</w:t>
            </w:r>
            <w:proofErr w:type="gramEnd"/>
            <w:r w:rsidRPr="00304BFF">
              <w:rPr>
                <w:color w:val="404040"/>
                <w:sz w:val="23"/>
                <w:szCs w:val="23"/>
              </w:rPr>
              <w:t>50)</w:t>
            </w:r>
          </w:p>
        </w:tc>
        <w:tc>
          <w:tcPr>
            <w:tcW w:w="501" w:type="pct"/>
            <w:shd w:val="clear" w:color="auto" w:fill="auto"/>
            <w:vAlign w:val="center"/>
          </w:tcPr>
          <w:p w14:paraId="1F692102" w14:textId="739E9811" w:rsidR="008803AE" w:rsidRDefault="008803AE" w:rsidP="008803AE">
            <w:pPr>
              <w:spacing w:line="240" w:lineRule="auto"/>
              <w:jc w:val="center"/>
              <w:rPr>
                <w:sz w:val="21"/>
              </w:rPr>
            </w:pPr>
            <w:r>
              <w:rPr>
                <w:rFonts w:ascii="Segoe UI" w:hAnsi="Segoe UI" w:cs="Segoe UI"/>
                <w:color w:val="404040"/>
                <w:sz w:val="23"/>
                <w:szCs w:val="23"/>
              </w:rPr>
              <w:t>是</w:t>
            </w:r>
          </w:p>
        </w:tc>
        <w:tc>
          <w:tcPr>
            <w:tcW w:w="625" w:type="pct"/>
            <w:shd w:val="clear" w:color="auto" w:fill="auto"/>
            <w:vAlign w:val="center"/>
          </w:tcPr>
          <w:p w14:paraId="1F241794" w14:textId="012492FF" w:rsidR="008803AE" w:rsidRDefault="008803AE" w:rsidP="008803AE">
            <w:pPr>
              <w:spacing w:line="240" w:lineRule="auto"/>
              <w:jc w:val="center"/>
              <w:rPr>
                <w:sz w:val="21"/>
              </w:rPr>
            </w:pPr>
            <w:r>
              <w:rPr>
                <w:rFonts w:ascii="Segoe UI" w:hAnsi="Segoe UI" w:cs="Segoe UI"/>
                <w:color w:val="404040"/>
                <w:sz w:val="23"/>
                <w:szCs w:val="23"/>
              </w:rPr>
              <w:t>否</w:t>
            </w:r>
          </w:p>
        </w:tc>
        <w:tc>
          <w:tcPr>
            <w:tcW w:w="501" w:type="pct"/>
            <w:shd w:val="clear" w:color="auto" w:fill="auto"/>
            <w:vAlign w:val="center"/>
          </w:tcPr>
          <w:p w14:paraId="46A9580A" w14:textId="37AD60E9" w:rsidR="008803AE" w:rsidRDefault="00304BFF" w:rsidP="008803AE">
            <w:pPr>
              <w:spacing w:line="240" w:lineRule="auto"/>
              <w:jc w:val="center"/>
              <w:rPr>
                <w:sz w:val="21"/>
              </w:rPr>
            </w:pPr>
            <w:r>
              <w:rPr>
                <w:rFonts w:ascii="Segoe UI" w:hAnsi="Segoe UI" w:cs="Segoe UI"/>
                <w:color w:val="404040"/>
                <w:sz w:val="23"/>
                <w:szCs w:val="23"/>
              </w:rPr>
              <w:t>无</w:t>
            </w:r>
          </w:p>
        </w:tc>
        <w:tc>
          <w:tcPr>
            <w:tcW w:w="1611" w:type="pct"/>
            <w:shd w:val="clear" w:color="auto" w:fill="auto"/>
            <w:vAlign w:val="center"/>
          </w:tcPr>
          <w:p w14:paraId="69A35837" w14:textId="00E92612" w:rsidR="008803AE" w:rsidRDefault="008803AE" w:rsidP="008803AE">
            <w:pPr>
              <w:spacing w:line="240" w:lineRule="auto"/>
              <w:jc w:val="center"/>
              <w:rPr>
                <w:sz w:val="21"/>
              </w:rPr>
            </w:pPr>
            <w:r>
              <w:rPr>
                <w:rFonts w:ascii="Segoe UI" w:hAnsi="Segoe UI" w:cs="Segoe UI"/>
                <w:color w:val="404040"/>
                <w:sz w:val="23"/>
                <w:szCs w:val="23"/>
              </w:rPr>
              <w:t>计量单位</w:t>
            </w:r>
          </w:p>
        </w:tc>
      </w:tr>
      <w:tr w:rsidR="007C2C0F" w14:paraId="38853388" w14:textId="77777777" w:rsidTr="007C2C0F">
        <w:trPr>
          <w:trHeight w:val="454"/>
        </w:trPr>
        <w:tc>
          <w:tcPr>
            <w:tcW w:w="930" w:type="pct"/>
            <w:shd w:val="clear" w:color="auto" w:fill="auto"/>
            <w:vAlign w:val="center"/>
          </w:tcPr>
          <w:p w14:paraId="453E140A" w14:textId="3ABAB7AE" w:rsidR="008803AE" w:rsidRPr="00304BFF" w:rsidRDefault="008803AE" w:rsidP="008803AE">
            <w:pPr>
              <w:spacing w:line="240" w:lineRule="auto"/>
              <w:jc w:val="center"/>
              <w:rPr>
                <w:sz w:val="21"/>
              </w:rPr>
            </w:pPr>
            <w:proofErr w:type="spellStart"/>
            <w:r w:rsidRPr="00304BFF">
              <w:rPr>
                <w:color w:val="404040"/>
                <w:sz w:val="23"/>
                <w:szCs w:val="23"/>
              </w:rPr>
              <w:t>slider_urls</w:t>
            </w:r>
            <w:proofErr w:type="spellEnd"/>
          </w:p>
        </w:tc>
        <w:tc>
          <w:tcPr>
            <w:tcW w:w="831" w:type="pct"/>
            <w:shd w:val="clear" w:color="auto" w:fill="auto"/>
            <w:vAlign w:val="center"/>
          </w:tcPr>
          <w:p w14:paraId="79938D36" w14:textId="3AD11207" w:rsidR="008803AE" w:rsidRPr="00304BFF" w:rsidRDefault="008803AE" w:rsidP="008803AE">
            <w:pPr>
              <w:spacing w:line="240" w:lineRule="auto"/>
              <w:jc w:val="center"/>
              <w:rPr>
                <w:sz w:val="21"/>
              </w:rPr>
            </w:pPr>
            <w:r w:rsidRPr="00304BFF">
              <w:rPr>
                <w:color w:val="404040"/>
                <w:sz w:val="23"/>
                <w:szCs w:val="23"/>
              </w:rPr>
              <w:t>text</w:t>
            </w:r>
          </w:p>
        </w:tc>
        <w:tc>
          <w:tcPr>
            <w:tcW w:w="501" w:type="pct"/>
            <w:shd w:val="clear" w:color="auto" w:fill="auto"/>
            <w:vAlign w:val="center"/>
          </w:tcPr>
          <w:p w14:paraId="2C9D38B2" w14:textId="772A40D9" w:rsidR="008803AE" w:rsidRDefault="008803AE" w:rsidP="008803AE">
            <w:pPr>
              <w:spacing w:line="240" w:lineRule="auto"/>
              <w:jc w:val="center"/>
              <w:rPr>
                <w:sz w:val="21"/>
              </w:rPr>
            </w:pPr>
            <w:r>
              <w:rPr>
                <w:rFonts w:ascii="Segoe UI" w:hAnsi="Segoe UI" w:cs="Segoe UI"/>
                <w:color w:val="404040"/>
                <w:sz w:val="23"/>
                <w:szCs w:val="23"/>
              </w:rPr>
              <w:t>是</w:t>
            </w:r>
          </w:p>
        </w:tc>
        <w:tc>
          <w:tcPr>
            <w:tcW w:w="625" w:type="pct"/>
            <w:shd w:val="clear" w:color="auto" w:fill="auto"/>
            <w:vAlign w:val="center"/>
          </w:tcPr>
          <w:p w14:paraId="2694C3AE" w14:textId="39FEDE58" w:rsidR="008803AE" w:rsidRDefault="008803AE" w:rsidP="008803AE">
            <w:pPr>
              <w:spacing w:line="240" w:lineRule="auto"/>
              <w:jc w:val="center"/>
              <w:rPr>
                <w:sz w:val="21"/>
              </w:rPr>
            </w:pPr>
            <w:r>
              <w:rPr>
                <w:rFonts w:ascii="Segoe UI" w:hAnsi="Segoe UI" w:cs="Segoe UI"/>
                <w:color w:val="404040"/>
                <w:sz w:val="23"/>
                <w:szCs w:val="23"/>
              </w:rPr>
              <w:t>否</w:t>
            </w:r>
          </w:p>
        </w:tc>
        <w:tc>
          <w:tcPr>
            <w:tcW w:w="501" w:type="pct"/>
            <w:shd w:val="clear" w:color="auto" w:fill="auto"/>
            <w:vAlign w:val="center"/>
          </w:tcPr>
          <w:p w14:paraId="3423BAD6" w14:textId="5E01C515" w:rsidR="008803AE" w:rsidRDefault="00304BFF" w:rsidP="008803AE">
            <w:pPr>
              <w:spacing w:line="240" w:lineRule="auto"/>
              <w:jc w:val="center"/>
              <w:rPr>
                <w:sz w:val="21"/>
              </w:rPr>
            </w:pPr>
            <w:r>
              <w:rPr>
                <w:rFonts w:ascii="Segoe UI" w:hAnsi="Segoe UI" w:cs="Segoe UI"/>
                <w:color w:val="404040"/>
                <w:sz w:val="23"/>
                <w:szCs w:val="23"/>
              </w:rPr>
              <w:t>无</w:t>
            </w:r>
          </w:p>
        </w:tc>
        <w:tc>
          <w:tcPr>
            <w:tcW w:w="1611" w:type="pct"/>
            <w:shd w:val="clear" w:color="auto" w:fill="auto"/>
            <w:vAlign w:val="center"/>
          </w:tcPr>
          <w:p w14:paraId="59C3684D" w14:textId="0C2071C5" w:rsidR="008803AE" w:rsidRDefault="008803AE" w:rsidP="008803AE">
            <w:pPr>
              <w:spacing w:line="240" w:lineRule="auto"/>
              <w:jc w:val="center"/>
              <w:rPr>
                <w:sz w:val="21"/>
              </w:rPr>
            </w:pPr>
            <w:r>
              <w:rPr>
                <w:rFonts w:ascii="Segoe UI" w:hAnsi="Segoe UI" w:cs="Segoe UI"/>
                <w:color w:val="404040"/>
                <w:sz w:val="23"/>
                <w:szCs w:val="23"/>
              </w:rPr>
              <w:t>商品</w:t>
            </w:r>
            <w:proofErr w:type="gramStart"/>
            <w:r>
              <w:rPr>
                <w:rFonts w:ascii="Segoe UI" w:hAnsi="Segoe UI" w:cs="Segoe UI"/>
                <w:color w:val="404040"/>
                <w:sz w:val="23"/>
                <w:szCs w:val="23"/>
              </w:rPr>
              <w:t>轮播图</w:t>
            </w:r>
            <w:proofErr w:type="gramEnd"/>
            <w:r w:rsidR="00304BFF">
              <w:rPr>
                <w:sz w:val="21"/>
              </w:rPr>
              <w:t xml:space="preserve"> </w:t>
            </w:r>
          </w:p>
        </w:tc>
      </w:tr>
      <w:tr w:rsidR="007C2C0F" w14:paraId="00B0888D" w14:textId="77777777" w:rsidTr="007C2C0F">
        <w:trPr>
          <w:trHeight w:val="454"/>
        </w:trPr>
        <w:tc>
          <w:tcPr>
            <w:tcW w:w="930" w:type="pct"/>
            <w:shd w:val="clear" w:color="auto" w:fill="auto"/>
            <w:vAlign w:val="center"/>
          </w:tcPr>
          <w:p w14:paraId="6916AEE9" w14:textId="75DADDC0" w:rsidR="008803AE" w:rsidRPr="00304BFF" w:rsidRDefault="008803AE" w:rsidP="008803AE">
            <w:pPr>
              <w:spacing w:line="240" w:lineRule="auto"/>
              <w:jc w:val="center"/>
              <w:rPr>
                <w:sz w:val="21"/>
              </w:rPr>
            </w:pPr>
            <w:proofErr w:type="spellStart"/>
            <w:r w:rsidRPr="00304BFF">
              <w:rPr>
                <w:color w:val="404040"/>
                <w:sz w:val="23"/>
                <w:szCs w:val="23"/>
              </w:rPr>
              <w:t>spec_value</w:t>
            </w:r>
            <w:proofErr w:type="spellEnd"/>
          </w:p>
        </w:tc>
        <w:tc>
          <w:tcPr>
            <w:tcW w:w="831" w:type="pct"/>
            <w:shd w:val="clear" w:color="auto" w:fill="auto"/>
            <w:vAlign w:val="center"/>
          </w:tcPr>
          <w:p w14:paraId="26411DED" w14:textId="295DE946" w:rsidR="008803AE" w:rsidRPr="00304BFF" w:rsidRDefault="008803AE" w:rsidP="008803AE">
            <w:pPr>
              <w:spacing w:line="240" w:lineRule="auto"/>
              <w:jc w:val="center"/>
              <w:rPr>
                <w:sz w:val="21"/>
              </w:rPr>
            </w:pPr>
            <w:proofErr w:type="gramStart"/>
            <w:r w:rsidRPr="00304BFF">
              <w:rPr>
                <w:color w:val="404040"/>
                <w:sz w:val="23"/>
                <w:szCs w:val="23"/>
              </w:rPr>
              <w:t>varchar(</w:t>
            </w:r>
            <w:proofErr w:type="gramEnd"/>
            <w:r w:rsidRPr="00304BFF">
              <w:rPr>
                <w:color w:val="404040"/>
                <w:sz w:val="23"/>
                <w:szCs w:val="23"/>
              </w:rPr>
              <w:t>255)</w:t>
            </w:r>
          </w:p>
        </w:tc>
        <w:tc>
          <w:tcPr>
            <w:tcW w:w="501" w:type="pct"/>
            <w:shd w:val="clear" w:color="auto" w:fill="auto"/>
            <w:vAlign w:val="center"/>
          </w:tcPr>
          <w:p w14:paraId="2B25DB8D" w14:textId="0EF2239D" w:rsidR="008803AE" w:rsidRDefault="008803AE" w:rsidP="008803AE">
            <w:pPr>
              <w:spacing w:line="240" w:lineRule="auto"/>
              <w:jc w:val="center"/>
              <w:rPr>
                <w:sz w:val="21"/>
              </w:rPr>
            </w:pPr>
            <w:r>
              <w:rPr>
                <w:rFonts w:ascii="Segoe UI" w:hAnsi="Segoe UI" w:cs="Segoe UI"/>
                <w:color w:val="404040"/>
                <w:sz w:val="23"/>
                <w:szCs w:val="23"/>
              </w:rPr>
              <w:t>是</w:t>
            </w:r>
          </w:p>
        </w:tc>
        <w:tc>
          <w:tcPr>
            <w:tcW w:w="625" w:type="pct"/>
            <w:shd w:val="clear" w:color="auto" w:fill="auto"/>
            <w:vAlign w:val="center"/>
          </w:tcPr>
          <w:p w14:paraId="66646A84" w14:textId="76D109A0" w:rsidR="008803AE" w:rsidRDefault="008803AE" w:rsidP="008803AE">
            <w:pPr>
              <w:spacing w:line="240" w:lineRule="auto"/>
              <w:jc w:val="center"/>
              <w:rPr>
                <w:sz w:val="21"/>
              </w:rPr>
            </w:pPr>
            <w:r>
              <w:rPr>
                <w:rFonts w:ascii="Segoe UI" w:hAnsi="Segoe UI" w:cs="Segoe UI"/>
                <w:color w:val="404040"/>
                <w:sz w:val="23"/>
                <w:szCs w:val="23"/>
              </w:rPr>
              <w:t>否</w:t>
            </w:r>
          </w:p>
        </w:tc>
        <w:tc>
          <w:tcPr>
            <w:tcW w:w="501" w:type="pct"/>
            <w:shd w:val="clear" w:color="auto" w:fill="auto"/>
            <w:vAlign w:val="center"/>
          </w:tcPr>
          <w:p w14:paraId="35572FEE" w14:textId="29486E5A" w:rsidR="008803AE" w:rsidRDefault="00304BFF" w:rsidP="008803AE">
            <w:pPr>
              <w:spacing w:line="240" w:lineRule="auto"/>
              <w:jc w:val="center"/>
              <w:rPr>
                <w:sz w:val="21"/>
              </w:rPr>
            </w:pPr>
            <w:r>
              <w:rPr>
                <w:rFonts w:ascii="Segoe UI" w:hAnsi="Segoe UI" w:cs="Segoe UI"/>
                <w:color w:val="404040"/>
                <w:sz w:val="23"/>
                <w:szCs w:val="23"/>
              </w:rPr>
              <w:t>无</w:t>
            </w:r>
          </w:p>
        </w:tc>
        <w:tc>
          <w:tcPr>
            <w:tcW w:w="1611" w:type="pct"/>
            <w:shd w:val="clear" w:color="auto" w:fill="auto"/>
            <w:vAlign w:val="center"/>
          </w:tcPr>
          <w:p w14:paraId="6CD69F77" w14:textId="5A0DEBE8" w:rsidR="008803AE" w:rsidRDefault="008803AE" w:rsidP="008803AE">
            <w:pPr>
              <w:spacing w:line="240" w:lineRule="auto"/>
              <w:jc w:val="center"/>
              <w:rPr>
                <w:sz w:val="21"/>
              </w:rPr>
            </w:pPr>
            <w:r>
              <w:rPr>
                <w:rFonts w:ascii="Segoe UI" w:hAnsi="Segoe UI" w:cs="Segoe UI"/>
                <w:color w:val="404040"/>
                <w:sz w:val="23"/>
                <w:szCs w:val="23"/>
              </w:rPr>
              <w:t>商品规格</w:t>
            </w:r>
          </w:p>
        </w:tc>
      </w:tr>
      <w:tr w:rsidR="008803AE" w14:paraId="4971BDA0" w14:textId="77777777" w:rsidTr="007C2C0F">
        <w:trPr>
          <w:trHeight w:val="454"/>
        </w:trPr>
        <w:tc>
          <w:tcPr>
            <w:tcW w:w="930" w:type="pct"/>
            <w:shd w:val="clear" w:color="auto" w:fill="auto"/>
            <w:vAlign w:val="center"/>
          </w:tcPr>
          <w:p w14:paraId="056BFBB8" w14:textId="71783600" w:rsidR="008803AE" w:rsidRPr="00304BFF" w:rsidRDefault="008803AE" w:rsidP="008803AE">
            <w:pPr>
              <w:spacing w:line="240" w:lineRule="auto"/>
              <w:jc w:val="center"/>
              <w:rPr>
                <w:sz w:val="21"/>
              </w:rPr>
            </w:pPr>
            <w:r w:rsidRPr="00304BFF">
              <w:rPr>
                <w:color w:val="404040"/>
                <w:sz w:val="23"/>
                <w:szCs w:val="23"/>
              </w:rPr>
              <w:t>status</w:t>
            </w:r>
          </w:p>
        </w:tc>
        <w:tc>
          <w:tcPr>
            <w:tcW w:w="831" w:type="pct"/>
            <w:shd w:val="clear" w:color="auto" w:fill="auto"/>
            <w:vAlign w:val="center"/>
          </w:tcPr>
          <w:p w14:paraId="1AA48090" w14:textId="2BBC90A4" w:rsidR="008803AE" w:rsidRPr="00304BFF" w:rsidRDefault="008803AE" w:rsidP="008803AE">
            <w:pPr>
              <w:spacing w:line="240" w:lineRule="auto"/>
              <w:jc w:val="center"/>
              <w:rPr>
                <w:sz w:val="21"/>
              </w:rPr>
            </w:pPr>
            <w:proofErr w:type="spellStart"/>
            <w:r w:rsidRPr="00304BFF">
              <w:rPr>
                <w:color w:val="404040"/>
                <w:sz w:val="23"/>
                <w:szCs w:val="23"/>
              </w:rPr>
              <w:t>tinyint</w:t>
            </w:r>
            <w:proofErr w:type="spellEnd"/>
          </w:p>
        </w:tc>
        <w:tc>
          <w:tcPr>
            <w:tcW w:w="501" w:type="pct"/>
            <w:shd w:val="clear" w:color="auto" w:fill="auto"/>
            <w:vAlign w:val="center"/>
          </w:tcPr>
          <w:p w14:paraId="33E4C910" w14:textId="7C05BA1E" w:rsidR="008803AE" w:rsidRDefault="008803AE" w:rsidP="008803AE">
            <w:pPr>
              <w:spacing w:line="240" w:lineRule="auto"/>
              <w:jc w:val="center"/>
              <w:rPr>
                <w:sz w:val="21"/>
              </w:rPr>
            </w:pPr>
            <w:r>
              <w:rPr>
                <w:rFonts w:ascii="Segoe UI" w:hAnsi="Segoe UI" w:cs="Segoe UI"/>
                <w:color w:val="404040"/>
                <w:sz w:val="23"/>
                <w:szCs w:val="23"/>
              </w:rPr>
              <w:t>否</w:t>
            </w:r>
          </w:p>
        </w:tc>
        <w:tc>
          <w:tcPr>
            <w:tcW w:w="625" w:type="pct"/>
            <w:shd w:val="clear" w:color="auto" w:fill="auto"/>
            <w:vAlign w:val="center"/>
          </w:tcPr>
          <w:p w14:paraId="6B023FDB" w14:textId="02C2093D" w:rsidR="008803AE" w:rsidRDefault="008803AE" w:rsidP="008803AE">
            <w:pPr>
              <w:spacing w:line="240" w:lineRule="auto"/>
              <w:jc w:val="center"/>
              <w:rPr>
                <w:sz w:val="21"/>
              </w:rPr>
            </w:pPr>
            <w:r>
              <w:rPr>
                <w:rFonts w:ascii="Segoe UI" w:hAnsi="Segoe UI" w:cs="Segoe UI"/>
                <w:color w:val="404040"/>
                <w:sz w:val="23"/>
                <w:szCs w:val="23"/>
              </w:rPr>
              <w:t>否</w:t>
            </w:r>
          </w:p>
        </w:tc>
        <w:tc>
          <w:tcPr>
            <w:tcW w:w="501" w:type="pct"/>
            <w:shd w:val="clear" w:color="auto" w:fill="auto"/>
            <w:vAlign w:val="center"/>
          </w:tcPr>
          <w:p w14:paraId="5058949E" w14:textId="68E911D8" w:rsidR="008803AE" w:rsidRDefault="008803AE" w:rsidP="008803AE">
            <w:pPr>
              <w:spacing w:line="240" w:lineRule="auto"/>
              <w:jc w:val="center"/>
              <w:rPr>
                <w:sz w:val="21"/>
              </w:rPr>
            </w:pPr>
            <w:r>
              <w:rPr>
                <w:rFonts w:ascii="Segoe UI" w:hAnsi="Segoe UI" w:cs="Segoe UI"/>
                <w:color w:val="404040"/>
                <w:sz w:val="23"/>
                <w:szCs w:val="23"/>
              </w:rPr>
              <w:t>0</w:t>
            </w:r>
          </w:p>
        </w:tc>
        <w:tc>
          <w:tcPr>
            <w:tcW w:w="1611" w:type="pct"/>
            <w:shd w:val="clear" w:color="auto" w:fill="auto"/>
            <w:vAlign w:val="center"/>
          </w:tcPr>
          <w:p w14:paraId="714A4624" w14:textId="2BFED902" w:rsidR="008803AE" w:rsidRPr="008219A8" w:rsidRDefault="008803AE" w:rsidP="008803AE">
            <w:pPr>
              <w:spacing w:line="240" w:lineRule="auto"/>
              <w:jc w:val="center"/>
              <w:rPr>
                <w:sz w:val="21"/>
              </w:rPr>
            </w:pPr>
            <w:r>
              <w:rPr>
                <w:rFonts w:ascii="Segoe UI" w:hAnsi="Segoe UI" w:cs="Segoe UI"/>
                <w:color w:val="404040"/>
                <w:sz w:val="23"/>
                <w:szCs w:val="23"/>
              </w:rPr>
              <w:t>线上状态</w:t>
            </w:r>
          </w:p>
        </w:tc>
      </w:tr>
      <w:tr w:rsidR="008803AE" w14:paraId="0A37E5A4" w14:textId="77777777" w:rsidTr="007C2C0F">
        <w:trPr>
          <w:trHeight w:val="454"/>
        </w:trPr>
        <w:tc>
          <w:tcPr>
            <w:tcW w:w="930" w:type="pct"/>
            <w:shd w:val="clear" w:color="auto" w:fill="auto"/>
            <w:vAlign w:val="center"/>
          </w:tcPr>
          <w:p w14:paraId="2F0146B7" w14:textId="5401E69A" w:rsidR="008803AE" w:rsidRPr="00304BFF" w:rsidRDefault="008803AE" w:rsidP="008803AE">
            <w:pPr>
              <w:spacing w:line="240" w:lineRule="auto"/>
              <w:jc w:val="center"/>
              <w:rPr>
                <w:sz w:val="21"/>
              </w:rPr>
            </w:pPr>
            <w:proofErr w:type="spellStart"/>
            <w:r w:rsidRPr="00304BFF">
              <w:rPr>
                <w:color w:val="404040"/>
                <w:sz w:val="23"/>
                <w:szCs w:val="23"/>
              </w:rPr>
              <w:t>audit_status</w:t>
            </w:r>
            <w:proofErr w:type="spellEnd"/>
          </w:p>
        </w:tc>
        <w:tc>
          <w:tcPr>
            <w:tcW w:w="831" w:type="pct"/>
            <w:shd w:val="clear" w:color="auto" w:fill="auto"/>
            <w:vAlign w:val="center"/>
          </w:tcPr>
          <w:p w14:paraId="5F02B48B" w14:textId="67F87DE1" w:rsidR="008803AE" w:rsidRPr="00304BFF" w:rsidRDefault="008803AE" w:rsidP="008803AE">
            <w:pPr>
              <w:spacing w:line="240" w:lineRule="auto"/>
              <w:jc w:val="center"/>
              <w:rPr>
                <w:sz w:val="21"/>
              </w:rPr>
            </w:pPr>
            <w:proofErr w:type="spellStart"/>
            <w:r w:rsidRPr="00304BFF">
              <w:rPr>
                <w:color w:val="404040"/>
                <w:sz w:val="23"/>
                <w:szCs w:val="23"/>
              </w:rPr>
              <w:t>tinyint</w:t>
            </w:r>
            <w:proofErr w:type="spellEnd"/>
          </w:p>
        </w:tc>
        <w:tc>
          <w:tcPr>
            <w:tcW w:w="501" w:type="pct"/>
            <w:shd w:val="clear" w:color="auto" w:fill="auto"/>
            <w:vAlign w:val="center"/>
          </w:tcPr>
          <w:p w14:paraId="05D51F14" w14:textId="43021C12" w:rsidR="008803AE" w:rsidRDefault="008803AE" w:rsidP="008803AE">
            <w:pPr>
              <w:spacing w:line="240" w:lineRule="auto"/>
              <w:jc w:val="center"/>
              <w:rPr>
                <w:sz w:val="21"/>
              </w:rPr>
            </w:pPr>
            <w:r>
              <w:rPr>
                <w:rFonts w:ascii="Segoe UI" w:hAnsi="Segoe UI" w:cs="Segoe UI"/>
                <w:color w:val="404040"/>
                <w:sz w:val="23"/>
                <w:szCs w:val="23"/>
              </w:rPr>
              <w:t>否</w:t>
            </w:r>
          </w:p>
        </w:tc>
        <w:tc>
          <w:tcPr>
            <w:tcW w:w="625" w:type="pct"/>
            <w:shd w:val="clear" w:color="auto" w:fill="auto"/>
            <w:vAlign w:val="center"/>
          </w:tcPr>
          <w:p w14:paraId="5C15E8ED" w14:textId="42FBB7A1" w:rsidR="008803AE" w:rsidRDefault="008803AE" w:rsidP="008803AE">
            <w:pPr>
              <w:spacing w:line="240" w:lineRule="auto"/>
              <w:jc w:val="center"/>
              <w:rPr>
                <w:sz w:val="21"/>
              </w:rPr>
            </w:pPr>
            <w:r>
              <w:rPr>
                <w:rFonts w:ascii="Segoe UI" w:hAnsi="Segoe UI" w:cs="Segoe UI"/>
                <w:color w:val="404040"/>
                <w:sz w:val="23"/>
                <w:szCs w:val="23"/>
              </w:rPr>
              <w:t>否</w:t>
            </w:r>
          </w:p>
        </w:tc>
        <w:tc>
          <w:tcPr>
            <w:tcW w:w="501" w:type="pct"/>
            <w:shd w:val="clear" w:color="auto" w:fill="auto"/>
            <w:vAlign w:val="center"/>
          </w:tcPr>
          <w:p w14:paraId="4F95C1CF" w14:textId="4DC07434" w:rsidR="008803AE" w:rsidRDefault="008803AE" w:rsidP="008803AE">
            <w:pPr>
              <w:spacing w:line="240" w:lineRule="auto"/>
              <w:jc w:val="center"/>
              <w:rPr>
                <w:sz w:val="21"/>
              </w:rPr>
            </w:pPr>
            <w:r>
              <w:rPr>
                <w:rFonts w:ascii="Segoe UI" w:hAnsi="Segoe UI" w:cs="Segoe UI"/>
                <w:color w:val="404040"/>
                <w:sz w:val="23"/>
                <w:szCs w:val="23"/>
              </w:rPr>
              <w:t>0</w:t>
            </w:r>
          </w:p>
        </w:tc>
        <w:tc>
          <w:tcPr>
            <w:tcW w:w="1611" w:type="pct"/>
            <w:shd w:val="clear" w:color="auto" w:fill="auto"/>
            <w:vAlign w:val="center"/>
          </w:tcPr>
          <w:p w14:paraId="3F3909C0" w14:textId="6AD7EA7B" w:rsidR="008803AE" w:rsidRPr="008219A8" w:rsidRDefault="008803AE" w:rsidP="008803AE">
            <w:pPr>
              <w:spacing w:line="240" w:lineRule="auto"/>
              <w:jc w:val="center"/>
              <w:rPr>
                <w:sz w:val="21"/>
              </w:rPr>
            </w:pPr>
            <w:r>
              <w:rPr>
                <w:rFonts w:ascii="Segoe UI" w:hAnsi="Segoe UI" w:cs="Segoe UI"/>
                <w:color w:val="404040"/>
                <w:sz w:val="23"/>
                <w:szCs w:val="23"/>
              </w:rPr>
              <w:t>审核状态</w:t>
            </w:r>
          </w:p>
        </w:tc>
      </w:tr>
      <w:tr w:rsidR="008803AE" w14:paraId="5B9B2A85" w14:textId="77777777" w:rsidTr="007C2C0F">
        <w:trPr>
          <w:trHeight w:val="454"/>
        </w:trPr>
        <w:tc>
          <w:tcPr>
            <w:tcW w:w="930" w:type="pct"/>
            <w:shd w:val="clear" w:color="auto" w:fill="auto"/>
            <w:vAlign w:val="center"/>
          </w:tcPr>
          <w:p w14:paraId="219BBF9D" w14:textId="301B7B78" w:rsidR="008803AE" w:rsidRPr="00304BFF" w:rsidRDefault="008803AE" w:rsidP="008803AE">
            <w:pPr>
              <w:spacing w:line="240" w:lineRule="auto"/>
              <w:jc w:val="center"/>
              <w:rPr>
                <w:sz w:val="21"/>
              </w:rPr>
            </w:pPr>
            <w:proofErr w:type="spellStart"/>
            <w:r w:rsidRPr="00304BFF">
              <w:rPr>
                <w:color w:val="404040"/>
                <w:sz w:val="23"/>
                <w:szCs w:val="23"/>
              </w:rPr>
              <w:t>audit_message</w:t>
            </w:r>
            <w:proofErr w:type="spellEnd"/>
          </w:p>
        </w:tc>
        <w:tc>
          <w:tcPr>
            <w:tcW w:w="831" w:type="pct"/>
            <w:shd w:val="clear" w:color="auto" w:fill="auto"/>
            <w:vAlign w:val="center"/>
          </w:tcPr>
          <w:p w14:paraId="6F12B8B5" w14:textId="295C735A" w:rsidR="008803AE" w:rsidRPr="00304BFF" w:rsidRDefault="008803AE" w:rsidP="008803AE">
            <w:pPr>
              <w:spacing w:line="240" w:lineRule="auto"/>
              <w:jc w:val="center"/>
              <w:rPr>
                <w:sz w:val="21"/>
              </w:rPr>
            </w:pPr>
            <w:proofErr w:type="gramStart"/>
            <w:r w:rsidRPr="00304BFF">
              <w:rPr>
                <w:color w:val="404040"/>
                <w:sz w:val="23"/>
                <w:szCs w:val="23"/>
              </w:rPr>
              <w:t>varchar(</w:t>
            </w:r>
            <w:proofErr w:type="gramEnd"/>
            <w:r w:rsidRPr="00304BFF">
              <w:rPr>
                <w:color w:val="404040"/>
                <w:sz w:val="23"/>
                <w:szCs w:val="23"/>
              </w:rPr>
              <w:t>255)</w:t>
            </w:r>
          </w:p>
        </w:tc>
        <w:tc>
          <w:tcPr>
            <w:tcW w:w="501" w:type="pct"/>
            <w:shd w:val="clear" w:color="auto" w:fill="auto"/>
            <w:vAlign w:val="center"/>
          </w:tcPr>
          <w:p w14:paraId="3C44ED51" w14:textId="5AC2057B" w:rsidR="008803AE" w:rsidRDefault="008803AE" w:rsidP="008803AE">
            <w:pPr>
              <w:spacing w:line="240" w:lineRule="auto"/>
              <w:jc w:val="center"/>
              <w:rPr>
                <w:sz w:val="21"/>
              </w:rPr>
            </w:pPr>
            <w:r>
              <w:rPr>
                <w:rFonts w:ascii="Segoe UI" w:hAnsi="Segoe UI" w:cs="Segoe UI"/>
                <w:color w:val="404040"/>
                <w:sz w:val="23"/>
                <w:szCs w:val="23"/>
              </w:rPr>
              <w:t>是</w:t>
            </w:r>
          </w:p>
        </w:tc>
        <w:tc>
          <w:tcPr>
            <w:tcW w:w="625" w:type="pct"/>
            <w:shd w:val="clear" w:color="auto" w:fill="auto"/>
            <w:vAlign w:val="center"/>
          </w:tcPr>
          <w:p w14:paraId="3B51161E" w14:textId="60592BF4" w:rsidR="008803AE" w:rsidRDefault="008803AE" w:rsidP="008803AE">
            <w:pPr>
              <w:spacing w:line="240" w:lineRule="auto"/>
              <w:jc w:val="center"/>
              <w:rPr>
                <w:sz w:val="21"/>
              </w:rPr>
            </w:pPr>
            <w:r>
              <w:rPr>
                <w:rFonts w:ascii="Segoe UI" w:hAnsi="Segoe UI" w:cs="Segoe UI"/>
                <w:color w:val="404040"/>
                <w:sz w:val="23"/>
                <w:szCs w:val="23"/>
              </w:rPr>
              <w:t>否</w:t>
            </w:r>
          </w:p>
        </w:tc>
        <w:tc>
          <w:tcPr>
            <w:tcW w:w="501" w:type="pct"/>
            <w:shd w:val="clear" w:color="auto" w:fill="auto"/>
            <w:vAlign w:val="center"/>
          </w:tcPr>
          <w:p w14:paraId="30CA40A3" w14:textId="268A6919" w:rsidR="008803AE" w:rsidRDefault="00304BFF" w:rsidP="008803AE">
            <w:pPr>
              <w:spacing w:line="240" w:lineRule="auto"/>
              <w:jc w:val="center"/>
              <w:rPr>
                <w:sz w:val="21"/>
              </w:rPr>
            </w:pPr>
            <w:r>
              <w:rPr>
                <w:rFonts w:ascii="Segoe UI" w:hAnsi="Segoe UI" w:cs="Segoe UI"/>
                <w:color w:val="404040"/>
                <w:sz w:val="23"/>
                <w:szCs w:val="23"/>
              </w:rPr>
              <w:t>无</w:t>
            </w:r>
          </w:p>
        </w:tc>
        <w:tc>
          <w:tcPr>
            <w:tcW w:w="1611" w:type="pct"/>
            <w:shd w:val="clear" w:color="auto" w:fill="auto"/>
            <w:vAlign w:val="center"/>
          </w:tcPr>
          <w:p w14:paraId="5A1E687B" w14:textId="784B58D5" w:rsidR="008803AE" w:rsidRPr="008219A8" w:rsidRDefault="008803AE" w:rsidP="008803AE">
            <w:pPr>
              <w:spacing w:line="240" w:lineRule="auto"/>
              <w:jc w:val="center"/>
              <w:rPr>
                <w:sz w:val="21"/>
              </w:rPr>
            </w:pPr>
            <w:r>
              <w:rPr>
                <w:rFonts w:ascii="Segoe UI" w:hAnsi="Segoe UI" w:cs="Segoe UI"/>
                <w:color w:val="404040"/>
                <w:sz w:val="23"/>
                <w:szCs w:val="23"/>
              </w:rPr>
              <w:t>备注信息</w:t>
            </w:r>
          </w:p>
        </w:tc>
      </w:tr>
      <w:tr w:rsidR="008803AE" w14:paraId="2448B69C" w14:textId="77777777" w:rsidTr="007C2C0F">
        <w:trPr>
          <w:trHeight w:val="454"/>
        </w:trPr>
        <w:tc>
          <w:tcPr>
            <w:tcW w:w="930" w:type="pct"/>
            <w:shd w:val="clear" w:color="auto" w:fill="auto"/>
            <w:vAlign w:val="center"/>
          </w:tcPr>
          <w:p w14:paraId="0095B453" w14:textId="50A27D19" w:rsidR="008803AE" w:rsidRPr="00304BFF" w:rsidRDefault="008803AE" w:rsidP="008803AE">
            <w:pPr>
              <w:spacing w:line="240" w:lineRule="auto"/>
              <w:jc w:val="center"/>
              <w:rPr>
                <w:sz w:val="21"/>
              </w:rPr>
            </w:pPr>
            <w:proofErr w:type="spellStart"/>
            <w:r w:rsidRPr="00304BFF">
              <w:rPr>
                <w:color w:val="404040"/>
                <w:sz w:val="23"/>
                <w:szCs w:val="23"/>
              </w:rPr>
              <w:t>create_time</w:t>
            </w:r>
            <w:proofErr w:type="spellEnd"/>
          </w:p>
        </w:tc>
        <w:tc>
          <w:tcPr>
            <w:tcW w:w="831" w:type="pct"/>
            <w:shd w:val="clear" w:color="auto" w:fill="auto"/>
            <w:vAlign w:val="center"/>
          </w:tcPr>
          <w:p w14:paraId="0A33932C" w14:textId="04A603E0" w:rsidR="008803AE" w:rsidRPr="00304BFF" w:rsidRDefault="008803AE" w:rsidP="008803AE">
            <w:pPr>
              <w:spacing w:line="240" w:lineRule="auto"/>
              <w:jc w:val="center"/>
              <w:rPr>
                <w:sz w:val="21"/>
              </w:rPr>
            </w:pPr>
            <w:r w:rsidRPr="00304BFF">
              <w:rPr>
                <w:color w:val="404040"/>
                <w:sz w:val="23"/>
                <w:szCs w:val="23"/>
              </w:rPr>
              <w:t>timestamp</w:t>
            </w:r>
          </w:p>
        </w:tc>
        <w:tc>
          <w:tcPr>
            <w:tcW w:w="501" w:type="pct"/>
            <w:shd w:val="clear" w:color="auto" w:fill="auto"/>
            <w:vAlign w:val="center"/>
          </w:tcPr>
          <w:p w14:paraId="77A1A93E" w14:textId="6FEF490B" w:rsidR="008803AE" w:rsidRDefault="008803AE" w:rsidP="008803AE">
            <w:pPr>
              <w:spacing w:line="240" w:lineRule="auto"/>
              <w:jc w:val="center"/>
              <w:rPr>
                <w:sz w:val="21"/>
              </w:rPr>
            </w:pPr>
            <w:r>
              <w:rPr>
                <w:rFonts w:ascii="Segoe UI" w:hAnsi="Segoe UI" w:cs="Segoe UI"/>
                <w:color w:val="404040"/>
                <w:sz w:val="23"/>
                <w:szCs w:val="23"/>
              </w:rPr>
              <w:t>否</w:t>
            </w:r>
          </w:p>
        </w:tc>
        <w:tc>
          <w:tcPr>
            <w:tcW w:w="625" w:type="pct"/>
            <w:shd w:val="clear" w:color="auto" w:fill="auto"/>
            <w:vAlign w:val="center"/>
          </w:tcPr>
          <w:p w14:paraId="0FE6A5F3" w14:textId="49D20C54" w:rsidR="008803AE" w:rsidRDefault="008803AE" w:rsidP="008803AE">
            <w:pPr>
              <w:spacing w:line="240" w:lineRule="auto"/>
              <w:jc w:val="center"/>
              <w:rPr>
                <w:sz w:val="21"/>
              </w:rPr>
            </w:pPr>
            <w:r>
              <w:rPr>
                <w:rFonts w:ascii="Segoe UI" w:hAnsi="Segoe UI" w:cs="Segoe UI"/>
                <w:color w:val="404040"/>
                <w:sz w:val="23"/>
                <w:szCs w:val="23"/>
              </w:rPr>
              <w:t>否</w:t>
            </w:r>
          </w:p>
        </w:tc>
        <w:tc>
          <w:tcPr>
            <w:tcW w:w="501" w:type="pct"/>
            <w:shd w:val="clear" w:color="auto" w:fill="auto"/>
            <w:vAlign w:val="center"/>
          </w:tcPr>
          <w:p w14:paraId="1E79253C" w14:textId="5A1A9C4E" w:rsidR="008803AE" w:rsidRDefault="007C2C0F" w:rsidP="008803AE">
            <w:pPr>
              <w:spacing w:line="240" w:lineRule="auto"/>
              <w:jc w:val="center"/>
              <w:rPr>
                <w:sz w:val="21"/>
              </w:rPr>
            </w:pPr>
            <w:r>
              <w:rPr>
                <w:rFonts w:ascii="Segoe UI" w:hAnsi="Segoe UI" w:cs="Segoe UI"/>
                <w:color w:val="404040"/>
                <w:sz w:val="23"/>
                <w:szCs w:val="23"/>
              </w:rPr>
              <w:t>无</w:t>
            </w:r>
          </w:p>
        </w:tc>
        <w:tc>
          <w:tcPr>
            <w:tcW w:w="1611" w:type="pct"/>
            <w:shd w:val="clear" w:color="auto" w:fill="auto"/>
            <w:vAlign w:val="center"/>
          </w:tcPr>
          <w:p w14:paraId="28962CFD" w14:textId="2B6AA9BE" w:rsidR="008803AE" w:rsidRPr="008219A8" w:rsidRDefault="008803AE" w:rsidP="008803AE">
            <w:pPr>
              <w:spacing w:line="240" w:lineRule="auto"/>
              <w:jc w:val="center"/>
              <w:rPr>
                <w:sz w:val="21"/>
              </w:rPr>
            </w:pPr>
            <w:r>
              <w:rPr>
                <w:rFonts w:ascii="Segoe UI" w:hAnsi="Segoe UI" w:cs="Segoe UI"/>
                <w:color w:val="404040"/>
                <w:sz w:val="23"/>
                <w:szCs w:val="23"/>
              </w:rPr>
              <w:t>创建时间</w:t>
            </w:r>
          </w:p>
        </w:tc>
      </w:tr>
      <w:tr w:rsidR="008803AE" w14:paraId="6D2DCEB3" w14:textId="77777777" w:rsidTr="007C2C0F">
        <w:trPr>
          <w:trHeight w:val="454"/>
        </w:trPr>
        <w:tc>
          <w:tcPr>
            <w:tcW w:w="930" w:type="pct"/>
            <w:shd w:val="clear" w:color="auto" w:fill="auto"/>
            <w:vAlign w:val="center"/>
          </w:tcPr>
          <w:p w14:paraId="5BDAEE15" w14:textId="178641F3" w:rsidR="008803AE" w:rsidRPr="00304BFF" w:rsidRDefault="008803AE" w:rsidP="008803AE">
            <w:pPr>
              <w:spacing w:line="240" w:lineRule="auto"/>
              <w:jc w:val="center"/>
              <w:rPr>
                <w:sz w:val="21"/>
              </w:rPr>
            </w:pPr>
            <w:proofErr w:type="spellStart"/>
            <w:r w:rsidRPr="00304BFF">
              <w:rPr>
                <w:color w:val="404040"/>
                <w:sz w:val="23"/>
                <w:szCs w:val="23"/>
              </w:rPr>
              <w:t>update_time</w:t>
            </w:r>
            <w:proofErr w:type="spellEnd"/>
          </w:p>
        </w:tc>
        <w:tc>
          <w:tcPr>
            <w:tcW w:w="831" w:type="pct"/>
            <w:shd w:val="clear" w:color="auto" w:fill="auto"/>
            <w:vAlign w:val="center"/>
          </w:tcPr>
          <w:p w14:paraId="78EC85CD" w14:textId="149CCC84" w:rsidR="008803AE" w:rsidRPr="00304BFF" w:rsidRDefault="008803AE" w:rsidP="008803AE">
            <w:pPr>
              <w:spacing w:line="240" w:lineRule="auto"/>
              <w:jc w:val="center"/>
              <w:rPr>
                <w:sz w:val="21"/>
              </w:rPr>
            </w:pPr>
            <w:r w:rsidRPr="00304BFF">
              <w:rPr>
                <w:color w:val="404040"/>
                <w:sz w:val="23"/>
                <w:szCs w:val="23"/>
              </w:rPr>
              <w:t>timestamp</w:t>
            </w:r>
          </w:p>
        </w:tc>
        <w:tc>
          <w:tcPr>
            <w:tcW w:w="501" w:type="pct"/>
            <w:shd w:val="clear" w:color="auto" w:fill="auto"/>
            <w:vAlign w:val="center"/>
          </w:tcPr>
          <w:p w14:paraId="24D5F213" w14:textId="5E5E9122" w:rsidR="008803AE" w:rsidRDefault="008803AE" w:rsidP="008803AE">
            <w:pPr>
              <w:spacing w:line="240" w:lineRule="auto"/>
              <w:jc w:val="center"/>
              <w:rPr>
                <w:sz w:val="21"/>
              </w:rPr>
            </w:pPr>
            <w:r>
              <w:rPr>
                <w:rFonts w:ascii="Segoe UI" w:hAnsi="Segoe UI" w:cs="Segoe UI"/>
                <w:color w:val="404040"/>
                <w:sz w:val="23"/>
                <w:szCs w:val="23"/>
              </w:rPr>
              <w:t>否</w:t>
            </w:r>
          </w:p>
        </w:tc>
        <w:tc>
          <w:tcPr>
            <w:tcW w:w="625" w:type="pct"/>
            <w:shd w:val="clear" w:color="auto" w:fill="auto"/>
            <w:vAlign w:val="center"/>
          </w:tcPr>
          <w:p w14:paraId="3EB48C42" w14:textId="6CF2B37E" w:rsidR="008803AE" w:rsidRDefault="008803AE" w:rsidP="008803AE">
            <w:pPr>
              <w:spacing w:line="240" w:lineRule="auto"/>
              <w:jc w:val="center"/>
              <w:rPr>
                <w:sz w:val="21"/>
              </w:rPr>
            </w:pPr>
            <w:r>
              <w:rPr>
                <w:rFonts w:ascii="Segoe UI" w:hAnsi="Segoe UI" w:cs="Segoe UI"/>
                <w:color w:val="404040"/>
                <w:sz w:val="23"/>
                <w:szCs w:val="23"/>
              </w:rPr>
              <w:t>否</w:t>
            </w:r>
          </w:p>
        </w:tc>
        <w:tc>
          <w:tcPr>
            <w:tcW w:w="501" w:type="pct"/>
            <w:shd w:val="clear" w:color="auto" w:fill="auto"/>
            <w:vAlign w:val="center"/>
          </w:tcPr>
          <w:p w14:paraId="2F759326" w14:textId="13123EA6" w:rsidR="008803AE" w:rsidRDefault="007C2C0F" w:rsidP="008803AE">
            <w:pPr>
              <w:spacing w:line="240" w:lineRule="auto"/>
              <w:jc w:val="center"/>
              <w:rPr>
                <w:sz w:val="21"/>
              </w:rPr>
            </w:pPr>
            <w:r>
              <w:rPr>
                <w:rFonts w:ascii="Segoe UI" w:hAnsi="Segoe UI" w:cs="Segoe UI"/>
                <w:color w:val="404040"/>
                <w:sz w:val="23"/>
                <w:szCs w:val="23"/>
              </w:rPr>
              <w:t>无</w:t>
            </w:r>
          </w:p>
        </w:tc>
        <w:tc>
          <w:tcPr>
            <w:tcW w:w="1611" w:type="pct"/>
            <w:shd w:val="clear" w:color="auto" w:fill="auto"/>
            <w:vAlign w:val="center"/>
          </w:tcPr>
          <w:p w14:paraId="4C9AE41B" w14:textId="08CFEAAD" w:rsidR="008803AE" w:rsidRPr="008219A8" w:rsidRDefault="008803AE" w:rsidP="008803AE">
            <w:pPr>
              <w:spacing w:line="240" w:lineRule="auto"/>
              <w:jc w:val="center"/>
              <w:rPr>
                <w:sz w:val="21"/>
              </w:rPr>
            </w:pPr>
            <w:r>
              <w:rPr>
                <w:rFonts w:ascii="Segoe UI" w:hAnsi="Segoe UI" w:cs="Segoe UI"/>
                <w:color w:val="404040"/>
                <w:sz w:val="23"/>
                <w:szCs w:val="23"/>
              </w:rPr>
              <w:t>更新时间</w:t>
            </w:r>
          </w:p>
        </w:tc>
      </w:tr>
      <w:tr w:rsidR="008803AE" w14:paraId="65201720" w14:textId="77777777" w:rsidTr="007C2C0F">
        <w:trPr>
          <w:trHeight w:val="454"/>
        </w:trPr>
        <w:tc>
          <w:tcPr>
            <w:tcW w:w="930" w:type="pct"/>
            <w:shd w:val="clear" w:color="auto" w:fill="auto"/>
            <w:vAlign w:val="center"/>
          </w:tcPr>
          <w:p w14:paraId="2D67A8CA" w14:textId="02776662" w:rsidR="008803AE" w:rsidRPr="00304BFF" w:rsidRDefault="008803AE" w:rsidP="008803AE">
            <w:pPr>
              <w:spacing w:line="240" w:lineRule="auto"/>
              <w:jc w:val="center"/>
              <w:rPr>
                <w:sz w:val="21"/>
              </w:rPr>
            </w:pPr>
            <w:proofErr w:type="spellStart"/>
            <w:r w:rsidRPr="00304BFF">
              <w:rPr>
                <w:color w:val="404040"/>
                <w:sz w:val="23"/>
                <w:szCs w:val="23"/>
              </w:rPr>
              <w:t>is_deleted</w:t>
            </w:r>
            <w:proofErr w:type="spellEnd"/>
          </w:p>
        </w:tc>
        <w:tc>
          <w:tcPr>
            <w:tcW w:w="831" w:type="pct"/>
            <w:shd w:val="clear" w:color="auto" w:fill="auto"/>
            <w:vAlign w:val="center"/>
          </w:tcPr>
          <w:p w14:paraId="7CC31FF3" w14:textId="399F6397" w:rsidR="008803AE" w:rsidRPr="00304BFF" w:rsidRDefault="008803AE" w:rsidP="008803AE">
            <w:pPr>
              <w:spacing w:line="240" w:lineRule="auto"/>
              <w:jc w:val="center"/>
              <w:rPr>
                <w:sz w:val="21"/>
              </w:rPr>
            </w:pPr>
            <w:proofErr w:type="spellStart"/>
            <w:r w:rsidRPr="00304BFF">
              <w:rPr>
                <w:color w:val="404040"/>
                <w:sz w:val="23"/>
                <w:szCs w:val="23"/>
              </w:rPr>
              <w:t>tinyint</w:t>
            </w:r>
            <w:proofErr w:type="spellEnd"/>
          </w:p>
        </w:tc>
        <w:tc>
          <w:tcPr>
            <w:tcW w:w="501" w:type="pct"/>
            <w:shd w:val="clear" w:color="auto" w:fill="auto"/>
            <w:vAlign w:val="center"/>
          </w:tcPr>
          <w:p w14:paraId="64ADB3EC" w14:textId="32BC7538" w:rsidR="008803AE" w:rsidRDefault="008803AE" w:rsidP="008803AE">
            <w:pPr>
              <w:spacing w:line="240" w:lineRule="auto"/>
              <w:jc w:val="center"/>
              <w:rPr>
                <w:sz w:val="21"/>
              </w:rPr>
            </w:pPr>
            <w:r>
              <w:rPr>
                <w:rFonts w:ascii="Segoe UI" w:hAnsi="Segoe UI" w:cs="Segoe UI"/>
                <w:color w:val="404040"/>
                <w:sz w:val="23"/>
                <w:szCs w:val="23"/>
              </w:rPr>
              <w:t>否</w:t>
            </w:r>
          </w:p>
        </w:tc>
        <w:tc>
          <w:tcPr>
            <w:tcW w:w="625" w:type="pct"/>
            <w:shd w:val="clear" w:color="auto" w:fill="auto"/>
            <w:vAlign w:val="center"/>
          </w:tcPr>
          <w:p w14:paraId="76DC4E4E" w14:textId="02E9BC44" w:rsidR="008803AE" w:rsidRDefault="008803AE" w:rsidP="008803AE">
            <w:pPr>
              <w:spacing w:line="240" w:lineRule="auto"/>
              <w:jc w:val="center"/>
              <w:rPr>
                <w:sz w:val="21"/>
              </w:rPr>
            </w:pPr>
            <w:r>
              <w:rPr>
                <w:rFonts w:ascii="Segoe UI" w:hAnsi="Segoe UI" w:cs="Segoe UI"/>
                <w:color w:val="404040"/>
                <w:sz w:val="23"/>
                <w:szCs w:val="23"/>
              </w:rPr>
              <w:t>否</w:t>
            </w:r>
          </w:p>
        </w:tc>
        <w:tc>
          <w:tcPr>
            <w:tcW w:w="501" w:type="pct"/>
            <w:shd w:val="clear" w:color="auto" w:fill="auto"/>
            <w:vAlign w:val="center"/>
          </w:tcPr>
          <w:p w14:paraId="7CB503EA" w14:textId="5BE824CA" w:rsidR="008803AE" w:rsidRDefault="008803AE" w:rsidP="008803AE">
            <w:pPr>
              <w:spacing w:line="240" w:lineRule="auto"/>
              <w:jc w:val="center"/>
              <w:rPr>
                <w:sz w:val="21"/>
              </w:rPr>
            </w:pPr>
            <w:r>
              <w:rPr>
                <w:rFonts w:ascii="Segoe UI" w:hAnsi="Segoe UI" w:cs="Segoe UI"/>
                <w:color w:val="404040"/>
                <w:sz w:val="23"/>
                <w:szCs w:val="23"/>
              </w:rPr>
              <w:t>0</w:t>
            </w:r>
          </w:p>
        </w:tc>
        <w:tc>
          <w:tcPr>
            <w:tcW w:w="1611" w:type="pct"/>
            <w:shd w:val="clear" w:color="auto" w:fill="auto"/>
            <w:vAlign w:val="center"/>
          </w:tcPr>
          <w:p w14:paraId="47641255" w14:textId="5D7FBF04" w:rsidR="008803AE" w:rsidRPr="008219A8" w:rsidRDefault="008803AE" w:rsidP="008803AE">
            <w:pPr>
              <w:spacing w:line="240" w:lineRule="auto"/>
              <w:jc w:val="center"/>
              <w:rPr>
                <w:sz w:val="21"/>
              </w:rPr>
            </w:pPr>
            <w:r>
              <w:rPr>
                <w:rFonts w:ascii="Segoe UI" w:hAnsi="Segoe UI" w:cs="Segoe UI"/>
                <w:color w:val="404040"/>
                <w:sz w:val="23"/>
                <w:szCs w:val="23"/>
              </w:rPr>
              <w:t>软删除标记</w:t>
            </w:r>
          </w:p>
        </w:tc>
      </w:tr>
    </w:tbl>
    <w:p w14:paraId="0A938A52" w14:textId="77777777" w:rsidR="00251A88" w:rsidRPr="00AB6A8E" w:rsidRDefault="00251A88" w:rsidP="00AB6A8E"/>
    <w:p w14:paraId="09DC34F3" w14:textId="11D869FD" w:rsidR="00FA0991" w:rsidRDefault="00FA0991" w:rsidP="00AF6547">
      <w:pPr>
        <w:pStyle w:val="21"/>
        <w:rPr>
          <w:rFonts w:hint="eastAsia"/>
        </w:rPr>
      </w:pPr>
      <w:bookmarkStart w:id="60" w:name="_Toc199512774"/>
      <w:r>
        <w:rPr>
          <w:rFonts w:hint="eastAsia"/>
        </w:rPr>
        <w:t>数据缓存</w:t>
      </w:r>
      <w:bookmarkEnd w:id="60"/>
    </w:p>
    <w:p w14:paraId="3666D92A" w14:textId="5694DDAB" w:rsidR="00FF566E" w:rsidRPr="00FF566E" w:rsidRDefault="00FF566E" w:rsidP="00FF566E">
      <w:pPr>
        <w:ind w:firstLineChars="200" w:firstLine="480"/>
      </w:pPr>
      <w:r w:rsidRPr="00FF566E">
        <w:rPr>
          <w:rFonts w:hint="eastAsia"/>
        </w:rPr>
        <w:t>本系统基于</w:t>
      </w:r>
      <w:r w:rsidRPr="00FF566E">
        <w:rPr>
          <w:rFonts w:hint="eastAsia"/>
        </w:rPr>
        <w:t xml:space="preserve"> Redis </w:t>
      </w:r>
      <w:r w:rsidRPr="00FF566E">
        <w:rPr>
          <w:rFonts w:hint="eastAsia"/>
        </w:rPr>
        <w:t>实现缓存功能，通过</w:t>
      </w:r>
      <w:r w:rsidRPr="00FF566E">
        <w:rPr>
          <w:rFonts w:hint="eastAsia"/>
        </w:rPr>
        <w:t xml:space="preserve"> RedisTemplate</w:t>
      </w:r>
      <w:r>
        <w:rPr>
          <w:rFonts w:hint="eastAsia"/>
        </w:rPr>
        <w:t>完成缓存。</w:t>
      </w:r>
      <w:r w:rsidRPr="00FF566E">
        <w:rPr>
          <w:rFonts w:hint="eastAsia"/>
        </w:rPr>
        <w:t>保障数据高效存储读取。应用场景涵盖用户会话管理（登录信息缓存、</w:t>
      </w:r>
      <w:r w:rsidRPr="00FF566E">
        <w:rPr>
          <w:rFonts w:hint="eastAsia"/>
        </w:rPr>
        <w:t xml:space="preserve">30 </w:t>
      </w:r>
      <w:r w:rsidRPr="00FF566E">
        <w:rPr>
          <w:rFonts w:hint="eastAsia"/>
        </w:rPr>
        <w:t>分钟过期</w:t>
      </w:r>
      <w:r w:rsidRPr="00FF566E">
        <w:rPr>
          <w:rFonts w:hint="eastAsia"/>
        </w:rPr>
        <w:t xml:space="preserve"> token</w:t>
      </w:r>
      <w:r w:rsidRPr="00FF566E">
        <w:rPr>
          <w:rFonts w:hint="eastAsia"/>
        </w:rPr>
        <w:t>）、访问统计、</w:t>
      </w:r>
      <w:r w:rsidRPr="00FF566E">
        <w:rPr>
          <w:rFonts w:hint="eastAsia"/>
        </w:rPr>
        <w:lastRenderedPageBreak/>
        <w:t>验证码管理。技术上依托</w:t>
      </w:r>
      <w:r w:rsidRPr="00FF566E">
        <w:rPr>
          <w:rFonts w:hint="eastAsia"/>
        </w:rPr>
        <w:t xml:space="preserve"> Redis </w:t>
      </w:r>
      <w:r w:rsidRPr="00FF566E">
        <w:rPr>
          <w:rFonts w:hint="eastAsia"/>
        </w:rPr>
        <w:t>内存存储、高并发支持及原子操作特性，具备快速读写性能。优势体现在减少数据库压力、提升响应速度，支撑会话状态维护等核心功能。</w:t>
      </w:r>
    </w:p>
    <w:p w14:paraId="64C001F4" w14:textId="707BF965" w:rsidR="00FA0991" w:rsidRDefault="00FA0991" w:rsidP="00AF6547">
      <w:pPr>
        <w:pStyle w:val="21"/>
        <w:rPr>
          <w:rFonts w:hint="eastAsia"/>
        </w:rPr>
      </w:pPr>
      <w:bookmarkStart w:id="61" w:name="_Toc199512775"/>
      <w:r>
        <w:rPr>
          <w:rFonts w:hint="eastAsia"/>
        </w:rPr>
        <w:t>本章小结</w:t>
      </w:r>
      <w:bookmarkEnd w:id="61"/>
    </w:p>
    <w:p w14:paraId="3517D56B" w14:textId="4D320DD6" w:rsidR="00FA0991" w:rsidRDefault="009C42C6" w:rsidP="009C42C6">
      <w:pPr>
        <w:ind w:firstLine="420"/>
      </w:pPr>
      <w:r w:rsidRPr="009C42C6">
        <w:rPr>
          <w:rFonts w:hint="eastAsia"/>
        </w:rPr>
        <w:t>本章系统性地介绍了钓鱼人社交平台的数据库设计方案，从模型到物理实现，再到数据安全保障，形成了完整的数据库设计体系。</w:t>
      </w:r>
      <w:r w:rsidR="005D00D4" w:rsidRPr="005D00D4">
        <w:rPr>
          <w:rFonts w:hint="eastAsia"/>
        </w:rPr>
        <w:t>本章数据库设计全面支持系统各项功能需求，通过合理的表结构设计，为钓鱼人社交平台提供了可靠的数据存储和访问基础。</w:t>
      </w:r>
    </w:p>
    <w:p w14:paraId="6E63334C" w14:textId="26CA8CD6" w:rsidR="00FA0991" w:rsidRDefault="00FA0991" w:rsidP="00AF6547">
      <w:pPr>
        <w:pStyle w:val="1"/>
        <w:rPr>
          <w:rFonts w:hint="eastAsia"/>
        </w:rPr>
      </w:pPr>
      <w:bookmarkStart w:id="62" w:name="_Toc199512776"/>
      <w:r>
        <w:rPr>
          <w:rFonts w:hint="eastAsia"/>
        </w:rPr>
        <w:lastRenderedPageBreak/>
        <w:t>系统实现</w:t>
      </w:r>
      <w:bookmarkEnd w:id="62"/>
    </w:p>
    <w:p w14:paraId="4389C27C" w14:textId="2583FD41" w:rsidR="004922CA" w:rsidRPr="004922CA" w:rsidRDefault="004922CA" w:rsidP="00FB6045">
      <w:pPr>
        <w:ind w:firstLine="420"/>
      </w:pPr>
      <w:r w:rsidRPr="004922CA">
        <w:rPr>
          <w:rFonts w:hint="eastAsia"/>
        </w:rPr>
        <w:t>本模块完成系统功能模块和数据库的设计后，系统进入编码阶段。本章首先详细介绍了系统网页和小程序</w:t>
      </w:r>
      <w:proofErr w:type="gramStart"/>
      <w:r w:rsidRPr="004922CA">
        <w:rPr>
          <w:rFonts w:hint="eastAsia"/>
        </w:rPr>
        <w:t>端不同</w:t>
      </w:r>
      <w:proofErr w:type="gramEnd"/>
      <w:r w:rsidRPr="004922CA">
        <w:rPr>
          <w:rFonts w:hint="eastAsia"/>
        </w:rPr>
        <w:t>架构的实现过程，然后介绍了使用系统界面的功能模块的实现过程和结果，接着分析和解释了系统中使用的算法的选择和应用，最后介绍了系统的开发和运行环境。</w:t>
      </w:r>
    </w:p>
    <w:p w14:paraId="6EB3EB1C" w14:textId="36720D24" w:rsidR="00FA0991" w:rsidRDefault="00FA0991" w:rsidP="00AF6547">
      <w:pPr>
        <w:pStyle w:val="21"/>
        <w:rPr>
          <w:rFonts w:hint="eastAsia"/>
        </w:rPr>
      </w:pPr>
      <w:bookmarkStart w:id="63" w:name="_Toc199512777"/>
      <w:r>
        <w:rPr>
          <w:rFonts w:hint="eastAsia"/>
        </w:rPr>
        <w:t>系统架构实现</w:t>
      </w:r>
      <w:bookmarkEnd w:id="63"/>
    </w:p>
    <w:p w14:paraId="506EFF1C" w14:textId="2B15DF92" w:rsidR="00190646" w:rsidRDefault="00190646" w:rsidP="00FB6045">
      <w:pPr>
        <w:ind w:firstLineChars="175" w:firstLine="420"/>
      </w:pPr>
      <w:r>
        <w:rPr>
          <w:rFonts w:hint="eastAsia"/>
        </w:rPr>
        <w:t>本系统实现了基于</w:t>
      </w:r>
      <w:r w:rsidR="00831A37" w:rsidRPr="00331F91">
        <w:rPr>
          <w:rFonts w:hint="eastAsia"/>
        </w:rPr>
        <w:t>Spring MVC</w:t>
      </w:r>
      <w:r>
        <w:rPr>
          <w:rFonts w:hint="eastAsia"/>
        </w:rPr>
        <w:t>的四层架构</w:t>
      </w:r>
      <w:r w:rsidR="00831A37">
        <w:rPr>
          <w:rFonts w:hint="eastAsia"/>
        </w:rPr>
        <w:t>，实现如下</w:t>
      </w:r>
      <w:r w:rsidR="00831A37">
        <w:rPr>
          <w:rFonts w:hint="eastAsia"/>
        </w:rPr>
        <w:t>6</w:t>
      </w:r>
      <w:r w:rsidR="00831A37">
        <w:t>.1</w:t>
      </w:r>
      <w:r w:rsidR="00831A37">
        <w:rPr>
          <w:rFonts w:hint="eastAsia"/>
        </w:rPr>
        <w:t>图。</w:t>
      </w:r>
    </w:p>
    <w:p w14:paraId="012EAC59" w14:textId="77777777" w:rsidR="004610FE" w:rsidRPr="00190646" w:rsidRDefault="004610FE" w:rsidP="00FB6045">
      <w:pPr>
        <w:ind w:firstLineChars="175" w:firstLine="420"/>
      </w:pPr>
    </w:p>
    <w:p w14:paraId="15F86044" w14:textId="6DE9E9A3" w:rsidR="004922CA" w:rsidRDefault="005B0520" w:rsidP="004922CA">
      <w:r>
        <w:rPr>
          <w:noProof/>
        </w:rPr>
        <w:drawing>
          <wp:inline distT="0" distB="0" distL="0" distR="0" wp14:anchorId="1F5C3641" wp14:editId="0145CD84">
            <wp:extent cx="5760720" cy="5562600"/>
            <wp:effectExtent l="0" t="0" r="0" b="0"/>
            <wp:docPr id="1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720" cy="5562600"/>
                    </a:xfrm>
                    <a:prstGeom prst="rect">
                      <a:avLst/>
                    </a:prstGeom>
                    <a:noFill/>
                    <a:ln>
                      <a:noFill/>
                    </a:ln>
                  </pic:spPr>
                </pic:pic>
              </a:graphicData>
            </a:graphic>
          </wp:inline>
        </w:drawing>
      </w:r>
    </w:p>
    <w:p w14:paraId="4E4C4F6D" w14:textId="769690AB" w:rsidR="004922CA" w:rsidRPr="004F5122" w:rsidRDefault="009F5E32" w:rsidP="00CE3335">
      <w:pPr>
        <w:spacing w:afterLines="100" w:after="318" w:line="240" w:lineRule="auto"/>
        <w:jc w:val="center"/>
        <w:rPr>
          <w:rFonts w:eastAsia="黑体"/>
          <w:sz w:val="21"/>
          <w:szCs w:val="21"/>
        </w:rPr>
      </w:pPr>
      <w:r w:rsidRPr="004F5122">
        <w:rPr>
          <w:rFonts w:eastAsia="黑体" w:hint="eastAsia"/>
          <w:sz w:val="21"/>
          <w:szCs w:val="21"/>
        </w:rPr>
        <w:t>图</w:t>
      </w:r>
      <w:r w:rsidR="004922CA" w:rsidRPr="004F5122">
        <w:rPr>
          <w:rFonts w:hint="eastAsia"/>
          <w:sz w:val="21"/>
          <w:szCs w:val="21"/>
        </w:rPr>
        <w:t>6</w:t>
      </w:r>
      <w:r w:rsidR="004922CA" w:rsidRPr="004F5122">
        <w:rPr>
          <w:sz w:val="21"/>
          <w:szCs w:val="21"/>
        </w:rPr>
        <w:t xml:space="preserve">.1 </w:t>
      </w:r>
      <w:r w:rsidR="004922CA" w:rsidRPr="004F5122">
        <w:rPr>
          <w:rFonts w:eastAsia="黑体" w:hint="eastAsia"/>
          <w:sz w:val="21"/>
          <w:szCs w:val="21"/>
        </w:rPr>
        <w:t>系统总体架构图</w:t>
      </w:r>
    </w:p>
    <w:p w14:paraId="466FCFCD" w14:textId="7D2F0777" w:rsidR="007C5F5D" w:rsidRDefault="004610FE" w:rsidP="00007E63">
      <w:r>
        <w:lastRenderedPageBreak/>
        <w:tab/>
      </w:r>
      <w:r w:rsidR="007C5F5D" w:rsidRPr="004B14CF">
        <w:t>Web</w:t>
      </w:r>
      <w:r w:rsidR="007C5F5D">
        <w:rPr>
          <w:rFonts w:hint="eastAsia"/>
        </w:rPr>
        <w:t>端服务器端架构实现</w:t>
      </w:r>
    </w:p>
    <w:p w14:paraId="15040CAE" w14:textId="76EE5DC9" w:rsidR="00930A79" w:rsidRDefault="00930A79" w:rsidP="00930A79">
      <w:pPr>
        <w:ind w:firstLine="420"/>
      </w:pPr>
      <w:r>
        <w:rPr>
          <w:rFonts w:hint="eastAsia"/>
        </w:rPr>
        <w:t>本项目基于</w:t>
      </w:r>
      <w:r>
        <w:rPr>
          <w:rFonts w:hint="eastAsia"/>
        </w:rPr>
        <w:t xml:space="preserve"> Spring Boot </w:t>
      </w:r>
      <w:r>
        <w:rPr>
          <w:rFonts w:hint="eastAsia"/>
        </w:rPr>
        <w:t>构建服务器端架构，采用</w:t>
      </w:r>
      <w:r>
        <w:rPr>
          <w:rFonts w:hint="eastAsia"/>
        </w:rPr>
        <w:t xml:space="preserve"> MVC </w:t>
      </w:r>
      <w:r>
        <w:rPr>
          <w:rFonts w:hint="eastAsia"/>
        </w:rPr>
        <w:t>四层分层设计，实现前后端分离。后端通过</w:t>
      </w:r>
      <w:r>
        <w:rPr>
          <w:rFonts w:hint="eastAsia"/>
        </w:rPr>
        <w:t xml:space="preserve"> RESTful API </w:t>
      </w:r>
      <w:r>
        <w:rPr>
          <w:rFonts w:hint="eastAsia"/>
        </w:rPr>
        <w:t>提供接口服务，集成</w:t>
      </w:r>
      <w:r>
        <w:rPr>
          <w:rFonts w:hint="eastAsia"/>
        </w:rPr>
        <w:t xml:space="preserve"> MyBatis Plus </w:t>
      </w:r>
      <w:r>
        <w:rPr>
          <w:rFonts w:hint="eastAsia"/>
        </w:rPr>
        <w:t>实现数据持久化，结合</w:t>
      </w:r>
      <w:r>
        <w:rPr>
          <w:rFonts w:hint="eastAsia"/>
        </w:rPr>
        <w:t xml:space="preserve"> Redis </w:t>
      </w:r>
      <w:r>
        <w:rPr>
          <w:rFonts w:hint="eastAsia"/>
        </w:rPr>
        <w:t>缓存热点数据以提升性能，并采用</w:t>
      </w:r>
      <w:r>
        <w:rPr>
          <w:rFonts w:hint="eastAsia"/>
        </w:rPr>
        <w:t xml:space="preserve"> MySQL 8.0 </w:t>
      </w:r>
      <w:r>
        <w:rPr>
          <w:rFonts w:hint="eastAsia"/>
        </w:rPr>
        <w:t>作为主数据库，</w:t>
      </w:r>
      <w:r>
        <w:rPr>
          <w:rFonts w:hint="eastAsia"/>
        </w:rPr>
        <w:t xml:space="preserve">HikariCP </w:t>
      </w:r>
      <w:r>
        <w:rPr>
          <w:rFonts w:hint="eastAsia"/>
        </w:rPr>
        <w:t>优化数据库连接池管理。</w:t>
      </w:r>
    </w:p>
    <w:p w14:paraId="2DE3867F" w14:textId="42F149AE" w:rsidR="00930A79" w:rsidRDefault="00930A79" w:rsidP="00930A79">
      <w:pPr>
        <w:ind w:firstLine="420"/>
      </w:pPr>
      <w:r>
        <w:rPr>
          <w:rFonts w:hint="eastAsia"/>
        </w:rPr>
        <w:t>分层架构中，表现层（</w:t>
      </w:r>
      <w:r>
        <w:rPr>
          <w:rFonts w:hint="eastAsia"/>
        </w:rPr>
        <w:t>Controller</w:t>
      </w:r>
      <w:r>
        <w:rPr>
          <w:rFonts w:hint="eastAsia"/>
        </w:rPr>
        <w:t>）负责请求处理与参数校验，统一响应格式与异常管理；业务逻辑层（</w:t>
      </w:r>
      <w:r>
        <w:rPr>
          <w:rFonts w:hint="eastAsia"/>
        </w:rPr>
        <w:t>Service</w:t>
      </w:r>
      <w:r>
        <w:rPr>
          <w:rFonts w:hint="eastAsia"/>
        </w:rPr>
        <w:t>）封装核心业务规则与事务管理，支持用户认证、订单处理等关键功能；持久层（</w:t>
      </w:r>
      <w:r>
        <w:rPr>
          <w:rFonts w:hint="eastAsia"/>
        </w:rPr>
        <w:t>Mapper</w:t>
      </w:r>
      <w:r>
        <w:rPr>
          <w:rFonts w:hint="eastAsia"/>
        </w:rPr>
        <w:t>）通过</w:t>
      </w:r>
      <w:r>
        <w:rPr>
          <w:rFonts w:hint="eastAsia"/>
        </w:rPr>
        <w:t xml:space="preserve"> MyBatis Plus </w:t>
      </w:r>
      <w:r>
        <w:rPr>
          <w:rFonts w:hint="eastAsia"/>
        </w:rPr>
        <w:t>实现高效</w:t>
      </w:r>
      <w:r>
        <w:rPr>
          <w:rFonts w:hint="eastAsia"/>
        </w:rPr>
        <w:t xml:space="preserve"> SQL </w:t>
      </w:r>
      <w:r>
        <w:rPr>
          <w:rFonts w:hint="eastAsia"/>
        </w:rPr>
        <w:t>映射与分页查询；模型层（</w:t>
      </w:r>
      <w:r>
        <w:rPr>
          <w:rFonts w:hint="eastAsia"/>
        </w:rPr>
        <w:t>Entity</w:t>
      </w:r>
      <w:r>
        <w:rPr>
          <w:rFonts w:hint="eastAsia"/>
        </w:rPr>
        <w:t>）定义实体类、</w:t>
      </w:r>
      <w:r>
        <w:rPr>
          <w:rFonts w:hint="eastAsia"/>
        </w:rPr>
        <w:t xml:space="preserve">DTO </w:t>
      </w:r>
      <w:r>
        <w:rPr>
          <w:rFonts w:hint="eastAsia"/>
        </w:rPr>
        <w:t>及</w:t>
      </w:r>
      <w:r>
        <w:rPr>
          <w:rFonts w:hint="eastAsia"/>
        </w:rPr>
        <w:t xml:space="preserve"> VO </w:t>
      </w:r>
      <w:r>
        <w:rPr>
          <w:rFonts w:hint="eastAsia"/>
        </w:rPr>
        <w:t>对象，确保数据一致性。</w:t>
      </w:r>
      <w:r w:rsidR="00D448DF">
        <w:rPr>
          <w:rFonts w:hint="eastAsia"/>
        </w:rPr>
        <w:t>项目结构如下图。</w:t>
      </w:r>
    </w:p>
    <w:p w14:paraId="73652F7D" w14:textId="77777777" w:rsidR="00515842" w:rsidRDefault="00515842" w:rsidP="00930A79">
      <w:pPr>
        <w:ind w:firstLine="420"/>
      </w:pPr>
    </w:p>
    <w:p w14:paraId="1BA8CCCE" w14:textId="37DD5828" w:rsidR="00930A79" w:rsidRDefault="005B0520" w:rsidP="00BC75F3">
      <w:pPr>
        <w:ind w:firstLine="420"/>
        <w:jc w:val="center"/>
      </w:pPr>
      <w:r>
        <w:rPr>
          <w:noProof/>
        </w:rPr>
        <w:drawing>
          <wp:inline distT="0" distB="0" distL="0" distR="0" wp14:anchorId="583019C9" wp14:editId="425AFE5F">
            <wp:extent cx="1798320" cy="3375660"/>
            <wp:effectExtent l="0" t="0" r="0" b="0"/>
            <wp:docPr id="1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98320" cy="3375660"/>
                    </a:xfrm>
                    <a:prstGeom prst="rect">
                      <a:avLst/>
                    </a:prstGeom>
                    <a:noFill/>
                    <a:ln>
                      <a:noFill/>
                    </a:ln>
                  </pic:spPr>
                </pic:pic>
              </a:graphicData>
            </a:graphic>
          </wp:inline>
        </w:drawing>
      </w:r>
    </w:p>
    <w:p w14:paraId="0E654F56" w14:textId="689877E2" w:rsidR="00BC75F3" w:rsidRPr="004F5122" w:rsidRDefault="00A12AB6" w:rsidP="00CE3335">
      <w:pPr>
        <w:spacing w:afterLines="100" w:after="318" w:line="240" w:lineRule="auto"/>
        <w:jc w:val="center"/>
        <w:rPr>
          <w:rFonts w:eastAsia="黑体"/>
          <w:sz w:val="21"/>
          <w:szCs w:val="21"/>
        </w:rPr>
      </w:pPr>
      <w:r w:rsidRPr="004F5122">
        <w:rPr>
          <w:rFonts w:eastAsia="黑体" w:hint="eastAsia"/>
          <w:sz w:val="21"/>
          <w:szCs w:val="21"/>
        </w:rPr>
        <w:t>图</w:t>
      </w:r>
      <w:r w:rsidR="00BC75F3" w:rsidRPr="004F5122">
        <w:rPr>
          <w:rFonts w:eastAsia="黑体" w:hint="eastAsia"/>
          <w:sz w:val="21"/>
          <w:szCs w:val="21"/>
        </w:rPr>
        <w:t>6</w:t>
      </w:r>
      <w:r w:rsidR="00BC75F3" w:rsidRPr="004F5122">
        <w:rPr>
          <w:rFonts w:eastAsia="黑体"/>
          <w:sz w:val="21"/>
          <w:szCs w:val="21"/>
        </w:rPr>
        <w:t xml:space="preserve">.2 </w:t>
      </w:r>
      <w:r w:rsidR="00423852" w:rsidRPr="004F5122">
        <w:rPr>
          <w:rFonts w:eastAsia="黑体"/>
          <w:sz w:val="21"/>
          <w:szCs w:val="21"/>
        </w:rPr>
        <w:t>Web</w:t>
      </w:r>
      <w:r w:rsidR="00423852" w:rsidRPr="004F5122">
        <w:rPr>
          <w:rFonts w:eastAsia="黑体"/>
          <w:sz w:val="21"/>
          <w:szCs w:val="21"/>
        </w:rPr>
        <w:t>端</w:t>
      </w:r>
      <w:r w:rsidR="00423852" w:rsidRPr="004F5122">
        <w:rPr>
          <w:rFonts w:eastAsia="黑体" w:hint="eastAsia"/>
          <w:sz w:val="21"/>
          <w:szCs w:val="21"/>
        </w:rPr>
        <w:t>服务器端源代码目录结构</w:t>
      </w:r>
      <w:r w:rsidR="00CB271B" w:rsidRPr="004F5122">
        <w:rPr>
          <w:rFonts w:eastAsia="黑体" w:hint="eastAsia"/>
          <w:sz w:val="21"/>
          <w:szCs w:val="21"/>
        </w:rPr>
        <w:t>图</w:t>
      </w:r>
    </w:p>
    <w:p w14:paraId="466E9738" w14:textId="0F14D771" w:rsidR="00A12AB6" w:rsidRDefault="00A12AB6" w:rsidP="00670F2A">
      <w:pPr>
        <w:ind w:firstLine="420"/>
      </w:pPr>
      <w:r>
        <w:rPr>
          <w:rFonts w:hint="eastAsia"/>
        </w:rPr>
        <w:t>服务器</w:t>
      </w:r>
      <w:proofErr w:type="gramStart"/>
      <w:r>
        <w:rPr>
          <w:rFonts w:hint="eastAsia"/>
        </w:rPr>
        <w:t>端整体</w:t>
      </w:r>
      <w:proofErr w:type="gramEnd"/>
      <w:r>
        <w:rPr>
          <w:rFonts w:hint="eastAsia"/>
        </w:rPr>
        <w:t>框架设计如图</w:t>
      </w:r>
      <w:r>
        <w:rPr>
          <w:rFonts w:hint="eastAsia"/>
        </w:rPr>
        <w:t>6</w:t>
      </w:r>
      <w:r>
        <w:t>.2</w:t>
      </w:r>
      <w:r>
        <w:t>所示</w:t>
      </w:r>
      <w:r>
        <w:rPr>
          <w:rFonts w:hint="eastAsia"/>
        </w:rPr>
        <w:t>，</w:t>
      </w:r>
      <w:r w:rsidR="00670F2A" w:rsidRPr="00670F2A">
        <w:rPr>
          <w:rFonts w:hint="eastAsia"/>
        </w:rPr>
        <w:t>遵循</w:t>
      </w:r>
      <w:r w:rsidR="00670F2A" w:rsidRPr="00670F2A">
        <w:rPr>
          <w:rFonts w:hint="eastAsia"/>
        </w:rPr>
        <w:t>MVC</w:t>
      </w:r>
      <w:r w:rsidR="00670F2A" w:rsidRPr="00670F2A">
        <w:rPr>
          <w:rFonts w:hint="eastAsia"/>
        </w:rPr>
        <w:t>架构，实现了清晰的职责划分</w:t>
      </w:r>
      <w:r w:rsidR="00670F2A">
        <w:rPr>
          <w:rFonts w:hint="eastAsia"/>
        </w:rPr>
        <w:t>。</w:t>
      </w:r>
      <w:r w:rsidR="00670F2A" w:rsidRPr="00670F2A">
        <w:rPr>
          <w:rFonts w:hint="eastAsia"/>
        </w:rPr>
        <w:t>每个包都有其特定的功能和职责，通过合理的组织和管理，确保了系统的可维护性和</w:t>
      </w:r>
      <w:proofErr w:type="gramStart"/>
      <w:r w:rsidR="00670F2A" w:rsidRPr="00670F2A">
        <w:rPr>
          <w:rFonts w:hint="eastAsia"/>
        </w:rPr>
        <w:t>可</w:t>
      </w:r>
      <w:proofErr w:type="gramEnd"/>
      <w:r w:rsidR="00670F2A" w:rsidRPr="00670F2A">
        <w:rPr>
          <w:rFonts w:hint="eastAsia"/>
        </w:rPr>
        <w:t>扩展性。</w:t>
      </w:r>
    </w:p>
    <w:p w14:paraId="2D99C792" w14:textId="6707BDF6" w:rsidR="00670F2A" w:rsidRPr="00930A79" w:rsidRDefault="00670F2A" w:rsidP="00670F2A">
      <w:pPr>
        <w:ind w:firstLine="420"/>
      </w:pPr>
      <w:r w:rsidRPr="00670F2A">
        <w:rPr>
          <w:rFonts w:hint="eastAsia"/>
        </w:rPr>
        <w:t>annotation</w:t>
      </w:r>
      <w:r>
        <w:rPr>
          <w:rFonts w:hint="eastAsia"/>
        </w:rPr>
        <w:t>、</w:t>
      </w:r>
      <w:r w:rsidRPr="00670F2A">
        <w:t>config</w:t>
      </w:r>
      <w:r>
        <w:rPr>
          <w:rFonts w:hint="eastAsia"/>
        </w:rPr>
        <w:t>、</w:t>
      </w:r>
      <w:r w:rsidRPr="00670F2A">
        <w:t>exception</w:t>
      </w:r>
      <w:r>
        <w:rPr>
          <w:rFonts w:hint="eastAsia"/>
        </w:rPr>
        <w:t>、</w:t>
      </w:r>
      <w:r w:rsidRPr="00670F2A">
        <w:t>handle</w:t>
      </w:r>
      <w:r>
        <w:rPr>
          <w:rFonts w:hint="eastAsia"/>
        </w:rPr>
        <w:t>、</w:t>
      </w:r>
      <w:proofErr w:type="spellStart"/>
      <w:r w:rsidRPr="00670F2A">
        <w:t>enums</w:t>
      </w:r>
      <w:proofErr w:type="spellEnd"/>
      <w:r>
        <w:rPr>
          <w:rFonts w:hint="eastAsia"/>
        </w:rPr>
        <w:t>包存储了基础功能需要的类，例如</w:t>
      </w:r>
      <w:r w:rsidRPr="00670F2A">
        <w:rPr>
          <w:rFonts w:hint="eastAsia"/>
        </w:rPr>
        <w:t>注解定义、系统配置、枚举管理</w:t>
      </w:r>
      <w:r>
        <w:rPr>
          <w:rFonts w:hint="eastAsia"/>
        </w:rPr>
        <w:t>等。</w:t>
      </w:r>
      <w:r w:rsidR="000D622E">
        <w:rPr>
          <w:rFonts w:hint="eastAsia"/>
        </w:rPr>
        <w:t>c</w:t>
      </w:r>
      <w:r w:rsidR="000D622E" w:rsidRPr="000D622E">
        <w:t>ontroller</w:t>
      </w:r>
      <w:r w:rsidR="000D622E">
        <w:rPr>
          <w:rFonts w:hint="eastAsia"/>
        </w:rPr>
        <w:t>、</w:t>
      </w:r>
      <w:r w:rsidR="000D622E" w:rsidRPr="000D622E">
        <w:t>service</w:t>
      </w:r>
      <w:r w:rsidR="000D622E">
        <w:rPr>
          <w:rFonts w:hint="eastAsia"/>
        </w:rPr>
        <w:t>、</w:t>
      </w:r>
      <w:r w:rsidR="000D622E" w:rsidRPr="000D622E">
        <w:t>mapper</w:t>
      </w:r>
      <w:r w:rsidR="000D622E">
        <w:rPr>
          <w:rFonts w:hint="eastAsia"/>
        </w:rPr>
        <w:t>、</w:t>
      </w:r>
      <w:r w:rsidR="000D622E" w:rsidRPr="000D622E">
        <w:t>model</w:t>
      </w:r>
      <w:r w:rsidR="000D622E">
        <w:rPr>
          <w:rFonts w:hint="eastAsia"/>
        </w:rPr>
        <w:t>包内存储了业务功能的类，</w:t>
      </w:r>
      <w:r w:rsidR="000D622E" w:rsidRPr="000D622E">
        <w:rPr>
          <w:rFonts w:hint="eastAsia"/>
        </w:rPr>
        <w:t>严格遵循</w:t>
      </w:r>
      <w:r w:rsidR="000D622E" w:rsidRPr="000D622E">
        <w:rPr>
          <w:rFonts w:hint="eastAsia"/>
        </w:rPr>
        <w:t>MVC</w:t>
      </w:r>
      <w:r w:rsidR="000D622E" w:rsidRPr="000D622E">
        <w:rPr>
          <w:rFonts w:hint="eastAsia"/>
        </w:rPr>
        <w:t>架构</w:t>
      </w:r>
      <w:r w:rsidR="000D622E">
        <w:rPr>
          <w:rFonts w:hint="eastAsia"/>
        </w:rPr>
        <w:t>。</w:t>
      </w:r>
      <w:r w:rsidR="000D622E">
        <w:rPr>
          <w:rFonts w:hint="eastAsia"/>
        </w:rPr>
        <w:t>h</w:t>
      </w:r>
      <w:r w:rsidR="000D622E" w:rsidRPr="000D622E">
        <w:t>elper</w:t>
      </w:r>
      <w:r w:rsidR="000D622E">
        <w:rPr>
          <w:rFonts w:hint="eastAsia"/>
        </w:rPr>
        <w:t>、</w:t>
      </w:r>
      <w:r w:rsidR="000D622E" w:rsidRPr="000D622E">
        <w:t>interceptor</w:t>
      </w:r>
      <w:r w:rsidR="000D622E">
        <w:rPr>
          <w:rFonts w:hint="eastAsia"/>
        </w:rPr>
        <w:t>、</w:t>
      </w:r>
      <w:r w:rsidR="000D622E" w:rsidRPr="000D622E">
        <w:t>listener</w:t>
      </w:r>
      <w:r w:rsidR="000D622E">
        <w:rPr>
          <w:rFonts w:hint="eastAsia"/>
        </w:rPr>
        <w:t>、</w:t>
      </w:r>
      <w:r w:rsidR="000D622E" w:rsidRPr="000D622E">
        <w:t>properties</w:t>
      </w:r>
      <w:r w:rsidR="000D622E">
        <w:rPr>
          <w:rFonts w:hint="eastAsia"/>
        </w:rPr>
        <w:t>、</w:t>
      </w:r>
      <w:r w:rsidR="000D622E" w:rsidRPr="000D622E">
        <w:t>task</w:t>
      </w:r>
      <w:r w:rsidR="000D622E">
        <w:rPr>
          <w:rFonts w:hint="eastAsia"/>
        </w:rPr>
        <w:t>、</w:t>
      </w:r>
      <w:r w:rsidR="000D622E" w:rsidRPr="000D622E">
        <w:t>util</w:t>
      </w:r>
      <w:r w:rsidR="000D622E">
        <w:rPr>
          <w:rFonts w:hint="eastAsia"/>
        </w:rPr>
        <w:t>包下存储了业务功能所需的辅助类。</w:t>
      </w:r>
      <w:proofErr w:type="spellStart"/>
      <w:r w:rsidR="000D622E">
        <w:rPr>
          <w:rFonts w:hint="eastAsia"/>
        </w:rPr>
        <w:t>Wx</w:t>
      </w:r>
      <w:proofErr w:type="spellEnd"/>
      <w:r w:rsidR="000D622E">
        <w:rPr>
          <w:rFonts w:hint="eastAsia"/>
        </w:rPr>
        <w:t>包下则存储</w:t>
      </w:r>
      <w:proofErr w:type="gramStart"/>
      <w:r w:rsidR="000D622E">
        <w:rPr>
          <w:rFonts w:hint="eastAsia"/>
        </w:rPr>
        <w:t>了微信小</w:t>
      </w:r>
      <w:proofErr w:type="gramEnd"/>
      <w:r w:rsidR="000D622E">
        <w:rPr>
          <w:rFonts w:hint="eastAsia"/>
        </w:rPr>
        <w:t>程序端所需要的包，例如接口、实体类等。</w:t>
      </w:r>
    </w:p>
    <w:p w14:paraId="3FA6797D" w14:textId="0DD58CD0" w:rsidR="007C5F5D" w:rsidRDefault="00D052F8" w:rsidP="00AF6547">
      <w:pPr>
        <w:pStyle w:val="31"/>
      </w:pPr>
      <w:bookmarkStart w:id="64" w:name="_Toc199512778"/>
      <w:r>
        <w:lastRenderedPageBreak/>
        <w:t>W</w:t>
      </w:r>
      <w:r>
        <w:rPr>
          <w:rFonts w:hint="eastAsia"/>
        </w:rPr>
        <w:t>eb</w:t>
      </w:r>
      <w:r>
        <w:rPr>
          <w:rFonts w:hint="eastAsia"/>
        </w:rPr>
        <w:t>端前端架构实现</w:t>
      </w:r>
      <w:bookmarkEnd w:id="64"/>
    </w:p>
    <w:p w14:paraId="28176CD0" w14:textId="77777777" w:rsidR="00007E63" w:rsidRDefault="00007E63" w:rsidP="00007E63">
      <w:pPr>
        <w:ind w:firstLine="420"/>
      </w:pPr>
      <w:r>
        <w:t>Web</w:t>
      </w:r>
      <w:r>
        <w:t>端</w:t>
      </w:r>
      <w:r>
        <w:rPr>
          <w:rFonts w:hint="eastAsia"/>
        </w:rPr>
        <w:t>前端</w:t>
      </w:r>
      <w:r w:rsidRPr="00423852">
        <w:rPr>
          <w:rFonts w:hint="eastAsia"/>
        </w:rPr>
        <w:t>源代码目录结构</w:t>
      </w:r>
      <w:r>
        <w:rPr>
          <w:rFonts w:hint="eastAsia"/>
        </w:rPr>
        <w:t>如图</w:t>
      </w:r>
      <w:r>
        <w:rPr>
          <w:rFonts w:hint="eastAsia"/>
        </w:rPr>
        <w:t>6</w:t>
      </w:r>
      <w:r>
        <w:t>.3</w:t>
      </w:r>
      <w:r>
        <w:rPr>
          <w:rFonts w:hint="eastAsia"/>
        </w:rPr>
        <w:t>。</w:t>
      </w:r>
    </w:p>
    <w:p w14:paraId="2DF84262" w14:textId="77777777" w:rsidR="00007E63" w:rsidRDefault="00007E63" w:rsidP="00965ECA">
      <w:pPr>
        <w:ind w:firstLine="420"/>
      </w:pPr>
    </w:p>
    <w:p w14:paraId="5557246F" w14:textId="08A261E2" w:rsidR="00007E63" w:rsidRDefault="005B0520" w:rsidP="00007E63">
      <w:pPr>
        <w:jc w:val="center"/>
      </w:pPr>
      <w:r>
        <w:rPr>
          <w:noProof/>
        </w:rPr>
        <w:drawing>
          <wp:inline distT="0" distB="0" distL="0" distR="0" wp14:anchorId="4146D49B" wp14:editId="6B6479D2">
            <wp:extent cx="1905000" cy="3870960"/>
            <wp:effectExtent l="0" t="0" r="0" b="0"/>
            <wp:docPr id="67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05000" cy="3870960"/>
                    </a:xfrm>
                    <a:prstGeom prst="rect">
                      <a:avLst/>
                    </a:prstGeom>
                    <a:noFill/>
                    <a:ln>
                      <a:noFill/>
                    </a:ln>
                  </pic:spPr>
                </pic:pic>
              </a:graphicData>
            </a:graphic>
          </wp:inline>
        </w:drawing>
      </w:r>
    </w:p>
    <w:p w14:paraId="0B1DA645" w14:textId="77777777" w:rsidR="00007E63" w:rsidRPr="004F5122" w:rsidRDefault="00007E63" w:rsidP="00007E63">
      <w:pPr>
        <w:spacing w:afterLines="100" w:after="318" w:line="240" w:lineRule="auto"/>
        <w:jc w:val="center"/>
        <w:rPr>
          <w:rFonts w:eastAsia="黑体"/>
          <w:sz w:val="21"/>
          <w:szCs w:val="21"/>
        </w:rPr>
      </w:pPr>
      <w:r w:rsidRPr="004F5122">
        <w:rPr>
          <w:rFonts w:eastAsia="黑体" w:hint="eastAsia"/>
          <w:sz w:val="21"/>
          <w:szCs w:val="21"/>
        </w:rPr>
        <w:t>图</w:t>
      </w:r>
      <w:r w:rsidRPr="004F5122">
        <w:rPr>
          <w:rFonts w:eastAsia="黑体" w:hint="eastAsia"/>
          <w:sz w:val="21"/>
          <w:szCs w:val="21"/>
        </w:rPr>
        <w:t>6</w:t>
      </w:r>
      <w:r w:rsidRPr="004F5122">
        <w:rPr>
          <w:rFonts w:eastAsia="黑体"/>
          <w:sz w:val="21"/>
          <w:szCs w:val="21"/>
        </w:rPr>
        <w:t>.3 Web</w:t>
      </w:r>
      <w:r w:rsidRPr="004F5122">
        <w:rPr>
          <w:rFonts w:eastAsia="黑体"/>
          <w:sz w:val="21"/>
          <w:szCs w:val="21"/>
        </w:rPr>
        <w:t>端</w:t>
      </w:r>
      <w:r w:rsidRPr="004F5122">
        <w:rPr>
          <w:rFonts w:eastAsia="黑体" w:hint="eastAsia"/>
          <w:sz w:val="21"/>
          <w:szCs w:val="21"/>
        </w:rPr>
        <w:t>前端源代码目录结构图</w:t>
      </w:r>
    </w:p>
    <w:p w14:paraId="6EF0B6D5" w14:textId="451767DC" w:rsidR="00965ECA" w:rsidRDefault="00965ECA" w:rsidP="00965ECA">
      <w:pPr>
        <w:ind w:firstLine="420"/>
      </w:pPr>
      <w:r w:rsidRPr="00965ECA">
        <w:rPr>
          <w:rFonts w:hint="eastAsia"/>
        </w:rPr>
        <w:t>项目基于</w:t>
      </w:r>
      <w:r w:rsidRPr="00965ECA">
        <w:t xml:space="preserve"> MVVM</w:t>
      </w:r>
      <w:r w:rsidRPr="00965ECA">
        <w:rPr>
          <w:rFonts w:hint="eastAsia"/>
        </w:rPr>
        <w:t>架构模式，通过数据绑定与命令模式实现视图与模型的解耦，显著提升代码可维护性与开发效率。其核心架构分为三层：</w:t>
      </w:r>
      <w:r w:rsidRPr="00965ECA">
        <w:rPr>
          <w:rFonts w:ascii="MS Gothic" w:eastAsia="MS Gothic" w:hAnsi="MS Gothic" w:cs="MS Gothic" w:hint="eastAsia"/>
        </w:rPr>
        <w:t>​​</w:t>
      </w:r>
      <w:r w:rsidRPr="00965ECA">
        <w:t xml:space="preserve">Model </w:t>
      </w:r>
      <w:r w:rsidRPr="00965ECA">
        <w:rPr>
          <w:rFonts w:hint="eastAsia"/>
        </w:rPr>
        <w:t>层</w:t>
      </w:r>
      <w:r w:rsidRPr="00965ECA">
        <w:rPr>
          <w:rFonts w:ascii="MS Gothic" w:eastAsia="MS Gothic" w:hAnsi="MS Gothic" w:cs="MS Gothic" w:hint="eastAsia"/>
        </w:rPr>
        <w:t>​​</w:t>
      </w:r>
      <w:r w:rsidRPr="00965ECA">
        <w:rPr>
          <w:rFonts w:ascii="宋体" w:hAnsi="宋体" w:cs="宋体" w:hint="eastAsia"/>
        </w:rPr>
        <w:t>负责数据定义与状态管理，使用</w:t>
      </w:r>
      <w:r w:rsidRPr="00965ECA">
        <w:t xml:space="preserve"> TypeScript </w:t>
      </w:r>
      <w:r w:rsidRPr="00965ECA">
        <w:rPr>
          <w:rFonts w:hint="eastAsia"/>
        </w:rPr>
        <w:t>接口规范数据结构，并结合</w:t>
      </w:r>
      <w:r w:rsidRPr="00965ECA">
        <w:t xml:space="preserve"> </w:t>
      </w:r>
      <w:proofErr w:type="spellStart"/>
      <w:r w:rsidRPr="00965ECA">
        <w:t>Pinia</w:t>
      </w:r>
      <w:proofErr w:type="spellEnd"/>
      <w:r w:rsidRPr="00965ECA">
        <w:t xml:space="preserve"> </w:t>
      </w:r>
      <w:r w:rsidRPr="00965ECA">
        <w:rPr>
          <w:rFonts w:hint="eastAsia"/>
        </w:rPr>
        <w:t>实现响应式数据处理与持久化；</w:t>
      </w:r>
      <w:r w:rsidRPr="00965ECA">
        <w:rPr>
          <w:rFonts w:ascii="MS Gothic" w:eastAsia="MS Gothic" w:hAnsi="MS Gothic" w:cs="MS Gothic" w:hint="eastAsia"/>
        </w:rPr>
        <w:t>​​</w:t>
      </w:r>
      <w:r w:rsidRPr="00965ECA">
        <w:t xml:space="preserve">View </w:t>
      </w:r>
      <w:r w:rsidRPr="00965ECA">
        <w:rPr>
          <w:rFonts w:hint="eastAsia"/>
        </w:rPr>
        <w:t>层</w:t>
      </w:r>
      <w:r w:rsidRPr="00965ECA">
        <w:rPr>
          <w:rFonts w:ascii="MS Gothic" w:eastAsia="MS Gothic" w:hAnsi="MS Gothic" w:cs="MS Gothic" w:hint="eastAsia"/>
        </w:rPr>
        <w:t>​​</w:t>
      </w:r>
      <w:r w:rsidRPr="00965ECA">
        <w:rPr>
          <w:rFonts w:ascii="宋体" w:hAnsi="宋体" w:cs="宋体" w:hint="eastAsia"/>
        </w:rPr>
        <w:t>专注于用户界面展示，通过</w:t>
      </w:r>
      <w:r w:rsidRPr="00965ECA">
        <w:t xml:space="preserve"> Vue </w:t>
      </w:r>
      <w:r w:rsidRPr="00965ECA">
        <w:rPr>
          <w:rFonts w:hint="eastAsia"/>
        </w:rPr>
        <w:t>组件与</w:t>
      </w:r>
      <w:r w:rsidRPr="00965ECA">
        <w:t xml:space="preserve"> Element Plus </w:t>
      </w:r>
      <w:r w:rsidRPr="00965ECA">
        <w:rPr>
          <w:rFonts w:hint="eastAsia"/>
        </w:rPr>
        <w:t>组件库构建统一风格的交互界面，支持模块化开发与复用；</w:t>
      </w:r>
      <w:r w:rsidRPr="00965ECA">
        <w:rPr>
          <w:rFonts w:ascii="MS Gothic" w:eastAsia="MS Gothic" w:hAnsi="MS Gothic" w:cs="MS Gothic" w:hint="eastAsia"/>
        </w:rPr>
        <w:t>​​</w:t>
      </w:r>
      <w:proofErr w:type="spellStart"/>
      <w:r w:rsidRPr="00965ECA">
        <w:t>ViewModel</w:t>
      </w:r>
      <w:proofErr w:type="spellEnd"/>
      <w:r w:rsidRPr="00965ECA">
        <w:t xml:space="preserve"> </w:t>
      </w:r>
      <w:r w:rsidRPr="00965ECA">
        <w:rPr>
          <w:rFonts w:hint="eastAsia"/>
        </w:rPr>
        <w:t>层</w:t>
      </w:r>
      <w:r w:rsidRPr="00965ECA">
        <w:rPr>
          <w:rFonts w:ascii="MS Gothic" w:eastAsia="MS Gothic" w:hAnsi="MS Gothic" w:cs="MS Gothic" w:hint="eastAsia"/>
        </w:rPr>
        <w:t>​​</w:t>
      </w:r>
      <w:r w:rsidRPr="00965ECA">
        <w:rPr>
          <w:rFonts w:ascii="宋体" w:hAnsi="宋体" w:cs="宋体" w:hint="eastAsia"/>
        </w:rPr>
        <w:t>作为桥梁，利用</w:t>
      </w:r>
      <w:r w:rsidRPr="00965ECA">
        <w:t xml:space="preserve"> Vue 3 </w:t>
      </w:r>
      <w:r w:rsidRPr="00965ECA">
        <w:rPr>
          <w:rFonts w:hint="eastAsia"/>
        </w:rPr>
        <w:t>的响应式系统完成数据双向绑定与业务逻辑处理，协调视图与模型的交互。</w:t>
      </w:r>
    </w:p>
    <w:p w14:paraId="3D40F281" w14:textId="77777777" w:rsidR="00965ECA" w:rsidRDefault="00965ECA" w:rsidP="00965ECA">
      <w:pPr>
        <w:ind w:firstLine="420"/>
      </w:pPr>
      <w:r w:rsidRPr="00965ECA">
        <w:rPr>
          <w:rFonts w:hint="eastAsia"/>
        </w:rPr>
        <w:t>项目采用数据驱动开发模式，响应式数据自动触发视图更新，减少手动</w:t>
      </w:r>
      <w:r w:rsidRPr="00965ECA">
        <w:rPr>
          <w:rFonts w:hint="eastAsia"/>
        </w:rPr>
        <w:t xml:space="preserve"> DOM </w:t>
      </w:r>
      <w:r w:rsidRPr="00965ECA">
        <w:rPr>
          <w:rFonts w:hint="eastAsia"/>
        </w:rPr>
        <w:t>操作，同时通过组件化设计拆分界面功能，每个组件独立管理自身的数据与逻辑，提升代码复用性。</w:t>
      </w:r>
    </w:p>
    <w:p w14:paraId="436E91EE" w14:textId="77777777" w:rsidR="00007E63" w:rsidRDefault="00965ECA" w:rsidP="00965ECA">
      <w:pPr>
        <w:ind w:firstLine="420"/>
      </w:pPr>
      <w:r w:rsidRPr="00965ECA">
        <w:rPr>
          <w:rFonts w:hint="eastAsia"/>
        </w:rPr>
        <w:t>状态管理方面，</w:t>
      </w:r>
      <w:proofErr w:type="spellStart"/>
      <w:r w:rsidRPr="00965ECA">
        <w:rPr>
          <w:rFonts w:hint="eastAsia"/>
        </w:rPr>
        <w:t>Pinia</w:t>
      </w:r>
      <w:proofErr w:type="spellEnd"/>
      <w:r w:rsidRPr="00965ECA">
        <w:rPr>
          <w:rFonts w:hint="eastAsia"/>
        </w:rPr>
        <w:t xml:space="preserve"> </w:t>
      </w:r>
      <w:r w:rsidRPr="00965ECA">
        <w:rPr>
          <w:rFonts w:hint="eastAsia"/>
        </w:rPr>
        <w:t>提供集中式</w:t>
      </w:r>
      <w:r w:rsidRPr="00965ECA">
        <w:rPr>
          <w:rFonts w:hint="eastAsia"/>
        </w:rPr>
        <w:t xml:space="preserve"> Store </w:t>
      </w:r>
      <w:r w:rsidRPr="00965ECA">
        <w:rPr>
          <w:rFonts w:hint="eastAsia"/>
        </w:rPr>
        <w:t>管理全局状态，确保数据流转可追踪、调试便捷。架构优势体现在三个方面：开发效率方面，数据驱动与组件化减少重复代码；可维护性方面，分层设计与状态管理简化代码结构；扩展性方面，模块化架构支持灵活适配业务需求变化。</w:t>
      </w:r>
    </w:p>
    <w:p w14:paraId="7BF94412" w14:textId="3D81799F" w:rsidR="002B33BD" w:rsidRPr="002B33BD" w:rsidRDefault="00965ECA" w:rsidP="00007E63">
      <w:pPr>
        <w:ind w:firstLine="420"/>
        <w:rPr>
          <w:rFonts w:ascii="黑体" w:eastAsia="黑体" w:hAnsi="黑体" w:hint="eastAsia"/>
          <w:sz w:val="21"/>
          <w:szCs w:val="21"/>
        </w:rPr>
      </w:pPr>
      <w:r w:rsidRPr="00965ECA">
        <w:rPr>
          <w:rFonts w:hint="eastAsia"/>
        </w:rPr>
        <w:lastRenderedPageBreak/>
        <w:t>通过整合</w:t>
      </w:r>
      <w:r w:rsidRPr="00965ECA">
        <w:rPr>
          <w:rFonts w:hint="eastAsia"/>
        </w:rPr>
        <w:t xml:space="preserve"> Vue 3 </w:t>
      </w:r>
      <w:r w:rsidRPr="00965ECA">
        <w:rPr>
          <w:rFonts w:hint="eastAsia"/>
        </w:rPr>
        <w:t>响应式系统、</w:t>
      </w:r>
      <w:proofErr w:type="spellStart"/>
      <w:r w:rsidRPr="00965ECA">
        <w:rPr>
          <w:rFonts w:hint="eastAsia"/>
        </w:rPr>
        <w:t>Pinia</w:t>
      </w:r>
      <w:proofErr w:type="spellEnd"/>
      <w:r w:rsidRPr="00965ECA">
        <w:rPr>
          <w:rFonts w:hint="eastAsia"/>
        </w:rPr>
        <w:t xml:space="preserve"> </w:t>
      </w:r>
      <w:r w:rsidRPr="00965ECA">
        <w:rPr>
          <w:rFonts w:hint="eastAsia"/>
        </w:rPr>
        <w:t>状态管理及</w:t>
      </w:r>
      <w:r w:rsidRPr="00965ECA">
        <w:rPr>
          <w:rFonts w:hint="eastAsia"/>
        </w:rPr>
        <w:t xml:space="preserve"> Element Plus UI </w:t>
      </w:r>
      <w:r w:rsidRPr="00965ECA">
        <w:rPr>
          <w:rFonts w:hint="eastAsia"/>
        </w:rPr>
        <w:t>组件，项目构建了一个高效、稳定且易于扩展的前端应用，为复杂业务场景提供可靠技术支撑。</w:t>
      </w:r>
    </w:p>
    <w:p w14:paraId="3D56F86A" w14:textId="5B8D385F" w:rsidR="007C5F5D" w:rsidRDefault="007C5F5D" w:rsidP="00AF6547">
      <w:pPr>
        <w:pStyle w:val="31"/>
      </w:pPr>
      <w:bookmarkStart w:id="65" w:name="_Toc199512779"/>
      <w:r>
        <w:rPr>
          <w:rFonts w:hint="eastAsia"/>
        </w:rPr>
        <w:t>小程序端架构实现</w:t>
      </w:r>
      <w:bookmarkEnd w:id="65"/>
    </w:p>
    <w:p w14:paraId="15F18FC2" w14:textId="1DF2245E" w:rsidR="001D5E37" w:rsidRDefault="001D5E37" w:rsidP="001D5E37">
      <w:pPr>
        <w:ind w:firstLineChars="200" w:firstLine="480"/>
      </w:pPr>
      <w:r w:rsidRPr="001D5E37">
        <w:rPr>
          <w:rFonts w:hint="eastAsia"/>
        </w:rPr>
        <w:t>小程序端</w:t>
      </w:r>
      <w:r>
        <w:rPr>
          <w:rFonts w:hint="eastAsia"/>
        </w:rPr>
        <w:t>是一款</w:t>
      </w:r>
      <w:proofErr w:type="gramStart"/>
      <w:r>
        <w:rPr>
          <w:rFonts w:hint="eastAsia"/>
        </w:rPr>
        <w:t>基于微信小</w:t>
      </w:r>
      <w:proofErr w:type="gramEnd"/>
      <w:r>
        <w:rPr>
          <w:rFonts w:hint="eastAsia"/>
        </w:rPr>
        <w:t>程序原生框架开发的移动端应用，采用模块化与组件</w:t>
      </w:r>
      <w:proofErr w:type="gramStart"/>
      <w:r>
        <w:rPr>
          <w:rFonts w:hint="eastAsia"/>
        </w:rPr>
        <w:t>化开发</w:t>
      </w:r>
      <w:proofErr w:type="gramEnd"/>
      <w:r>
        <w:rPr>
          <w:rFonts w:hint="eastAsia"/>
        </w:rPr>
        <w:t>模式，实现用户管理、商品浏览、订单管理及钓鱼记录等核心功能。其架构分为四层：</w:t>
      </w:r>
      <w:r>
        <w:rPr>
          <w:rFonts w:ascii="MS Gothic" w:eastAsia="MS Gothic" w:hAnsi="MS Gothic" w:cs="MS Gothic" w:hint="eastAsia"/>
        </w:rPr>
        <w:t>​​</w:t>
      </w:r>
      <w:r>
        <w:rPr>
          <w:rFonts w:ascii="宋体" w:hAnsi="宋体" w:cs="宋体" w:hint="eastAsia"/>
        </w:rPr>
        <w:t>页面层</w:t>
      </w:r>
      <w:r>
        <w:rPr>
          <w:rFonts w:ascii="MS Gothic" w:eastAsia="MS Gothic" w:hAnsi="MS Gothic" w:cs="MS Gothic" w:hint="eastAsia"/>
        </w:rPr>
        <w:t>​​</w:t>
      </w:r>
      <w:r>
        <w:rPr>
          <w:rFonts w:ascii="宋体" w:hAnsi="宋体" w:cs="宋体" w:hint="eastAsia"/>
        </w:rPr>
        <w:t>负责交互展示，</w:t>
      </w:r>
      <w:r>
        <w:rPr>
          <w:rFonts w:ascii="MS Gothic" w:eastAsia="MS Gothic" w:hAnsi="MS Gothic" w:cs="MS Gothic" w:hint="eastAsia"/>
        </w:rPr>
        <w:t>​​</w:t>
      </w:r>
      <w:r>
        <w:rPr>
          <w:rFonts w:ascii="宋体" w:hAnsi="宋体" w:cs="宋体" w:hint="eastAsia"/>
        </w:rPr>
        <w:t>组件层</w:t>
      </w:r>
      <w:r>
        <w:rPr>
          <w:rFonts w:ascii="MS Gothic" w:eastAsia="MS Gothic" w:hAnsi="MS Gothic" w:cs="MS Gothic" w:hint="eastAsia"/>
        </w:rPr>
        <w:t>​​</w:t>
      </w:r>
      <w:r>
        <w:rPr>
          <w:rFonts w:ascii="宋体" w:hAnsi="宋体" w:cs="宋体" w:hint="eastAsia"/>
        </w:rPr>
        <w:t>封装可复用功能模</w:t>
      </w:r>
      <w:r>
        <w:rPr>
          <w:rFonts w:hint="eastAsia"/>
        </w:rPr>
        <w:t>块，</w:t>
      </w:r>
      <w:r>
        <w:rPr>
          <w:rFonts w:ascii="MS Gothic" w:eastAsia="MS Gothic" w:hAnsi="MS Gothic" w:cs="MS Gothic" w:hint="eastAsia"/>
        </w:rPr>
        <w:t>​​</w:t>
      </w:r>
      <w:r>
        <w:rPr>
          <w:rFonts w:ascii="宋体" w:hAnsi="宋体" w:cs="宋体" w:hint="eastAsia"/>
        </w:rPr>
        <w:t>服务层</w:t>
      </w:r>
      <w:r>
        <w:rPr>
          <w:rFonts w:ascii="MS Gothic" w:eastAsia="MS Gothic" w:hAnsi="MS Gothic" w:cs="MS Gothic" w:hint="eastAsia"/>
        </w:rPr>
        <w:t>​​</w:t>
      </w:r>
      <w:r>
        <w:rPr>
          <w:rFonts w:ascii="宋体" w:hAnsi="宋体" w:cs="宋体" w:hint="eastAsia"/>
        </w:rPr>
        <w:t>处理业务逻辑与数据处理，</w:t>
      </w:r>
      <w:r>
        <w:rPr>
          <w:rFonts w:ascii="MS Gothic" w:eastAsia="MS Gothic" w:hAnsi="MS Gothic" w:cs="MS Gothic" w:hint="eastAsia"/>
        </w:rPr>
        <w:t>​​</w:t>
      </w:r>
      <w:r>
        <w:rPr>
          <w:rFonts w:ascii="宋体" w:hAnsi="宋体" w:cs="宋体" w:hint="eastAsia"/>
        </w:rPr>
        <w:t>工具层</w:t>
      </w:r>
      <w:r>
        <w:rPr>
          <w:rFonts w:ascii="MS Gothic" w:eastAsia="MS Gothic" w:hAnsi="MS Gothic" w:cs="MS Gothic" w:hint="eastAsia"/>
        </w:rPr>
        <w:t>​​</w:t>
      </w:r>
      <w:r>
        <w:rPr>
          <w:rFonts w:ascii="宋体" w:hAnsi="宋体" w:cs="宋体" w:hint="eastAsia"/>
        </w:rPr>
        <w:t>提供通用技术支持（如数据缓存、网络请求），确保代码结构清晰且易于扩展。</w:t>
      </w:r>
    </w:p>
    <w:p w14:paraId="6E17A2FA" w14:textId="084E6887" w:rsidR="001D5E37" w:rsidRDefault="001D5E37" w:rsidP="001D5E37">
      <w:pPr>
        <w:ind w:firstLineChars="200" w:firstLine="480"/>
      </w:pPr>
      <w:r>
        <w:rPr>
          <w:rFonts w:hint="eastAsia"/>
        </w:rPr>
        <w:t>项目</w:t>
      </w:r>
      <w:proofErr w:type="gramStart"/>
      <w:r>
        <w:rPr>
          <w:rFonts w:hint="eastAsia"/>
        </w:rPr>
        <w:t>依托微信小</w:t>
      </w:r>
      <w:proofErr w:type="gramEnd"/>
      <w:r>
        <w:rPr>
          <w:rFonts w:hint="eastAsia"/>
        </w:rPr>
        <w:t>程序原生技术</w:t>
      </w:r>
      <w:proofErr w:type="gramStart"/>
      <w:r>
        <w:rPr>
          <w:rFonts w:hint="eastAsia"/>
        </w:rPr>
        <w:t>栈</w:t>
      </w:r>
      <w:proofErr w:type="gramEnd"/>
      <w:r>
        <w:rPr>
          <w:rFonts w:hint="eastAsia"/>
        </w:rPr>
        <w:t>，通过原生</w:t>
      </w:r>
      <w:r>
        <w:rPr>
          <w:rFonts w:hint="eastAsia"/>
        </w:rPr>
        <w:t>API</w:t>
      </w:r>
      <w:r>
        <w:rPr>
          <w:rFonts w:hint="eastAsia"/>
        </w:rPr>
        <w:t>实现数据缓存、页面导航等基础功能，结合分包加载与资源压缩优化性能，保障加载速度与运行流畅性。安全机制涵盖数据加密、传输安全与权限控制，通过用户认证、操作日志记录等手段强化可靠性。开发过程中遵循统一代码规范与组件设计标准，提升团队协作效率与代码可维护性。</w:t>
      </w:r>
    </w:p>
    <w:p w14:paraId="430CBCD0" w14:textId="79332FFD" w:rsidR="005C6756" w:rsidRDefault="00B01C3B" w:rsidP="001D5E37">
      <w:pPr>
        <w:ind w:firstLineChars="200" w:firstLine="480"/>
      </w:pPr>
      <w:r>
        <w:rPr>
          <w:rFonts w:hint="eastAsia"/>
        </w:rPr>
        <w:t>小程序</w:t>
      </w:r>
      <w:proofErr w:type="gramStart"/>
      <w:r>
        <w:rPr>
          <w:rFonts w:hint="eastAsia"/>
        </w:rPr>
        <w:t>端项目</w:t>
      </w:r>
      <w:proofErr w:type="gramEnd"/>
      <w:r>
        <w:rPr>
          <w:rFonts w:hint="eastAsia"/>
        </w:rPr>
        <w:t>结构图如图</w:t>
      </w:r>
      <w:r>
        <w:rPr>
          <w:rFonts w:hint="eastAsia"/>
        </w:rPr>
        <w:t>6</w:t>
      </w:r>
      <w:r>
        <w:t>.4</w:t>
      </w:r>
      <w:r>
        <w:rPr>
          <w:rFonts w:hint="eastAsia"/>
        </w:rPr>
        <w:t>所示。</w:t>
      </w:r>
    </w:p>
    <w:p w14:paraId="07DF80A8" w14:textId="77777777" w:rsidR="00B01C3B" w:rsidRDefault="00B01C3B" w:rsidP="001D5E37">
      <w:pPr>
        <w:ind w:firstLineChars="200" w:firstLine="480"/>
      </w:pPr>
    </w:p>
    <w:p w14:paraId="1F67335B" w14:textId="542C92E1" w:rsidR="007C5F5D" w:rsidRDefault="005B0520" w:rsidP="001672A5">
      <w:pPr>
        <w:jc w:val="center"/>
      </w:pPr>
      <w:r>
        <w:rPr>
          <w:noProof/>
        </w:rPr>
        <w:drawing>
          <wp:inline distT="0" distB="0" distL="0" distR="0" wp14:anchorId="1129D506" wp14:editId="30F578EB">
            <wp:extent cx="1676400" cy="4472940"/>
            <wp:effectExtent l="0" t="0" r="0" b="0"/>
            <wp:docPr id="1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676400" cy="4472940"/>
                    </a:xfrm>
                    <a:prstGeom prst="rect">
                      <a:avLst/>
                    </a:prstGeom>
                    <a:noFill/>
                    <a:ln>
                      <a:noFill/>
                    </a:ln>
                  </pic:spPr>
                </pic:pic>
              </a:graphicData>
            </a:graphic>
          </wp:inline>
        </w:drawing>
      </w:r>
    </w:p>
    <w:p w14:paraId="13F072B1" w14:textId="19CC034B" w:rsidR="001672A5" w:rsidRPr="004F5122" w:rsidRDefault="001672A5" w:rsidP="00CE3335">
      <w:pPr>
        <w:spacing w:afterLines="100" w:after="318" w:line="240" w:lineRule="auto"/>
        <w:jc w:val="center"/>
        <w:rPr>
          <w:rFonts w:eastAsia="黑体"/>
          <w:sz w:val="21"/>
          <w:szCs w:val="21"/>
        </w:rPr>
      </w:pPr>
      <w:r w:rsidRPr="004F5122">
        <w:rPr>
          <w:rFonts w:eastAsia="黑体" w:hint="eastAsia"/>
          <w:sz w:val="21"/>
          <w:szCs w:val="21"/>
        </w:rPr>
        <w:t>图</w:t>
      </w:r>
      <w:r w:rsidRPr="004F5122">
        <w:rPr>
          <w:rFonts w:eastAsia="黑体" w:hint="eastAsia"/>
          <w:sz w:val="21"/>
          <w:szCs w:val="21"/>
        </w:rPr>
        <w:t>6</w:t>
      </w:r>
      <w:r w:rsidRPr="004F5122">
        <w:rPr>
          <w:rFonts w:eastAsia="黑体"/>
          <w:sz w:val="21"/>
          <w:szCs w:val="21"/>
        </w:rPr>
        <w:t xml:space="preserve">.4 </w:t>
      </w:r>
      <w:r w:rsidR="00423852" w:rsidRPr="004F5122">
        <w:rPr>
          <w:rFonts w:eastAsia="黑体" w:hint="eastAsia"/>
          <w:sz w:val="21"/>
          <w:szCs w:val="21"/>
        </w:rPr>
        <w:t>小程序源代码目录结构</w:t>
      </w:r>
      <w:r w:rsidR="00F373CC" w:rsidRPr="004F5122">
        <w:rPr>
          <w:rFonts w:eastAsia="黑体" w:hint="eastAsia"/>
          <w:sz w:val="21"/>
          <w:szCs w:val="21"/>
        </w:rPr>
        <w:t>图</w:t>
      </w:r>
    </w:p>
    <w:p w14:paraId="5480564A" w14:textId="1CE350DC" w:rsidR="007C5F5D" w:rsidRDefault="00423852" w:rsidP="00AF6547">
      <w:pPr>
        <w:pStyle w:val="31"/>
      </w:pPr>
      <w:bookmarkStart w:id="66" w:name="_Toc199512780"/>
      <w:r w:rsidRPr="003C04DE">
        <w:rPr>
          <w:rFonts w:hint="eastAsia"/>
        </w:rPr>
        <w:lastRenderedPageBreak/>
        <w:t>前后端分离</w:t>
      </w:r>
      <w:r>
        <w:rPr>
          <w:rFonts w:hint="eastAsia"/>
        </w:rPr>
        <w:t>实现</w:t>
      </w:r>
      <w:bookmarkEnd w:id="66"/>
    </w:p>
    <w:p w14:paraId="1F549E24" w14:textId="6A54A3B8" w:rsidR="00370832" w:rsidRDefault="00CB7D97" w:rsidP="00F91B03">
      <w:pPr>
        <w:ind w:firstLineChars="200" w:firstLine="480"/>
      </w:pPr>
      <w:r w:rsidRPr="00CB7D97">
        <w:rPr>
          <w:rFonts w:hint="eastAsia"/>
        </w:rPr>
        <w:t>该项目采用前后端分离架构，前端基于</w:t>
      </w:r>
      <w:r w:rsidRPr="00CB7D97">
        <w:rPr>
          <w:rFonts w:hint="eastAsia"/>
        </w:rPr>
        <w:t xml:space="preserve"> Vue 3 </w:t>
      </w:r>
      <w:r w:rsidRPr="00CB7D97">
        <w:rPr>
          <w:rFonts w:hint="eastAsia"/>
        </w:rPr>
        <w:t>构建</w:t>
      </w:r>
      <w:r w:rsidRPr="00CB7D97">
        <w:rPr>
          <w:rFonts w:hint="eastAsia"/>
        </w:rPr>
        <w:t xml:space="preserve"> Web </w:t>
      </w:r>
      <w:r w:rsidRPr="00CB7D97">
        <w:rPr>
          <w:rFonts w:hint="eastAsia"/>
        </w:rPr>
        <w:t>管理端，并</w:t>
      </w:r>
      <w:proofErr w:type="gramStart"/>
      <w:r w:rsidRPr="00CB7D97">
        <w:rPr>
          <w:rFonts w:hint="eastAsia"/>
        </w:rPr>
        <w:t>开发微信小</w:t>
      </w:r>
      <w:proofErr w:type="gramEnd"/>
      <w:r w:rsidRPr="00CB7D97">
        <w:rPr>
          <w:rFonts w:hint="eastAsia"/>
        </w:rPr>
        <w:t>程序移动端，后端以</w:t>
      </w:r>
      <w:r w:rsidRPr="00CB7D97">
        <w:rPr>
          <w:rFonts w:hint="eastAsia"/>
        </w:rPr>
        <w:t xml:space="preserve"> Spring Boot </w:t>
      </w:r>
      <w:r w:rsidRPr="00CB7D97">
        <w:rPr>
          <w:rFonts w:hint="eastAsia"/>
        </w:rPr>
        <w:t>实现</w:t>
      </w:r>
      <w:r w:rsidRPr="00CB7D97">
        <w:rPr>
          <w:rFonts w:hint="eastAsia"/>
        </w:rPr>
        <w:t xml:space="preserve"> MVC </w:t>
      </w:r>
      <w:r w:rsidRPr="00CB7D97">
        <w:rPr>
          <w:rFonts w:hint="eastAsia"/>
        </w:rPr>
        <w:t>分层，通过</w:t>
      </w:r>
      <w:r w:rsidRPr="00CB7D97">
        <w:rPr>
          <w:rFonts w:hint="eastAsia"/>
        </w:rPr>
        <w:t xml:space="preserve"> RESTful API </w:t>
      </w:r>
      <w:r w:rsidRPr="00CB7D97">
        <w:rPr>
          <w:rFonts w:hint="eastAsia"/>
        </w:rPr>
        <w:t>完成数据交互。前后端职责清晰</w:t>
      </w:r>
      <w:r w:rsidR="00637C1B">
        <w:rPr>
          <w:rFonts w:hint="eastAsia"/>
        </w:rPr>
        <w:t>，</w:t>
      </w:r>
      <w:r w:rsidRPr="00CB7D97">
        <w:rPr>
          <w:rFonts w:hint="eastAsia"/>
        </w:rPr>
        <w:t>前端负责路由权限控制与界面渲染，后端处理业务逻辑、数据持久化及缓存优化，通过</w:t>
      </w:r>
      <w:r w:rsidRPr="00CB7D97">
        <w:rPr>
          <w:rFonts w:hint="eastAsia"/>
        </w:rPr>
        <w:t xml:space="preserve"> JSON </w:t>
      </w:r>
      <w:r w:rsidRPr="00CB7D97">
        <w:rPr>
          <w:rFonts w:hint="eastAsia"/>
        </w:rPr>
        <w:t>格式规范传输数据。</w:t>
      </w:r>
    </w:p>
    <w:p w14:paraId="5538F581" w14:textId="28C4D51B" w:rsidR="00FA0991" w:rsidRDefault="00FA0991" w:rsidP="00AF6547">
      <w:pPr>
        <w:pStyle w:val="21"/>
        <w:rPr>
          <w:rFonts w:hint="eastAsia"/>
        </w:rPr>
      </w:pPr>
      <w:bookmarkStart w:id="67" w:name="_Toc199512781"/>
      <w:r>
        <w:rPr>
          <w:rFonts w:hint="eastAsia"/>
        </w:rPr>
        <w:t>功能模块实现</w:t>
      </w:r>
      <w:bookmarkEnd w:id="67"/>
    </w:p>
    <w:p w14:paraId="00D82073" w14:textId="14855AA8" w:rsidR="00FA0991" w:rsidRDefault="004E4224" w:rsidP="004A7821">
      <w:pPr>
        <w:pStyle w:val="31"/>
      </w:pPr>
      <w:bookmarkStart w:id="68" w:name="_Toc199512782"/>
      <w:r w:rsidRPr="004E4224">
        <w:rPr>
          <w:rFonts w:hint="eastAsia"/>
        </w:rPr>
        <w:t>用户发布</w:t>
      </w:r>
      <w:proofErr w:type="gramStart"/>
      <w:r w:rsidRPr="004E4224">
        <w:rPr>
          <w:rFonts w:hint="eastAsia"/>
        </w:rPr>
        <w:t>贴子</w:t>
      </w:r>
      <w:proofErr w:type="gramEnd"/>
      <w:r w:rsidR="00083A82">
        <w:rPr>
          <w:rFonts w:hint="eastAsia"/>
        </w:rPr>
        <w:t>功能的实现</w:t>
      </w:r>
      <w:bookmarkEnd w:id="68"/>
    </w:p>
    <w:p w14:paraId="5AF38CBC" w14:textId="3871C5AA" w:rsidR="005E334A" w:rsidRDefault="005E334A" w:rsidP="0039751A">
      <w:pPr>
        <w:ind w:firstLineChars="200" w:firstLine="480"/>
      </w:pPr>
      <w:r>
        <w:rPr>
          <w:rFonts w:hint="eastAsia"/>
        </w:rPr>
        <w:t>用户点击社区页面右下角“加号”</w:t>
      </w:r>
      <w:r w:rsidR="000660CC">
        <w:rPr>
          <w:rFonts w:hint="eastAsia"/>
        </w:rPr>
        <w:t>如图</w:t>
      </w:r>
      <w:r w:rsidR="000660CC">
        <w:rPr>
          <w:rFonts w:hint="eastAsia"/>
        </w:rPr>
        <w:t>6</w:t>
      </w:r>
      <w:r w:rsidR="000660CC">
        <w:t>.5</w:t>
      </w:r>
      <w:r>
        <w:rPr>
          <w:rFonts w:hint="eastAsia"/>
        </w:rPr>
        <w:t>，及可进入</w:t>
      </w:r>
      <w:proofErr w:type="gramStart"/>
      <w:r>
        <w:rPr>
          <w:rFonts w:hint="eastAsia"/>
        </w:rPr>
        <w:t>贴子</w:t>
      </w:r>
      <w:proofErr w:type="gramEnd"/>
      <w:r>
        <w:rPr>
          <w:rFonts w:hint="eastAsia"/>
        </w:rPr>
        <w:t>编辑页面。</w:t>
      </w:r>
      <w:r w:rsidR="000660CC">
        <w:rPr>
          <w:rFonts w:hint="eastAsia"/>
        </w:rPr>
        <w:t>用户可编辑标题、内容，添加图片，完成</w:t>
      </w:r>
      <w:proofErr w:type="gramStart"/>
      <w:r w:rsidR="000660CC">
        <w:rPr>
          <w:rFonts w:hint="eastAsia"/>
        </w:rPr>
        <w:t>贴子</w:t>
      </w:r>
      <w:proofErr w:type="gramEnd"/>
      <w:r w:rsidR="000660CC">
        <w:rPr>
          <w:rFonts w:hint="eastAsia"/>
        </w:rPr>
        <w:t>基本信息的编辑。</w:t>
      </w:r>
      <w:r w:rsidR="00BB69C5">
        <w:rPr>
          <w:rFonts w:hint="eastAsia"/>
        </w:rPr>
        <w:t>点击发布按钮及可以完成编辑</w:t>
      </w:r>
      <w:r w:rsidR="00C924AA">
        <w:rPr>
          <w:rFonts w:hint="eastAsia"/>
        </w:rPr>
        <w:t>，如图</w:t>
      </w:r>
      <w:r w:rsidR="00C924AA">
        <w:rPr>
          <w:rFonts w:hint="eastAsia"/>
        </w:rPr>
        <w:t>6</w:t>
      </w:r>
      <w:r w:rsidR="00C924AA">
        <w:t>.6</w:t>
      </w:r>
      <w:r w:rsidR="00C924AA">
        <w:rPr>
          <w:rFonts w:hint="eastAsia"/>
        </w:rPr>
        <w:t>。</w:t>
      </w:r>
      <w:proofErr w:type="gramStart"/>
      <w:r w:rsidR="00BB69C5">
        <w:rPr>
          <w:rFonts w:hint="eastAsia"/>
        </w:rPr>
        <w:t>贴子</w:t>
      </w:r>
      <w:proofErr w:type="gramEnd"/>
      <w:r w:rsidR="00C924AA">
        <w:rPr>
          <w:rFonts w:hint="eastAsia"/>
        </w:rPr>
        <w:t>上传后</w:t>
      </w:r>
      <w:r w:rsidR="00BB69C5">
        <w:rPr>
          <w:rFonts w:hint="eastAsia"/>
        </w:rPr>
        <w:t>为待审核状态，需要管理员在后台审核通过后，便可以展示在社区中。</w:t>
      </w:r>
      <w:r w:rsidR="008619AF">
        <w:rPr>
          <w:rFonts w:hint="eastAsia"/>
        </w:rPr>
        <w:t>如图</w:t>
      </w:r>
      <w:r w:rsidR="008619AF">
        <w:rPr>
          <w:rFonts w:hint="eastAsia"/>
        </w:rPr>
        <w:t>6</w:t>
      </w:r>
      <w:r w:rsidR="008619AF">
        <w:t>.6</w:t>
      </w:r>
      <w:r w:rsidR="00407292">
        <w:rPr>
          <w:rFonts w:hint="eastAsia"/>
        </w:rPr>
        <w:t>。</w:t>
      </w:r>
    </w:p>
    <w:p w14:paraId="7FB8E245" w14:textId="1C55AC73" w:rsidR="0094656B" w:rsidRPr="005E334A" w:rsidRDefault="0094656B" w:rsidP="00A173A2"/>
    <w:p w14:paraId="33138156" w14:textId="12A30FA5" w:rsidR="00AD24DF" w:rsidRDefault="005B0520" w:rsidP="000A060F">
      <w:pPr>
        <w:jc w:val="center"/>
      </w:pPr>
      <w:r>
        <w:rPr>
          <w:noProof/>
        </w:rPr>
        <w:drawing>
          <wp:inline distT="0" distB="0" distL="0" distR="0" wp14:anchorId="0BD82395" wp14:editId="18D7035D">
            <wp:extent cx="5448300" cy="3550920"/>
            <wp:effectExtent l="0" t="0" r="0" b="0"/>
            <wp:docPr id="1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48300" cy="3550920"/>
                    </a:xfrm>
                    <a:prstGeom prst="rect">
                      <a:avLst/>
                    </a:prstGeom>
                    <a:noFill/>
                    <a:ln>
                      <a:noFill/>
                    </a:ln>
                  </pic:spPr>
                </pic:pic>
              </a:graphicData>
            </a:graphic>
          </wp:inline>
        </w:drawing>
      </w:r>
    </w:p>
    <w:p w14:paraId="69095F50" w14:textId="617E3C56" w:rsidR="00AD24DF" w:rsidRPr="004F5122" w:rsidRDefault="00AD24DF" w:rsidP="00CE3335">
      <w:pPr>
        <w:spacing w:afterLines="100" w:after="318" w:line="240" w:lineRule="auto"/>
        <w:jc w:val="center"/>
        <w:rPr>
          <w:rFonts w:eastAsia="黑体"/>
          <w:sz w:val="21"/>
          <w:szCs w:val="21"/>
        </w:rPr>
      </w:pPr>
      <w:r w:rsidRPr="004F5122">
        <w:rPr>
          <w:rFonts w:eastAsia="黑体"/>
          <w:sz w:val="21"/>
          <w:szCs w:val="21"/>
        </w:rPr>
        <w:t>图</w:t>
      </w:r>
      <w:r w:rsidRPr="004F5122">
        <w:rPr>
          <w:rFonts w:eastAsia="黑体" w:hint="eastAsia"/>
          <w:sz w:val="21"/>
          <w:szCs w:val="21"/>
        </w:rPr>
        <w:t>6</w:t>
      </w:r>
      <w:r w:rsidRPr="004F5122">
        <w:rPr>
          <w:rFonts w:eastAsia="黑体"/>
          <w:sz w:val="21"/>
          <w:szCs w:val="21"/>
        </w:rPr>
        <w:t>.5</w:t>
      </w:r>
      <w:r w:rsidR="00CE3335" w:rsidRPr="004F5122">
        <w:rPr>
          <w:rFonts w:eastAsia="黑体"/>
          <w:sz w:val="21"/>
          <w:szCs w:val="21"/>
        </w:rPr>
        <w:t xml:space="preserve"> </w:t>
      </w:r>
      <w:r w:rsidRPr="004F5122">
        <w:rPr>
          <w:rFonts w:eastAsia="黑体"/>
          <w:sz w:val="21"/>
          <w:szCs w:val="21"/>
        </w:rPr>
        <w:t>实际项目</w:t>
      </w:r>
      <w:r w:rsidRPr="004F5122">
        <w:rPr>
          <w:rFonts w:eastAsia="黑体" w:hint="eastAsia"/>
          <w:sz w:val="21"/>
          <w:szCs w:val="21"/>
        </w:rPr>
        <w:t>图</w:t>
      </w:r>
    </w:p>
    <w:p w14:paraId="13392A42" w14:textId="2E6DFA21" w:rsidR="00AD24DF" w:rsidRDefault="00F16C12" w:rsidP="008D4D63">
      <w:pPr>
        <w:ind w:firstLineChars="200" w:firstLine="480"/>
        <w:jc w:val="left"/>
      </w:pPr>
      <w:r>
        <w:rPr>
          <w:rFonts w:hint="eastAsia"/>
        </w:rPr>
        <w:t>如图</w:t>
      </w:r>
      <w:r>
        <w:rPr>
          <w:rFonts w:hint="eastAsia"/>
        </w:rPr>
        <w:t>6</w:t>
      </w:r>
      <w:r>
        <w:t>.7</w:t>
      </w:r>
      <w:r w:rsidR="008D4D63">
        <w:rPr>
          <w:rFonts w:hint="eastAsia"/>
        </w:rPr>
        <w:t>管理员登录后台管理系统后，点击</w:t>
      </w:r>
      <w:proofErr w:type="gramStart"/>
      <w:r w:rsidR="008D4D63">
        <w:rPr>
          <w:rFonts w:hint="eastAsia"/>
        </w:rPr>
        <w:t>贴子</w:t>
      </w:r>
      <w:proofErr w:type="gramEnd"/>
      <w:r w:rsidR="008D4D63">
        <w:rPr>
          <w:rFonts w:hint="eastAsia"/>
        </w:rPr>
        <w:t>管理菜单，进行</w:t>
      </w:r>
      <w:proofErr w:type="gramStart"/>
      <w:r w:rsidR="008D4D63">
        <w:rPr>
          <w:rFonts w:hint="eastAsia"/>
        </w:rPr>
        <w:t>贴子</w:t>
      </w:r>
      <w:proofErr w:type="gramEnd"/>
      <w:r w:rsidR="008D4D63">
        <w:rPr>
          <w:rFonts w:hint="eastAsia"/>
        </w:rPr>
        <w:t>管理。</w:t>
      </w:r>
      <w:r w:rsidR="00C814E1">
        <w:rPr>
          <w:rFonts w:hint="eastAsia"/>
        </w:rPr>
        <w:t>管理员点击</w:t>
      </w:r>
      <w:proofErr w:type="gramStart"/>
      <w:r w:rsidR="00C814E1">
        <w:rPr>
          <w:rFonts w:hint="eastAsia"/>
        </w:rPr>
        <w:t>贴子</w:t>
      </w:r>
      <w:proofErr w:type="gramEnd"/>
      <w:r w:rsidR="00C814E1">
        <w:rPr>
          <w:rFonts w:hint="eastAsia"/>
        </w:rPr>
        <w:t>数据的审核按钮后，系统则暂时除该</w:t>
      </w:r>
      <w:proofErr w:type="gramStart"/>
      <w:r w:rsidR="00C814E1">
        <w:rPr>
          <w:rFonts w:hint="eastAsia"/>
        </w:rPr>
        <w:t>贴子</w:t>
      </w:r>
      <w:proofErr w:type="gramEnd"/>
      <w:r w:rsidR="00C814E1">
        <w:rPr>
          <w:rFonts w:hint="eastAsia"/>
        </w:rPr>
        <w:t>的全部信息。管理员审核</w:t>
      </w:r>
      <w:proofErr w:type="gramStart"/>
      <w:r w:rsidR="00C814E1">
        <w:rPr>
          <w:rFonts w:hint="eastAsia"/>
        </w:rPr>
        <w:t>贴子</w:t>
      </w:r>
      <w:proofErr w:type="gramEnd"/>
      <w:r w:rsidR="00C814E1">
        <w:rPr>
          <w:rFonts w:hint="eastAsia"/>
        </w:rPr>
        <w:t>信息，合理合法合规则可以点击审核通过，</w:t>
      </w:r>
      <w:proofErr w:type="gramStart"/>
      <w:r w:rsidR="00C814E1">
        <w:rPr>
          <w:rFonts w:hint="eastAsia"/>
        </w:rPr>
        <w:t>贴子</w:t>
      </w:r>
      <w:proofErr w:type="gramEnd"/>
      <w:r w:rsidR="00C814E1">
        <w:rPr>
          <w:rFonts w:hint="eastAsia"/>
        </w:rPr>
        <w:t>便可以展示在小程序端，用户便可以浏览到</w:t>
      </w:r>
      <w:proofErr w:type="gramStart"/>
      <w:r w:rsidR="00C814E1">
        <w:rPr>
          <w:rFonts w:hint="eastAsia"/>
        </w:rPr>
        <w:t>贴子</w:t>
      </w:r>
      <w:proofErr w:type="gramEnd"/>
      <w:r w:rsidR="00C814E1">
        <w:rPr>
          <w:rFonts w:hint="eastAsia"/>
        </w:rPr>
        <w:t>信息。</w:t>
      </w:r>
      <w:r w:rsidR="003328D3">
        <w:rPr>
          <w:rFonts w:hint="eastAsia"/>
        </w:rPr>
        <w:t>如有违规违法的</w:t>
      </w:r>
      <w:proofErr w:type="gramStart"/>
      <w:r w:rsidR="003328D3">
        <w:rPr>
          <w:rFonts w:hint="eastAsia"/>
        </w:rPr>
        <w:t>贴子</w:t>
      </w:r>
      <w:proofErr w:type="gramEnd"/>
      <w:r w:rsidR="003328D3">
        <w:rPr>
          <w:rFonts w:hint="eastAsia"/>
        </w:rPr>
        <w:t>，则可以点击下线按钮。</w:t>
      </w:r>
      <w:r w:rsidR="00BF5263">
        <w:rPr>
          <w:rFonts w:hint="eastAsia"/>
        </w:rPr>
        <w:t>如图</w:t>
      </w:r>
      <w:r w:rsidR="004662F7">
        <w:rPr>
          <w:rFonts w:hint="eastAsia"/>
        </w:rPr>
        <w:t>6</w:t>
      </w:r>
      <w:r w:rsidR="004662F7">
        <w:t>.</w:t>
      </w:r>
      <w:r w:rsidR="003D3983">
        <w:t>8</w:t>
      </w:r>
      <w:r w:rsidR="00EC3632">
        <w:rPr>
          <w:rFonts w:hint="eastAsia"/>
        </w:rPr>
        <w:t>。</w:t>
      </w:r>
    </w:p>
    <w:p w14:paraId="1804C314" w14:textId="02E0DC43" w:rsidR="00B73609" w:rsidRDefault="005B0520" w:rsidP="006335F5">
      <w:pPr>
        <w:jc w:val="center"/>
      </w:pPr>
      <w:r>
        <w:rPr>
          <w:noProof/>
        </w:rPr>
        <w:lastRenderedPageBreak/>
        <w:drawing>
          <wp:inline distT="0" distB="0" distL="0" distR="0" wp14:anchorId="47C67BDE" wp14:editId="1D2A8299">
            <wp:extent cx="1897380" cy="3962400"/>
            <wp:effectExtent l="0" t="0" r="0" b="0"/>
            <wp:docPr id="1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97380" cy="3962400"/>
                    </a:xfrm>
                    <a:prstGeom prst="rect">
                      <a:avLst/>
                    </a:prstGeom>
                    <a:noFill/>
                    <a:ln>
                      <a:noFill/>
                    </a:ln>
                  </pic:spPr>
                </pic:pic>
              </a:graphicData>
            </a:graphic>
          </wp:inline>
        </w:drawing>
      </w:r>
      <w:r>
        <w:rPr>
          <w:noProof/>
        </w:rPr>
        <w:drawing>
          <wp:inline distT="0" distB="0" distL="0" distR="0" wp14:anchorId="248ADDE6" wp14:editId="37BA5FEF">
            <wp:extent cx="1844040" cy="3970020"/>
            <wp:effectExtent l="0" t="0" r="0" b="0"/>
            <wp:docPr id="2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844040" cy="3970020"/>
                    </a:xfrm>
                    <a:prstGeom prst="rect">
                      <a:avLst/>
                    </a:prstGeom>
                    <a:noFill/>
                    <a:ln>
                      <a:noFill/>
                    </a:ln>
                  </pic:spPr>
                </pic:pic>
              </a:graphicData>
            </a:graphic>
          </wp:inline>
        </w:drawing>
      </w:r>
      <w:r>
        <w:rPr>
          <w:noProof/>
        </w:rPr>
        <w:drawing>
          <wp:inline distT="0" distB="0" distL="0" distR="0" wp14:anchorId="7E6F89C2" wp14:editId="365E8B3D">
            <wp:extent cx="1882140" cy="3970020"/>
            <wp:effectExtent l="0" t="0" r="0" b="0"/>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882140" cy="3970020"/>
                    </a:xfrm>
                    <a:prstGeom prst="rect">
                      <a:avLst/>
                    </a:prstGeom>
                    <a:noFill/>
                    <a:ln>
                      <a:noFill/>
                    </a:ln>
                  </pic:spPr>
                </pic:pic>
              </a:graphicData>
            </a:graphic>
          </wp:inline>
        </w:drawing>
      </w:r>
    </w:p>
    <w:p w14:paraId="09BC8373" w14:textId="42DDA3E8" w:rsidR="00B73609" w:rsidRPr="004F5122" w:rsidRDefault="00B73609" w:rsidP="00CE3335">
      <w:pPr>
        <w:spacing w:afterLines="100" w:after="318" w:line="240" w:lineRule="auto"/>
        <w:jc w:val="center"/>
        <w:rPr>
          <w:rFonts w:eastAsia="黑体"/>
          <w:sz w:val="21"/>
          <w:szCs w:val="21"/>
        </w:rPr>
      </w:pPr>
      <w:r w:rsidRPr="004F5122">
        <w:rPr>
          <w:rFonts w:eastAsia="黑体"/>
          <w:sz w:val="21"/>
          <w:szCs w:val="21"/>
        </w:rPr>
        <w:t>图</w:t>
      </w:r>
      <w:r w:rsidRPr="004F5122">
        <w:rPr>
          <w:rFonts w:eastAsia="黑体" w:hint="eastAsia"/>
          <w:sz w:val="21"/>
          <w:szCs w:val="21"/>
        </w:rPr>
        <w:t>6</w:t>
      </w:r>
      <w:r w:rsidRPr="004F5122">
        <w:rPr>
          <w:rFonts w:eastAsia="黑体"/>
          <w:sz w:val="21"/>
          <w:szCs w:val="21"/>
        </w:rPr>
        <w:t>.6</w:t>
      </w:r>
      <w:r w:rsidR="00CE3335" w:rsidRPr="004F5122">
        <w:rPr>
          <w:rFonts w:eastAsia="黑体"/>
          <w:sz w:val="21"/>
          <w:szCs w:val="21"/>
        </w:rPr>
        <w:t xml:space="preserve"> </w:t>
      </w:r>
      <w:r w:rsidRPr="004F5122">
        <w:rPr>
          <w:rFonts w:eastAsia="黑体"/>
          <w:sz w:val="21"/>
          <w:szCs w:val="21"/>
        </w:rPr>
        <w:t>实际项目</w:t>
      </w:r>
      <w:r w:rsidRPr="004F5122">
        <w:rPr>
          <w:rFonts w:eastAsia="黑体" w:hint="eastAsia"/>
          <w:sz w:val="21"/>
          <w:szCs w:val="21"/>
        </w:rPr>
        <w:t>图</w:t>
      </w:r>
    </w:p>
    <w:p w14:paraId="7021DD14" w14:textId="77777777" w:rsidR="000A060F" w:rsidRDefault="000A060F" w:rsidP="00A173A2"/>
    <w:p w14:paraId="12C7B869" w14:textId="013D2759" w:rsidR="00B73609" w:rsidRPr="00AD24DF" w:rsidRDefault="005B0520" w:rsidP="00B73609">
      <w:pPr>
        <w:jc w:val="center"/>
      </w:pPr>
      <w:r>
        <w:rPr>
          <w:noProof/>
        </w:rPr>
        <w:drawing>
          <wp:inline distT="0" distB="0" distL="0" distR="0" wp14:anchorId="12FA4AF5" wp14:editId="133C5DEB">
            <wp:extent cx="5745480" cy="3230880"/>
            <wp:effectExtent l="0" t="0" r="0" b="0"/>
            <wp:docPr id="2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45480" cy="3230880"/>
                    </a:xfrm>
                    <a:prstGeom prst="rect">
                      <a:avLst/>
                    </a:prstGeom>
                    <a:noFill/>
                    <a:ln>
                      <a:noFill/>
                    </a:ln>
                  </pic:spPr>
                </pic:pic>
              </a:graphicData>
            </a:graphic>
          </wp:inline>
        </w:drawing>
      </w:r>
    </w:p>
    <w:p w14:paraId="496BCDE4" w14:textId="6E50FAC3" w:rsidR="00B73609" w:rsidRPr="004F5122" w:rsidRDefault="00B73609" w:rsidP="004F5122">
      <w:pPr>
        <w:spacing w:afterLines="100" w:after="318" w:line="240" w:lineRule="auto"/>
        <w:jc w:val="center"/>
        <w:rPr>
          <w:rFonts w:eastAsia="黑体"/>
          <w:sz w:val="21"/>
          <w:szCs w:val="21"/>
        </w:rPr>
      </w:pPr>
      <w:r w:rsidRPr="004F5122">
        <w:rPr>
          <w:rFonts w:eastAsia="黑体" w:hint="eastAsia"/>
          <w:sz w:val="21"/>
          <w:szCs w:val="21"/>
        </w:rPr>
        <w:t>图</w:t>
      </w:r>
      <w:r w:rsidRPr="004F5122">
        <w:rPr>
          <w:rFonts w:eastAsia="黑体" w:hint="eastAsia"/>
          <w:sz w:val="21"/>
          <w:szCs w:val="21"/>
        </w:rPr>
        <w:t>6</w:t>
      </w:r>
      <w:r w:rsidRPr="004F5122">
        <w:rPr>
          <w:rFonts w:eastAsia="黑体"/>
          <w:sz w:val="21"/>
          <w:szCs w:val="21"/>
        </w:rPr>
        <w:t>.7</w:t>
      </w:r>
      <w:r w:rsidRPr="004F5122">
        <w:rPr>
          <w:rFonts w:eastAsia="黑体" w:hint="eastAsia"/>
          <w:sz w:val="21"/>
          <w:szCs w:val="21"/>
        </w:rPr>
        <w:t xml:space="preserve"> </w:t>
      </w:r>
      <w:proofErr w:type="gramStart"/>
      <w:r w:rsidRPr="004F5122">
        <w:rPr>
          <w:rFonts w:eastAsia="黑体" w:hint="eastAsia"/>
          <w:sz w:val="21"/>
          <w:szCs w:val="21"/>
        </w:rPr>
        <w:t>贴子</w:t>
      </w:r>
      <w:proofErr w:type="gramEnd"/>
      <w:r w:rsidRPr="004F5122">
        <w:rPr>
          <w:rFonts w:eastAsia="黑体" w:hint="eastAsia"/>
          <w:sz w:val="21"/>
          <w:szCs w:val="21"/>
        </w:rPr>
        <w:t>管理页面</w:t>
      </w:r>
    </w:p>
    <w:p w14:paraId="2784CA2B" w14:textId="39C63F31" w:rsidR="003328D3" w:rsidRDefault="005B0520" w:rsidP="004662F7">
      <w:pPr>
        <w:ind w:firstLineChars="200" w:firstLine="480"/>
        <w:jc w:val="center"/>
      </w:pPr>
      <w:r>
        <w:rPr>
          <w:noProof/>
        </w:rPr>
        <w:lastRenderedPageBreak/>
        <w:drawing>
          <wp:inline distT="0" distB="0" distL="0" distR="0" wp14:anchorId="692DDFA1" wp14:editId="4E29EF18">
            <wp:extent cx="3291840" cy="2941320"/>
            <wp:effectExtent l="0" t="0" r="0" b="0"/>
            <wp:docPr id="2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291840" cy="2941320"/>
                    </a:xfrm>
                    <a:prstGeom prst="rect">
                      <a:avLst/>
                    </a:prstGeom>
                    <a:noFill/>
                    <a:ln>
                      <a:noFill/>
                    </a:ln>
                  </pic:spPr>
                </pic:pic>
              </a:graphicData>
            </a:graphic>
          </wp:inline>
        </w:drawing>
      </w:r>
    </w:p>
    <w:p w14:paraId="0DBA087C" w14:textId="57549433" w:rsidR="003328D3" w:rsidRPr="004F5122" w:rsidRDefault="00004C67" w:rsidP="004F5122">
      <w:pPr>
        <w:spacing w:afterLines="100" w:after="318" w:line="240" w:lineRule="auto"/>
        <w:jc w:val="center"/>
        <w:rPr>
          <w:rFonts w:eastAsia="黑体"/>
          <w:sz w:val="21"/>
          <w:szCs w:val="21"/>
        </w:rPr>
      </w:pPr>
      <w:r w:rsidRPr="004F5122">
        <w:rPr>
          <w:rFonts w:eastAsia="黑体" w:hint="eastAsia"/>
          <w:sz w:val="21"/>
          <w:szCs w:val="21"/>
        </w:rPr>
        <w:t>图</w:t>
      </w:r>
      <w:r w:rsidRPr="004F5122">
        <w:rPr>
          <w:rFonts w:eastAsia="黑体" w:hint="eastAsia"/>
          <w:sz w:val="21"/>
          <w:szCs w:val="21"/>
        </w:rPr>
        <w:t>6</w:t>
      </w:r>
      <w:r w:rsidRPr="004F5122">
        <w:rPr>
          <w:rFonts w:eastAsia="黑体"/>
          <w:sz w:val="21"/>
          <w:szCs w:val="21"/>
        </w:rPr>
        <w:t>.8</w:t>
      </w:r>
      <w:r w:rsidRPr="004F5122">
        <w:rPr>
          <w:rFonts w:eastAsia="黑体" w:hint="eastAsia"/>
          <w:sz w:val="21"/>
          <w:szCs w:val="21"/>
        </w:rPr>
        <w:t xml:space="preserve"> </w:t>
      </w:r>
      <w:proofErr w:type="gramStart"/>
      <w:r w:rsidRPr="004F5122">
        <w:rPr>
          <w:rFonts w:eastAsia="黑体" w:hint="eastAsia"/>
          <w:sz w:val="21"/>
          <w:szCs w:val="21"/>
        </w:rPr>
        <w:t>贴子</w:t>
      </w:r>
      <w:proofErr w:type="gramEnd"/>
      <w:r w:rsidRPr="004F5122">
        <w:rPr>
          <w:rFonts w:eastAsia="黑体" w:hint="eastAsia"/>
          <w:sz w:val="21"/>
          <w:szCs w:val="21"/>
        </w:rPr>
        <w:t>管理页面</w:t>
      </w:r>
    </w:p>
    <w:p w14:paraId="1FC20B88" w14:textId="5B168691" w:rsidR="00083A82" w:rsidRDefault="00762CCC" w:rsidP="004A7821">
      <w:pPr>
        <w:pStyle w:val="31"/>
      </w:pPr>
      <w:bookmarkStart w:id="69" w:name="_Toc199512783"/>
      <w:r>
        <w:rPr>
          <w:rFonts w:hint="eastAsia"/>
        </w:rPr>
        <w:t>用户发布钓点</w:t>
      </w:r>
      <w:r w:rsidR="00083A82">
        <w:rPr>
          <w:rFonts w:hint="eastAsia"/>
        </w:rPr>
        <w:t>功能的实现</w:t>
      </w:r>
      <w:bookmarkEnd w:id="69"/>
    </w:p>
    <w:p w14:paraId="660672FF" w14:textId="77035159" w:rsidR="00012BB5" w:rsidRDefault="00012BB5" w:rsidP="00012BB5">
      <w:pPr>
        <w:ind w:firstLine="420"/>
      </w:pPr>
      <w:r>
        <w:rPr>
          <w:rFonts w:hint="eastAsia"/>
        </w:rPr>
        <w:t>用户点击底部导航栏</w:t>
      </w:r>
      <w:r>
        <w:rPr>
          <w:rFonts w:hint="eastAsia"/>
        </w:rPr>
        <w:t>"</w:t>
      </w:r>
      <w:r>
        <w:rPr>
          <w:rFonts w:hint="eastAsia"/>
        </w:rPr>
        <w:t>钓点管理</w:t>
      </w:r>
      <w:r>
        <w:rPr>
          <w:rFonts w:hint="eastAsia"/>
        </w:rPr>
        <w:t>"</w:t>
      </w:r>
      <w:r>
        <w:rPr>
          <w:rFonts w:hint="eastAsia"/>
        </w:rPr>
        <w:t>按钮，如图</w:t>
      </w:r>
      <w:r>
        <w:t>6</w:t>
      </w:r>
      <w:r>
        <w:rPr>
          <w:rFonts w:hint="eastAsia"/>
        </w:rPr>
        <w:t>.</w:t>
      </w:r>
      <w:r>
        <w:t>9</w:t>
      </w:r>
      <w:r>
        <w:rPr>
          <w:rFonts w:hint="eastAsia"/>
        </w:rPr>
        <w:t>，进入钓点列表页面后点击</w:t>
      </w:r>
      <w:r>
        <w:rPr>
          <w:rFonts w:hint="eastAsia"/>
        </w:rPr>
        <w:t>"</w:t>
      </w:r>
      <w:r>
        <w:rPr>
          <w:rFonts w:hint="eastAsia"/>
        </w:rPr>
        <w:t>新增钓点</w:t>
      </w:r>
      <w:r>
        <w:rPr>
          <w:rFonts w:hint="eastAsia"/>
        </w:rPr>
        <w:t>"</w:t>
      </w:r>
      <w:r>
        <w:rPr>
          <w:rFonts w:hint="eastAsia"/>
        </w:rPr>
        <w:t>按钮，即可进入钓</w:t>
      </w:r>
      <w:proofErr w:type="gramStart"/>
      <w:r>
        <w:rPr>
          <w:rFonts w:hint="eastAsia"/>
        </w:rPr>
        <w:t>点信息</w:t>
      </w:r>
      <w:proofErr w:type="gramEnd"/>
      <w:r>
        <w:rPr>
          <w:rFonts w:hint="eastAsia"/>
        </w:rPr>
        <w:t>填写页面。在该页面需填写钓点名称、详细地址、类型选择设置等基本信息，并通过地图组件获取精准的经纬度坐标。用户可上传多张钓点实景照片，支持预览和删除操作。完成信息填写后点击</w:t>
      </w:r>
      <w:r>
        <w:rPr>
          <w:rFonts w:hint="eastAsia"/>
        </w:rPr>
        <w:t>"</w:t>
      </w:r>
      <w:r>
        <w:rPr>
          <w:rFonts w:hint="eastAsia"/>
        </w:rPr>
        <w:t>提交</w:t>
      </w:r>
      <w:r>
        <w:rPr>
          <w:rFonts w:hint="eastAsia"/>
        </w:rPr>
        <w:t>"</w:t>
      </w:r>
      <w:r>
        <w:rPr>
          <w:rFonts w:hint="eastAsia"/>
        </w:rPr>
        <w:t>按钮，系统将自动验证表单数据，验证通过后</w:t>
      </w:r>
      <w:r w:rsidR="008E22D5">
        <w:rPr>
          <w:rFonts w:hint="eastAsia"/>
        </w:rPr>
        <w:t>便可以展示</w:t>
      </w:r>
      <w:r>
        <w:rPr>
          <w:rFonts w:hint="eastAsia"/>
        </w:rPr>
        <w:t>钓点。</w:t>
      </w:r>
    </w:p>
    <w:p w14:paraId="27069FFE" w14:textId="77777777" w:rsidR="008E22D5" w:rsidRPr="008E22D5" w:rsidRDefault="008E22D5" w:rsidP="00012BB5">
      <w:pPr>
        <w:ind w:firstLine="420"/>
      </w:pPr>
    </w:p>
    <w:p w14:paraId="207692AE" w14:textId="42B3A6E1" w:rsidR="00012BB5" w:rsidRDefault="005B0520" w:rsidP="005B0520">
      <w:pPr>
        <w:ind w:firstLine="420"/>
        <w:jc w:val="center"/>
      </w:pPr>
      <w:r>
        <w:rPr>
          <w:noProof/>
        </w:rPr>
        <w:drawing>
          <wp:inline distT="0" distB="0" distL="0" distR="0" wp14:anchorId="0703C91F" wp14:editId="63679BF5">
            <wp:extent cx="1379220" cy="2880360"/>
            <wp:effectExtent l="0" t="0" r="0" b="0"/>
            <wp:docPr id="2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379220" cy="2880360"/>
                    </a:xfrm>
                    <a:prstGeom prst="rect">
                      <a:avLst/>
                    </a:prstGeom>
                    <a:noFill/>
                    <a:ln>
                      <a:noFill/>
                    </a:ln>
                  </pic:spPr>
                </pic:pic>
              </a:graphicData>
            </a:graphic>
          </wp:inline>
        </w:drawing>
      </w:r>
      <w:r>
        <w:rPr>
          <w:rFonts w:hint="eastAsia"/>
        </w:rPr>
        <w:t xml:space="preserve">  </w:t>
      </w:r>
      <w:r>
        <w:rPr>
          <w:noProof/>
        </w:rPr>
        <w:drawing>
          <wp:inline distT="0" distB="0" distL="0" distR="0" wp14:anchorId="004C69B5" wp14:editId="4B90CA7D">
            <wp:extent cx="1341120" cy="2880360"/>
            <wp:effectExtent l="0" t="0" r="0" b="0"/>
            <wp:docPr id="2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341120" cy="2880360"/>
                    </a:xfrm>
                    <a:prstGeom prst="rect">
                      <a:avLst/>
                    </a:prstGeom>
                    <a:noFill/>
                    <a:ln>
                      <a:noFill/>
                    </a:ln>
                  </pic:spPr>
                </pic:pic>
              </a:graphicData>
            </a:graphic>
          </wp:inline>
        </w:drawing>
      </w:r>
      <w:r>
        <w:rPr>
          <w:rFonts w:hint="eastAsia"/>
        </w:rPr>
        <w:t xml:space="preserve">  </w:t>
      </w:r>
      <w:r>
        <w:rPr>
          <w:noProof/>
        </w:rPr>
        <w:drawing>
          <wp:inline distT="0" distB="0" distL="0" distR="0" wp14:anchorId="5327440F" wp14:editId="05D806FD">
            <wp:extent cx="1371600" cy="2880360"/>
            <wp:effectExtent l="0" t="0" r="0" b="0"/>
            <wp:docPr id="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371600" cy="2880360"/>
                    </a:xfrm>
                    <a:prstGeom prst="rect">
                      <a:avLst/>
                    </a:prstGeom>
                    <a:noFill/>
                    <a:ln>
                      <a:noFill/>
                    </a:ln>
                  </pic:spPr>
                </pic:pic>
              </a:graphicData>
            </a:graphic>
          </wp:inline>
        </w:drawing>
      </w:r>
    </w:p>
    <w:p w14:paraId="4C8FAA70" w14:textId="176FF7A1" w:rsidR="00AF6FE7" w:rsidRPr="004F5122" w:rsidRDefault="008E22D5" w:rsidP="004F5122">
      <w:pPr>
        <w:spacing w:afterLines="100" w:after="318" w:line="240" w:lineRule="auto"/>
        <w:jc w:val="center"/>
        <w:rPr>
          <w:rFonts w:eastAsia="黑体"/>
          <w:sz w:val="21"/>
          <w:szCs w:val="21"/>
        </w:rPr>
      </w:pPr>
      <w:r w:rsidRPr="004F5122">
        <w:rPr>
          <w:rFonts w:eastAsia="黑体" w:hint="eastAsia"/>
          <w:sz w:val="21"/>
          <w:szCs w:val="21"/>
        </w:rPr>
        <w:t>图</w:t>
      </w:r>
      <w:r w:rsidRPr="004F5122">
        <w:rPr>
          <w:rFonts w:eastAsia="黑体"/>
          <w:sz w:val="21"/>
          <w:szCs w:val="21"/>
        </w:rPr>
        <w:t>6</w:t>
      </w:r>
      <w:r w:rsidRPr="004F5122">
        <w:rPr>
          <w:rFonts w:eastAsia="黑体" w:hint="eastAsia"/>
          <w:sz w:val="21"/>
          <w:szCs w:val="21"/>
        </w:rPr>
        <w:t>.</w:t>
      </w:r>
      <w:r w:rsidRPr="004F5122">
        <w:rPr>
          <w:rFonts w:eastAsia="黑体"/>
          <w:sz w:val="21"/>
          <w:szCs w:val="21"/>
        </w:rPr>
        <w:t xml:space="preserve">9 </w:t>
      </w:r>
      <w:r w:rsidRPr="004F5122">
        <w:rPr>
          <w:rFonts w:eastAsia="黑体" w:hint="eastAsia"/>
          <w:sz w:val="21"/>
          <w:szCs w:val="21"/>
        </w:rPr>
        <w:t>小程序</w:t>
      </w:r>
      <w:proofErr w:type="gramStart"/>
      <w:r w:rsidRPr="004F5122">
        <w:rPr>
          <w:rFonts w:eastAsia="黑体" w:hint="eastAsia"/>
          <w:sz w:val="21"/>
          <w:szCs w:val="21"/>
        </w:rPr>
        <w:t>钓</w:t>
      </w:r>
      <w:proofErr w:type="gramEnd"/>
      <w:r w:rsidRPr="004F5122">
        <w:rPr>
          <w:rFonts w:eastAsia="黑体" w:hint="eastAsia"/>
          <w:sz w:val="21"/>
          <w:szCs w:val="21"/>
        </w:rPr>
        <w:t>点列</w:t>
      </w:r>
      <w:r w:rsidR="002B33BD" w:rsidRPr="004F5122">
        <w:rPr>
          <w:rFonts w:eastAsia="黑体" w:hint="eastAsia"/>
          <w:sz w:val="21"/>
          <w:szCs w:val="21"/>
        </w:rPr>
        <w:t>图</w:t>
      </w:r>
    </w:p>
    <w:p w14:paraId="667C7305" w14:textId="676C041E" w:rsidR="006B6479" w:rsidRDefault="00EA2D2B" w:rsidP="00EA2D2B">
      <w:pPr>
        <w:ind w:firstLineChars="200" w:firstLine="480"/>
      </w:pPr>
      <w:r>
        <w:rPr>
          <w:rFonts w:hint="eastAsia"/>
        </w:rPr>
        <w:lastRenderedPageBreak/>
        <w:t>管理员审核流程：管理员登录后台系统后，在左侧菜单选择</w:t>
      </w:r>
      <w:r>
        <w:rPr>
          <w:rFonts w:hint="eastAsia"/>
        </w:rPr>
        <w:t>"</w:t>
      </w:r>
      <w:r>
        <w:rPr>
          <w:rFonts w:hint="eastAsia"/>
        </w:rPr>
        <w:t>钓点管理</w:t>
      </w:r>
      <w:r>
        <w:rPr>
          <w:rFonts w:hint="eastAsia"/>
        </w:rPr>
        <w:t>"</w:t>
      </w:r>
      <w:r>
        <w:rPr>
          <w:rFonts w:hint="eastAsia"/>
        </w:rPr>
        <w:t>进入管理页面。</w:t>
      </w:r>
    </w:p>
    <w:p w14:paraId="35E6EF5B" w14:textId="77777777" w:rsidR="00AF1A7D" w:rsidRDefault="00AF1A7D" w:rsidP="00A173A2"/>
    <w:p w14:paraId="1EB98189" w14:textId="45BA6563" w:rsidR="006B6479" w:rsidRDefault="005B0520" w:rsidP="006335F5">
      <w:pPr>
        <w:jc w:val="center"/>
      </w:pPr>
      <w:r>
        <w:rPr>
          <w:noProof/>
        </w:rPr>
        <w:drawing>
          <wp:inline distT="0" distB="0" distL="0" distR="0" wp14:anchorId="56E89FF5" wp14:editId="19D46FF7">
            <wp:extent cx="5920740" cy="2095500"/>
            <wp:effectExtent l="0" t="0" r="0" b="0"/>
            <wp:docPr id="2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8" cstate="print">
                      <a:extLst>
                        <a:ext uri="{28A0092B-C50C-407E-A947-70E740481C1C}">
                          <a14:useLocalDpi xmlns:a14="http://schemas.microsoft.com/office/drawing/2010/main" val="0"/>
                        </a:ext>
                      </a:extLst>
                    </a:blip>
                    <a:srcRect r="-3050" b="31250"/>
                    <a:stretch>
                      <a:fillRect/>
                    </a:stretch>
                  </pic:blipFill>
                  <pic:spPr bwMode="auto">
                    <a:xfrm>
                      <a:off x="0" y="0"/>
                      <a:ext cx="5920740" cy="2095500"/>
                    </a:xfrm>
                    <a:prstGeom prst="rect">
                      <a:avLst/>
                    </a:prstGeom>
                    <a:noFill/>
                    <a:ln>
                      <a:noFill/>
                    </a:ln>
                  </pic:spPr>
                </pic:pic>
              </a:graphicData>
            </a:graphic>
          </wp:inline>
        </w:drawing>
      </w:r>
    </w:p>
    <w:p w14:paraId="0CAA3A66" w14:textId="6C93FD18" w:rsidR="006035A0" w:rsidRPr="004F5122" w:rsidRDefault="006035A0" w:rsidP="00CE3335">
      <w:pPr>
        <w:spacing w:afterLines="100" w:after="318" w:line="240" w:lineRule="auto"/>
        <w:jc w:val="center"/>
        <w:rPr>
          <w:rFonts w:eastAsia="黑体"/>
          <w:sz w:val="21"/>
          <w:szCs w:val="21"/>
        </w:rPr>
      </w:pPr>
      <w:r w:rsidRPr="004F5122">
        <w:rPr>
          <w:rFonts w:eastAsia="黑体" w:hint="eastAsia"/>
          <w:sz w:val="21"/>
          <w:szCs w:val="21"/>
        </w:rPr>
        <w:t>图</w:t>
      </w:r>
      <w:r w:rsidR="003E57C1" w:rsidRPr="004F5122">
        <w:rPr>
          <w:rFonts w:eastAsia="黑体"/>
          <w:sz w:val="21"/>
          <w:szCs w:val="21"/>
        </w:rPr>
        <w:t>6</w:t>
      </w:r>
      <w:r w:rsidR="003E57C1" w:rsidRPr="004F5122">
        <w:rPr>
          <w:rFonts w:eastAsia="黑体" w:hint="eastAsia"/>
          <w:sz w:val="21"/>
          <w:szCs w:val="21"/>
        </w:rPr>
        <w:t>.</w:t>
      </w:r>
      <w:r w:rsidR="003E57C1" w:rsidRPr="004F5122">
        <w:rPr>
          <w:rFonts w:eastAsia="黑体"/>
          <w:sz w:val="21"/>
          <w:szCs w:val="21"/>
        </w:rPr>
        <w:t xml:space="preserve">10 </w:t>
      </w:r>
      <w:r w:rsidR="003E57C1" w:rsidRPr="004F5122">
        <w:rPr>
          <w:rFonts w:eastAsia="黑体" w:hint="eastAsia"/>
          <w:sz w:val="21"/>
          <w:szCs w:val="21"/>
        </w:rPr>
        <w:t>钓点管理页面</w:t>
      </w:r>
      <w:r w:rsidR="002B33BD" w:rsidRPr="004F5122">
        <w:rPr>
          <w:rFonts w:eastAsia="黑体" w:hint="eastAsia"/>
          <w:sz w:val="21"/>
          <w:szCs w:val="21"/>
        </w:rPr>
        <w:t>图</w:t>
      </w:r>
    </w:p>
    <w:p w14:paraId="76445F47" w14:textId="78B7873C" w:rsidR="00315B38" w:rsidRPr="00C066DA" w:rsidRDefault="00EA2D2B" w:rsidP="00315B38">
      <w:pPr>
        <w:ind w:firstLineChars="200" w:firstLine="480"/>
      </w:pPr>
      <w:r>
        <w:rPr>
          <w:rFonts w:hint="eastAsia"/>
        </w:rPr>
        <w:t>点击具体钓点的</w:t>
      </w:r>
      <w:r>
        <w:rPr>
          <w:rFonts w:hint="eastAsia"/>
        </w:rPr>
        <w:t>"</w:t>
      </w:r>
      <w:r>
        <w:rPr>
          <w:rFonts w:hint="eastAsia"/>
        </w:rPr>
        <w:t>详情</w:t>
      </w:r>
      <w:r>
        <w:rPr>
          <w:rFonts w:hint="eastAsia"/>
        </w:rPr>
        <w:t>"</w:t>
      </w:r>
      <w:r>
        <w:rPr>
          <w:rFonts w:hint="eastAsia"/>
        </w:rPr>
        <w:t>按钮后，系统将展示该钓点的完整信息。管理员需核实钓点位置准确性、描述合</w:t>
      </w:r>
      <w:proofErr w:type="gramStart"/>
      <w:r>
        <w:rPr>
          <w:rFonts w:hint="eastAsia"/>
        </w:rPr>
        <w:t>规</w:t>
      </w:r>
      <w:proofErr w:type="gramEnd"/>
      <w:r>
        <w:rPr>
          <w:rFonts w:hint="eastAsia"/>
        </w:rPr>
        <w:t>性及图片真实性，若信息不符合要求可选择拒绝；</w:t>
      </w:r>
      <w:r w:rsidR="00315B38">
        <w:rPr>
          <w:rFonts w:hint="eastAsia"/>
        </w:rPr>
        <w:t>对于已发布但存在问题的钓点，管理员可随时执行下线操作。所有审核操作将实时更新钓点状态，并在操作完成后返回列表页面。</w:t>
      </w:r>
    </w:p>
    <w:p w14:paraId="36E01927" w14:textId="77777777" w:rsidR="00EA1261" w:rsidRDefault="00EA1261" w:rsidP="00EA1261"/>
    <w:p w14:paraId="1E9C8499" w14:textId="0EEA9CD9" w:rsidR="00EA1261" w:rsidRDefault="005B0520" w:rsidP="00EA1261">
      <w:pPr>
        <w:jc w:val="center"/>
      </w:pPr>
      <w:r>
        <w:rPr>
          <w:noProof/>
        </w:rPr>
        <w:drawing>
          <wp:inline distT="0" distB="0" distL="0" distR="0" wp14:anchorId="341604AF" wp14:editId="531C5C1F">
            <wp:extent cx="4747260" cy="2520728"/>
            <wp:effectExtent l="0" t="0" r="0" b="0"/>
            <wp:docPr id="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762666" cy="2528908"/>
                    </a:xfrm>
                    <a:prstGeom prst="rect">
                      <a:avLst/>
                    </a:prstGeom>
                    <a:noFill/>
                    <a:ln>
                      <a:noFill/>
                    </a:ln>
                  </pic:spPr>
                </pic:pic>
              </a:graphicData>
            </a:graphic>
          </wp:inline>
        </w:drawing>
      </w:r>
    </w:p>
    <w:p w14:paraId="370164D8" w14:textId="59D64BA6" w:rsidR="00EA2D2B" w:rsidRPr="004F5122" w:rsidRDefault="003E57C1" w:rsidP="00CE3335">
      <w:pPr>
        <w:spacing w:afterLines="100" w:after="318" w:line="240" w:lineRule="auto"/>
        <w:jc w:val="center"/>
        <w:rPr>
          <w:rFonts w:eastAsia="黑体"/>
          <w:sz w:val="21"/>
          <w:szCs w:val="21"/>
        </w:rPr>
      </w:pPr>
      <w:r w:rsidRPr="004F5122">
        <w:rPr>
          <w:rFonts w:eastAsia="黑体" w:hint="eastAsia"/>
          <w:sz w:val="21"/>
          <w:szCs w:val="21"/>
        </w:rPr>
        <w:t>图</w:t>
      </w:r>
      <w:r w:rsidRPr="004F5122">
        <w:rPr>
          <w:rFonts w:eastAsia="黑体"/>
          <w:sz w:val="21"/>
          <w:szCs w:val="21"/>
        </w:rPr>
        <w:t>6</w:t>
      </w:r>
      <w:r w:rsidRPr="004F5122">
        <w:rPr>
          <w:rFonts w:eastAsia="黑体" w:hint="eastAsia"/>
          <w:sz w:val="21"/>
          <w:szCs w:val="21"/>
        </w:rPr>
        <w:t>.</w:t>
      </w:r>
      <w:r w:rsidRPr="004F5122">
        <w:rPr>
          <w:rFonts w:eastAsia="黑体"/>
          <w:sz w:val="21"/>
          <w:szCs w:val="21"/>
        </w:rPr>
        <w:t xml:space="preserve">11 </w:t>
      </w:r>
      <w:r w:rsidRPr="004F5122">
        <w:rPr>
          <w:rFonts w:eastAsia="黑体" w:hint="eastAsia"/>
          <w:sz w:val="21"/>
          <w:szCs w:val="21"/>
        </w:rPr>
        <w:t>钓点修改</w:t>
      </w:r>
      <w:r w:rsidR="002B33BD" w:rsidRPr="004F5122">
        <w:rPr>
          <w:rFonts w:eastAsia="黑体" w:hint="eastAsia"/>
          <w:sz w:val="21"/>
          <w:szCs w:val="21"/>
        </w:rPr>
        <w:t>图</w:t>
      </w:r>
    </w:p>
    <w:p w14:paraId="3A7A8A78" w14:textId="77777777" w:rsidR="00025FE1" w:rsidRPr="00EA2D2B" w:rsidRDefault="00025FE1" w:rsidP="003E57C1">
      <w:pPr>
        <w:jc w:val="center"/>
      </w:pPr>
    </w:p>
    <w:p w14:paraId="72412364" w14:textId="1808D1A5" w:rsidR="00083A82" w:rsidRDefault="008865F4" w:rsidP="004A7821">
      <w:pPr>
        <w:pStyle w:val="31"/>
      </w:pPr>
      <w:bookmarkStart w:id="70" w:name="_Toc199512784"/>
      <w:r>
        <w:rPr>
          <w:rFonts w:hint="eastAsia"/>
        </w:rPr>
        <w:t>用户记录钓鱼日志</w:t>
      </w:r>
      <w:r w:rsidR="00083A82">
        <w:rPr>
          <w:rFonts w:hint="eastAsia"/>
        </w:rPr>
        <w:t>功能的实现</w:t>
      </w:r>
      <w:bookmarkEnd w:id="70"/>
    </w:p>
    <w:p w14:paraId="255F66A2" w14:textId="3E3FFA31" w:rsidR="00172AAB" w:rsidRDefault="00172AAB" w:rsidP="0086568E">
      <w:pPr>
        <w:ind w:firstLineChars="200" w:firstLine="480"/>
      </w:pPr>
      <w:r>
        <w:rPr>
          <w:rFonts w:hint="eastAsia"/>
        </w:rPr>
        <w:t>用户点击底部导航栏中的“我的”，进入我的页面，点击生涯记录，进入钓鱼生涯记录页面。用户可以点击添加按钮，便可以进入日志记录编辑页。用户上传照片，编辑</w:t>
      </w:r>
      <w:r>
        <w:rPr>
          <w:rFonts w:hint="eastAsia"/>
        </w:rPr>
        <w:lastRenderedPageBreak/>
        <w:t>基本信息，定位钓鱼位置。完成编辑后，点击发布按钮便可以将生涯钓鱼记录上传到系统。用户在之后的生活中可以查看自己的钓鱼历史，在所有上鱼位置都会在生涯记录页面的图片中标出来。</w:t>
      </w:r>
    </w:p>
    <w:p w14:paraId="14F060AD" w14:textId="77777777" w:rsidR="008C6FC0" w:rsidRPr="00172AAB" w:rsidRDefault="008C6FC0" w:rsidP="0086568E">
      <w:pPr>
        <w:ind w:firstLineChars="200" w:firstLine="480"/>
      </w:pPr>
    </w:p>
    <w:p w14:paraId="6EACED06" w14:textId="380B624D" w:rsidR="00601833" w:rsidRDefault="005B0520" w:rsidP="00321562">
      <w:pPr>
        <w:jc w:val="center"/>
      </w:pPr>
      <w:r>
        <w:rPr>
          <w:noProof/>
        </w:rPr>
        <w:drawing>
          <wp:inline distT="0" distB="0" distL="0" distR="0" wp14:anchorId="44242CF0" wp14:editId="67A8D5BB">
            <wp:extent cx="1364870" cy="2880000"/>
            <wp:effectExtent l="0" t="0" r="6985" b="0"/>
            <wp:docPr id="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364870" cy="2880000"/>
                    </a:xfrm>
                    <a:prstGeom prst="rect">
                      <a:avLst/>
                    </a:prstGeom>
                    <a:noFill/>
                    <a:ln>
                      <a:noFill/>
                    </a:ln>
                  </pic:spPr>
                </pic:pic>
              </a:graphicData>
            </a:graphic>
          </wp:inline>
        </w:drawing>
      </w:r>
      <w:r w:rsidR="008C6FC0">
        <w:rPr>
          <w:rFonts w:hint="eastAsia"/>
        </w:rPr>
        <w:t xml:space="preserve">  </w:t>
      </w:r>
      <w:r>
        <w:rPr>
          <w:noProof/>
        </w:rPr>
        <w:drawing>
          <wp:inline distT="0" distB="0" distL="0" distR="0" wp14:anchorId="21109E6B" wp14:editId="03515CF4">
            <wp:extent cx="1352348" cy="2880000"/>
            <wp:effectExtent l="0" t="0" r="635" b="0"/>
            <wp:docPr id="3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352348" cy="2880000"/>
                    </a:xfrm>
                    <a:prstGeom prst="rect">
                      <a:avLst/>
                    </a:prstGeom>
                    <a:noFill/>
                    <a:ln>
                      <a:noFill/>
                    </a:ln>
                  </pic:spPr>
                </pic:pic>
              </a:graphicData>
            </a:graphic>
          </wp:inline>
        </w:drawing>
      </w:r>
      <w:r w:rsidR="008C6FC0">
        <w:rPr>
          <w:rFonts w:hint="eastAsia"/>
        </w:rPr>
        <w:t xml:space="preserve">  </w:t>
      </w:r>
      <w:r>
        <w:rPr>
          <w:noProof/>
        </w:rPr>
        <w:drawing>
          <wp:inline distT="0" distB="0" distL="0" distR="0" wp14:anchorId="4E976DA6" wp14:editId="4DF5ABAE">
            <wp:extent cx="1362246" cy="2880000"/>
            <wp:effectExtent l="0" t="0" r="9525" b="0"/>
            <wp:docPr id="3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362246" cy="2880000"/>
                    </a:xfrm>
                    <a:prstGeom prst="rect">
                      <a:avLst/>
                    </a:prstGeom>
                    <a:noFill/>
                    <a:ln>
                      <a:noFill/>
                    </a:ln>
                  </pic:spPr>
                </pic:pic>
              </a:graphicData>
            </a:graphic>
          </wp:inline>
        </w:drawing>
      </w:r>
    </w:p>
    <w:p w14:paraId="6E79BC3C" w14:textId="0A3435F4" w:rsidR="009E22D2" w:rsidRPr="004F5122" w:rsidRDefault="009E22D2" w:rsidP="00CE3335">
      <w:pPr>
        <w:spacing w:afterLines="100" w:after="318" w:line="240" w:lineRule="auto"/>
        <w:jc w:val="center"/>
        <w:rPr>
          <w:rFonts w:eastAsia="黑体"/>
          <w:sz w:val="21"/>
          <w:szCs w:val="21"/>
        </w:rPr>
      </w:pPr>
      <w:r w:rsidRPr="004F5122">
        <w:rPr>
          <w:rFonts w:eastAsia="黑体" w:hint="eastAsia"/>
          <w:sz w:val="21"/>
          <w:szCs w:val="21"/>
        </w:rPr>
        <w:t>图</w:t>
      </w:r>
      <w:r w:rsidRPr="004F5122">
        <w:rPr>
          <w:rFonts w:eastAsia="黑体"/>
          <w:sz w:val="21"/>
          <w:szCs w:val="21"/>
        </w:rPr>
        <w:t>6</w:t>
      </w:r>
      <w:r w:rsidRPr="004F5122">
        <w:rPr>
          <w:rFonts w:eastAsia="黑体" w:hint="eastAsia"/>
          <w:sz w:val="21"/>
          <w:szCs w:val="21"/>
        </w:rPr>
        <w:t>.</w:t>
      </w:r>
      <w:r w:rsidRPr="004F5122">
        <w:rPr>
          <w:rFonts w:eastAsia="黑体"/>
          <w:sz w:val="21"/>
          <w:szCs w:val="21"/>
        </w:rPr>
        <w:t xml:space="preserve">12 </w:t>
      </w:r>
      <w:r w:rsidRPr="004F5122">
        <w:rPr>
          <w:rFonts w:eastAsia="黑体" w:hint="eastAsia"/>
          <w:sz w:val="21"/>
          <w:szCs w:val="21"/>
        </w:rPr>
        <w:t>钓鱼日志记录页面</w:t>
      </w:r>
    </w:p>
    <w:p w14:paraId="43B467BA" w14:textId="5186EC30" w:rsidR="003D6068" w:rsidRDefault="00085F56" w:rsidP="004A7821">
      <w:pPr>
        <w:pStyle w:val="31"/>
      </w:pPr>
      <w:bookmarkStart w:id="71" w:name="_Toc199512785"/>
      <w:r w:rsidRPr="00085F56">
        <w:rPr>
          <w:rFonts w:hint="eastAsia"/>
        </w:rPr>
        <w:t>用户购买商品业务流程</w:t>
      </w:r>
      <w:bookmarkEnd w:id="71"/>
    </w:p>
    <w:p w14:paraId="7099E6AE" w14:textId="77777777" w:rsidR="00AD6C14" w:rsidRDefault="00AD6C14" w:rsidP="00AD6C14">
      <w:pPr>
        <w:ind w:firstLineChars="200" w:firstLine="480"/>
      </w:pPr>
      <w:r>
        <w:rPr>
          <w:rFonts w:hint="eastAsia"/>
        </w:rPr>
        <w:t>整个流程的操作页面如图</w:t>
      </w:r>
      <w:r>
        <w:rPr>
          <w:rFonts w:hint="eastAsia"/>
        </w:rPr>
        <w:t>6.13</w:t>
      </w:r>
      <w:r>
        <w:rPr>
          <w:rFonts w:hint="eastAsia"/>
        </w:rPr>
        <w:t>、图</w:t>
      </w:r>
      <w:r>
        <w:rPr>
          <w:rFonts w:hint="eastAsia"/>
        </w:rPr>
        <w:t>6.14</w:t>
      </w:r>
      <w:r>
        <w:rPr>
          <w:rFonts w:hint="eastAsia"/>
        </w:rPr>
        <w:t>所示。</w:t>
      </w:r>
    </w:p>
    <w:p w14:paraId="79BD4BFF" w14:textId="77777777" w:rsidR="00AD6C14" w:rsidRPr="00AD6C14" w:rsidRDefault="00AD6C14" w:rsidP="008C1C17">
      <w:pPr>
        <w:ind w:firstLine="420"/>
      </w:pPr>
    </w:p>
    <w:p w14:paraId="0A65683D" w14:textId="351E8EAD" w:rsidR="00D15E17" w:rsidRDefault="005B0520" w:rsidP="008F4FEE">
      <w:pPr>
        <w:jc w:val="center"/>
      </w:pPr>
      <w:r>
        <w:rPr>
          <w:noProof/>
        </w:rPr>
        <w:drawing>
          <wp:inline distT="0" distB="0" distL="0" distR="0" wp14:anchorId="4D787247" wp14:editId="27C1B97D">
            <wp:extent cx="1347959" cy="2880000"/>
            <wp:effectExtent l="0" t="0" r="5080" b="0"/>
            <wp:docPr id="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347959" cy="2880000"/>
                    </a:xfrm>
                    <a:prstGeom prst="rect">
                      <a:avLst/>
                    </a:prstGeom>
                    <a:noFill/>
                    <a:ln>
                      <a:noFill/>
                    </a:ln>
                  </pic:spPr>
                </pic:pic>
              </a:graphicData>
            </a:graphic>
          </wp:inline>
        </w:drawing>
      </w:r>
      <w:r w:rsidR="008C6FC0">
        <w:rPr>
          <w:rFonts w:hint="eastAsia"/>
        </w:rPr>
        <w:t xml:space="preserve">  </w:t>
      </w:r>
      <w:r>
        <w:rPr>
          <w:noProof/>
        </w:rPr>
        <w:drawing>
          <wp:inline distT="0" distB="0" distL="0" distR="0" wp14:anchorId="45C2D844" wp14:editId="7BEBFFD0">
            <wp:extent cx="1374815" cy="2880000"/>
            <wp:effectExtent l="0" t="0" r="0" b="0"/>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374815" cy="2880000"/>
                    </a:xfrm>
                    <a:prstGeom prst="rect">
                      <a:avLst/>
                    </a:prstGeom>
                    <a:noFill/>
                    <a:ln>
                      <a:noFill/>
                    </a:ln>
                  </pic:spPr>
                </pic:pic>
              </a:graphicData>
            </a:graphic>
          </wp:inline>
        </w:drawing>
      </w:r>
      <w:r w:rsidR="008C6FC0">
        <w:rPr>
          <w:rFonts w:hint="eastAsia"/>
        </w:rPr>
        <w:t xml:space="preserve">  </w:t>
      </w:r>
      <w:r>
        <w:rPr>
          <w:noProof/>
        </w:rPr>
        <w:drawing>
          <wp:inline distT="0" distB="0" distL="0" distR="0" wp14:anchorId="2304880F" wp14:editId="78129506">
            <wp:extent cx="1371711" cy="2880000"/>
            <wp:effectExtent l="0" t="0" r="0" b="0"/>
            <wp:docPr id="3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371711" cy="2880000"/>
                    </a:xfrm>
                    <a:prstGeom prst="rect">
                      <a:avLst/>
                    </a:prstGeom>
                    <a:noFill/>
                    <a:ln>
                      <a:noFill/>
                    </a:ln>
                  </pic:spPr>
                </pic:pic>
              </a:graphicData>
            </a:graphic>
          </wp:inline>
        </w:drawing>
      </w:r>
    </w:p>
    <w:p w14:paraId="1435DEC2" w14:textId="01C638B4" w:rsidR="00B25369" w:rsidRPr="004F5122" w:rsidRDefault="009E22D2" w:rsidP="00CE3335">
      <w:pPr>
        <w:spacing w:afterLines="100" w:after="318" w:line="240" w:lineRule="auto"/>
        <w:jc w:val="center"/>
        <w:rPr>
          <w:rFonts w:eastAsia="黑体"/>
          <w:sz w:val="21"/>
          <w:szCs w:val="21"/>
        </w:rPr>
      </w:pPr>
      <w:r w:rsidRPr="004F5122">
        <w:rPr>
          <w:rFonts w:eastAsia="黑体" w:hint="eastAsia"/>
          <w:sz w:val="21"/>
          <w:szCs w:val="21"/>
        </w:rPr>
        <w:t>图</w:t>
      </w:r>
      <w:r w:rsidRPr="004F5122">
        <w:rPr>
          <w:rFonts w:eastAsia="黑体"/>
          <w:sz w:val="21"/>
          <w:szCs w:val="21"/>
        </w:rPr>
        <w:t>6</w:t>
      </w:r>
      <w:r w:rsidRPr="004F5122">
        <w:rPr>
          <w:rFonts w:eastAsia="黑体" w:hint="eastAsia"/>
          <w:sz w:val="21"/>
          <w:szCs w:val="21"/>
        </w:rPr>
        <w:t>.</w:t>
      </w:r>
      <w:r w:rsidRPr="004F5122">
        <w:rPr>
          <w:rFonts w:eastAsia="黑体"/>
          <w:sz w:val="21"/>
          <w:szCs w:val="21"/>
        </w:rPr>
        <w:t xml:space="preserve">13 </w:t>
      </w:r>
      <w:r w:rsidR="005A0283" w:rsidRPr="004F5122">
        <w:rPr>
          <w:rFonts w:eastAsia="黑体" w:hint="eastAsia"/>
          <w:sz w:val="21"/>
          <w:szCs w:val="21"/>
        </w:rPr>
        <w:t>商品购买</w:t>
      </w:r>
      <w:r w:rsidR="00FD0DFC" w:rsidRPr="004F5122">
        <w:rPr>
          <w:rFonts w:eastAsia="黑体" w:hint="eastAsia"/>
          <w:sz w:val="21"/>
          <w:szCs w:val="21"/>
        </w:rPr>
        <w:t>页面</w:t>
      </w:r>
      <w:r w:rsidR="002B33BD" w:rsidRPr="004F5122">
        <w:rPr>
          <w:rFonts w:eastAsia="黑体" w:hint="eastAsia"/>
          <w:sz w:val="21"/>
          <w:szCs w:val="21"/>
        </w:rPr>
        <w:t>图</w:t>
      </w:r>
    </w:p>
    <w:p w14:paraId="2255A087" w14:textId="40D29566" w:rsidR="00052F0A" w:rsidRDefault="005B0520" w:rsidP="008F4FEE">
      <w:pPr>
        <w:jc w:val="center"/>
      </w:pPr>
      <w:r>
        <w:rPr>
          <w:noProof/>
        </w:rPr>
        <w:lastRenderedPageBreak/>
        <w:drawing>
          <wp:inline distT="0" distB="0" distL="0" distR="0" wp14:anchorId="7DEE9DB1" wp14:editId="27941C68">
            <wp:extent cx="1340592" cy="2880000"/>
            <wp:effectExtent l="0" t="0" r="0" b="0"/>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340592" cy="2880000"/>
                    </a:xfrm>
                    <a:prstGeom prst="rect">
                      <a:avLst/>
                    </a:prstGeom>
                    <a:noFill/>
                    <a:ln>
                      <a:noFill/>
                    </a:ln>
                  </pic:spPr>
                </pic:pic>
              </a:graphicData>
            </a:graphic>
          </wp:inline>
        </w:drawing>
      </w:r>
      <w:r w:rsidR="008C6FC0">
        <w:rPr>
          <w:rFonts w:hint="eastAsia"/>
        </w:rPr>
        <w:t xml:space="preserve">  </w:t>
      </w:r>
      <w:r>
        <w:rPr>
          <w:noProof/>
        </w:rPr>
        <w:drawing>
          <wp:inline distT="0" distB="0" distL="0" distR="0" wp14:anchorId="4624884F" wp14:editId="28CBA560">
            <wp:extent cx="1354625" cy="2880000"/>
            <wp:effectExtent l="0" t="0" r="0" b="0"/>
            <wp:docPr id="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354625" cy="2880000"/>
                    </a:xfrm>
                    <a:prstGeom prst="rect">
                      <a:avLst/>
                    </a:prstGeom>
                    <a:noFill/>
                    <a:ln>
                      <a:noFill/>
                    </a:ln>
                  </pic:spPr>
                </pic:pic>
              </a:graphicData>
            </a:graphic>
          </wp:inline>
        </w:drawing>
      </w:r>
      <w:r w:rsidR="008C6FC0">
        <w:rPr>
          <w:rFonts w:hint="eastAsia"/>
        </w:rPr>
        <w:t xml:space="preserve">  </w:t>
      </w:r>
      <w:r>
        <w:rPr>
          <w:noProof/>
        </w:rPr>
        <w:drawing>
          <wp:inline distT="0" distB="0" distL="0" distR="0" wp14:anchorId="028E2608" wp14:editId="4426106F">
            <wp:extent cx="1348933" cy="2880000"/>
            <wp:effectExtent l="0" t="0" r="3810" b="0"/>
            <wp:docPr id="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348933" cy="2880000"/>
                    </a:xfrm>
                    <a:prstGeom prst="rect">
                      <a:avLst/>
                    </a:prstGeom>
                    <a:noFill/>
                    <a:ln>
                      <a:noFill/>
                    </a:ln>
                  </pic:spPr>
                </pic:pic>
              </a:graphicData>
            </a:graphic>
          </wp:inline>
        </w:drawing>
      </w:r>
    </w:p>
    <w:p w14:paraId="4225A0C9" w14:textId="49609426" w:rsidR="00574C2D" w:rsidRPr="004F5122" w:rsidRDefault="00574C2D" w:rsidP="00CE3335">
      <w:pPr>
        <w:spacing w:afterLines="100" w:after="318" w:line="240" w:lineRule="auto"/>
        <w:jc w:val="center"/>
        <w:rPr>
          <w:rFonts w:eastAsia="黑体"/>
          <w:sz w:val="21"/>
          <w:szCs w:val="21"/>
        </w:rPr>
      </w:pPr>
      <w:r w:rsidRPr="004F5122">
        <w:rPr>
          <w:rFonts w:eastAsia="黑体" w:hint="eastAsia"/>
          <w:sz w:val="21"/>
          <w:szCs w:val="21"/>
        </w:rPr>
        <w:t>图</w:t>
      </w:r>
      <w:r w:rsidRPr="004F5122">
        <w:rPr>
          <w:rFonts w:eastAsia="黑体"/>
          <w:sz w:val="21"/>
          <w:szCs w:val="21"/>
        </w:rPr>
        <w:t>6</w:t>
      </w:r>
      <w:r w:rsidRPr="004F5122">
        <w:rPr>
          <w:rFonts w:eastAsia="黑体" w:hint="eastAsia"/>
          <w:sz w:val="21"/>
          <w:szCs w:val="21"/>
        </w:rPr>
        <w:t>.</w:t>
      </w:r>
      <w:r w:rsidRPr="004F5122">
        <w:rPr>
          <w:rFonts w:eastAsia="黑体"/>
          <w:sz w:val="21"/>
          <w:szCs w:val="21"/>
        </w:rPr>
        <w:t xml:space="preserve">14 </w:t>
      </w:r>
      <w:r w:rsidRPr="004F5122">
        <w:rPr>
          <w:rFonts w:eastAsia="黑体" w:hint="eastAsia"/>
          <w:sz w:val="21"/>
          <w:szCs w:val="21"/>
        </w:rPr>
        <w:t>商品下单</w:t>
      </w:r>
      <w:r w:rsidR="002B33BD" w:rsidRPr="004F5122">
        <w:rPr>
          <w:rFonts w:eastAsia="黑体" w:hint="eastAsia"/>
          <w:sz w:val="21"/>
          <w:szCs w:val="21"/>
        </w:rPr>
        <w:t>图</w:t>
      </w:r>
    </w:p>
    <w:p w14:paraId="3F7E755B" w14:textId="77777777" w:rsidR="00AD6C14" w:rsidRDefault="00AD6C14" w:rsidP="00AD6C14">
      <w:pPr>
        <w:ind w:firstLine="420"/>
      </w:pPr>
      <w:r>
        <w:rPr>
          <w:rFonts w:hint="eastAsia"/>
        </w:rPr>
        <w:t>用户进入小程序后点击底部</w:t>
      </w:r>
      <w:r>
        <w:rPr>
          <w:rFonts w:hint="eastAsia"/>
        </w:rPr>
        <w:t>"</w:t>
      </w:r>
      <w:r>
        <w:rPr>
          <w:rFonts w:hint="eastAsia"/>
        </w:rPr>
        <w:t>首页</w:t>
      </w:r>
      <w:r>
        <w:rPr>
          <w:rFonts w:hint="eastAsia"/>
        </w:rPr>
        <w:t>"</w:t>
      </w:r>
      <w:r>
        <w:rPr>
          <w:rFonts w:hint="eastAsia"/>
        </w:rPr>
        <w:t>按钮即可浏览商品列表，可通过分类筛选或搜索功能快速定位目标商品。点击商品卡片进入详情页后，可查看商品名称、价格、描述、多角度展示图片、详细规格及库存情况等完整信。确定购买意向时，用户先选择商品规格和数量，点击</w:t>
      </w:r>
      <w:r>
        <w:rPr>
          <w:rFonts w:hint="eastAsia"/>
        </w:rPr>
        <w:t>"</w:t>
      </w:r>
      <w:r>
        <w:rPr>
          <w:rFonts w:hint="eastAsia"/>
        </w:rPr>
        <w:t>立即购买</w:t>
      </w:r>
      <w:r>
        <w:rPr>
          <w:rFonts w:hint="eastAsia"/>
        </w:rPr>
        <w:t>"</w:t>
      </w:r>
      <w:r>
        <w:rPr>
          <w:rFonts w:hint="eastAsia"/>
        </w:rPr>
        <w:t>完成商品暂存，系统会实时显示操作成功的反馈提示。</w:t>
      </w:r>
    </w:p>
    <w:p w14:paraId="7168F3B4" w14:textId="77777777" w:rsidR="00AD6C14" w:rsidRDefault="00AD6C14" w:rsidP="00AD6C14">
      <w:pPr>
        <w:ind w:firstLineChars="200" w:firstLine="480"/>
      </w:pPr>
      <w:r>
        <w:rPr>
          <w:rFonts w:hint="eastAsia"/>
        </w:rPr>
        <w:t>在订单界面，用户管理待购商品，包括数量调整、商品删减等操作，需核对收货地址、商品清单等关键信息，还可填写特殊备注要求。系统自动计算商品总价，确认无误后点击</w:t>
      </w:r>
      <w:r>
        <w:rPr>
          <w:rFonts w:hint="eastAsia"/>
        </w:rPr>
        <w:t>"</w:t>
      </w:r>
      <w:r>
        <w:rPr>
          <w:rFonts w:hint="eastAsia"/>
        </w:rPr>
        <w:t>提交订单</w:t>
      </w:r>
      <w:r>
        <w:rPr>
          <w:rFonts w:hint="eastAsia"/>
        </w:rPr>
        <w:t>"</w:t>
      </w:r>
      <w:r>
        <w:rPr>
          <w:rFonts w:hint="eastAsia"/>
        </w:rPr>
        <w:t>进入支付确认环节，显示订单编号等确认信息。</w:t>
      </w:r>
    </w:p>
    <w:p w14:paraId="1B6087D9" w14:textId="3BE8737B" w:rsidR="00D15E17" w:rsidRPr="00AD6C14" w:rsidRDefault="00AD6C14" w:rsidP="00D15E17">
      <w:pPr>
        <w:ind w:firstLineChars="200" w:firstLine="480"/>
      </w:pPr>
      <w:r>
        <w:rPr>
          <w:rFonts w:hint="eastAsia"/>
        </w:rPr>
        <w:t>订单完成后，用户可在</w:t>
      </w:r>
      <w:r>
        <w:rPr>
          <w:rFonts w:hint="eastAsia"/>
        </w:rPr>
        <w:t>"</w:t>
      </w:r>
      <w:r>
        <w:rPr>
          <w:rFonts w:hint="eastAsia"/>
        </w:rPr>
        <w:t>我的订单</w:t>
      </w:r>
      <w:r>
        <w:rPr>
          <w:rFonts w:hint="eastAsia"/>
        </w:rPr>
        <w:t>"</w:t>
      </w:r>
      <w:r>
        <w:rPr>
          <w:rFonts w:hint="eastAsia"/>
        </w:rPr>
        <w:t>专区查看订单动态、进行收货确认，也可以在该页面进行取消订单。</w:t>
      </w:r>
      <w:r w:rsidRPr="00E27B1B">
        <w:rPr>
          <w:rFonts w:hint="eastAsia"/>
        </w:rPr>
        <w:t xml:space="preserve"> </w:t>
      </w:r>
    </w:p>
    <w:p w14:paraId="534F2EF3" w14:textId="522DF362" w:rsidR="004E2768" w:rsidRDefault="004E2768" w:rsidP="004A7821">
      <w:pPr>
        <w:pStyle w:val="31"/>
      </w:pPr>
      <w:bookmarkStart w:id="72" w:name="_Toc199512786"/>
      <w:r>
        <w:rPr>
          <w:rFonts w:hint="eastAsia"/>
        </w:rPr>
        <w:t>管理员上传商品</w:t>
      </w:r>
      <w:bookmarkEnd w:id="72"/>
    </w:p>
    <w:p w14:paraId="6B94256D" w14:textId="099CF519" w:rsidR="008F4FEE" w:rsidRDefault="00067111" w:rsidP="008F4FEE">
      <w:r>
        <w:t>​​</w:t>
      </w:r>
      <w:r w:rsidR="008F4FEE">
        <w:tab/>
      </w:r>
      <w:r w:rsidR="008F4FEE" w:rsidRPr="008F4FEE">
        <w:rPr>
          <w:rFonts w:hint="eastAsia"/>
        </w:rPr>
        <w:t>管理员</w:t>
      </w:r>
      <w:r w:rsidR="008F4FEE">
        <w:rPr>
          <w:rFonts w:hint="eastAsia"/>
        </w:rPr>
        <w:t>通过左侧导航栏的“商品管理”入口进入功能页面，主界面以表格形式展示商品列表，默认显示商品名称、分类、品牌、状态及审核状态等核心字段，支持搜索过滤与排序操作，便于快速定位目标商品。点击页面顶部的“添加”按钮，弹出分层式表单弹窗，包含基本信息、</w:t>
      </w:r>
      <w:r w:rsidR="008F4FEE">
        <w:rPr>
          <w:rFonts w:hint="eastAsia"/>
        </w:rPr>
        <w:t>SKU</w:t>
      </w:r>
      <w:r w:rsidR="008F4FEE">
        <w:rPr>
          <w:rFonts w:hint="eastAsia"/>
        </w:rPr>
        <w:t>信息、详情信息三个标签页。在基本信息标签页中，</w:t>
      </w:r>
      <w:r w:rsidR="008F4FEE" w:rsidRPr="008F4FEE">
        <w:rPr>
          <w:rFonts w:hint="eastAsia"/>
        </w:rPr>
        <w:t>管理员</w:t>
      </w:r>
      <w:r w:rsidR="008F4FEE">
        <w:rPr>
          <w:rFonts w:hint="eastAsia"/>
        </w:rPr>
        <w:t>需输入商品名称，通过分类，系统自动关联品牌与规格模板，品牌从预置列表中选择，若未匹配可手动输入并提交审核，计量单位从下拉列表选择，支持自定义扩展，</w:t>
      </w:r>
      <w:proofErr w:type="gramStart"/>
      <w:r w:rsidR="008F4FEE">
        <w:rPr>
          <w:rFonts w:hint="eastAsia"/>
        </w:rPr>
        <w:t>轮播图上传支持</w:t>
      </w:r>
      <w:proofErr w:type="gramEnd"/>
      <w:r w:rsidR="008F4FEE">
        <w:rPr>
          <w:rFonts w:hint="eastAsia"/>
        </w:rPr>
        <w:t>拖拽多图。</w:t>
      </w:r>
      <w:r w:rsidR="008F4FEE">
        <w:rPr>
          <w:rFonts w:hint="eastAsia"/>
        </w:rPr>
        <w:t>SKU</w:t>
      </w:r>
      <w:r w:rsidR="008F4FEE">
        <w:rPr>
          <w:rFonts w:hint="eastAsia"/>
        </w:rPr>
        <w:t>信息标签页中，商品规格基于分类动态加载，</w:t>
      </w:r>
      <w:proofErr w:type="gramStart"/>
      <w:r w:rsidR="008F4FEE">
        <w:rPr>
          <w:rFonts w:hint="eastAsia"/>
        </w:rPr>
        <w:t>用户勾选规格</w:t>
      </w:r>
      <w:proofErr w:type="gramEnd"/>
      <w:r w:rsidR="008F4FEE">
        <w:rPr>
          <w:rFonts w:hint="eastAsia"/>
        </w:rPr>
        <w:t>后系统自动生成</w:t>
      </w:r>
      <w:r w:rsidR="008F4FEE">
        <w:rPr>
          <w:rFonts w:hint="eastAsia"/>
        </w:rPr>
        <w:t>SKU</w:t>
      </w:r>
      <w:r w:rsidR="008F4FEE">
        <w:rPr>
          <w:rFonts w:hint="eastAsia"/>
        </w:rPr>
        <w:t>组合，每个</w:t>
      </w:r>
      <w:r w:rsidR="008F4FEE">
        <w:rPr>
          <w:rFonts w:hint="eastAsia"/>
        </w:rPr>
        <w:t>SKU</w:t>
      </w:r>
      <w:r w:rsidR="008F4FEE">
        <w:rPr>
          <w:rFonts w:hint="eastAsia"/>
        </w:rPr>
        <w:t>需单独上传规格图并填写售价、市场价、成本价、库存数、重量与体积。详情信息标签</w:t>
      </w:r>
      <w:proofErr w:type="gramStart"/>
      <w:r w:rsidR="008F4FEE">
        <w:rPr>
          <w:rFonts w:hint="eastAsia"/>
        </w:rPr>
        <w:t>页支持</w:t>
      </w:r>
      <w:proofErr w:type="gramEnd"/>
      <w:r w:rsidR="008F4FEE">
        <w:rPr>
          <w:rFonts w:hint="eastAsia"/>
        </w:rPr>
        <w:t>富文本编辑器录入商品描述，可插入表格、超链接及视频链接，详情图片上传不限数量并自动适配多端分辨率。填写完成后点击“提</w:t>
      </w:r>
      <w:r w:rsidR="008F4FEE">
        <w:rPr>
          <w:rFonts w:hint="eastAsia"/>
        </w:rPr>
        <w:lastRenderedPageBreak/>
        <w:t>交”，系统校验</w:t>
      </w:r>
      <w:proofErr w:type="gramStart"/>
      <w:r w:rsidR="008F4FEE">
        <w:rPr>
          <w:rFonts w:hint="eastAsia"/>
        </w:rPr>
        <w:t>必填项与</w:t>
      </w:r>
      <w:proofErr w:type="gramEnd"/>
      <w:r w:rsidR="008F4FEE">
        <w:rPr>
          <w:rFonts w:hint="eastAsia"/>
        </w:rPr>
        <w:t>数据格式，通过后商品状态变为“待审核”。</w:t>
      </w:r>
    </w:p>
    <w:p w14:paraId="2D6CA456" w14:textId="7381C54E" w:rsidR="008F4FEE" w:rsidRPr="00555E6F" w:rsidRDefault="008F4FEE" w:rsidP="008F4FEE"/>
    <w:p w14:paraId="67ECC0AC" w14:textId="5E136301" w:rsidR="00555E6F" w:rsidRDefault="005B0520" w:rsidP="00A059F5">
      <w:pPr>
        <w:jc w:val="center"/>
      </w:pPr>
      <w:r>
        <w:rPr>
          <w:noProof/>
        </w:rPr>
        <w:drawing>
          <wp:inline distT="0" distB="0" distL="0" distR="0" wp14:anchorId="00A88079" wp14:editId="7E9D000F">
            <wp:extent cx="5745480" cy="2781300"/>
            <wp:effectExtent l="0" t="0" r="7620" b="0"/>
            <wp:docPr id="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b="8750"/>
                    <a:stretch/>
                  </pic:blipFill>
                  <pic:spPr bwMode="auto">
                    <a:xfrm>
                      <a:off x="0" y="0"/>
                      <a:ext cx="5745480" cy="2781300"/>
                    </a:xfrm>
                    <a:prstGeom prst="rect">
                      <a:avLst/>
                    </a:prstGeom>
                    <a:noFill/>
                    <a:ln>
                      <a:noFill/>
                    </a:ln>
                    <a:extLst>
                      <a:ext uri="{53640926-AAD7-44D8-BBD7-CCE9431645EC}">
                        <a14:shadowObscured xmlns:a14="http://schemas.microsoft.com/office/drawing/2010/main"/>
                      </a:ext>
                    </a:extLst>
                  </pic:spPr>
                </pic:pic>
              </a:graphicData>
            </a:graphic>
          </wp:inline>
        </w:drawing>
      </w:r>
    </w:p>
    <w:p w14:paraId="37E426B1" w14:textId="1C14841E" w:rsidR="00574C2D" w:rsidRPr="004F5122" w:rsidRDefault="00574C2D" w:rsidP="00CE3335">
      <w:pPr>
        <w:spacing w:afterLines="100" w:after="318" w:line="240" w:lineRule="auto"/>
        <w:jc w:val="center"/>
        <w:rPr>
          <w:rFonts w:eastAsia="黑体"/>
          <w:sz w:val="21"/>
          <w:szCs w:val="21"/>
        </w:rPr>
      </w:pPr>
      <w:r w:rsidRPr="004F5122">
        <w:rPr>
          <w:rFonts w:eastAsia="黑体" w:hint="eastAsia"/>
          <w:sz w:val="21"/>
          <w:szCs w:val="21"/>
        </w:rPr>
        <w:t>图</w:t>
      </w:r>
      <w:r w:rsidRPr="004F5122">
        <w:rPr>
          <w:rFonts w:eastAsia="黑体"/>
          <w:sz w:val="21"/>
          <w:szCs w:val="21"/>
        </w:rPr>
        <w:t>6</w:t>
      </w:r>
      <w:r w:rsidRPr="004F5122">
        <w:rPr>
          <w:rFonts w:eastAsia="黑体" w:hint="eastAsia"/>
          <w:sz w:val="21"/>
          <w:szCs w:val="21"/>
        </w:rPr>
        <w:t>.</w:t>
      </w:r>
      <w:r w:rsidRPr="004F5122">
        <w:rPr>
          <w:rFonts w:eastAsia="黑体"/>
          <w:sz w:val="21"/>
          <w:szCs w:val="21"/>
        </w:rPr>
        <w:t xml:space="preserve">15 </w:t>
      </w:r>
      <w:r w:rsidRPr="004F5122">
        <w:rPr>
          <w:rFonts w:eastAsia="黑体" w:hint="eastAsia"/>
          <w:sz w:val="21"/>
          <w:szCs w:val="21"/>
        </w:rPr>
        <w:t>商品管理页面</w:t>
      </w:r>
    </w:p>
    <w:p w14:paraId="3FF8FFB0" w14:textId="1847B095" w:rsidR="00067111" w:rsidRDefault="008F4FEE" w:rsidP="00555E6F">
      <w:pPr>
        <w:ind w:firstLineChars="200" w:firstLine="480"/>
      </w:pPr>
      <w:r>
        <w:rPr>
          <w:rFonts w:hint="eastAsia"/>
        </w:rPr>
        <w:t>提交后的商品进入审核流程，管理员可在列表中筛选“待审核”状态商品，点击“审批”弹出操作框，支持批量通过或驳回，驳回商品返回</w:t>
      </w:r>
      <w:proofErr w:type="gramStart"/>
      <w:r>
        <w:rPr>
          <w:rFonts w:hint="eastAsia"/>
        </w:rPr>
        <w:t>草稿箱供修改</w:t>
      </w:r>
      <w:proofErr w:type="gramEnd"/>
      <w:r>
        <w:rPr>
          <w:rFonts w:hint="eastAsia"/>
        </w:rPr>
        <w:t>。审核通过后，商品状态变为“已通过”，此时可点击“上架”将商品展示至前台商城，上架商品支持“下架”操作，下架后前台隐藏且无法购买。对于已上架或下架商品，</w:t>
      </w:r>
      <w:r w:rsidR="00F74148" w:rsidRPr="008F4FEE">
        <w:rPr>
          <w:rFonts w:hint="eastAsia"/>
        </w:rPr>
        <w:t>管理员</w:t>
      </w:r>
      <w:r>
        <w:rPr>
          <w:rFonts w:hint="eastAsia"/>
        </w:rPr>
        <w:t>可修改信息，但关键字段变更需重新提交审核</w:t>
      </w:r>
    </w:p>
    <w:p w14:paraId="114E0193" w14:textId="77777777" w:rsidR="00A059F5" w:rsidRDefault="00A059F5" w:rsidP="00555E6F">
      <w:pPr>
        <w:ind w:firstLineChars="200" w:firstLine="480"/>
      </w:pPr>
    </w:p>
    <w:p w14:paraId="44F04F36" w14:textId="306AB8B3" w:rsidR="00555E6F" w:rsidRDefault="005B0520" w:rsidP="00A059F5">
      <w:pPr>
        <w:jc w:val="center"/>
      </w:pPr>
      <w:r>
        <w:rPr>
          <w:noProof/>
        </w:rPr>
        <w:drawing>
          <wp:inline distT="0" distB="0" distL="0" distR="0" wp14:anchorId="521B9565" wp14:editId="4822641D">
            <wp:extent cx="5257800" cy="2789284"/>
            <wp:effectExtent l="0" t="0" r="0" b="0"/>
            <wp:docPr id="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262364" cy="2791705"/>
                    </a:xfrm>
                    <a:prstGeom prst="rect">
                      <a:avLst/>
                    </a:prstGeom>
                    <a:noFill/>
                    <a:ln>
                      <a:noFill/>
                    </a:ln>
                  </pic:spPr>
                </pic:pic>
              </a:graphicData>
            </a:graphic>
          </wp:inline>
        </w:drawing>
      </w:r>
    </w:p>
    <w:p w14:paraId="457C8864" w14:textId="5B265EE3" w:rsidR="005561B3" w:rsidRPr="004F5122" w:rsidRDefault="005561B3" w:rsidP="00CE3335">
      <w:pPr>
        <w:spacing w:afterLines="100" w:after="318" w:line="240" w:lineRule="auto"/>
        <w:jc w:val="center"/>
        <w:rPr>
          <w:rFonts w:eastAsia="黑体"/>
          <w:sz w:val="21"/>
          <w:szCs w:val="21"/>
        </w:rPr>
      </w:pPr>
      <w:r w:rsidRPr="004F5122">
        <w:rPr>
          <w:rFonts w:eastAsia="黑体" w:hint="eastAsia"/>
          <w:sz w:val="21"/>
          <w:szCs w:val="21"/>
        </w:rPr>
        <w:t>图</w:t>
      </w:r>
      <w:r w:rsidRPr="004F5122">
        <w:rPr>
          <w:rFonts w:eastAsia="黑体"/>
          <w:sz w:val="21"/>
          <w:szCs w:val="21"/>
        </w:rPr>
        <w:t>6</w:t>
      </w:r>
      <w:r w:rsidRPr="004F5122">
        <w:rPr>
          <w:rFonts w:eastAsia="黑体" w:hint="eastAsia"/>
          <w:sz w:val="21"/>
          <w:szCs w:val="21"/>
        </w:rPr>
        <w:t>.</w:t>
      </w:r>
      <w:r w:rsidRPr="004F5122">
        <w:rPr>
          <w:rFonts w:eastAsia="黑体"/>
          <w:sz w:val="21"/>
          <w:szCs w:val="21"/>
        </w:rPr>
        <w:t>1</w:t>
      </w:r>
      <w:r w:rsidR="00321562" w:rsidRPr="004F5122">
        <w:rPr>
          <w:rFonts w:eastAsia="黑体"/>
          <w:sz w:val="21"/>
          <w:szCs w:val="21"/>
        </w:rPr>
        <w:t>6</w:t>
      </w:r>
      <w:r w:rsidRPr="004F5122">
        <w:rPr>
          <w:rFonts w:eastAsia="黑体"/>
          <w:sz w:val="21"/>
          <w:szCs w:val="21"/>
        </w:rPr>
        <w:t xml:space="preserve"> </w:t>
      </w:r>
      <w:r w:rsidRPr="004F5122">
        <w:rPr>
          <w:rFonts w:eastAsia="黑体" w:hint="eastAsia"/>
          <w:sz w:val="21"/>
          <w:szCs w:val="21"/>
        </w:rPr>
        <w:t>商品新增页面</w:t>
      </w:r>
      <w:r w:rsidR="00321562" w:rsidRPr="004F5122">
        <w:rPr>
          <w:rFonts w:eastAsia="黑体" w:hint="eastAsia"/>
          <w:sz w:val="21"/>
          <w:szCs w:val="21"/>
        </w:rPr>
        <w:t>上</w:t>
      </w:r>
    </w:p>
    <w:p w14:paraId="1767B537" w14:textId="5BE3DBDB" w:rsidR="00067111" w:rsidRDefault="005B0520" w:rsidP="00A059F5">
      <w:pPr>
        <w:jc w:val="center"/>
      </w:pPr>
      <w:r>
        <w:rPr>
          <w:noProof/>
        </w:rPr>
        <w:lastRenderedPageBreak/>
        <w:drawing>
          <wp:inline distT="0" distB="0" distL="0" distR="0" wp14:anchorId="60351120" wp14:editId="7EF38B68">
            <wp:extent cx="5745480" cy="3048000"/>
            <wp:effectExtent l="0" t="0" r="0" b="0"/>
            <wp:docPr id="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45480" cy="3048000"/>
                    </a:xfrm>
                    <a:prstGeom prst="rect">
                      <a:avLst/>
                    </a:prstGeom>
                    <a:noFill/>
                    <a:ln>
                      <a:noFill/>
                    </a:ln>
                  </pic:spPr>
                </pic:pic>
              </a:graphicData>
            </a:graphic>
          </wp:inline>
        </w:drawing>
      </w:r>
    </w:p>
    <w:p w14:paraId="2F46D3F6" w14:textId="2F0D32FC" w:rsidR="00321562" w:rsidRPr="004F5122" w:rsidRDefault="00321562" w:rsidP="00CE3335">
      <w:pPr>
        <w:spacing w:afterLines="100" w:after="318" w:line="240" w:lineRule="auto"/>
        <w:jc w:val="center"/>
        <w:rPr>
          <w:rFonts w:eastAsia="黑体"/>
          <w:sz w:val="21"/>
          <w:szCs w:val="21"/>
        </w:rPr>
      </w:pPr>
      <w:r w:rsidRPr="004F5122">
        <w:rPr>
          <w:rFonts w:eastAsia="黑体" w:hint="eastAsia"/>
          <w:sz w:val="21"/>
          <w:szCs w:val="21"/>
        </w:rPr>
        <w:t>图</w:t>
      </w:r>
      <w:r w:rsidRPr="004F5122">
        <w:rPr>
          <w:rFonts w:eastAsia="黑体"/>
          <w:sz w:val="21"/>
          <w:szCs w:val="21"/>
        </w:rPr>
        <w:t>6</w:t>
      </w:r>
      <w:r w:rsidRPr="004F5122">
        <w:rPr>
          <w:rFonts w:eastAsia="黑体" w:hint="eastAsia"/>
          <w:sz w:val="21"/>
          <w:szCs w:val="21"/>
        </w:rPr>
        <w:t>.</w:t>
      </w:r>
      <w:r w:rsidRPr="004F5122">
        <w:rPr>
          <w:rFonts w:eastAsia="黑体"/>
          <w:sz w:val="21"/>
          <w:szCs w:val="21"/>
        </w:rPr>
        <w:t xml:space="preserve">17 </w:t>
      </w:r>
      <w:r w:rsidRPr="004F5122">
        <w:rPr>
          <w:rFonts w:eastAsia="黑体" w:hint="eastAsia"/>
          <w:sz w:val="21"/>
          <w:szCs w:val="21"/>
        </w:rPr>
        <w:t>商品新增页面下</w:t>
      </w:r>
    </w:p>
    <w:p w14:paraId="766C5FC3" w14:textId="35BDE0E2" w:rsidR="00FA0991" w:rsidRDefault="00FA0991" w:rsidP="00AF6547">
      <w:pPr>
        <w:pStyle w:val="21"/>
        <w:rPr>
          <w:rFonts w:hint="eastAsia"/>
        </w:rPr>
      </w:pPr>
      <w:bookmarkStart w:id="73" w:name="_Toc199512787"/>
      <w:r>
        <w:rPr>
          <w:rFonts w:hint="eastAsia"/>
        </w:rPr>
        <w:t>关键技术和算法</w:t>
      </w:r>
      <w:bookmarkEnd w:id="73"/>
    </w:p>
    <w:p w14:paraId="36A2B42E" w14:textId="72FDC594" w:rsidR="00FA0991" w:rsidRDefault="00E15C9E" w:rsidP="00AF6547">
      <w:pPr>
        <w:pStyle w:val="31"/>
      </w:pPr>
      <w:bookmarkStart w:id="74" w:name="_Toc199512788"/>
      <w:r w:rsidRPr="00E15C9E">
        <w:rPr>
          <w:rFonts w:hint="eastAsia"/>
        </w:rPr>
        <w:t>关键技术</w:t>
      </w:r>
      <w:bookmarkEnd w:id="74"/>
    </w:p>
    <w:p w14:paraId="0C91C45E" w14:textId="107693FE" w:rsidR="000556EA" w:rsidRPr="000556EA" w:rsidRDefault="000556EA" w:rsidP="00E23057">
      <w:pPr>
        <w:ind w:firstLineChars="200" w:firstLine="480"/>
      </w:pPr>
      <w:r w:rsidRPr="000556EA">
        <w:rPr>
          <w:rFonts w:hint="eastAsia"/>
        </w:rPr>
        <w:t>该系统使用基于令牌的身份验证机制来验证用户身份和控制权限。用户登录时，后端会生成一个唯一的令牌并将其存储在</w:t>
      </w:r>
      <w:r w:rsidRPr="000556EA">
        <w:rPr>
          <w:rFonts w:hint="eastAsia"/>
        </w:rPr>
        <w:t xml:space="preserve"> Redis </w:t>
      </w:r>
      <w:r w:rsidRPr="000556EA">
        <w:rPr>
          <w:rFonts w:hint="eastAsia"/>
        </w:rPr>
        <w:t>缓存中。令牌的格式为</w:t>
      </w:r>
      <w:r w:rsidRPr="000556EA">
        <w:rPr>
          <w:rFonts w:hint="eastAsia"/>
        </w:rPr>
        <w:t xml:space="preserve"> </w:t>
      </w:r>
      <w:proofErr w:type="spellStart"/>
      <w:r w:rsidRPr="000556EA">
        <w:rPr>
          <w:rFonts w:hint="eastAsia"/>
        </w:rPr>
        <w:t>user:login</w:t>
      </w:r>
      <w:proofErr w:type="spellEnd"/>
      <w:r w:rsidRPr="000556EA">
        <w:rPr>
          <w:rFonts w:hint="eastAsia"/>
        </w:rPr>
        <w:t>:${token}</w:t>
      </w:r>
      <w:r w:rsidRPr="000556EA">
        <w:rPr>
          <w:rFonts w:hint="eastAsia"/>
        </w:rPr>
        <w:t>，值为用户信息的序列化</w:t>
      </w:r>
      <w:r w:rsidRPr="000556EA">
        <w:rPr>
          <w:rFonts w:hint="eastAsia"/>
        </w:rPr>
        <w:t xml:space="preserve"> JSON </w:t>
      </w:r>
      <w:r w:rsidRPr="000556EA">
        <w:rPr>
          <w:rFonts w:hint="eastAsia"/>
        </w:rPr>
        <w:t>数据，有效期默认为</w:t>
      </w:r>
      <w:r w:rsidRPr="000556EA">
        <w:rPr>
          <w:rFonts w:hint="eastAsia"/>
        </w:rPr>
        <w:t xml:space="preserve"> 30 </w:t>
      </w:r>
      <w:r w:rsidRPr="000556EA">
        <w:rPr>
          <w:rFonts w:hint="eastAsia"/>
        </w:rPr>
        <w:t>分钟，并支持分布式部署中的会话一致性。所有</w:t>
      </w:r>
      <w:r w:rsidRPr="000556EA">
        <w:rPr>
          <w:rFonts w:hint="eastAsia"/>
        </w:rPr>
        <w:t xml:space="preserve"> HTTP </w:t>
      </w:r>
      <w:r w:rsidRPr="000556EA">
        <w:rPr>
          <w:rFonts w:hint="eastAsia"/>
        </w:rPr>
        <w:t>请求都必须在请求头中包含令牌，请求首先进入</w:t>
      </w:r>
      <w:r w:rsidRPr="000556EA">
        <w:rPr>
          <w:rFonts w:hint="eastAsia"/>
        </w:rPr>
        <w:t xml:space="preserve"> </w:t>
      </w:r>
      <w:proofErr w:type="spellStart"/>
      <w:r w:rsidRPr="000556EA">
        <w:rPr>
          <w:rFonts w:hint="eastAsia"/>
        </w:rPr>
        <w:t>LoginAuthInterceptor</w:t>
      </w:r>
      <w:proofErr w:type="spellEnd"/>
      <w:r w:rsidRPr="000556EA">
        <w:rPr>
          <w:rFonts w:hint="eastAsia"/>
        </w:rPr>
        <w:t xml:space="preserve"> </w:t>
      </w:r>
      <w:r w:rsidRPr="000556EA">
        <w:rPr>
          <w:rFonts w:hint="eastAsia"/>
        </w:rPr>
        <w:t>进行身份验证：如果缺少令牌，拦截器会直接返回状态代码</w:t>
      </w:r>
      <w:r w:rsidRPr="000556EA">
        <w:rPr>
          <w:rFonts w:hint="eastAsia"/>
        </w:rPr>
        <w:t xml:space="preserve"> 208</w:t>
      </w:r>
      <w:r w:rsidRPr="000556EA">
        <w:rPr>
          <w:rFonts w:hint="eastAsia"/>
        </w:rPr>
        <w:t>未登录，如果存在，则会查询</w:t>
      </w:r>
      <w:r w:rsidRPr="000556EA">
        <w:rPr>
          <w:rFonts w:hint="eastAsia"/>
        </w:rPr>
        <w:t xml:space="preserve"> Redis </w:t>
      </w:r>
      <w:r w:rsidRPr="000556EA">
        <w:rPr>
          <w:rFonts w:hint="eastAsia"/>
        </w:rPr>
        <w:t>如果存在，则会查询</w:t>
      </w:r>
      <w:r w:rsidRPr="000556EA">
        <w:rPr>
          <w:rFonts w:hint="eastAsia"/>
        </w:rPr>
        <w:t xml:space="preserve"> Redis </w:t>
      </w:r>
      <w:r w:rsidRPr="000556EA">
        <w:rPr>
          <w:rFonts w:hint="eastAsia"/>
        </w:rPr>
        <w:t>以检查令牌的有效性，并在令牌过期时强制用户重新登录。</w:t>
      </w:r>
    </w:p>
    <w:p w14:paraId="313CBB86" w14:textId="447FF3D0" w:rsidR="00DF1DC7" w:rsidRDefault="00DF1DC7" w:rsidP="00DF1DC7">
      <w:pPr>
        <w:ind w:firstLineChars="200" w:firstLine="480"/>
      </w:pPr>
      <w:r>
        <w:rPr>
          <w:rFonts w:hint="eastAsia"/>
        </w:rPr>
        <w:t>用户信息通过</w:t>
      </w:r>
      <w:proofErr w:type="spellStart"/>
      <w:r>
        <w:rPr>
          <w:rFonts w:hint="eastAsia"/>
        </w:rPr>
        <w:t>ThreadLocal</w:t>
      </w:r>
      <w:proofErr w:type="spellEnd"/>
      <w:r>
        <w:rPr>
          <w:rFonts w:hint="eastAsia"/>
        </w:rPr>
        <w:t>容器管理，确保线程安全：</w:t>
      </w:r>
      <w:proofErr w:type="spellStart"/>
      <w:r>
        <w:rPr>
          <w:rFonts w:hint="eastAsia"/>
        </w:rPr>
        <w:t>AuthContextUtil</w:t>
      </w:r>
      <w:proofErr w:type="spellEnd"/>
      <w:r>
        <w:rPr>
          <w:rFonts w:hint="eastAsia"/>
        </w:rPr>
        <w:t>工具类在请求开始时从</w:t>
      </w:r>
      <w:r>
        <w:rPr>
          <w:rFonts w:hint="eastAsia"/>
        </w:rPr>
        <w:t>Redis</w:t>
      </w:r>
      <w:r>
        <w:rPr>
          <w:rFonts w:hint="eastAsia"/>
        </w:rPr>
        <w:t>加载用户数据并存入</w:t>
      </w:r>
      <w:proofErr w:type="spellStart"/>
      <w:r>
        <w:rPr>
          <w:rFonts w:hint="eastAsia"/>
        </w:rPr>
        <w:t>ThreadLocal</w:t>
      </w:r>
      <w:proofErr w:type="spellEnd"/>
      <w:r>
        <w:rPr>
          <w:rFonts w:hint="eastAsia"/>
        </w:rPr>
        <w:t>，请求结束后自动清理，避免多线程环境下用户数据混淆。跨域请求处理中，</w:t>
      </w:r>
      <w:r>
        <w:rPr>
          <w:rFonts w:hint="eastAsia"/>
        </w:rPr>
        <w:t>OPTIONS</w:t>
      </w:r>
      <w:r>
        <w:rPr>
          <w:rFonts w:hint="eastAsia"/>
        </w:rPr>
        <w:t>预检请求直接放行，其他请求通过拦截器附加认证逻辑，支持携带</w:t>
      </w:r>
      <w:r>
        <w:rPr>
          <w:rFonts w:hint="eastAsia"/>
        </w:rPr>
        <w:t>Token</w:t>
      </w:r>
      <w:r>
        <w:rPr>
          <w:rFonts w:hint="eastAsia"/>
        </w:rPr>
        <w:t>的跨域认证场景。</w:t>
      </w:r>
    </w:p>
    <w:p w14:paraId="5954D516" w14:textId="17E7158F" w:rsidR="00DF1DC7" w:rsidRDefault="00DF1DC7" w:rsidP="00DF1DC7">
      <w:pPr>
        <w:ind w:firstLineChars="200" w:firstLine="480"/>
      </w:pPr>
      <w:r>
        <w:rPr>
          <w:rFonts w:hint="eastAsia"/>
        </w:rPr>
        <w:t>安全机制方面，</w:t>
      </w:r>
      <w:r>
        <w:rPr>
          <w:rFonts w:hint="eastAsia"/>
        </w:rPr>
        <w:t>Token</w:t>
      </w:r>
      <w:r>
        <w:rPr>
          <w:rFonts w:hint="eastAsia"/>
        </w:rPr>
        <w:t>每次请求自动刷新有效期，防止长期未操作导致的会话失效；用户敏感信息（如密码）不存储于</w:t>
      </w:r>
      <w:r>
        <w:rPr>
          <w:rFonts w:hint="eastAsia"/>
        </w:rPr>
        <w:t>Token</w:t>
      </w:r>
      <w:r>
        <w:rPr>
          <w:rFonts w:hint="eastAsia"/>
        </w:rPr>
        <w:t>，仅保存必要字段，且通过</w:t>
      </w:r>
      <w:r>
        <w:rPr>
          <w:rFonts w:hint="eastAsia"/>
        </w:rPr>
        <w:t>JSON</w:t>
      </w:r>
      <w:r>
        <w:rPr>
          <w:rFonts w:hint="eastAsia"/>
        </w:rPr>
        <w:t>序列化加密传输。权限验证分层实现：拦截</w:t>
      </w:r>
      <w:proofErr w:type="gramStart"/>
      <w:r>
        <w:rPr>
          <w:rFonts w:hint="eastAsia"/>
        </w:rPr>
        <w:t>器首先</w:t>
      </w:r>
      <w:proofErr w:type="gramEnd"/>
      <w:r>
        <w:rPr>
          <w:rFonts w:hint="eastAsia"/>
        </w:rPr>
        <w:t>校验用户登录状态，再通过</w:t>
      </w:r>
      <w:r>
        <w:rPr>
          <w:rFonts w:hint="eastAsia"/>
        </w:rPr>
        <w:t>@PreAuthorize</w:t>
      </w:r>
      <w:r>
        <w:rPr>
          <w:rFonts w:hint="eastAsia"/>
        </w:rPr>
        <w:t>注解实现</w:t>
      </w:r>
      <w:proofErr w:type="gramStart"/>
      <w:r>
        <w:rPr>
          <w:rFonts w:hint="eastAsia"/>
        </w:rPr>
        <w:t>方法级</w:t>
      </w:r>
      <w:proofErr w:type="gramEnd"/>
      <w:r>
        <w:rPr>
          <w:rFonts w:hint="eastAsia"/>
        </w:rPr>
        <w:t>权限控制，支持动态权限规则。</w:t>
      </w:r>
    </w:p>
    <w:p w14:paraId="7E549D5F" w14:textId="3DEFE968" w:rsidR="00DF1DC7" w:rsidRPr="00DF1DC7" w:rsidRDefault="00DF1DC7" w:rsidP="007B0D1F">
      <w:pPr>
        <w:ind w:firstLineChars="200" w:firstLine="480"/>
      </w:pPr>
      <w:r>
        <w:rPr>
          <w:rFonts w:hint="eastAsia"/>
        </w:rPr>
        <w:t>性能优化上，</w:t>
      </w:r>
      <w:r>
        <w:rPr>
          <w:rFonts w:hint="eastAsia"/>
        </w:rPr>
        <w:t>Redis</w:t>
      </w:r>
      <w:r>
        <w:rPr>
          <w:rFonts w:hint="eastAsia"/>
        </w:rPr>
        <w:t>缓存用户会话减少数据库查询压力，结合</w:t>
      </w:r>
      <w:proofErr w:type="spellStart"/>
      <w:r>
        <w:rPr>
          <w:rFonts w:hint="eastAsia"/>
        </w:rPr>
        <w:t>ThreadLocal</w:t>
      </w:r>
      <w:proofErr w:type="spellEnd"/>
      <w:r>
        <w:rPr>
          <w:rFonts w:hint="eastAsia"/>
        </w:rPr>
        <w:t>避免重复加载用户信息，同时设置合理的缓存过期策略防止内存溢出。</w:t>
      </w:r>
    </w:p>
    <w:p w14:paraId="714EAB74" w14:textId="2A147CBE" w:rsidR="00BF3391" w:rsidRDefault="00BF3391" w:rsidP="00AF6547">
      <w:pPr>
        <w:pStyle w:val="31"/>
      </w:pPr>
      <w:bookmarkStart w:id="75" w:name="_Toc199512789"/>
      <w:r>
        <w:rPr>
          <w:rFonts w:hint="eastAsia"/>
        </w:rPr>
        <w:lastRenderedPageBreak/>
        <w:t>加密算法</w:t>
      </w:r>
      <w:bookmarkEnd w:id="75"/>
    </w:p>
    <w:p w14:paraId="2B0E816F" w14:textId="59D6A50A" w:rsidR="00BF3391" w:rsidRDefault="00E23057" w:rsidP="00E23057">
      <w:pPr>
        <w:ind w:firstLineChars="200" w:firstLine="480"/>
      </w:pPr>
      <w:r w:rsidRPr="00E23057">
        <w:rPr>
          <w:rFonts w:hint="eastAsia"/>
        </w:rPr>
        <w:t>该系统的密码安全机制目前采用</w:t>
      </w:r>
      <w:r w:rsidRPr="00E23057">
        <w:rPr>
          <w:rFonts w:hint="eastAsia"/>
        </w:rPr>
        <w:t>Spring</w:t>
      </w:r>
      <w:r w:rsidRPr="00E23057">
        <w:rPr>
          <w:rFonts w:hint="eastAsia"/>
        </w:rPr>
        <w:t>框架提供的</w:t>
      </w:r>
      <w:r w:rsidRPr="00E23057">
        <w:rPr>
          <w:rFonts w:hint="eastAsia"/>
        </w:rPr>
        <w:t>DigestUtils.md5DigestAsHex()</w:t>
      </w:r>
      <w:r w:rsidRPr="00E23057">
        <w:rPr>
          <w:rFonts w:hint="eastAsia"/>
        </w:rPr>
        <w:t>方法进行</w:t>
      </w:r>
      <w:r w:rsidRPr="00E23057">
        <w:rPr>
          <w:rFonts w:hint="eastAsia"/>
        </w:rPr>
        <w:t>MD5</w:t>
      </w:r>
      <w:r w:rsidRPr="00E23057">
        <w:rPr>
          <w:rFonts w:hint="eastAsia"/>
        </w:rPr>
        <w:t>哈希加密，在用户注册和登录环节均对密码进行不可逆的哈希处理，确保密码明文不会在数据库存储或网络传输过程中泄露。现有方案的优势在于实现简单可靠，通过标准的</w:t>
      </w:r>
      <w:r w:rsidRPr="00E23057">
        <w:rPr>
          <w:rFonts w:hint="eastAsia"/>
        </w:rPr>
        <w:t>MD5</w:t>
      </w:r>
      <w:r w:rsidRPr="00E23057">
        <w:rPr>
          <w:rFonts w:hint="eastAsia"/>
        </w:rPr>
        <w:t>算法生成固定长度的哈希值，并采用哈希值比对方式验证用户身份。</w:t>
      </w:r>
      <w:r w:rsidR="00AB13C1" w:rsidRPr="00AB13C1">
        <w:rPr>
          <w:rFonts w:hint="eastAsia"/>
        </w:rPr>
        <w:t>该算法具有极高的计算效率，能在微秒级别完成哈希运算，特别适合高吞吐量场景下的数据快速校验。算法本身对计算资源需求极低，内存占用不足</w:t>
      </w:r>
      <w:r w:rsidR="00AB13C1" w:rsidRPr="00AB13C1">
        <w:rPr>
          <w:rFonts w:hint="eastAsia"/>
        </w:rPr>
        <w:t>1KB</w:t>
      </w:r>
      <w:r w:rsidR="00AB13C1" w:rsidRPr="00AB13C1">
        <w:rPr>
          <w:rFonts w:hint="eastAsia"/>
        </w:rPr>
        <w:t>，</w:t>
      </w:r>
      <w:r w:rsidR="00AB13C1" w:rsidRPr="00AB13C1">
        <w:rPr>
          <w:rFonts w:hint="eastAsia"/>
        </w:rPr>
        <w:t>CPU</w:t>
      </w:r>
      <w:r w:rsidR="00AB13C1" w:rsidRPr="00AB13C1">
        <w:rPr>
          <w:rFonts w:hint="eastAsia"/>
        </w:rPr>
        <w:t>消耗较少</w:t>
      </w:r>
      <w:r w:rsidR="00315706">
        <w:rPr>
          <w:rFonts w:hint="eastAsia"/>
        </w:rPr>
        <w:t>。</w:t>
      </w:r>
    </w:p>
    <w:p w14:paraId="1AE70854" w14:textId="6D836176" w:rsidR="00FA0991" w:rsidRDefault="00FA0991" w:rsidP="00AF6547">
      <w:pPr>
        <w:pStyle w:val="21"/>
        <w:rPr>
          <w:rFonts w:hint="eastAsia"/>
        </w:rPr>
      </w:pPr>
      <w:bookmarkStart w:id="76" w:name="_Toc199512790"/>
      <w:r>
        <w:rPr>
          <w:rFonts w:hint="eastAsia"/>
        </w:rPr>
        <w:t>开发环境和运行环境</w:t>
      </w:r>
      <w:bookmarkEnd w:id="76"/>
    </w:p>
    <w:p w14:paraId="4EF1A7E0" w14:textId="77777777" w:rsidR="00E96758" w:rsidRDefault="00E96758" w:rsidP="00B7196A">
      <w:pPr>
        <w:pStyle w:val="afffff2"/>
        <w:numPr>
          <w:ilvl w:val="0"/>
          <w:numId w:val="28"/>
        </w:numPr>
        <w:ind w:left="440" w:firstLineChars="0"/>
      </w:pPr>
      <w:r>
        <w:rPr>
          <w:rFonts w:hint="eastAsia"/>
        </w:rPr>
        <w:t>Web</w:t>
      </w:r>
      <w:proofErr w:type="gramStart"/>
      <w:r>
        <w:rPr>
          <w:rFonts w:hint="eastAsia"/>
        </w:rPr>
        <w:t>端开发</w:t>
      </w:r>
      <w:proofErr w:type="gramEnd"/>
      <w:r>
        <w:rPr>
          <w:rFonts w:hint="eastAsia"/>
        </w:rPr>
        <w:t>和运行环境：</w:t>
      </w:r>
    </w:p>
    <w:p w14:paraId="27C216BE" w14:textId="23255080" w:rsidR="00E96758" w:rsidRDefault="00E96758" w:rsidP="00B7196A">
      <w:pPr>
        <w:numPr>
          <w:ilvl w:val="0"/>
          <w:numId w:val="32"/>
        </w:numPr>
        <w:ind w:leftChars="150" w:left="800"/>
      </w:pPr>
      <w:r>
        <w:rPr>
          <w:rFonts w:hint="eastAsia"/>
        </w:rPr>
        <w:t>集成开发环境：</w:t>
      </w:r>
      <w:r>
        <w:rPr>
          <w:rFonts w:hint="eastAsia"/>
        </w:rPr>
        <w:t>IntelliJ IDEA 2023.</w:t>
      </w:r>
      <w:r w:rsidR="00FA6FA6">
        <w:t>2</w:t>
      </w:r>
      <w:r>
        <w:rPr>
          <w:rFonts w:hint="eastAsia"/>
        </w:rPr>
        <w:t>.</w:t>
      </w:r>
      <w:r w:rsidR="00FA6FA6">
        <w:t>8</w:t>
      </w:r>
    </w:p>
    <w:p w14:paraId="5BEF2CBF" w14:textId="2D7642D9" w:rsidR="00E96758" w:rsidRDefault="00E96758" w:rsidP="00B7196A">
      <w:pPr>
        <w:numPr>
          <w:ilvl w:val="0"/>
          <w:numId w:val="32"/>
        </w:numPr>
        <w:ind w:leftChars="150" w:left="800"/>
      </w:pPr>
      <w:r>
        <w:rPr>
          <w:rFonts w:hint="eastAsia"/>
        </w:rPr>
        <w:t>数据库：</w:t>
      </w:r>
      <w:r>
        <w:rPr>
          <w:rFonts w:hint="eastAsia"/>
        </w:rPr>
        <w:t xml:space="preserve">MySQL </w:t>
      </w:r>
      <w:r w:rsidRPr="00D8392A">
        <w:t>8.0.28</w:t>
      </w:r>
    </w:p>
    <w:p w14:paraId="38BDD418" w14:textId="668D9A43" w:rsidR="00E96758" w:rsidRDefault="00E96758" w:rsidP="00B7196A">
      <w:pPr>
        <w:numPr>
          <w:ilvl w:val="0"/>
          <w:numId w:val="32"/>
        </w:numPr>
        <w:ind w:leftChars="150" w:left="800"/>
      </w:pPr>
      <w:r>
        <w:rPr>
          <w:rFonts w:hint="eastAsia"/>
        </w:rPr>
        <w:t>构建工具：</w:t>
      </w:r>
      <w:r>
        <w:rPr>
          <w:rFonts w:hint="eastAsia"/>
        </w:rPr>
        <w:t>Maven</w:t>
      </w:r>
      <w:r w:rsidRPr="00D8392A">
        <w:t xml:space="preserve"> 3.9.6</w:t>
      </w:r>
    </w:p>
    <w:p w14:paraId="7DAFF0E8" w14:textId="1957133B" w:rsidR="00E96758" w:rsidRDefault="00E96758" w:rsidP="00B7196A">
      <w:pPr>
        <w:numPr>
          <w:ilvl w:val="0"/>
          <w:numId w:val="32"/>
        </w:numPr>
        <w:ind w:leftChars="150" w:left="800"/>
      </w:pPr>
      <w:r>
        <w:rPr>
          <w:rFonts w:hint="eastAsia"/>
        </w:rPr>
        <w:t>Web</w:t>
      </w:r>
      <w:r>
        <w:rPr>
          <w:rFonts w:hint="eastAsia"/>
        </w:rPr>
        <w:t>服务器：</w:t>
      </w:r>
      <w:r>
        <w:t>T</w:t>
      </w:r>
      <w:r>
        <w:rPr>
          <w:rFonts w:hint="eastAsia"/>
        </w:rPr>
        <w:t>omcat 11</w:t>
      </w:r>
    </w:p>
    <w:p w14:paraId="61B9FCA6" w14:textId="56F15EC6" w:rsidR="00E96758" w:rsidRDefault="00E96758" w:rsidP="00B7196A">
      <w:pPr>
        <w:numPr>
          <w:ilvl w:val="0"/>
          <w:numId w:val="32"/>
        </w:numPr>
        <w:ind w:leftChars="150" w:left="800"/>
      </w:pPr>
      <w:r>
        <w:rPr>
          <w:rFonts w:hint="eastAsia"/>
        </w:rPr>
        <w:t>浏览器：</w:t>
      </w:r>
      <w:proofErr w:type="gramStart"/>
      <w:r>
        <w:rPr>
          <w:rFonts w:hint="eastAsia"/>
        </w:rPr>
        <w:t>谷歌浏览器</w:t>
      </w:r>
      <w:proofErr w:type="gramEnd"/>
      <w:r>
        <w:rPr>
          <w:rFonts w:hint="eastAsia"/>
        </w:rPr>
        <w:t>（</w:t>
      </w:r>
      <w:r>
        <w:rPr>
          <w:rFonts w:hint="eastAsia"/>
        </w:rPr>
        <w:t>120.0.6099.225</w:t>
      </w:r>
      <w:r>
        <w:rPr>
          <w:rFonts w:hint="eastAsia"/>
        </w:rPr>
        <w:t>）、</w:t>
      </w:r>
      <w:r w:rsidRPr="00D8392A">
        <w:t>Microsoft Edge</w:t>
      </w:r>
      <w:r>
        <w:rPr>
          <w:rFonts w:hint="eastAsia"/>
        </w:rPr>
        <w:t>（</w:t>
      </w:r>
      <w:r w:rsidRPr="00D8392A">
        <w:rPr>
          <w:rFonts w:hint="eastAsia"/>
        </w:rPr>
        <w:t xml:space="preserve">120.0.2210.144 </w:t>
      </w:r>
      <w:r>
        <w:rPr>
          <w:rFonts w:hint="eastAsia"/>
        </w:rPr>
        <w:t>）</w:t>
      </w:r>
    </w:p>
    <w:p w14:paraId="371E5CA0" w14:textId="77777777" w:rsidR="00E96758" w:rsidRDefault="00E96758" w:rsidP="00B7196A">
      <w:pPr>
        <w:pStyle w:val="afffff2"/>
        <w:numPr>
          <w:ilvl w:val="0"/>
          <w:numId w:val="28"/>
        </w:numPr>
        <w:ind w:left="440" w:firstLineChars="0"/>
      </w:pPr>
      <w:r>
        <w:rPr>
          <w:rFonts w:hint="eastAsia"/>
        </w:rPr>
        <w:t>小程序</w:t>
      </w:r>
      <w:proofErr w:type="gramStart"/>
      <w:r>
        <w:rPr>
          <w:rFonts w:hint="eastAsia"/>
        </w:rPr>
        <w:t>端开发</w:t>
      </w:r>
      <w:proofErr w:type="gramEnd"/>
      <w:r>
        <w:rPr>
          <w:rFonts w:hint="eastAsia"/>
        </w:rPr>
        <w:t>和运行环境：</w:t>
      </w:r>
    </w:p>
    <w:p w14:paraId="032162D4" w14:textId="6EF72A8A" w:rsidR="007E60DB" w:rsidRDefault="00E96758" w:rsidP="00EB16A6">
      <w:pPr>
        <w:numPr>
          <w:ilvl w:val="0"/>
          <w:numId w:val="32"/>
        </w:numPr>
        <w:ind w:leftChars="150" w:left="800"/>
      </w:pPr>
      <w:proofErr w:type="gramStart"/>
      <w:r>
        <w:rPr>
          <w:rFonts w:hint="eastAsia"/>
        </w:rPr>
        <w:t>微信开发</w:t>
      </w:r>
      <w:proofErr w:type="gramEnd"/>
      <w:r>
        <w:rPr>
          <w:rFonts w:hint="eastAsia"/>
        </w:rPr>
        <w:t>者工具：</w:t>
      </w:r>
      <w:r>
        <w:rPr>
          <w:rFonts w:hint="eastAsia"/>
        </w:rPr>
        <w:t>1.06.2310080</w:t>
      </w:r>
    </w:p>
    <w:p w14:paraId="01C09D86" w14:textId="21767205" w:rsidR="00FA0991" w:rsidRDefault="00FA0991" w:rsidP="00AF6547">
      <w:pPr>
        <w:pStyle w:val="21"/>
        <w:rPr>
          <w:rFonts w:hint="eastAsia"/>
        </w:rPr>
      </w:pPr>
      <w:bookmarkStart w:id="77" w:name="_Toc199512791"/>
      <w:r>
        <w:rPr>
          <w:rFonts w:hint="eastAsia"/>
        </w:rPr>
        <w:t>本章小结</w:t>
      </w:r>
      <w:bookmarkEnd w:id="77"/>
    </w:p>
    <w:p w14:paraId="09FDE6A6" w14:textId="6DBDCAB4" w:rsidR="00FA0991" w:rsidRDefault="0076242A" w:rsidP="0076242A">
      <w:pPr>
        <w:ind w:firstLineChars="200" w:firstLine="480"/>
      </w:pPr>
      <w:r w:rsidRPr="0076242A">
        <w:rPr>
          <w:rFonts w:hint="eastAsia"/>
        </w:rPr>
        <w:t>本章详细阐述了系统的架构设计与功能实现过程。系统采用前后端分离架构，后端基于</w:t>
      </w:r>
      <w:r w:rsidRPr="0076242A">
        <w:rPr>
          <w:rFonts w:hint="eastAsia"/>
        </w:rPr>
        <w:t>Spring Boot</w:t>
      </w:r>
      <w:r w:rsidRPr="0076242A">
        <w:rPr>
          <w:rFonts w:hint="eastAsia"/>
        </w:rPr>
        <w:t>构建四层</w:t>
      </w:r>
      <w:r w:rsidRPr="0076242A">
        <w:rPr>
          <w:rFonts w:hint="eastAsia"/>
        </w:rPr>
        <w:t>MVC</w:t>
      </w:r>
      <w:r w:rsidRPr="0076242A">
        <w:rPr>
          <w:rFonts w:hint="eastAsia"/>
        </w:rPr>
        <w:t>结构，集成</w:t>
      </w:r>
      <w:r w:rsidRPr="0076242A">
        <w:rPr>
          <w:rFonts w:hint="eastAsia"/>
        </w:rPr>
        <w:t>MyBatis Plus</w:t>
      </w:r>
      <w:r w:rsidRPr="0076242A">
        <w:rPr>
          <w:rFonts w:hint="eastAsia"/>
        </w:rPr>
        <w:t>和</w:t>
      </w:r>
      <w:r w:rsidRPr="0076242A">
        <w:rPr>
          <w:rFonts w:hint="eastAsia"/>
        </w:rPr>
        <w:t>Redis</w:t>
      </w:r>
      <w:r w:rsidRPr="0076242A">
        <w:rPr>
          <w:rFonts w:hint="eastAsia"/>
        </w:rPr>
        <w:t>实现数据持久化与缓存优化；前端</w:t>
      </w:r>
      <w:r w:rsidRPr="0076242A">
        <w:rPr>
          <w:rFonts w:hint="eastAsia"/>
        </w:rPr>
        <w:t>Web</w:t>
      </w:r>
      <w:proofErr w:type="gramStart"/>
      <w:r w:rsidRPr="0076242A">
        <w:rPr>
          <w:rFonts w:hint="eastAsia"/>
        </w:rPr>
        <w:t>端采用</w:t>
      </w:r>
      <w:proofErr w:type="gramEnd"/>
      <w:r w:rsidRPr="0076242A">
        <w:rPr>
          <w:rFonts w:hint="eastAsia"/>
        </w:rPr>
        <w:t>Vue3+Pinia</w:t>
      </w:r>
      <w:r w:rsidRPr="0076242A">
        <w:rPr>
          <w:rFonts w:hint="eastAsia"/>
        </w:rPr>
        <w:t>实现</w:t>
      </w:r>
      <w:r w:rsidRPr="0076242A">
        <w:rPr>
          <w:rFonts w:hint="eastAsia"/>
        </w:rPr>
        <w:t>MVVM</w:t>
      </w:r>
      <w:r w:rsidRPr="0076242A">
        <w:rPr>
          <w:rFonts w:hint="eastAsia"/>
        </w:rPr>
        <w:t>模式，小程序端</w:t>
      </w:r>
      <w:proofErr w:type="gramStart"/>
      <w:r w:rsidRPr="0076242A">
        <w:rPr>
          <w:rFonts w:hint="eastAsia"/>
        </w:rPr>
        <w:t>基于微信原生</w:t>
      </w:r>
      <w:proofErr w:type="gramEnd"/>
      <w:r w:rsidRPr="0076242A">
        <w:rPr>
          <w:rFonts w:hint="eastAsia"/>
        </w:rPr>
        <w:t>框架开发。核心功能模块包括用户发帖、钓点管理、钓鱼日志和商品交易等，均通过模块化组件实现。系统运用</w:t>
      </w:r>
      <w:r w:rsidRPr="0076242A">
        <w:rPr>
          <w:rFonts w:hint="eastAsia"/>
        </w:rPr>
        <w:t>Token</w:t>
      </w:r>
      <w:r w:rsidRPr="0076242A">
        <w:rPr>
          <w:rFonts w:hint="eastAsia"/>
        </w:rPr>
        <w:t>认证机制保障安全性，采用</w:t>
      </w:r>
      <w:r w:rsidRPr="0076242A">
        <w:rPr>
          <w:rFonts w:hint="eastAsia"/>
        </w:rPr>
        <w:t>MD5</w:t>
      </w:r>
      <w:r w:rsidRPr="0076242A">
        <w:rPr>
          <w:rFonts w:hint="eastAsia"/>
        </w:rPr>
        <w:t>加密处理敏感数据。开发环境选用</w:t>
      </w:r>
      <w:r w:rsidRPr="0076242A">
        <w:rPr>
          <w:rFonts w:hint="eastAsia"/>
        </w:rPr>
        <w:t>IntelliJ IDEA</w:t>
      </w:r>
      <w:r w:rsidRPr="0076242A">
        <w:rPr>
          <w:rFonts w:hint="eastAsia"/>
        </w:rPr>
        <w:t>和</w:t>
      </w:r>
      <w:proofErr w:type="gramStart"/>
      <w:r w:rsidRPr="0076242A">
        <w:rPr>
          <w:rFonts w:hint="eastAsia"/>
        </w:rPr>
        <w:t>微信开发</w:t>
      </w:r>
      <w:proofErr w:type="gramEnd"/>
      <w:r w:rsidRPr="0076242A">
        <w:rPr>
          <w:rFonts w:hint="eastAsia"/>
        </w:rPr>
        <w:t>者工具，运行环境部署</w:t>
      </w:r>
      <w:r w:rsidRPr="0076242A">
        <w:rPr>
          <w:rFonts w:hint="eastAsia"/>
        </w:rPr>
        <w:t>MySQL</w:t>
      </w:r>
      <w:r w:rsidRPr="0076242A">
        <w:rPr>
          <w:rFonts w:hint="eastAsia"/>
        </w:rPr>
        <w:t>和</w:t>
      </w:r>
      <w:r w:rsidRPr="0076242A">
        <w:rPr>
          <w:rFonts w:hint="eastAsia"/>
        </w:rPr>
        <w:t>Tomcat</w:t>
      </w:r>
      <w:r w:rsidRPr="0076242A">
        <w:rPr>
          <w:rFonts w:hint="eastAsia"/>
        </w:rPr>
        <w:t>。整体架构层次清晰，功能完善，为钓鱼爱好者提供了高效便捷的社交平台服务。</w:t>
      </w:r>
    </w:p>
    <w:p w14:paraId="6C863243" w14:textId="4426945C" w:rsidR="00FA0991" w:rsidRDefault="00FA0991" w:rsidP="00AF6547">
      <w:pPr>
        <w:pStyle w:val="1"/>
        <w:rPr>
          <w:rFonts w:hint="eastAsia"/>
        </w:rPr>
      </w:pPr>
      <w:bookmarkStart w:id="78" w:name="_Toc199512792"/>
      <w:r>
        <w:rPr>
          <w:rFonts w:hint="eastAsia"/>
        </w:rPr>
        <w:lastRenderedPageBreak/>
        <w:t>系统测试</w:t>
      </w:r>
      <w:bookmarkEnd w:id="78"/>
    </w:p>
    <w:p w14:paraId="73432AE0" w14:textId="68757BB5" w:rsidR="00FA0991" w:rsidRPr="00DB515E" w:rsidRDefault="003A50C3" w:rsidP="00DB515E">
      <w:pPr>
        <w:ind w:firstLine="420"/>
        <w:rPr>
          <w:rFonts w:ascii="Segoe UI" w:hAnsi="Segoe UI" w:cs="Segoe UI"/>
          <w:color w:val="0D0D0D"/>
          <w:shd w:val="clear" w:color="auto" w:fill="FFFFFF"/>
        </w:rPr>
      </w:pPr>
      <w:r>
        <w:rPr>
          <w:rFonts w:ascii="Segoe UI" w:hAnsi="Segoe UI" w:cs="Segoe UI"/>
          <w:color w:val="0D0D0D"/>
          <w:shd w:val="clear" w:color="auto" w:fill="FFFFFF"/>
        </w:rPr>
        <w:t>通过系统测试，可以评估系统的功能、性能、安全性等方面，确保软件能够满足用户需求并达到预期的质量标准。</w:t>
      </w:r>
      <w:r>
        <w:rPr>
          <w:rFonts w:ascii="Segoe UI" w:hAnsi="Segoe UI" w:cs="Segoe UI" w:hint="eastAsia"/>
          <w:color w:val="0D0D0D"/>
          <w:shd w:val="clear" w:color="auto" w:fill="FFFFFF"/>
        </w:rPr>
        <w:t>本章主要从测试目的、方法、内容以及结论四方面来介绍</w:t>
      </w:r>
      <w:r w:rsidR="0066592C">
        <w:rPr>
          <w:rFonts w:ascii="Segoe UI" w:hAnsi="Segoe UI" w:cs="Segoe UI" w:hint="eastAsia"/>
          <w:color w:val="0D0D0D"/>
          <w:shd w:val="clear" w:color="auto" w:fill="FFFFFF"/>
        </w:rPr>
        <w:t>钓鱼人社交平台</w:t>
      </w:r>
      <w:r>
        <w:rPr>
          <w:rFonts w:ascii="Segoe UI" w:hAnsi="Segoe UI" w:cs="Segoe UI" w:hint="eastAsia"/>
          <w:color w:val="0D0D0D"/>
          <w:shd w:val="clear" w:color="auto" w:fill="FFFFFF"/>
        </w:rPr>
        <w:t>系统的测试过程。</w:t>
      </w:r>
    </w:p>
    <w:p w14:paraId="72D0BB00" w14:textId="066AD723" w:rsidR="00FA0991" w:rsidRDefault="00FA0991" w:rsidP="00AF6547">
      <w:pPr>
        <w:pStyle w:val="21"/>
        <w:rPr>
          <w:rFonts w:hint="eastAsia"/>
        </w:rPr>
      </w:pPr>
      <w:bookmarkStart w:id="79" w:name="_Toc199512793"/>
      <w:r>
        <w:rPr>
          <w:rFonts w:hint="eastAsia"/>
        </w:rPr>
        <w:t>测试目的</w:t>
      </w:r>
      <w:bookmarkEnd w:id="79"/>
    </w:p>
    <w:p w14:paraId="4CA2D0EE" w14:textId="59ECCD40" w:rsidR="00FA0991" w:rsidRPr="00C86C7E" w:rsidRDefault="00C86C7E" w:rsidP="00C86C7E">
      <w:pPr>
        <w:ind w:firstLine="420"/>
      </w:pPr>
      <w:r>
        <w:rPr>
          <w:rFonts w:hint="eastAsia"/>
        </w:rPr>
        <w:t>测试系统的目的是确保系统相关功能</w:t>
      </w:r>
      <w:proofErr w:type="gramStart"/>
      <w:r>
        <w:rPr>
          <w:rFonts w:hint="eastAsia"/>
        </w:rPr>
        <w:t>能</w:t>
      </w:r>
      <w:proofErr w:type="gramEnd"/>
      <w:r>
        <w:rPr>
          <w:rFonts w:hint="eastAsia"/>
        </w:rPr>
        <w:t>正常运行，确保用户使用系统不会出现任何错误。测试系统，确保系统可靠性保障，</w:t>
      </w:r>
      <w:r w:rsidRPr="00C86C7E">
        <w:rPr>
          <w:rFonts w:hint="eastAsia"/>
        </w:rPr>
        <w:t>确认系统在长时间运行和高负载情况下的稳定性</w:t>
      </w:r>
      <w:r>
        <w:rPr>
          <w:rFonts w:hint="eastAsia"/>
        </w:rPr>
        <w:t>，</w:t>
      </w:r>
      <w:r w:rsidRPr="00C86C7E">
        <w:rPr>
          <w:rFonts w:hint="eastAsia"/>
        </w:rPr>
        <w:t>验证数据一致性</w:t>
      </w:r>
      <w:r>
        <w:rPr>
          <w:rFonts w:hint="eastAsia"/>
        </w:rPr>
        <w:t>，</w:t>
      </w:r>
      <w:r w:rsidRPr="00C86C7E">
        <w:rPr>
          <w:rFonts w:hint="eastAsia"/>
        </w:rPr>
        <w:t>测试异常情况处理能力</w:t>
      </w:r>
      <w:r>
        <w:rPr>
          <w:rFonts w:hint="eastAsia"/>
        </w:rPr>
        <w:t>，</w:t>
      </w:r>
      <w:r w:rsidRPr="00C86C7E">
        <w:rPr>
          <w:rFonts w:hint="eastAsia"/>
        </w:rPr>
        <w:t>确保界面响应时间达到要求的性能指标</w:t>
      </w:r>
      <w:r>
        <w:rPr>
          <w:rFonts w:hint="eastAsia"/>
        </w:rPr>
        <w:t>。</w:t>
      </w:r>
    </w:p>
    <w:p w14:paraId="1D3623E3" w14:textId="2C925923" w:rsidR="00FA0991" w:rsidRDefault="00FA0991" w:rsidP="00AF6547">
      <w:pPr>
        <w:pStyle w:val="21"/>
        <w:rPr>
          <w:rFonts w:hint="eastAsia"/>
        </w:rPr>
      </w:pPr>
      <w:bookmarkStart w:id="80" w:name="_Toc199512794"/>
      <w:r>
        <w:rPr>
          <w:rFonts w:hint="eastAsia"/>
        </w:rPr>
        <w:t>测试方法</w:t>
      </w:r>
      <w:bookmarkEnd w:id="80"/>
    </w:p>
    <w:p w14:paraId="0674D951" w14:textId="2CB55EF0" w:rsidR="00FA0991" w:rsidRDefault="00834AB0" w:rsidP="00834AB0">
      <w:pPr>
        <w:ind w:firstLine="420"/>
      </w:pPr>
      <w:proofErr w:type="gramStart"/>
      <w:r w:rsidRPr="00834AB0">
        <w:rPr>
          <w:rFonts w:hint="eastAsia"/>
        </w:rPr>
        <w:t>白盒测试</w:t>
      </w:r>
      <w:proofErr w:type="gramEnd"/>
      <w:r w:rsidRPr="00834AB0">
        <w:rPr>
          <w:rFonts w:hint="eastAsia"/>
        </w:rPr>
        <w:t>又</w:t>
      </w:r>
      <w:proofErr w:type="gramStart"/>
      <w:r w:rsidRPr="00834AB0">
        <w:rPr>
          <w:rFonts w:hint="eastAsia"/>
        </w:rPr>
        <w:t>称结构</w:t>
      </w:r>
      <w:proofErr w:type="gramEnd"/>
      <w:r w:rsidRPr="00834AB0">
        <w:rPr>
          <w:rFonts w:hint="eastAsia"/>
        </w:rPr>
        <w:t>测试、透明盒测试或逻辑驱动测试，是一种基于对系统内部结构和工作机制详细了解的测试方法。</w:t>
      </w:r>
      <w:r>
        <w:rPr>
          <w:rFonts w:hint="eastAsia"/>
        </w:rPr>
        <w:t>其主要特点是测试人员需要了解代码实现细节，以测试内部逻辑为基础测试用例、能够发现</w:t>
      </w:r>
      <w:proofErr w:type="gramStart"/>
      <w:r>
        <w:rPr>
          <w:rFonts w:hint="eastAsia"/>
        </w:rPr>
        <w:t>代码级</w:t>
      </w:r>
      <w:proofErr w:type="gramEnd"/>
      <w:r>
        <w:rPr>
          <w:rFonts w:hint="eastAsia"/>
        </w:rPr>
        <w:t>的错误。</w:t>
      </w:r>
      <w:proofErr w:type="gramStart"/>
      <w:r>
        <w:rPr>
          <w:rFonts w:hint="eastAsia"/>
        </w:rPr>
        <w:t>白盒测试</w:t>
      </w:r>
      <w:proofErr w:type="gramEnd"/>
      <w:r>
        <w:rPr>
          <w:rFonts w:hint="eastAsia"/>
        </w:rPr>
        <w:t>常用于测试单个函数或方法或者验证模块间的接口。</w:t>
      </w:r>
    </w:p>
    <w:p w14:paraId="4507E4F8" w14:textId="49BC1C71" w:rsidR="00DC6924" w:rsidRDefault="00DC6924" w:rsidP="00834AB0">
      <w:pPr>
        <w:ind w:firstLine="420"/>
      </w:pPr>
      <w:r w:rsidRPr="00DC6924">
        <w:rPr>
          <w:rFonts w:hint="eastAsia"/>
        </w:rPr>
        <w:t>黑盒测试又称功能测试或数据驱动测试，是一种只关注输入和输出行为，而不考虑系统内部结构和实现细节的测试方法。这种方法只注重验证功能是否按照需求实现，并根据需求规格设计测试用例。它一般用于验证系统的完整功能，确认系统是否满足用户需求，以及验证在不同环境下的运行情况。</w:t>
      </w:r>
      <w:proofErr w:type="gramStart"/>
      <w:r w:rsidRPr="00DC6924">
        <w:rPr>
          <w:rFonts w:hint="eastAsia"/>
        </w:rPr>
        <w:t>与白盒测试</w:t>
      </w:r>
      <w:proofErr w:type="gramEnd"/>
      <w:r w:rsidRPr="00DC6924">
        <w:rPr>
          <w:rFonts w:hint="eastAsia"/>
        </w:rPr>
        <w:t>相比，黑盒测试更关注业务需求而非代码实现。黑盒测试虽然无法检测代码层面可能存在的风险，但对测试人员的技术要求较低，能更好地模拟真实用户的操作过程。</w:t>
      </w:r>
    </w:p>
    <w:p w14:paraId="5D0C1D76" w14:textId="4588C367" w:rsidR="00B33339" w:rsidRDefault="000260EE" w:rsidP="00DC6924">
      <w:pPr>
        <w:ind w:firstLineChars="200" w:firstLine="480"/>
      </w:pPr>
      <w:r w:rsidRPr="000260EE">
        <w:rPr>
          <w:rFonts w:hint="eastAsia"/>
        </w:rPr>
        <w:t>设备矩阵测试法是兼容性测试的系统化解决方案，通过构建多维度的设备参数组合，高效验证应用在不同环境下的适配性。相比</w:t>
      </w:r>
      <w:proofErr w:type="gramStart"/>
      <w:r w:rsidRPr="000260EE">
        <w:rPr>
          <w:rFonts w:hint="eastAsia"/>
        </w:rPr>
        <w:t>全量真机</w:t>
      </w:r>
      <w:proofErr w:type="gramEnd"/>
      <w:r w:rsidRPr="000260EE">
        <w:rPr>
          <w:rFonts w:hint="eastAsia"/>
        </w:rPr>
        <w:t>测试，该方法通过精选典型设备组合，在保证覆盖度的同时显著降低测试成本。</w:t>
      </w:r>
    </w:p>
    <w:p w14:paraId="2ABD2DBF" w14:textId="3BC3A1BF" w:rsidR="000260EE" w:rsidRDefault="000260EE" w:rsidP="00DC6924">
      <w:pPr>
        <w:ind w:firstLineChars="200" w:firstLine="480"/>
      </w:pPr>
      <w:r w:rsidRPr="000260EE">
        <w:rPr>
          <w:rFonts w:hint="eastAsia"/>
        </w:rPr>
        <w:t>压力测试属于性能测试的重要分支，专注于评估系统在极端负载下的表现。通过</w:t>
      </w:r>
      <w:proofErr w:type="gramStart"/>
      <w:r w:rsidRPr="000260EE">
        <w:rPr>
          <w:rFonts w:hint="eastAsia"/>
        </w:rPr>
        <w:t>模拟高</w:t>
      </w:r>
      <w:proofErr w:type="gramEnd"/>
      <w:r w:rsidRPr="000260EE">
        <w:rPr>
          <w:rFonts w:hint="eastAsia"/>
        </w:rPr>
        <w:t>并发访问、大数据量处理等极限场景，可以准确识别系统瓶颈，验证容错机制和资源管理策略。相较于常规负载测试，压力测试会持续增加负载直至系统崩溃，从而确定性能阈值，为容量规划提供关键数据支撑。这种测试对电商、金融等需要应对流量峰值的系统尤为重要，常用的工具有</w:t>
      </w:r>
      <w:r w:rsidRPr="000260EE">
        <w:rPr>
          <w:rFonts w:hint="eastAsia"/>
        </w:rPr>
        <w:t>JMeter</w:t>
      </w:r>
      <w:r w:rsidRPr="000260EE">
        <w:rPr>
          <w:rFonts w:hint="eastAsia"/>
        </w:rPr>
        <w:t>和</w:t>
      </w:r>
      <w:r w:rsidRPr="000260EE">
        <w:rPr>
          <w:rFonts w:hint="eastAsia"/>
        </w:rPr>
        <w:t>LoadRunner</w:t>
      </w:r>
      <w:r w:rsidRPr="000260EE">
        <w:rPr>
          <w:rFonts w:hint="eastAsia"/>
        </w:rPr>
        <w:t>等。</w:t>
      </w:r>
    </w:p>
    <w:p w14:paraId="4BC1A8D4" w14:textId="7B6DCB42" w:rsidR="00FA0991" w:rsidRDefault="00FA0991" w:rsidP="00AF6547">
      <w:pPr>
        <w:pStyle w:val="21"/>
        <w:rPr>
          <w:rFonts w:hint="eastAsia"/>
        </w:rPr>
      </w:pPr>
      <w:bookmarkStart w:id="81" w:name="_Toc199512795"/>
      <w:r>
        <w:rPr>
          <w:rFonts w:hint="eastAsia"/>
        </w:rPr>
        <w:t>测试内容</w:t>
      </w:r>
      <w:bookmarkEnd w:id="81"/>
    </w:p>
    <w:p w14:paraId="5F76B3E4" w14:textId="533D8B92" w:rsidR="00FA0991" w:rsidRDefault="00FA0991" w:rsidP="00AF6547">
      <w:pPr>
        <w:pStyle w:val="31"/>
      </w:pPr>
      <w:bookmarkStart w:id="82" w:name="_Toc199512796"/>
      <w:r>
        <w:rPr>
          <w:rFonts w:hint="eastAsia"/>
        </w:rPr>
        <w:t>功能测试</w:t>
      </w:r>
      <w:bookmarkEnd w:id="82"/>
    </w:p>
    <w:p w14:paraId="35118649" w14:textId="6CA6C201" w:rsidR="00DB64E3" w:rsidRDefault="00973D47" w:rsidP="00DB64E3">
      <w:pPr>
        <w:pStyle w:val="41"/>
      </w:pPr>
      <w:r>
        <w:rPr>
          <w:rFonts w:hint="eastAsia"/>
        </w:rPr>
        <w:t>登录</w:t>
      </w:r>
      <w:r w:rsidR="00DB64E3">
        <w:rPr>
          <w:rFonts w:hint="eastAsia"/>
        </w:rPr>
        <w:t>功能测试</w:t>
      </w:r>
    </w:p>
    <w:p w14:paraId="546D7F39" w14:textId="63833203" w:rsidR="00034D76" w:rsidRDefault="00034D76" w:rsidP="002F56E5">
      <w:pPr>
        <w:ind w:firstLineChars="200" w:firstLine="480"/>
      </w:pPr>
      <w:r>
        <w:rPr>
          <w:rFonts w:hint="eastAsia"/>
        </w:rPr>
        <w:t>测试系统登录功能是否完好，测试要点为验证</w:t>
      </w:r>
      <w:r>
        <w:rPr>
          <w:rFonts w:hint="eastAsia"/>
        </w:rPr>
        <w:t>J</w:t>
      </w:r>
      <w:r>
        <w:t>WT</w:t>
      </w:r>
      <w:r>
        <w:rPr>
          <w:rFonts w:hint="eastAsia"/>
        </w:rPr>
        <w:t>令牌生成盒和存储的正确性。</w:t>
      </w:r>
      <w:r>
        <w:rPr>
          <w:rFonts w:hint="eastAsia"/>
        </w:rPr>
        <w:lastRenderedPageBreak/>
        <w:t>测试离线状态系统是否完好。</w:t>
      </w:r>
    </w:p>
    <w:p w14:paraId="5595E510" w14:textId="260CB814" w:rsidR="00300D37" w:rsidRDefault="00300D37" w:rsidP="002F56E5">
      <w:pPr>
        <w:ind w:firstLineChars="200" w:firstLine="480"/>
      </w:pPr>
      <w:r>
        <w:rPr>
          <w:rFonts w:hint="eastAsia"/>
        </w:rPr>
        <w:t>登录功能测试内容和结果如表</w:t>
      </w:r>
      <w:r>
        <w:rPr>
          <w:rFonts w:hint="eastAsia"/>
        </w:rPr>
        <w:t>7.1</w:t>
      </w:r>
      <w:r>
        <w:rPr>
          <w:rFonts w:hint="eastAsia"/>
        </w:rPr>
        <w:t>所示。</w:t>
      </w:r>
    </w:p>
    <w:p w14:paraId="3B22858A" w14:textId="77777777" w:rsidR="00D24589" w:rsidRDefault="00D24589" w:rsidP="00FE1D2C"/>
    <w:p w14:paraId="42B8AB77" w14:textId="15505ED9" w:rsidR="00735ABD" w:rsidRPr="00D438A7" w:rsidRDefault="002F56E5" w:rsidP="00FA3875">
      <w:pPr>
        <w:spacing w:line="240" w:lineRule="auto"/>
        <w:jc w:val="center"/>
        <w:rPr>
          <w:rFonts w:eastAsia="黑体"/>
          <w:sz w:val="21"/>
          <w:szCs w:val="21"/>
        </w:rPr>
      </w:pPr>
      <w:r w:rsidRPr="00D438A7">
        <w:rPr>
          <w:rFonts w:eastAsia="黑体" w:hint="eastAsia"/>
          <w:sz w:val="21"/>
          <w:szCs w:val="21"/>
        </w:rPr>
        <w:t>表</w:t>
      </w:r>
      <w:r w:rsidRPr="00D438A7">
        <w:rPr>
          <w:rFonts w:eastAsia="黑体"/>
          <w:sz w:val="21"/>
          <w:szCs w:val="21"/>
        </w:rPr>
        <w:t xml:space="preserve">7.1 </w:t>
      </w:r>
      <w:r w:rsidRPr="00D438A7">
        <w:rPr>
          <w:rFonts w:eastAsia="黑体" w:hint="eastAsia"/>
          <w:sz w:val="21"/>
          <w:szCs w:val="21"/>
        </w:rPr>
        <w:t>登录功能测试表</w:t>
      </w:r>
    </w:p>
    <w:tbl>
      <w:tblPr>
        <w:tblW w:w="5000" w:type="pct"/>
        <w:tblBorders>
          <w:top w:val="single" w:sz="12" w:space="0" w:color="auto"/>
          <w:bottom w:val="single" w:sz="12" w:space="0" w:color="auto"/>
        </w:tblBorders>
        <w:tblLook w:val="04A0" w:firstRow="1" w:lastRow="0" w:firstColumn="1" w:lastColumn="0" w:noHBand="0" w:noVBand="1"/>
      </w:tblPr>
      <w:tblGrid>
        <w:gridCol w:w="1908"/>
        <w:gridCol w:w="1908"/>
        <w:gridCol w:w="1907"/>
        <w:gridCol w:w="1907"/>
        <w:gridCol w:w="1440"/>
      </w:tblGrid>
      <w:tr w:rsidR="00490AAD" w:rsidRPr="00335DB5" w14:paraId="1F3BBF95" w14:textId="77777777" w:rsidTr="00CE3335">
        <w:trPr>
          <w:trHeight w:hRule="exact" w:val="454"/>
        </w:trPr>
        <w:tc>
          <w:tcPr>
            <w:tcW w:w="1051" w:type="pct"/>
            <w:tcBorders>
              <w:top w:val="single" w:sz="12" w:space="0" w:color="auto"/>
              <w:bottom w:val="single" w:sz="8" w:space="0" w:color="auto"/>
            </w:tcBorders>
            <w:shd w:val="clear" w:color="auto" w:fill="auto"/>
            <w:vAlign w:val="center"/>
          </w:tcPr>
          <w:p w14:paraId="4F011A86" w14:textId="233920D4" w:rsidR="00973D47" w:rsidRPr="002E22A2" w:rsidRDefault="00973D47" w:rsidP="00335DB5">
            <w:pPr>
              <w:spacing w:line="240" w:lineRule="auto"/>
              <w:jc w:val="center"/>
              <w:rPr>
                <w:sz w:val="21"/>
                <w:szCs w:val="21"/>
              </w:rPr>
            </w:pPr>
            <w:r w:rsidRPr="002E22A2">
              <w:rPr>
                <w:rFonts w:hint="eastAsia"/>
                <w:sz w:val="21"/>
                <w:szCs w:val="21"/>
              </w:rPr>
              <w:t>测试场景</w:t>
            </w:r>
          </w:p>
        </w:tc>
        <w:tc>
          <w:tcPr>
            <w:tcW w:w="1051" w:type="pct"/>
            <w:tcBorders>
              <w:top w:val="single" w:sz="12" w:space="0" w:color="auto"/>
              <w:bottom w:val="single" w:sz="8" w:space="0" w:color="auto"/>
            </w:tcBorders>
            <w:shd w:val="clear" w:color="auto" w:fill="auto"/>
            <w:vAlign w:val="center"/>
          </w:tcPr>
          <w:p w14:paraId="78636683" w14:textId="6AB63D97" w:rsidR="00973D47" w:rsidRPr="002E22A2" w:rsidRDefault="00973D47" w:rsidP="00335DB5">
            <w:pPr>
              <w:spacing w:line="240" w:lineRule="auto"/>
              <w:jc w:val="center"/>
              <w:rPr>
                <w:sz w:val="21"/>
                <w:szCs w:val="21"/>
              </w:rPr>
            </w:pPr>
            <w:r w:rsidRPr="002E22A2">
              <w:rPr>
                <w:rFonts w:hint="eastAsia"/>
                <w:sz w:val="21"/>
                <w:szCs w:val="21"/>
              </w:rPr>
              <w:t>测试</w:t>
            </w:r>
            <w:r w:rsidR="0032174D">
              <w:rPr>
                <w:rFonts w:hint="eastAsia"/>
                <w:sz w:val="21"/>
                <w:szCs w:val="21"/>
              </w:rPr>
              <w:t>记录</w:t>
            </w:r>
          </w:p>
        </w:tc>
        <w:tc>
          <w:tcPr>
            <w:tcW w:w="1051" w:type="pct"/>
            <w:tcBorders>
              <w:top w:val="single" w:sz="12" w:space="0" w:color="auto"/>
              <w:bottom w:val="single" w:sz="8" w:space="0" w:color="auto"/>
            </w:tcBorders>
            <w:shd w:val="clear" w:color="auto" w:fill="auto"/>
            <w:vAlign w:val="center"/>
          </w:tcPr>
          <w:p w14:paraId="186095A5" w14:textId="23E1FFFA" w:rsidR="00973D47" w:rsidRPr="002E22A2" w:rsidRDefault="00A87EAB" w:rsidP="00335DB5">
            <w:pPr>
              <w:spacing w:line="240" w:lineRule="auto"/>
              <w:jc w:val="center"/>
              <w:rPr>
                <w:sz w:val="21"/>
                <w:szCs w:val="21"/>
              </w:rPr>
            </w:pPr>
            <w:r>
              <w:rPr>
                <w:rFonts w:hint="eastAsia"/>
                <w:sz w:val="21"/>
                <w:szCs w:val="21"/>
              </w:rPr>
              <w:t>预期结果</w:t>
            </w:r>
          </w:p>
        </w:tc>
        <w:tc>
          <w:tcPr>
            <w:tcW w:w="1051" w:type="pct"/>
            <w:tcBorders>
              <w:top w:val="single" w:sz="12" w:space="0" w:color="auto"/>
              <w:bottom w:val="single" w:sz="8" w:space="0" w:color="auto"/>
            </w:tcBorders>
            <w:shd w:val="clear" w:color="auto" w:fill="auto"/>
            <w:vAlign w:val="center"/>
          </w:tcPr>
          <w:p w14:paraId="4C599DB4" w14:textId="1A645AD8" w:rsidR="00973D47" w:rsidRPr="002E22A2" w:rsidRDefault="00973D47" w:rsidP="00335DB5">
            <w:pPr>
              <w:spacing w:line="240" w:lineRule="auto"/>
              <w:jc w:val="center"/>
              <w:rPr>
                <w:sz w:val="21"/>
                <w:szCs w:val="21"/>
              </w:rPr>
            </w:pPr>
            <w:r w:rsidRPr="002E22A2">
              <w:rPr>
                <w:rFonts w:hint="eastAsia"/>
                <w:sz w:val="21"/>
                <w:szCs w:val="21"/>
              </w:rPr>
              <w:t>实际结果</w:t>
            </w:r>
          </w:p>
        </w:tc>
        <w:tc>
          <w:tcPr>
            <w:tcW w:w="794" w:type="pct"/>
            <w:tcBorders>
              <w:top w:val="single" w:sz="12" w:space="0" w:color="auto"/>
              <w:bottom w:val="single" w:sz="8" w:space="0" w:color="auto"/>
            </w:tcBorders>
            <w:shd w:val="clear" w:color="auto" w:fill="auto"/>
            <w:vAlign w:val="center"/>
          </w:tcPr>
          <w:p w14:paraId="2503D62A" w14:textId="54BECD7F" w:rsidR="00973D47" w:rsidRPr="002E22A2" w:rsidRDefault="00973D47" w:rsidP="00335DB5">
            <w:pPr>
              <w:spacing w:line="240" w:lineRule="auto"/>
              <w:jc w:val="center"/>
              <w:rPr>
                <w:sz w:val="21"/>
                <w:szCs w:val="21"/>
              </w:rPr>
            </w:pPr>
            <w:r w:rsidRPr="002E22A2">
              <w:rPr>
                <w:rFonts w:hint="eastAsia"/>
                <w:sz w:val="21"/>
                <w:szCs w:val="21"/>
              </w:rPr>
              <w:t>通过</w:t>
            </w:r>
            <w:r w:rsidRPr="002E22A2">
              <w:rPr>
                <w:rFonts w:hint="eastAsia"/>
                <w:sz w:val="21"/>
                <w:szCs w:val="21"/>
              </w:rPr>
              <w:t>/</w:t>
            </w:r>
            <w:r w:rsidRPr="002E22A2">
              <w:rPr>
                <w:rFonts w:hint="eastAsia"/>
                <w:sz w:val="21"/>
                <w:szCs w:val="21"/>
              </w:rPr>
              <w:t>失败</w:t>
            </w:r>
          </w:p>
        </w:tc>
      </w:tr>
      <w:tr w:rsidR="00490AAD" w:rsidRPr="00335DB5" w14:paraId="64C49C58" w14:textId="77777777" w:rsidTr="00CE3335">
        <w:trPr>
          <w:trHeight w:hRule="exact" w:val="454"/>
        </w:trPr>
        <w:tc>
          <w:tcPr>
            <w:tcW w:w="1051" w:type="pct"/>
            <w:tcBorders>
              <w:top w:val="single" w:sz="8" w:space="0" w:color="auto"/>
              <w:bottom w:val="nil"/>
            </w:tcBorders>
            <w:shd w:val="clear" w:color="auto" w:fill="auto"/>
            <w:vAlign w:val="center"/>
          </w:tcPr>
          <w:p w14:paraId="5231850E" w14:textId="0C4EABFB" w:rsidR="00973D47" w:rsidRPr="002E22A2" w:rsidRDefault="00973D47" w:rsidP="00335DB5">
            <w:pPr>
              <w:spacing w:line="240" w:lineRule="auto"/>
              <w:jc w:val="center"/>
              <w:rPr>
                <w:sz w:val="21"/>
                <w:szCs w:val="21"/>
              </w:rPr>
            </w:pPr>
            <w:r w:rsidRPr="002E22A2">
              <w:rPr>
                <w:rFonts w:hint="eastAsia"/>
                <w:sz w:val="21"/>
                <w:szCs w:val="21"/>
              </w:rPr>
              <w:t>正常登录</w:t>
            </w:r>
          </w:p>
        </w:tc>
        <w:tc>
          <w:tcPr>
            <w:tcW w:w="1051" w:type="pct"/>
            <w:tcBorders>
              <w:top w:val="single" w:sz="8" w:space="0" w:color="auto"/>
              <w:bottom w:val="nil"/>
            </w:tcBorders>
            <w:shd w:val="clear" w:color="auto" w:fill="auto"/>
            <w:vAlign w:val="center"/>
          </w:tcPr>
          <w:p w14:paraId="50CA4054" w14:textId="25AE72DF" w:rsidR="00973D47" w:rsidRPr="002E22A2" w:rsidRDefault="0032174D" w:rsidP="00335DB5">
            <w:pPr>
              <w:spacing w:line="240" w:lineRule="auto"/>
              <w:jc w:val="center"/>
              <w:rPr>
                <w:sz w:val="21"/>
                <w:szCs w:val="21"/>
              </w:rPr>
            </w:pPr>
            <w:r>
              <w:rPr>
                <w:rFonts w:hint="eastAsia"/>
                <w:sz w:val="21"/>
                <w:szCs w:val="21"/>
              </w:rPr>
              <w:t>用户成功登录</w:t>
            </w:r>
          </w:p>
        </w:tc>
        <w:tc>
          <w:tcPr>
            <w:tcW w:w="1051" w:type="pct"/>
            <w:tcBorders>
              <w:top w:val="single" w:sz="8" w:space="0" w:color="auto"/>
              <w:bottom w:val="nil"/>
            </w:tcBorders>
            <w:shd w:val="clear" w:color="auto" w:fill="auto"/>
            <w:vAlign w:val="center"/>
          </w:tcPr>
          <w:p w14:paraId="7A12B2F9" w14:textId="571DF7D2" w:rsidR="00973D47" w:rsidRPr="002E22A2" w:rsidRDefault="0032174D" w:rsidP="00335DB5">
            <w:pPr>
              <w:spacing w:line="240" w:lineRule="auto"/>
              <w:jc w:val="center"/>
              <w:rPr>
                <w:sz w:val="21"/>
                <w:szCs w:val="21"/>
              </w:rPr>
            </w:pPr>
            <w:r>
              <w:rPr>
                <w:rFonts w:hint="eastAsia"/>
                <w:sz w:val="21"/>
                <w:szCs w:val="21"/>
              </w:rPr>
              <w:t>用户成功登录</w:t>
            </w:r>
          </w:p>
        </w:tc>
        <w:tc>
          <w:tcPr>
            <w:tcW w:w="1051" w:type="pct"/>
            <w:tcBorders>
              <w:top w:val="single" w:sz="8" w:space="0" w:color="auto"/>
              <w:bottom w:val="nil"/>
            </w:tcBorders>
            <w:shd w:val="clear" w:color="auto" w:fill="auto"/>
            <w:vAlign w:val="center"/>
          </w:tcPr>
          <w:p w14:paraId="3A690034" w14:textId="2A2EB480" w:rsidR="00973D47" w:rsidRPr="002E22A2" w:rsidRDefault="00490AAD" w:rsidP="00335DB5">
            <w:pPr>
              <w:spacing w:line="240" w:lineRule="auto"/>
              <w:jc w:val="center"/>
              <w:rPr>
                <w:sz w:val="21"/>
                <w:szCs w:val="21"/>
              </w:rPr>
            </w:pPr>
            <w:r>
              <w:rPr>
                <w:rFonts w:hint="eastAsia"/>
                <w:sz w:val="21"/>
                <w:szCs w:val="21"/>
              </w:rPr>
              <w:t>用户成功登录</w:t>
            </w:r>
          </w:p>
        </w:tc>
        <w:tc>
          <w:tcPr>
            <w:tcW w:w="794" w:type="pct"/>
            <w:tcBorders>
              <w:top w:val="single" w:sz="8" w:space="0" w:color="auto"/>
              <w:bottom w:val="nil"/>
            </w:tcBorders>
            <w:shd w:val="clear" w:color="auto" w:fill="auto"/>
            <w:vAlign w:val="center"/>
          </w:tcPr>
          <w:p w14:paraId="6939AD92" w14:textId="7913450C" w:rsidR="00973D47" w:rsidRPr="002E22A2" w:rsidRDefault="00973D47" w:rsidP="00335DB5">
            <w:pPr>
              <w:spacing w:line="240" w:lineRule="auto"/>
              <w:jc w:val="center"/>
              <w:rPr>
                <w:sz w:val="21"/>
                <w:szCs w:val="21"/>
              </w:rPr>
            </w:pPr>
            <w:r w:rsidRPr="002E22A2">
              <w:rPr>
                <w:rFonts w:hint="eastAsia"/>
                <w:sz w:val="21"/>
                <w:szCs w:val="21"/>
              </w:rPr>
              <w:t>成功</w:t>
            </w:r>
          </w:p>
        </w:tc>
      </w:tr>
      <w:tr w:rsidR="00490AAD" w:rsidRPr="00335DB5" w14:paraId="1D808491" w14:textId="77777777" w:rsidTr="00CE3335">
        <w:trPr>
          <w:trHeight w:hRule="exact" w:val="454"/>
        </w:trPr>
        <w:tc>
          <w:tcPr>
            <w:tcW w:w="1051" w:type="pct"/>
            <w:shd w:val="clear" w:color="auto" w:fill="auto"/>
            <w:vAlign w:val="center"/>
          </w:tcPr>
          <w:p w14:paraId="65AEC1CB" w14:textId="04B6452F" w:rsidR="00973D47" w:rsidRPr="002E22A2" w:rsidRDefault="00490AAD" w:rsidP="00335DB5">
            <w:pPr>
              <w:spacing w:line="240" w:lineRule="auto"/>
              <w:jc w:val="center"/>
              <w:rPr>
                <w:sz w:val="21"/>
                <w:szCs w:val="21"/>
              </w:rPr>
            </w:pPr>
            <w:r>
              <w:rPr>
                <w:rFonts w:hint="eastAsia"/>
                <w:sz w:val="21"/>
                <w:szCs w:val="21"/>
              </w:rPr>
              <w:t>错误密码登录</w:t>
            </w:r>
          </w:p>
        </w:tc>
        <w:tc>
          <w:tcPr>
            <w:tcW w:w="1051" w:type="pct"/>
            <w:shd w:val="clear" w:color="auto" w:fill="auto"/>
            <w:vAlign w:val="center"/>
          </w:tcPr>
          <w:p w14:paraId="7C4D832D" w14:textId="7F375680" w:rsidR="00973D47" w:rsidRPr="002E22A2" w:rsidRDefault="00490AAD" w:rsidP="00335DB5">
            <w:pPr>
              <w:spacing w:line="240" w:lineRule="auto"/>
              <w:jc w:val="center"/>
              <w:rPr>
                <w:sz w:val="21"/>
                <w:szCs w:val="21"/>
              </w:rPr>
            </w:pPr>
            <w:r>
              <w:rPr>
                <w:rFonts w:hint="eastAsia"/>
                <w:sz w:val="21"/>
                <w:szCs w:val="21"/>
              </w:rPr>
              <w:t>提示错误信息</w:t>
            </w:r>
          </w:p>
        </w:tc>
        <w:tc>
          <w:tcPr>
            <w:tcW w:w="1051" w:type="pct"/>
            <w:shd w:val="clear" w:color="auto" w:fill="auto"/>
            <w:vAlign w:val="center"/>
          </w:tcPr>
          <w:p w14:paraId="44AE4DE8" w14:textId="248B30C7" w:rsidR="00973D47" w:rsidRPr="002E22A2" w:rsidRDefault="00490AAD" w:rsidP="00335DB5">
            <w:pPr>
              <w:spacing w:line="240" w:lineRule="auto"/>
              <w:jc w:val="center"/>
              <w:rPr>
                <w:sz w:val="21"/>
                <w:szCs w:val="21"/>
              </w:rPr>
            </w:pPr>
            <w:r>
              <w:rPr>
                <w:rFonts w:hint="eastAsia"/>
                <w:sz w:val="21"/>
                <w:szCs w:val="21"/>
              </w:rPr>
              <w:t>登录失败</w:t>
            </w:r>
          </w:p>
        </w:tc>
        <w:tc>
          <w:tcPr>
            <w:tcW w:w="1051" w:type="pct"/>
            <w:shd w:val="clear" w:color="auto" w:fill="auto"/>
            <w:vAlign w:val="center"/>
          </w:tcPr>
          <w:p w14:paraId="6DEFA128" w14:textId="41EABCB0" w:rsidR="00973D47" w:rsidRPr="002E22A2" w:rsidRDefault="00490AAD" w:rsidP="00335DB5">
            <w:pPr>
              <w:spacing w:line="240" w:lineRule="auto"/>
              <w:jc w:val="center"/>
              <w:rPr>
                <w:sz w:val="21"/>
                <w:szCs w:val="21"/>
              </w:rPr>
            </w:pPr>
            <w:r>
              <w:rPr>
                <w:rFonts w:hint="eastAsia"/>
                <w:sz w:val="21"/>
                <w:szCs w:val="21"/>
              </w:rPr>
              <w:t>登录失败</w:t>
            </w:r>
          </w:p>
        </w:tc>
        <w:tc>
          <w:tcPr>
            <w:tcW w:w="794" w:type="pct"/>
            <w:shd w:val="clear" w:color="auto" w:fill="auto"/>
            <w:vAlign w:val="center"/>
          </w:tcPr>
          <w:p w14:paraId="1D06809B" w14:textId="4A607EAF" w:rsidR="00973D47" w:rsidRPr="002E22A2" w:rsidRDefault="00973D47" w:rsidP="00335DB5">
            <w:pPr>
              <w:spacing w:line="240" w:lineRule="auto"/>
              <w:jc w:val="center"/>
              <w:rPr>
                <w:sz w:val="21"/>
                <w:szCs w:val="21"/>
              </w:rPr>
            </w:pPr>
            <w:r w:rsidRPr="002E22A2">
              <w:rPr>
                <w:rFonts w:hint="eastAsia"/>
                <w:sz w:val="21"/>
                <w:szCs w:val="21"/>
              </w:rPr>
              <w:t>成功</w:t>
            </w:r>
          </w:p>
        </w:tc>
      </w:tr>
      <w:tr w:rsidR="00490AAD" w:rsidRPr="00335DB5" w14:paraId="6BB82BF0" w14:textId="77777777" w:rsidTr="00CE3335">
        <w:trPr>
          <w:trHeight w:hRule="exact" w:val="454"/>
        </w:trPr>
        <w:tc>
          <w:tcPr>
            <w:tcW w:w="1051" w:type="pct"/>
            <w:tcBorders>
              <w:bottom w:val="single" w:sz="12" w:space="0" w:color="auto"/>
            </w:tcBorders>
            <w:shd w:val="clear" w:color="auto" w:fill="auto"/>
            <w:vAlign w:val="center"/>
          </w:tcPr>
          <w:p w14:paraId="1F778E85" w14:textId="437C5B9A" w:rsidR="00973D47" w:rsidRPr="002E22A2" w:rsidRDefault="00973D47" w:rsidP="00335DB5">
            <w:pPr>
              <w:spacing w:line="240" w:lineRule="auto"/>
              <w:jc w:val="center"/>
              <w:rPr>
                <w:sz w:val="21"/>
                <w:szCs w:val="21"/>
              </w:rPr>
            </w:pPr>
            <w:r w:rsidRPr="002E22A2">
              <w:rPr>
                <w:rFonts w:hint="eastAsia"/>
                <w:sz w:val="21"/>
                <w:szCs w:val="21"/>
              </w:rPr>
              <w:t>网络异常登录</w:t>
            </w:r>
          </w:p>
        </w:tc>
        <w:tc>
          <w:tcPr>
            <w:tcW w:w="1051" w:type="pct"/>
            <w:tcBorders>
              <w:bottom w:val="single" w:sz="12" w:space="0" w:color="auto"/>
            </w:tcBorders>
            <w:shd w:val="clear" w:color="auto" w:fill="auto"/>
            <w:vAlign w:val="center"/>
          </w:tcPr>
          <w:p w14:paraId="48A34A60" w14:textId="3EE36A69" w:rsidR="00973D47" w:rsidRPr="002E22A2" w:rsidRDefault="00490AAD" w:rsidP="00335DB5">
            <w:pPr>
              <w:spacing w:line="240" w:lineRule="auto"/>
              <w:jc w:val="center"/>
              <w:rPr>
                <w:sz w:val="21"/>
                <w:szCs w:val="21"/>
              </w:rPr>
            </w:pPr>
            <w:r>
              <w:rPr>
                <w:rFonts w:hint="eastAsia"/>
                <w:sz w:val="21"/>
                <w:szCs w:val="21"/>
              </w:rPr>
              <w:t>提示登录异常</w:t>
            </w:r>
          </w:p>
        </w:tc>
        <w:tc>
          <w:tcPr>
            <w:tcW w:w="1051" w:type="pct"/>
            <w:tcBorders>
              <w:bottom w:val="single" w:sz="12" w:space="0" w:color="auto"/>
            </w:tcBorders>
            <w:shd w:val="clear" w:color="auto" w:fill="auto"/>
            <w:vAlign w:val="center"/>
          </w:tcPr>
          <w:p w14:paraId="3B691859" w14:textId="7F9AD041" w:rsidR="00973D47" w:rsidRPr="002E22A2" w:rsidRDefault="00490AAD" w:rsidP="00335DB5">
            <w:pPr>
              <w:spacing w:line="240" w:lineRule="auto"/>
              <w:jc w:val="center"/>
              <w:rPr>
                <w:sz w:val="21"/>
                <w:szCs w:val="21"/>
              </w:rPr>
            </w:pPr>
            <w:r>
              <w:rPr>
                <w:rFonts w:hint="eastAsia"/>
                <w:sz w:val="21"/>
                <w:szCs w:val="21"/>
              </w:rPr>
              <w:t>登录失败</w:t>
            </w:r>
          </w:p>
        </w:tc>
        <w:tc>
          <w:tcPr>
            <w:tcW w:w="1051" w:type="pct"/>
            <w:tcBorders>
              <w:bottom w:val="single" w:sz="12" w:space="0" w:color="auto"/>
            </w:tcBorders>
            <w:shd w:val="clear" w:color="auto" w:fill="auto"/>
            <w:vAlign w:val="center"/>
          </w:tcPr>
          <w:p w14:paraId="49D7CF25" w14:textId="2D389D42" w:rsidR="00973D47" w:rsidRPr="002E22A2" w:rsidRDefault="00490AAD" w:rsidP="00335DB5">
            <w:pPr>
              <w:spacing w:line="240" w:lineRule="auto"/>
              <w:jc w:val="center"/>
              <w:rPr>
                <w:sz w:val="21"/>
                <w:szCs w:val="21"/>
              </w:rPr>
            </w:pPr>
            <w:r>
              <w:rPr>
                <w:rFonts w:hint="eastAsia"/>
                <w:sz w:val="21"/>
                <w:szCs w:val="21"/>
              </w:rPr>
              <w:t>登录失败</w:t>
            </w:r>
          </w:p>
        </w:tc>
        <w:tc>
          <w:tcPr>
            <w:tcW w:w="794" w:type="pct"/>
            <w:tcBorders>
              <w:bottom w:val="single" w:sz="12" w:space="0" w:color="auto"/>
            </w:tcBorders>
            <w:shd w:val="clear" w:color="auto" w:fill="auto"/>
            <w:vAlign w:val="center"/>
          </w:tcPr>
          <w:p w14:paraId="77329CD9" w14:textId="11F1A3D6" w:rsidR="00973D47" w:rsidRPr="002E22A2" w:rsidRDefault="00973D47" w:rsidP="00335DB5">
            <w:pPr>
              <w:spacing w:line="240" w:lineRule="auto"/>
              <w:jc w:val="center"/>
              <w:rPr>
                <w:sz w:val="21"/>
                <w:szCs w:val="21"/>
              </w:rPr>
            </w:pPr>
            <w:r w:rsidRPr="002E22A2">
              <w:rPr>
                <w:rFonts w:hint="eastAsia"/>
                <w:sz w:val="21"/>
                <w:szCs w:val="21"/>
              </w:rPr>
              <w:t>成功</w:t>
            </w:r>
          </w:p>
        </w:tc>
      </w:tr>
    </w:tbl>
    <w:p w14:paraId="345A2984" w14:textId="77777777" w:rsidR="00973D47" w:rsidRPr="00973D47" w:rsidRDefault="00973D47" w:rsidP="00973D47"/>
    <w:p w14:paraId="1A125F68" w14:textId="2B39062D" w:rsidR="0043660A" w:rsidRDefault="00772601" w:rsidP="0043660A">
      <w:pPr>
        <w:pStyle w:val="41"/>
      </w:pPr>
      <w:r>
        <w:rPr>
          <w:rFonts w:hint="eastAsia"/>
        </w:rPr>
        <w:t>系统</w:t>
      </w:r>
      <w:r w:rsidR="00870A5E" w:rsidRPr="00870A5E">
        <w:rPr>
          <w:rFonts w:hint="eastAsia"/>
        </w:rPr>
        <w:t>发布帖子</w:t>
      </w:r>
      <w:r w:rsidR="00DB64E3">
        <w:rPr>
          <w:rFonts w:hint="eastAsia"/>
        </w:rPr>
        <w:t>功能测试</w:t>
      </w:r>
    </w:p>
    <w:p w14:paraId="45AEAE6F" w14:textId="228ADF6F" w:rsidR="0043660A" w:rsidRDefault="00D9393C" w:rsidP="00300D37">
      <w:pPr>
        <w:ind w:firstLineChars="200" w:firstLine="480"/>
      </w:pPr>
      <w:r>
        <w:rPr>
          <w:rFonts w:hint="eastAsia"/>
        </w:rPr>
        <w:t>下表为系统发布</w:t>
      </w:r>
      <w:proofErr w:type="gramStart"/>
      <w:r>
        <w:rPr>
          <w:rFonts w:hint="eastAsia"/>
        </w:rPr>
        <w:t>贴子</w:t>
      </w:r>
      <w:proofErr w:type="gramEnd"/>
      <w:r>
        <w:rPr>
          <w:rFonts w:hint="eastAsia"/>
        </w:rPr>
        <w:t>功能测试，从各个方面对该功能进行测试，确保存在敏感内容的</w:t>
      </w:r>
      <w:proofErr w:type="gramStart"/>
      <w:r>
        <w:rPr>
          <w:rFonts w:hint="eastAsia"/>
        </w:rPr>
        <w:t>贴子</w:t>
      </w:r>
      <w:proofErr w:type="gramEnd"/>
      <w:r>
        <w:rPr>
          <w:rFonts w:hint="eastAsia"/>
        </w:rPr>
        <w:t>不能发布，图片过多的</w:t>
      </w:r>
      <w:proofErr w:type="gramStart"/>
      <w:r>
        <w:rPr>
          <w:rFonts w:hint="eastAsia"/>
        </w:rPr>
        <w:t>贴子</w:t>
      </w:r>
      <w:proofErr w:type="gramEnd"/>
      <w:r>
        <w:rPr>
          <w:rFonts w:hint="eastAsia"/>
        </w:rPr>
        <w:t>不能正常发布，在网络离线状态下，</w:t>
      </w:r>
      <w:proofErr w:type="gramStart"/>
      <w:r>
        <w:rPr>
          <w:rFonts w:hint="eastAsia"/>
        </w:rPr>
        <w:t>贴子</w:t>
      </w:r>
      <w:proofErr w:type="gramEnd"/>
      <w:r>
        <w:rPr>
          <w:rFonts w:hint="eastAsia"/>
        </w:rPr>
        <w:t>不能正常发布。</w:t>
      </w:r>
      <w:r w:rsidR="00300D37">
        <w:rPr>
          <w:rFonts w:hint="eastAsia"/>
        </w:rPr>
        <w:t>发帖功能测试内容和结果如表</w:t>
      </w:r>
      <w:r w:rsidR="00300D37">
        <w:rPr>
          <w:rFonts w:hint="eastAsia"/>
        </w:rPr>
        <w:t>7.2</w:t>
      </w:r>
      <w:r w:rsidR="00300D37">
        <w:rPr>
          <w:rFonts w:hint="eastAsia"/>
        </w:rPr>
        <w:t>所示。</w:t>
      </w:r>
    </w:p>
    <w:p w14:paraId="6AF2EEE8" w14:textId="77777777" w:rsidR="00613F4D" w:rsidRDefault="00613F4D" w:rsidP="005F3D52"/>
    <w:p w14:paraId="64F43027" w14:textId="5A70C24B" w:rsidR="000260EE" w:rsidRPr="00D438A7" w:rsidRDefault="00613F4D" w:rsidP="00FA3875">
      <w:pPr>
        <w:spacing w:line="240" w:lineRule="auto"/>
        <w:jc w:val="center"/>
        <w:rPr>
          <w:rFonts w:eastAsia="黑体"/>
          <w:sz w:val="21"/>
          <w:szCs w:val="21"/>
        </w:rPr>
      </w:pPr>
      <w:r w:rsidRPr="00D438A7">
        <w:rPr>
          <w:rFonts w:eastAsia="黑体" w:hint="eastAsia"/>
          <w:sz w:val="21"/>
          <w:szCs w:val="21"/>
        </w:rPr>
        <w:t>表</w:t>
      </w:r>
      <w:r w:rsidRPr="00D438A7">
        <w:rPr>
          <w:rFonts w:eastAsia="黑体"/>
          <w:sz w:val="21"/>
          <w:szCs w:val="21"/>
        </w:rPr>
        <w:t xml:space="preserve">7.2 </w:t>
      </w:r>
      <w:r w:rsidRPr="00D438A7">
        <w:rPr>
          <w:rFonts w:eastAsia="黑体" w:hint="eastAsia"/>
          <w:sz w:val="21"/>
          <w:szCs w:val="21"/>
        </w:rPr>
        <w:t>系统发布帖子测试表</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2166"/>
        <w:gridCol w:w="2166"/>
        <w:gridCol w:w="1551"/>
        <w:gridCol w:w="1551"/>
        <w:gridCol w:w="1636"/>
      </w:tblGrid>
      <w:tr w:rsidR="00490AAD" w:rsidRPr="00335DB5" w14:paraId="65168E20" w14:textId="77777777" w:rsidTr="00CE3335">
        <w:trPr>
          <w:trHeight w:hRule="exact" w:val="454"/>
          <w:jc w:val="center"/>
        </w:trPr>
        <w:tc>
          <w:tcPr>
            <w:tcW w:w="1194" w:type="pct"/>
            <w:tcBorders>
              <w:top w:val="single" w:sz="12" w:space="0" w:color="auto"/>
              <w:bottom w:val="single" w:sz="8" w:space="0" w:color="auto"/>
            </w:tcBorders>
            <w:shd w:val="clear" w:color="auto" w:fill="auto"/>
            <w:vAlign w:val="center"/>
          </w:tcPr>
          <w:p w14:paraId="756BCBC0" w14:textId="5AB4CE45" w:rsidR="00490AAD" w:rsidRPr="00335DB5" w:rsidRDefault="00490AAD" w:rsidP="00335DB5">
            <w:pPr>
              <w:spacing w:line="240" w:lineRule="auto"/>
              <w:jc w:val="center"/>
              <w:rPr>
                <w:sz w:val="21"/>
                <w:szCs w:val="21"/>
              </w:rPr>
            </w:pPr>
            <w:r w:rsidRPr="00335DB5">
              <w:rPr>
                <w:rFonts w:hint="eastAsia"/>
                <w:sz w:val="21"/>
                <w:szCs w:val="21"/>
              </w:rPr>
              <w:t>测试场景</w:t>
            </w:r>
          </w:p>
        </w:tc>
        <w:tc>
          <w:tcPr>
            <w:tcW w:w="1194" w:type="pct"/>
            <w:tcBorders>
              <w:top w:val="single" w:sz="12" w:space="0" w:color="auto"/>
              <w:bottom w:val="single" w:sz="8" w:space="0" w:color="auto"/>
            </w:tcBorders>
            <w:shd w:val="clear" w:color="auto" w:fill="auto"/>
            <w:vAlign w:val="center"/>
          </w:tcPr>
          <w:p w14:paraId="437488C6" w14:textId="3E83E385" w:rsidR="00490AAD" w:rsidRPr="00335DB5" w:rsidRDefault="00490AAD" w:rsidP="00335DB5">
            <w:pPr>
              <w:spacing w:line="240" w:lineRule="auto"/>
              <w:jc w:val="center"/>
              <w:rPr>
                <w:sz w:val="21"/>
                <w:szCs w:val="21"/>
              </w:rPr>
            </w:pPr>
            <w:r w:rsidRPr="00335DB5">
              <w:rPr>
                <w:rFonts w:hint="eastAsia"/>
                <w:sz w:val="21"/>
                <w:szCs w:val="21"/>
              </w:rPr>
              <w:t>测试记录</w:t>
            </w:r>
          </w:p>
        </w:tc>
        <w:tc>
          <w:tcPr>
            <w:tcW w:w="855" w:type="pct"/>
            <w:tcBorders>
              <w:top w:val="single" w:sz="12" w:space="0" w:color="auto"/>
              <w:bottom w:val="single" w:sz="8" w:space="0" w:color="auto"/>
            </w:tcBorders>
            <w:shd w:val="clear" w:color="auto" w:fill="auto"/>
            <w:vAlign w:val="center"/>
          </w:tcPr>
          <w:p w14:paraId="68AFEFDD" w14:textId="252E8EF0" w:rsidR="00490AAD" w:rsidRPr="00335DB5" w:rsidRDefault="00490AAD" w:rsidP="00335DB5">
            <w:pPr>
              <w:spacing w:line="240" w:lineRule="auto"/>
              <w:jc w:val="center"/>
              <w:rPr>
                <w:sz w:val="21"/>
                <w:szCs w:val="21"/>
              </w:rPr>
            </w:pPr>
            <w:r w:rsidRPr="00335DB5">
              <w:rPr>
                <w:rFonts w:hint="eastAsia"/>
                <w:sz w:val="21"/>
                <w:szCs w:val="21"/>
              </w:rPr>
              <w:t>预期结果</w:t>
            </w:r>
          </w:p>
        </w:tc>
        <w:tc>
          <w:tcPr>
            <w:tcW w:w="855" w:type="pct"/>
            <w:tcBorders>
              <w:top w:val="single" w:sz="12" w:space="0" w:color="auto"/>
              <w:bottom w:val="single" w:sz="8" w:space="0" w:color="auto"/>
            </w:tcBorders>
            <w:shd w:val="clear" w:color="auto" w:fill="auto"/>
            <w:vAlign w:val="center"/>
          </w:tcPr>
          <w:p w14:paraId="4091EC9E" w14:textId="3A000E13" w:rsidR="00490AAD" w:rsidRPr="00335DB5" w:rsidRDefault="00490AAD" w:rsidP="00335DB5">
            <w:pPr>
              <w:spacing w:line="240" w:lineRule="auto"/>
              <w:jc w:val="center"/>
              <w:rPr>
                <w:sz w:val="21"/>
                <w:szCs w:val="21"/>
              </w:rPr>
            </w:pPr>
            <w:r w:rsidRPr="00335DB5">
              <w:rPr>
                <w:rFonts w:hint="eastAsia"/>
                <w:sz w:val="21"/>
                <w:szCs w:val="21"/>
              </w:rPr>
              <w:t>实际结果</w:t>
            </w:r>
          </w:p>
        </w:tc>
        <w:tc>
          <w:tcPr>
            <w:tcW w:w="902" w:type="pct"/>
            <w:tcBorders>
              <w:top w:val="single" w:sz="12" w:space="0" w:color="auto"/>
              <w:bottom w:val="single" w:sz="8" w:space="0" w:color="auto"/>
            </w:tcBorders>
            <w:shd w:val="clear" w:color="auto" w:fill="auto"/>
            <w:vAlign w:val="center"/>
          </w:tcPr>
          <w:p w14:paraId="392F427D" w14:textId="71E888CB" w:rsidR="00490AAD" w:rsidRPr="00335DB5" w:rsidRDefault="00490AAD" w:rsidP="00335DB5">
            <w:pPr>
              <w:spacing w:line="240" w:lineRule="auto"/>
              <w:jc w:val="center"/>
              <w:rPr>
                <w:sz w:val="21"/>
                <w:szCs w:val="21"/>
              </w:rPr>
            </w:pPr>
            <w:r w:rsidRPr="00335DB5">
              <w:rPr>
                <w:rFonts w:hint="eastAsia"/>
                <w:sz w:val="21"/>
                <w:szCs w:val="21"/>
              </w:rPr>
              <w:t>通过</w:t>
            </w:r>
            <w:r w:rsidRPr="00335DB5">
              <w:rPr>
                <w:rFonts w:hint="eastAsia"/>
                <w:sz w:val="21"/>
                <w:szCs w:val="21"/>
              </w:rPr>
              <w:t>/</w:t>
            </w:r>
            <w:r w:rsidRPr="00335DB5">
              <w:rPr>
                <w:rFonts w:hint="eastAsia"/>
                <w:sz w:val="21"/>
                <w:szCs w:val="21"/>
              </w:rPr>
              <w:t>失败</w:t>
            </w:r>
          </w:p>
        </w:tc>
      </w:tr>
      <w:tr w:rsidR="00490AAD" w:rsidRPr="00335DB5" w14:paraId="1573C32E" w14:textId="77777777" w:rsidTr="00CE3335">
        <w:trPr>
          <w:trHeight w:hRule="exact" w:val="454"/>
          <w:jc w:val="center"/>
        </w:trPr>
        <w:tc>
          <w:tcPr>
            <w:tcW w:w="1194" w:type="pct"/>
            <w:tcBorders>
              <w:top w:val="single" w:sz="8" w:space="0" w:color="auto"/>
              <w:bottom w:val="nil"/>
            </w:tcBorders>
            <w:shd w:val="clear" w:color="auto" w:fill="auto"/>
            <w:vAlign w:val="center"/>
          </w:tcPr>
          <w:p w14:paraId="2D573DDD" w14:textId="2F28B988" w:rsidR="00870A5E" w:rsidRPr="00335DB5" w:rsidRDefault="00870A5E" w:rsidP="00335DB5">
            <w:pPr>
              <w:spacing w:line="240" w:lineRule="auto"/>
              <w:jc w:val="center"/>
              <w:rPr>
                <w:sz w:val="21"/>
                <w:szCs w:val="21"/>
              </w:rPr>
            </w:pPr>
            <w:r w:rsidRPr="00335DB5">
              <w:rPr>
                <w:rFonts w:hint="eastAsia"/>
                <w:sz w:val="21"/>
                <w:szCs w:val="21"/>
              </w:rPr>
              <w:t>发布图文贴</w:t>
            </w:r>
          </w:p>
        </w:tc>
        <w:tc>
          <w:tcPr>
            <w:tcW w:w="1194" w:type="pct"/>
            <w:tcBorders>
              <w:top w:val="single" w:sz="8" w:space="0" w:color="auto"/>
              <w:bottom w:val="nil"/>
            </w:tcBorders>
            <w:shd w:val="clear" w:color="auto" w:fill="auto"/>
            <w:vAlign w:val="center"/>
          </w:tcPr>
          <w:p w14:paraId="06ED11C5" w14:textId="439D1ABA" w:rsidR="00870A5E" w:rsidRPr="00335DB5" w:rsidRDefault="00490AAD" w:rsidP="00335DB5">
            <w:pPr>
              <w:spacing w:line="240" w:lineRule="auto"/>
              <w:jc w:val="center"/>
              <w:rPr>
                <w:sz w:val="21"/>
                <w:szCs w:val="21"/>
              </w:rPr>
            </w:pPr>
            <w:r w:rsidRPr="00335DB5">
              <w:rPr>
                <w:rFonts w:hint="eastAsia"/>
                <w:sz w:val="21"/>
                <w:szCs w:val="21"/>
              </w:rPr>
              <w:t>成功发布</w:t>
            </w:r>
          </w:p>
        </w:tc>
        <w:tc>
          <w:tcPr>
            <w:tcW w:w="855" w:type="pct"/>
            <w:tcBorders>
              <w:top w:val="single" w:sz="8" w:space="0" w:color="auto"/>
              <w:bottom w:val="nil"/>
            </w:tcBorders>
            <w:shd w:val="clear" w:color="auto" w:fill="auto"/>
            <w:vAlign w:val="center"/>
          </w:tcPr>
          <w:p w14:paraId="4FCF54CF" w14:textId="1DD80E0A" w:rsidR="00870A5E" w:rsidRPr="00335DB5" w:rsidRDefault="00490AAD" w:rsidP="00335DB5">
            <w:pPr>
              <w:spacing w:line="240" w:lineRule="auto"/>
              <w:jc w:val="center"/>
              <w:rPr>
                <w:sz w:val="21"/>
                <w:szCs w:val="21"/>
              </w:rPr>
            </w:pPr>
            <w:r w:rsidRPr="00335DB5">
              <w:rPr>
                <w:rFonts w:hint="eastAsia"/>
                <w:sz w:val="21"/>
                <w:szCs w:val="21"/>
              </w:rPr>
              <w:t>成功发布</w:t>
            </w:r>
          </w:p>
        </w:tc>
        <w:tc>
          <w:tcPr>
            <w:tcW w:w="855" w:type="pct"/>
            <w:tcBorders>
              <w:top w:val="single" w:sz="8" w:space="0" w:color="auto"/>
              <w:bottom w:val="nil"/>
            </w:tcBorders>
            <w:shd w:val="clear" w:color="auto" w:fill="auto"/>
            <w:vAlign w:val="center"/>
          </w:tcPr>
          <w:p w14:paraId="5FF56369" w14:textId="351DE593" w:rsidR="00870A5E" w:rsidRPr="00335DB5" w:rsidRDefault="00490AAD" w:rsidP="00335DB5">
            <w:pPr>
              <w:spacing w:line="240" w:lineRule="auto"/>
              <w:jc w:val="center"/>
              <w:rPr>
                <w:sz w:val="21"/>
                <w:szCs w:val="21"/>
              </w:rPr>
            </w:pPr>
            <w:r w:rsidRPr="00335DB5">
              <w:rPr>
                <w:rFonts w:hint="eastAsia"/>
                <w:sz w:val="21"/>
                <w:szCs w:val="21"/>
              </w:rPr>
              <w:t>成功发布</w:t>
            </w:r>
          </w:p>
        </w:tc>
        <w:tc>
          <w:tcPr>
            <w:tcW w:w="902" w:type="pct"/>
            <w:tcBorders>
              <w:top w:val="single" w:sz="8" w:space="0" w:color="auto"/>
              <w:bottom w:val="nil"/>
            </w:tcBorders>
            <w:shd w:val="clear" w:color="auto" w:fill="auto"/>
            <w:vAlign w:val="center"/>
          </w:tcPr>
          <w:p w14:paraId="63F3A7A8" w14:textId="123B7730" w:rsidR="00870A5E" w:rsidRPr="00335DB5" w:rsidRDefault="00870A5E" w:rsidP="00335DB5">
            <w:pPr>
              <w:spacing w:line="240" w:lineRule="auto"/>
              <w:jc w:val="center"/>
              <w:rPr>
                <w:sz w:val="21"/>
                <w:szCs w:val="21"/>
              </w:rPr>
            </w:pPr>
            <w:r w:rsidRPr="00335DB5">
              <w:rPr>
                <w:rFonts w:hint="eastAsia"/>
                <w:sz w:val="21"/>
                <w:szCs w:val="21"/>
              </w:rPr>
              <w:t>通过</w:t>
            </w:r>
          </w:p>
        </w:tc>
      </w:tr>
      <w:tr w:rsidR="00490AAD" w:rsidRPr="00335DB5" w14:paraId="7138FAB3" w14:textId="77777777" w:rsidTr="00CE3335">
        <w:trPr>
          <w:trHeight w:hRule="exact" w:val="454"/>
          <w:jc w:val="center"/>
        </w:trPr>
        <w:tc>
          <w:tcPr>
            <w:tcW w:w="1194" w:type="pct"/>
            <w:tcBorders>
              <w:top w:val="nil"/>
            </w:tcBorders>
            <w:shd w:val="clear" w:color="auto" w:fill="auto"/>
            <w:vAlign w:val="center"/>
          </w:tcPr>
          <w:p w14:paraId="15138BD0" w14:textId="7934DCFA" w:rsidR="00870A5E" w:rsidRPr="00335DB5" w:rsidRDefault="00870A5E" w:rsidP="00335DB5">
            <w:pPr>
              <w:spacing w:line="240" w:lineRule="auto"/>
              <w:jc w:val="center"/>
              <w:rPr>
                <w:sz w:val="21"/>
                <w:szCs w:val="21"/>
              </w:rPr>
            </w:pPr>
            <w:r w:rsidRPr="00335DB5">
              <w:rPr>
                <w:rFonts w:hint="eastAsia"/>
                <w:sz w:val="21"/>
                <w:szCs w:val="21"/>
              </w:rPr>
              <w:t>发布纯文字贴</w:t>
            </w:r>
          </w:p>
        </w:tc>
        <w:tc>
          <w:tcPr>
            <w:tcW w:w="1194" w:type="pct"/>
            <w:tcBorders>
              <w:top w:val="nil"/>
            </w:tcBorders>
            <w:shd w:val="clear" w:color="auto" w:fill="auto"/>
            <w:vAlign w:val="center"/>
          </w:tcPr>
          <w:p w14:paraId="29E764B5" w14:textId="11FBD3FA" w:rsidR="00870A5E" w:rsidRPr="00335DB5" w:rsidRDefault="00490AAD" w:rsidP="00335DB5">
            <w:pPr>
              <w:spacing w:line="240" w:lineRule="auto"/>
              <w:jc w:val="center"/>
              <w:rPr>
                <w:sz w:val="21"/>
                <w:szCs w:val="21"/>
              </w:rPr>
            </w:pPr>
            <w:r w:rsidRPr="00335DB5">
              <w:rPr>
                <w:rFonts w:hint="eastAsia"/>
                <w:sz w:val="21"/>
                <w:szCs w:val="21"/>
              </w:rPr>
              <w:t>成功发布</w:t>
            </w:r>
          </w:p>
        </w:tc>
        <w:tc>
          <w:tcPr>
            <w:tcW w:w="855" w:type="pct"/>
            <w:tcBorders>
              <w:top w:val="nil"/>
            </w:tcBorders>
            <w:shd w:val="clear" w:color="auto" w:fill="auto"/>
            <w:vAlign w:val="center"/>
          </w:tcPr>
          <w:p w14:paraId="2D0F4BCC" w14:textId="2C177F75" w:rsidR="00870A5E" w:rsidRPr="00335DB5" w:rsidRDefault="00490AAD" w:rsidP="00335DB5">
            <w:pPr>
              <w:spacing w:line="240" w:lineRule="auto"/>
              <w:jc w:val="center"/>
              <w:rPr>
                <w:sz w:val="21"/>
                <w:szCs w:val="21"/>
              </w:rPr>
            </w:pPr>
            <w:r w:rsidRPr="00335DB5">
              <w:rPr>
                <w:rFonts w:hint="eastAsia"/>
                <w:sz w:val="21"/>
                <w:szCs w:val="21"/>
              </w:rPr>
              <w:t>成功发布</w:t>
            </w:r>
          </w:p>
        </w:tc>
        <w:tc>
          <w:tcPr>
            <w:tcW w:w="855" w:type="pct"/>
            <w:tcBorders>
              <w:top w:val="nil"/>
            </w:tcBorders>
            <w:shd w:val="clear" w:color="auto" w:fill="auto"/>
            <w:vAlign w:val="center"/>
          </w:tcPr>
          <w:p w14:paraId="3EDB94FF" w14:textId="169C667D" w:rsidR="00870A5E" w:rsidRPr="00335DB5" w:rsidRDefault="00490AAD" w:rsidP="00335DB5">
            <w:pPr>
              <w:spacing w:line="240" w:lineRule="auto"/>
              <w:jc w:val="center"/>
              <w:rPr>
                <w:sz w:val="21"/>
                <w:szCs w:val="21"/>
              </w:rPr>
            </w:pPr>
            <w:r w:rsidRPr="00335DB5">
              <w:rPr>
                <w:rFonts w:hint="eastAsia"/>
                <w:sz w:val="21"/>
                <w:szCs w:val="21"/>
              </w:rPr>
              <w:t>成功发布</w:t>
            </w:r>
          </w:p>
        </w:tc>
        <w:tc>
          <w:tcPr>
            <w:tcW w:w="902" w:type="pct"/>
            <w:tcBorders>
              <w:top w:val="nil"/>
            </w:tcBorders>
            <w:shd w:val="clear" w:color="auto" w:fill="auto"/>
            <w:vAlign w:val="center"/>
          </w:tcPr>
          <w:p w14:paraId="08EFC3D8" w14:textId="07557159" w:rsidR="00870A5E" w:rsidRPr="00335DB5" w:rsidRDefault="00870A5E" w:rsidP="00335DB5">
            <w:pPr>
              <w:spacing w:line="240" w:lineRule="auto"/>
              <w:jc w:val="center"/>
              <w:rPr>
                <w:sz w:val="21"/>
                <w:szCs w:val="21"/>
              </w:rPr>
            </w:pPr>
            <w:r w:rsidRPr="00335DB5">
              <w:rPr>
                <w:rFonts w:hint="eastAsia"/>
                <w:sz w:val="21"/>
                <w:szCs w:val="21"/>
              </w:rPr>
              <w:t>通过</w:t>
            </w:r>
          </w:p>
        </w:tc>
      </w:tr>
      <w:tr w:rsidR="00490AAD" w:rsidRPr="00335DB5" w14:paraId="675F2F46" w14:textId="77777777" w:rsidTr="00CE3335">
        <w:trPr>
          <w:trHeight w:hRule="exact" w:val="454"/>
          <w:jc w:val="center"/>
        </w:trPr>
        <w:tc>
          <w:tcPr>
            <w:tcW w:w="1194" w:type="pct"/>
            <w:shd w:val="clear" w:color="auto" w:fill="auto"/>
            <w:vAlign w:val="center"/>
          </w:tcPr>
          <w:p w14:paraId="6C24073E" w14:textId="4A2A1C05" w:rsidR="00490AAD" w:rsidRPr="00335DB5" w:rsidRDefault="00490AAD" w:rsidP="00335DB5">
            <w:pPr>
              <w:spacing w:line="240" w:lineRule="auto"/>
              <w:jc w:val="center"/>
              <w:rPr>
                <w:sz w:val="21"/>
                <w:szCs w:val="21"/>
              </w:rPr>
            </w:pPr>
            <w:r w:rsidRPr="00335DB5">
              <w:rPr>
                <w:rFonts w:hint="eastAsia"/>
                <w:sz w:val="21"/>
                <w:szCs w:val="21"/>
              </w:rPr>
              <w:t>长内容测试</w:t>
            </w:r>
          </w:p>
        </w:tc>
        <w:tc>
          <w:tcPr>
            <w:tcW w:w="1194" w:type="pct"/>
            <w:shd w:val="clear" w:color="auto" w:fill="auto"/>
            <w:vAlign w:val="center"/>
          </w:tcPr>
          <w:p w14:paraId="3D36BC53" w14:textId="676EE576" w:rsidR="00490AAD" w:rsidRPr="00335DB5" w:rsidRDefault="00490AAD" w:rsidP="00335DB5">
            <w:pPr>
              <w:spacing w:line="240" w:lineRule="auto"/>
              <w:jc w:val="center"/>
              <w:rPr>
                <w:sz w:val="21"/>
                <w:szCs w:val="21"/>
              </w:rPr>
            </w:pPr>
            <w:r w:rsidRPr="00335DB5">
              <w:rPr>
                <w:rFonts w:hint="eastAsia"/>
                <w:sz w:val="21"/>
                <w:szCs w:val="21"/>
              </w:rPr>
              <w:t>提示内容过长</w:t>
            </w:r>
          </w:p>
        </w:tc>
        <w:tc>
          <w:tcPr>
            <w:tcW w:w="855" w:type="pct"/>
            <w:shd w:val="clear" w:color="auto" w:fill="auto"/>
            <w:vAlign w:val="center"/>
          </w:tcPr>
          <w:p w14:paraId="77E39E15" w14:textId="496AAA53" w:rsidR="00490AAD" w:rsidRPr="00335DB5" w:rsidRDefault="00490AAD" w:rsidP="00335DB5">
            <w:pPr>
              <w:spacing w:line="240" w:lineRule="auto"/>
              <w:jc w:val="center"/>
              <w:rPr>
                <w:sz w:val="21"/>
                <w:szCs w:val="21"/>
              </w:rPr>
            </w:pPr>
            <w:r w:rsidRPr="00335DB5">
              <w:rPr>
                <w:rFonts w:hint="eastAsia"/>
                <w:sz w:val="21"/>
                <w:szCs w:val="21"/>
              </w:rPr>
              <w:t>发布失败</w:t>
            </w:r>
          </w:p>
        </w:tc>
        <w:tc>
          <w:tcPr>
            <w:tcW w:w="855" w:type="pct"/>
            <w:shd w:val="clear" w:color="auto" w:fill="auto"/>
            <w:vAlign w:val="center"/>
          </w:tcPr>
          <w:p w14:paraId="723474FA" w14:textId="2F6A18B5" w:rsidR="00490AAD" w:rsidRPr="00335DB5" w:rsidRDefault="00490AAD" w:rsidP="00335DB5">
            <w:pPr>
              <w:spacing w:line="240" w:lineRule="auto"/>
              <w:jc w:val="center"/>
              <w:rPr>
                <w:sz w:val="21"/>
                <w:szCs w:val="21"/>
              </w:rPr>
            </w:pPr>
            <w:r w:rsidRPr="00335DB5">
              <w:rPr>
                <w:rFonts w:hint="eastAsia"/>
                <w:sz w:val="21"/>
                <w:szCs w:val="21"/>
              </w:rPr>
              <w:t>发布失败</w:t>
            </w:r>
          </w:p>
        </w:tc>
        <w:tc>
          <w:tcPr>
            <w:tcW w:w="902" w:type="pct"/>
            <w:shd w:val="clear" w:color="auto" w:fill="auto"/>
            <w:vAlign w:val="center"/>
          </w:tcPr>
          <w:p w14:paraId="617883A5" w14:textId="050CF539" w:rsidR="00490AAD" w:rsidRPr="00335DB5" w:rsidRDefault="00490AAD" w:rsidP="00335DB5">
            <w:pPr>
              <w:spacing w:line="240" w:lineRule="auto"/>
              <w:jc w:val="center"/>
              <w:rPr>
                <w:sz w:val="21"/>
                <w:szCs w:val="21"/>
              </w:rPr>
            </w:pPr>
            <w:r w:rsidRPr="00335DB5">
              <w:rPr>
                <w:rFonts w:hint="eastAsia"/>
                <w:sz w:val="21"/>
                <w:szCs w:val="21"/>
              </w:rPr>
              <w:t>通过</w:t>
            </w:r>
          </w:p>
        </w:tc>
      </w:tr>
      <w:tr w:rsidR="00490AAD" w:rsidRPr="00335DB5" w14:paraId="40BA694B" w14:textId="77777777" w:rsidTr="00CE3335">
        <w:trPr>
          <w:trHeight w:hRule="exact" w:val="454"/>
          <w:jc w:val="center"/>
        </w:trPr>
        <w:tc>
          <w:tcPr>
            <w:tcW w:w="1194" w:type="pct"/>
            <w:shd w:val="clear" w:color="auto" w:fill="auto"/>
            <w:vAlign w:val="center"/>
          </w:tcPr>
          <w:p w14:paraId="09A5BF0C" w14:textId="73CFF0A9" w:rsidR="00490AAD" w:rsidRPr="00335DB5" w:rsidRDefault="00490AAD" w:rsidP="00335DB5">
            <w:pPr>
              <w:spacing w:line="240" w:lineRule="auto"/>
              <w:jc w:val="center"/>
              <w:rPr>
                <w:sz w:val="21"/>
                <w:szCs w:val="21"/>
              </w:rPr>
            </w:pPr>
            <w:r w:rsidRPr="00335DB5">
              <w:rPr>
                <w:rFonts w:hint="eastAsia"/>
                <w:sz w:val="21"/>
                <w:szCs w:val="21"/>
              </w:rPr>
              <w:t>网络中断发布</w:t>
            </w:r>
          </w:p>
        </w:tc>
        <w:tc>
          <w:tcPr>
            <w:tcW w:w="1194" w:type="pct"/>
            <w:shd w:val="clear" w:color="auto" w:fill="auto"/>
            <w:vAlign w:val="center"/>
          </w:tcPr>
          <w:p w14:paraId="369EEF33" w14:textId="6CACE837" w:rsidR="00490AAD" w:rsidRPr="00335DB5" w:rsidRDefault="00490AAD" w:rsidP="00335DB5">
            <w:pPr>
              <w:spacing w:line="240" w:lineRule="auto"/>
              <w:jc w:val="center"/>
              <w:rPr>
                <w:sz w:val="21"/>
                <w:szCs w:val="21"/>
              </w:rPr>
            </w:pPr>
            <w:r w:rsidRPr="00335DB5">
              <w:rPr>
                <w:rFonts w:hint="eastAsia"/>
                <w:sz w:val="21"/>
                <w:szCs w:val="21"/>
              </w:rPr>
              <w:t>报错提示</w:t>
            </w:r>
          </w:p>
        </w:tc>
        <w:tc>
          <w:tcPr>
            <w:tcW w:w="855" w:type="pct"/>
            <w:shd w:val="clear" w:color="auto" w:fill="auto"/>
            <w:vAlign w:val="center"/>
          </w:tcPr>
          <w:p w14:paraId="0A4B4814" w14:textId="5C2B586B" w:rsidR="00490AAD" w:rsidRPr="00335DB5" w:rsidRDefault="00490AAD" w:rsidP="00335DB5">
            <w:pPr>
              <w:spacing w:line="240" w:lineRule="auto"/>
              <w:jc w:val="center"/>
              <w:rPr>
                <w:sz w:val="21"/>
                <w:szCs w:val="21"/>
              </w:rPr>
            </w:pPr>
            <w:r w:rsidRPr="00335DB5">
              <w:rPr>
                <w:rFonts w:hint="eastAsia"/>
                <w:sz w:val="21"/>
                <w:szCs w:val="21"/>
              </w:rPr>
              <w:t>发布失败</w:t>
            </w:r>
          </w:p>
        </w:tc>
        <w:tc>
          <w:tcPr>
            <w:tcW w:w="855" w:type="pct"/>
            <w:shd w:val="clear" w:color="auto" w:fill="auto"/>
            <w:vAlign w:val="center"/>
          </w:tcPr>
          <w:p w14:paraId="0518E4DC" w14:textId="0F47EB26" w:rsidR="00490AAD" w:rsidRPr="00335DB5" w:rsidRDefault="00490AAD" w:rsidP="00335DB5">
            <w:pPr>
              <w:spacing w:line="240" w:lineRule="auto"/>
              <w:jc w:val="center"/>
              <w:rPr>
                <w:sz w:val="21"/>
                <w:szCs w:val="21"/>
              </w:rPr>
            </w:pPr>
            <w:r w:rsidRPr="00335DB5">
              <w:rPr>
                <w:rFonts w:hint="eastAsia"/>
                <w:sz w:val="21"/>
                <w:szCs w:val="21"/>
              </w:rPr>
              <w:t>发布失败</w:t>
            </w:r>
          </w:p>
        </w:tc>
        <w:tc>
          <w:tcPr>
            <w:tcW w:w="902" w:type="pct"/>
            <w:shd w:val="clear" w:color="auto" w:fill="auto"/>
            <w:vAlign w:val="center"/>
          </w:tcPr>
          <w:p w14:paraId="27108B3D" w14:textId="0B78BC3E" w:rsidR="00490AAD" w:rsidRPr="00335DB5" w:rsidRDefault="00490AAD" w:rsidP="00335DB5">
            <w:pPr>
              <w:spacing w:line="240" w:lineRule="auto"/>
              <w:jc w:val="center"/>
              <w:rPr>
                <w:sz w:val="21"/>
                <w:szCs w:val="21"/>
              </w:rPr>
            </w:pPr>
            <w:r w:rsidRPr="00335DB5">
              <w:rPr>
                <w:rFonts w:hint="eastAsia"/>
                <w:sz w:val="21"/>
                <w:szCs w:val="21"/>
              </w:rPr>
              <w:t>通过</w:t>
            </w:r>
          </w:p>
        </w:tc>
      </w:tr>
    </w:tbl>
    <w:p w14:paraId="383009E6" w14:textId="77777777" w:rsidR="000260EE" w:rsidRDefault="000260EE" w:rsidP="000260EE"/>
    <w:p w14:paraId="15A1C1F2" w14:textId="18776A27" w:rsidR="001B533C" w:rsidRDefault="008A4BE6" w:rsidP="001B533C">
      <w:pPr>
        <w:pStyle w:val="41"/>
      </w:pPr>
      <w:r>
        <w:rPr>
          <w:rFonts w:hint="eastAsia"/>
        </w:rPr>
        <w:t>系统保存钓鱼记录功能测试</w:t>
      </w:r>
    </w:p>
    <w:p w14:paraId="43A9F409" w14:textId="779ADE00" w:rsidR="001B533C" w:rsidRPr="00300D37" w:rsidRDefault="001B533C" w:rsidP="00300D37">
      <w:pPr>
        <w:ind w:firstLineChars="200" w:firstLine="480"/>
      </w:pPr>
      <w:r>
        <w:rPr>
          <w:rFonts w:hint="eastAsia"/>
        </w:rPr>
        <w:t>下表为系统保存钓鱼记录的功能测试，测试用户在记录渔</w:t>
      </w:r>
      <w:proofErr w:type="gramStart"/>
      <w:r>
        <w:rPr>
          <w:rFonts w:hint="eastAsia"/>
        </w:rPr>
        <w:t>获经历</w:t>
      </w:r>
      <w:proofErr w:type="gramEnd"/>
      <w:r>
        <w:rPr>
          <w:rFonts w:hint="eastAsia"/>
        </w:rPr>
        <w:t>时，能正常保存数据。</w:t>
      </w:r>
      <w:r w:rsidR="00300D37">
        <w:rPr>
          <w:rFonts w:hint="eastAsia"/>
        </w:rPr>
        <w:t>保存钓鱼记录功能测试内容和结果如表</w:t>
      </w:r>
      <w:r w:rsidR="00300D37">
        <w:rPr>
          <w:rFonts w:hint="eastAsia"/>
        </w:rPr>
        <w:t>7.3</w:t>
      </w:r>
      <w:r w:rsidR="00300D37">
        <w:rPr>
          <w:rFonts w:hint="eastAsia"/>
        </w:rPr>
        <w:t>所示。</w:t>
      </w:r>
    </w:p>
    <w:p w14:paraId="15EF7328" w14:textId="77777777" w:rsidR="00613F4D" w:rsidRDefault="00613F4D" w:rsidP="00613F4D"/>
    <w:p w14:paraId="4AFC65E4" w14:textId="220CA32C" w:rsidR="000260EE" w:rsidRPr="00D438A7" w:rsidRDefault="00613F4D" w:rsidP="00FA3875">
      <w:pPr>
        <w:spacing w:line="240" w:lineRule="auto"/>
        <w:jc w:val="center"/>
        <w:rPr>
          <w:rFonts w:eastAsia="黑体"/>
          <w:sz w:val="21"/>
          <w:szCs w:val="21"/>
        </w:rPr>
      </w:pPr>
      <w:r w:rsidRPr="00D438A7">
        <w:rPr>
          <w:rFonts w:eastAsia="黑体" w:hint="eastAsia"/>
          <w:sz w:val="21"/>
          <w:szCs w:val="21"/>
        </w:rPr>
        <w:t>表</w:t>
      </w:r>
      <w:r w:rsidRPr="00D438A7">
        <w:rPr>
          <w:rFonts w:eastAsia="黑体"/>
          <w:sz w:val="21"/>
          <w:szCs w:val="21"/>
        </w:rPr>
        <w:t xml:space="preserve">7.3 </w:t>
      </w:r>
      <w:r w:rsidRPr="00D438A7">
        <w:rPr>
          <w:rFonts w:eastAsia="黑体" w:hint="eastAsia"/>
          <w:sz w:val="21"/>
          <w:szCs w:val="21"/>
        </w:rPr>
        <w:t>系统保存钓鱼记录测试表</w:t>
      </w:r>
    </w:p>
    <w:tbl>
      <w:tblPr>
        <w:tblW w:w="5000" w:type="pct"/>
        <w:tblBorders>
          <w:top w:val="single" w:sz="8" w:space="0" w:color="auto"/>
          <w:bottom w:val="single" w:sz="8" w:space="0" w:color="auto"/>
        </w:tblBorders>
        <w:tblLook w:val="04A0" w:firstRow="1" w:lastRow="0" w:firstColumn="1" w:lastColumn="0" w:noHBand="0" w:noVBand="1"/>
      </w:tblPr>
      <w:tblGrid>
        <w:gridCol w:w="2082"/>
        <w:gridCol w:w="2376"/>
        <w:gridCol w:w="1489"/>
        <w:gridCol w:w="1489"/>
        <w:gridCol w:w="1634"/>
      </w:tblGrid>
      <w:tr w:rsidR="005872AA" w:rsidRPr="00335DB5" w14:paraId="761FD5DF" w14:textId="77777777" w:rsidTr="00CE3335">
        <w:trPr>
          <w:trHeight w:hRule="exact" w:val="454"/>
        </w:trPr>
        <w:tc>
          <w:tcPr>
            <w:tcW w:w="1147" w:type="pct"/>
            <w:tcBorders>
              <w:top w:val="single" w:sz="12" w:space="0" w:color="auto"/>
              <w:bottom w:val="single" w:sz="8" w:space="0" w:color="auto"/>
            </w:tcBorders>
            <w:shd w:val="clear" w:color="auto" w:fill="auto"/>
            <w:vAlign w:val="center"/>
          </w:tcPr>
          <w:p w14:paraId="15ADDB36" w14:textId="7626C9D2" w:rsidR="00EE28A7" w:rsidRPr="00335DB5" w:rsidRDefault="00EE28A7" w:rsidP="00335DB5">
            <w:pPr>
              <w:spacing w:line="240" w:lineRule="auto"/>
              <w:jc w:val="center"/>
              <w:rPr>
                <w:sz w:val="21"/>
                <w:szCs w:val="21"/>
              </w:rPr>
            </w:pPr>
            <w:r w:rsidRPr="00335DB5">
              <w:rPr>
                <w:rFonts w:hint="eastAsia"/>
                <w:sz w:val="21"/>
                <w:szCs w:val="21"/>
              </w:rPr>
              <w:t>测试场景</w:t>
            </w:r>
          </w:p>
        </w:tc>
        <w:tc>
          <w:tcPr>
            <w:tcW w:w="1310" w:type="pct"/>
            <w:tcBorders>
              <w:top w:val="single" w:sz="12" w:space="0" w:color="auto"/>
              <w:bottom w:val="single" w:sz="8" w:space="0" w:color="auto"/>
            </w:tcBorders>
            <w:shd w:val="clear" w:color="auto" w:fill="auto"/>
            <w:vAlign w:val="center"/>
          </w:tcPr>
          <w:p w14:paraId="49BF5EAA" w14:textId="4F7CBA33" w:rsidR="00EE28A7" w:rsidRPr="00335DB5" w:rsidRDefault="00490AAD" w:rsidP="00335DB5">
            <w:pPr>
              <w:spacing w:line="240" w:lineRule="auto"/>
              <w:jc w:val="center"/>
              <w:rPr>
                <w:sz w:val="21"/>
                <w:szCs w:val="21"/>
              </w:rPr>
            </w:pPr>
            <w:r w:rsidRPr="00335DB5">
              <w:rPr>
                <w:rFonts w:hint="eastAsia"/>
                <w:sz w:val="21"/>
                <w:szCs w:val="21"/>
              </w:rPr>
              <w:t>测试记录</w:t>
            </w:r>
          </w:p>
        </w:tc>
        <w:tc>
          <w:tcPr>
            <w:tcW w:w="821" w:type="pct"/>
            <w:tcBorders>
              <w:top w:val="single" w:sz="12" w:space="0" w:color="auto"/>
              <w:bottom w:val="single" w:sz="8" w:space="0" w:color="auto"/>
            </w:tcBorders>
            <w:shd w:val="clear" w:color="auto" w:fill="auto"/>
            <w:vAlign w:val="center"/>
          </w:tcPr>
          <w:p w14:paraId="4D9F7480" w14:textId="6FFBF305" w:rsidR="00EE28A7" w:rsidRPr="00335DB5" w:rsidRDefault="00EE28A7" w:rsidP="00335DB5">
            <w:pPr>
              <w:spacing w:line="240" w:lineRule="auto"/>
              <w:jc w:val="center"/>
              <w:rPr>
                <w:sz w:val="21"/>
                <w:szCs w:val="21"/>
              </w:rPr>
            </w:pPr>
            <w:r w:rsidRPr="00335DB5">
              <w:rPr>
                <w:rFonts w:hint="eastAsia"/>
                <w:sz w:val="21"/>
                <w:szCs w:val="21"/>
              </w:rPr>
              <w:t>预期结果</w:t>
            </w:r>
          </w:p>
        </w:tc>
        <w:tc>
          <w:tcPr>
            <w:tcW w:w="821" w:type="pct"/>
            <w:tcBorders>
              <w:top w:val="single" w:sz="12" w:space="0" w:color="auto"/>
              <w:bottom w:val="single" w:sz="8" w:space="0" w:color="auto"/>
            </w:tcBorders>
            <w:shd w:val="clear" w:color="auto" w:fill="auto"/>
            <w:vAlign w:val="center"/>
          </w:tcPr>
          <w:p w14:paraId="79453D0B" w14:textId="2FA701B3" w:rsidR="00EE28A7" w:rsidRPr="00335DB5" w:rsidRDefault="00EE28A7" w:rsidP="00335DB5">
            <w:pPr>
              <w:spacing w:line="240" w:lineRule="auto"/>
              <w:jc w:val="center"/>
              <w:rPr>
                <w:sz w:val="21"/>
                <w:szCs w:val="21"/>
              </w:rPr>
            </w:pPr>
            <w:r w:rsidRPr="00335DB5">
              <w:rPr>
                <w:rFonts w:hint="eastAsia"/>
                <w:sz w:val="21"/>
                <w:szCs w:val="21"/>
              </w:rPr>
              <w:t>实际结果</w:t>
            </w:r>
          </w:p>
        </w:tc>
        <w:tc>
          <w:tcPr>
            <w:tcW w:w="902" w:type="pct"/>
            <w:tcBorders>
              <w:top w:val="single" w:sz="12" w:space="0" w:color="auto"/>
              <w:bottom w:val="single" w:sz="8" w:space="0" w:color="auto"/>
            </w:tcBorders>
            <w:shd w:val="clear" w:color="auto" w:fill="auto"/>
            <w:vAlign w:val="center"/>
          </w:tcPr>
          <w:p w14:paraId="7043DA6F" w14:textId="34F905AC" w:rsidR="00EE28A7" w:rsidRPr="00335DB5" w:rsidRDefault="00EE28A7" w:rsidP="00335DB5">
            <w:pPr>
              <w:spacing w:line="240" w:lineRule="auto"/>
              <w:jc w:val="center"/>
              <w:rPr>
                <w:sz w:val="21"/>
                <w:szCs w:val="21"/>
              </w:rPr>
            </w:pPr>
            <w:r w:rsidRPr="00335DB5">
              <w:rPr>
                <w:rFonts w:hint="eastAsia"/>
                <w:sz w:val="21"/>
                <w:szCs w:val="21"/>
              </w:rPr>
              <w:t>通过</w:t>
            </w:r>
            <w:r w:rsidRPr="00335DB5">
              <w:rPr>
                <w:rFonts w:hint="eastAsia"/>
                <w:sz w:val="21"/>
                <w:szCs w:val="21"/>
              </w:rPr>
              <w:t>/</w:t>
            </w:r>
            <w:r w:rsidRPr="00335DB5">
              <w:rPr>
                <w:rFonts w:hint="eastAsia"/>
                <w:sz w:val="21"/>
                <w:szCs w:val="21"/>
              </w:rPr>
              <w:t>失败</w:t>
            </w:r>
          </w:p>
        </w:tc>
      </w:tr>
      <w:tr w:rsidR="005872AA" w:rsidRPr="00335DB5" w14:paraId="063C167D" w14:textId="77777777" w:rsidTr="00CE3335">
        <w:trPr>
          <w:trHeight w:hRule="exact" w:val="454"/>
        </w:trPr>
        <w:tc>
          <w:tcPr>
            <w:tcW w:w="1147" w:type="pct"/>
            <w:tcBorders>
              <w:top w:val="single" w:sz="8" w:space="0" w:color="auto"/>
              <w:bottom w:val="nil"/>
            </w:tcBorders>
            <w:shd w:val="clear" w:color="auto" w:fill="auto"/>
            <w:vAlign w:val="center"/>
          </w:tcPr>
          <w:p w14:paraId="3E5CCE76" w14:textId="30ABB027" w:rsidR="00EE28A7" w:rsidRPr="00335DB5" w:rsidRDefault="00EE28A7" w:rsidP="00335DB5">
            <w:pPr>
              <w:spacing w:line="240" w:lineRule="auto"/>
              <w:jc w:val="center"/>
              <w:rPr>
                <w:sz w:val="21"/>
                <w:szCs w:val="21"/>
              </w:rPr>
            </w:pPr>
            <w:r w:rsidRPr="00335DB5">
              <w:rPr>
                <w:rFonts w:hint="eastAsia"/>
                <w:sz w:val="21"/>
                <w:szCs w:val="21"/>
              </w:rPr>
              <w:t>完整记录保存</w:t>
            </w:r>
          </w:p>
        </w:tc>
        <w:tc>
          <w:tcPr>
            <w:tcW w:w="1310" w:type="pct"/>
            <w:tcBorders>
              <w:top w:val="single" w:sz="8" w:space="0" w:color="auto"/>
              <w:bottom w:val="nil"/>
            </w:tcBorders>
            <w:shd w:val="clear" w:color="auto" w:fill="auto"/>
            <w:vAlign w:val="center"/>
          </w:tcPr>
          <w:p w14:paraId="096967DA" w14:textId="389195B8" w:rsidR="00EE28A7" w:rsidRPr="00335DB5" w:rsidRDefault="00490AAD" w:rsidP="00335DB5">
            <w:pPr>
              <w:spacing w:line="240" w:lineRule="auto"/>
              <w:jc w:val="center"/>
              <w:rPr>
                <w:sz w:val="21"/>
                <w:szCs w:val="21"/>
              </w:rPr>
            </w:pPr>
            <w:r w:rsidRPr="00335DB5">
              <w:rPr>
                <w:rFonts w:hint="eastAsia"/>
                <w:sz w:val="21"/>
                <w:szCs w:val="21"/>
              </w:rPr>
              <w:t>提示记录成功</w:t>
            </w:r>
          </w:p>
        </w:tc>
        <w:tc>
          <w:tcPr>
            <w:tcW w:w="821" w:type="pct"/>
            <w:tcBorders>
              <w:top w:val="single" w:sz="8" w:space="0" w:color="auto"/>
              <w:bottom w:val="nil"/>
            </w:tcBorders>
            <w:shd w:val="clear" w:color="auto" w:fill="auto"/>
            <w:vAlign w:val="center"/>
          </w:tcPr>
          <w:p w14:paraId="2BC1C7A6" w14:textId="699682CB" w:rsidR="00EE28A7" w:rsidRPr="00335DB5" w:rsidRDefault="00490AAD" w:rsidP="00335DB5">
            <w:pPr>
              <w:spacing w:line="240" w:lineRule="auto"/>
              <w:jc w:val="center"/>
              <w:rPr>
                <w:sz w:val="21"/>
                <w:szCs w:val="21"/>
              </w:rPr>
            </w:pPr>
            <w:r w:rsidRPr="00335DB5">
              <w:rPr>
                <w:rFonts w:hint="eastAsia"/>
                <w:sz w:val="21"/>
                <w:szCs w:val="21"/>
              </w:rPr>
              <w:t>成功记录</w:t>
            </w:r>
          </w:p>
        </w:tc>
        <w:tc>
          <w:tcPr>
            <w:tcW w:w="821" w:type="pct"/>
            <w:tcBorders>
              <w:top w:val="single" w:sz="8" w:space="0" w:color="auto"/>
              <w:bottom w:val="nil"/>
            </w:tcBorders>
            <w:shd w:val="clear" w:color="auto" w:fill="auto"/>
            <w:vAlign w:val="center"/>
          </w:tcPr>
          <w:p w14:paraId="441500A6" w14:textId="7684D3B0" w:rsidR="00EE28A7" w:rsidRPr="00335DB5" w:rsidRDefault="00490AAD" w:rsidP="00335DB5">
            <w:pPr>
              <w:spacing w:line="240" w:lineRule="auto"/>
              <w:jc w:val="center"/>
              <w:rPr>
                <w:sz w:val="21"/>
                <w:szCs w:val="21"/>
              </w:rPr>
            </w:pPr>
            <w:r w:rsidRPr="00335DB5">
              <w:rPr>
                <w:rFonts w:hint="eastAsia"/>
                <w:sz w:val="21"/>
                <w:szCs w:val="21"/>
              </w:rPr>
              <w:t>成功记录</w:t>
            </w:r>
          </w:p>
        </w:tc>
        <w:tc>
          <w:tcPr>
            <w:tcW w:w="902" w:type="pct"/>
            <w:tcBorders>
              <w:top w:val="single" w:sz="8" w:space="0" w:color="auto"/>
              <w:bottom w:val="nil"/>
            </w:tcBorders>
            <w:shd w:val="clear" w:color="auto" w:fill="auto"/>
            <w:vAlign w:val="center"/>
          </w:tcPr>
          <w:p w14:paraId="74C6B5DF" w14:textId="5B606BE8" w:rsidR="00EE28A7" w:rsidRPr="00335DB5" w:rsidRDefault="00EE28A7" w:rsidP="00335DB5">
            <w:pPr>
              <w:spacing w:line="240" w:lineRule="auto"/>
              <w:jc w:val="center"/>
              <w:rPr>
                <w:sz w:val="21"/>
                <w:szCs w:val="21"/>
              </w:rPr>
            </w:pPr>
            <w:r w:rsidRPr="00335DB5">
              <w:rPr>
                <w:rFonts w:hint="eastAsia"/>
                <w:sz w:val="21"/>
                <w:szCs w:val="21"/>
              </w:rPr>
              <w:t>通过</w:t>
            </w:r>
          </w:p>
        </w:tc>
      </w:tr>
      <w:tr w:rsidR="00FB5167" w:rsidRPr="00335DB5" w14:paraId="53179FBB" w14:textId="77777777" w:rsidTr="00CE3335">
        <w:trPr>
          <w:trHeight w:hRule="exact" w:val="454"/>
        </w:trPr>
        <w:tc>
          <w:tcPr>
            <w:tcW w:w="1147" w:type="pct"/>
            <w:tcBorders>
              <w:top w:val="nil"/>
            </w:tcBorders>
            <w:shd w:val="clear" w:color="auto" w:fill="auto"/>
            <w:vAlign w:val="center"/>
          </w:tcPr>
          <w:p w14:paraId="4A37713B" w14:textId="2A1FAE07" w:rsidR="00FB5167" w:rsidRPr="00335DB5" w:rsidRDefault="00FB5167" w:rsidP="00335DB5">
            <w:pPr>
              <w:spacing w:line="240" w:lineRule="auto"/>
              <w:jc w:val="center"/>
              <w:rPr>
                <w:sz w:val="21"/>
                <w:szCs w:val="21"/>
              </w:rPr>
            </w:pPr>
            <w:proofErr w:type="gramStart"/>
            <w:r w:rsidRPr="00335DB5">
              <w:rPr>
                <w:rFonts w:hint="eastAsia"/>
                <w:sz w:val="21"/>
                <w:szCs w:val="21"/>
              </w:rPr>
              <w:t>无蓝牙</w:t>
            </w:r>
            <w:proofErr w:type="gramEnd"/>
            <w:r w:rsidRPr="00335DB5">
              <w:rPr>
                <w:rFonts w:hint="eastAsia"/>
                <w:sz w:val="21"/>
                <w:szCs w:val="21"/>
              </w:rPr>
              <w:t>保存</w:t>
            </w:r>
          </w:p>
        </w:tc>
        <w:tc>
          <w:tcPr>
            <w:tcW w:w="1310" w:type="pct"/>
            <w:tcBorders>
              <w:top w:val="nil"/>
            </w:tcBorders>
            <w:shd w:val="clear" w:color="auto" w:fill="auto"/>
            <w:vAlign w:val="center"/>
          </w:tcPr>
          <w:p w14:paraId="4BFFCAA3" w14:textId="585BB161" w:rsidR="00FB5167" w:rsidRPr="00335DB5" w:rsidRDefault="00FB5167" w:rsidP="00335DB5">
            <w:pPr>
              <w:spacing w:line="240" w:lineRule="auto"/>
              <w:jc w:val="center"/>
              <w:rPr>
                <w:sz w:val="21"/>
                <w:szCs w:val="21"/>
              </w:rPr>
            </w:pPr>
            <w:r w:rsidRPr="00335DB5">
              <w:rPr>
                <w:rFonts w:hint="eastAsia"/>
                <w:sz w:val="21"/>
                <w:szCs w:val="21"/>
              </w:rPr>
              <w:t>提示无位置信息</w:t>
            </w:r>
          </w:p>
        </w:tc>
        <w:tc>
          <w:tcPr>
            <w:tcW w:w="821" w:type="pct"/>
            <w:tcBorders>
              <w:top w:val="nil"/>
            </w:tcBorders>
            <w:shd w:val="clear" w:color="auto" w:fill="auto"/>
            <w:vAlign w:val="center"/>
          </w:tcPr>
          <w:p w14:paraId="2F0D9FC4" w14:textId="2EE9834B" w:rsidR="00FB5167" w:rsidRPr="00335DB5" w:rsidRDefault="00FB5167" w:rsidP="00335DB5">
            <w:pPr>
              <w:spacing w:line="240" w:lineRule="auto"/>
              <w:jc w:val="center"/>
              <w:rPr>
                <w:sz w:val="21"/>
                <w:szCs w:val="21"/>
              </w:rPr>
            </w:pPr>
            <w:r w:rsidRPr="00335DB5">
              <w:rPr>
                <w:rFonts w:hint="eastAsia"/>
                <w:sz w:val="21"/>
                <w:szCs w:val="21"/>
              </w:rPr>
              <w:t>记录失败</w:t>
            </w:r>
          </w:p>
        </w:tc>
        <w:tc>
          <w:tcPr>
            <w:tcW w:w="821" w:type="pct"/>
            <w:tcBorders>
              <w:top w:val="nil"/>
            </w:tcBorders>
            <w:shd w:val="clear" w:color="auto" w:fill="auto"/>
            <w:vAlign w:val="center"/>
          </w:tcPr>
          <w:p w14:paraId="38B6DFCC" w14:textId="5C91ED67" w:rsidR="00FB5167" w:rsidRPr="00335DB5" w:rsidRDefault="00FB5167" w:rsidP="00335DB5">
            <w:pPr>
              <w:spacing w:line="240" w:lineRule="auto"/>
              <w:jc w:val="center"/>
              <w:rPr>
                <w:sz w:val="21"/>
                <w:szCs w:val="21"/>
              </w:rPr>
            </w:pPr>
            <w:r w:rsidRPr="00335DB5">
              <w:rPr>
                <w:rFonts w:hint="eastAsia"/>
                <w:sz w:val="21"/>
                <w:szCs w:val="21"/>
              </w:rPr>
              <w:t>记录失败</w:t>
            </w:r>
          </w:p>
        </w:tc>
        <w:tc>
          <w:tcPr>
            <w:tcW w:w="902" w:type="pct"/>
            <w:tcBorders>
              <w:top w:val="nil"/>
            </w:tcBorders>
            <w:shd w:val="clear" w:color="auto" w:fill="auto"/>
            <w:vAlign w:val="center"/>
          </w:tcPr>
          <w:p w14:paraId="5AB4546C" w14:textId="113E21F4" w:rsidR="00FB5167" w:rsidRPr="00335DB5" w:rsidRDefault="00FB5167" w:rsidP="00335DB5">
            <w:pPr>
              <w:spacing w:line="240" w:lineRule="auto"/>
              <w:jc w:val="center"/>
              <w:rPr>
                <w:sz w:val="21"/>
                <w:szCs w:val="21"/>
              </w:rPr>
            </w:pPr>
            <w:r w:rsidRPr="00335DB5">
              <w:rPr>
                <w:rFonts w:hint="eastAsia"/>
                <w:sz w:val="21"/>
                <w:szCs w:val="21"/>
              </w:rPr>
              <w:t>通过</w:t>
            </w:r>
          </w:p>
        </w:tc>
      </w:tr>
      <w:tr w:rsidR="00FB5167" w:rsidRPr="00335DB5" w14:paraId="11CD2590" w14:textId="77777777" w:rsidTr="00CE3335">
        <w:trPr>
          <w:trHeight w:hRule="exact" w:val="454"/>
        </w:trPr>
        <w:tc>
          <w:tcPr>
            <w:tcW w:w="1147" w:type="pct"/>
            <w:shd w:val="clear" w:color="auto" w:fill="auto"/>
            <w:vAlign w:val="center"/>
          </w:tcPr>
          <w:p w14:paraId="4C57A35F" w14:textId="40FCED36" w:rsidR="00FB5167" w:rsidRPr="00335DB5" w:rsidRDefault="00FB5167" w:rsidP="00335DB5">
            <w:pPr>
              <w:spacing w:line="240" w:lineRule="auto"/>
              <w:jc w:val="center"/>
              <w:rPr>
                <w:sz w:val="21"/>
                <w:szCs w:val="21"/>
              </w:rPr>
            </w:pPr>
            <w:proofErr w:type="gramStart"/>
            <w:r w:rsidRPr="00335DB5">
              <w:rPr>
                <w:rFonts w:hint="eastAsia"/>
                <w:sz w:val="21"/>
                <w:szCs w:val="21"/>
              </w:rPr>
              <w:t>无图片</w:t>
            </w:r>
            <w:proofErr w:type="gramEnd"/>
            <w:r w:rsidRPr="00335DB5">
              <w:rPr>
                <w:rFonts w:hint="eastAsia"/>
                <w:sz w:val="21"/>
                <w:szCs w:val="21"/>
              </w:rPr>
              <w:t>记录</w:t>
            </w:r>
          </w:p>
        </w:tc>
        <w:tc>
          <w:tcPr>
            <w:tcW w:w="1310" w:type="pct"/>
            <w:shd w:val="clear" w:color="auto" w:fill="auto"/>
            <w:vAlign w:val="center"/>
          </w:tcPr>
          <w:p w14:paraId="59235691" w14:textId="08F19549" w:rsidR="00FB5167" w:rsidRPr="00335DB5" w:rsidRDefault="00FB5167" w:rsidP="00335DB5">
            <w:pPr>
              <w:spacing w:line="240" w:lineRule="auto"/>
              <w:jc w:val="center"/>
              <w:rPr>
                <w:sz w:val="21"/>
                <w:szCs w:val="21"/>
              </w:rPr>
            </w:pPr>
            <w:r w:rsidRPr="00335DB5">
              <w:rPr>
                <w:rFonts w:hint="eastAsia"/>
                <w:sz w:val="21"/>
                <w:szCs w:val="21"/>
              </w:rPr>
              <w:t>提示信息不全</w:t>
            </w:r>
          </w:p>
        </w:tc>
        <w:tc>
          <w:tcPr>
            <w:tcW w:w="821" w:type="pct"/>
            <w:shd w:val="clear" w:color="auto" w:fill="auto"/>
            <w:vAlign w:val="center"/>
          </w:tcPr>
          <w:p w14:paraId="3BBCD776" w14:textId="5A8B1980" w:rsidR="00FB5167" w:rsidRPr="00335DB5" w:rsidRDefault="00FB5167" w:rsidP="00335DB5">
            <w:pPr>
              <w:spacing w:line="240" w:lineRule="auto"/>
              <w:jc w:val="center"/>
              <w:rPr>
                <w:sz w:val="21"/>
                <w:szCs w:val="21"/>
              </w:rPr>
            </w:pPr>
            <w:r w:rsidRPr="00335DB5">
              <w:rPr>
                <w:rFonts w:hint="eastAsia"/>
                <w:sz w:val="21"/>
                <w:szCs w:val="21"/>
              </w:rPr>
              <w:t>记录失败</w:t>
            </w:r>
          </w:p>
        </w:tc>
        <w:tc>
          <w:tcPr>
            <w:tcW w:w="821" w:type="pct"/>
            <w:shd w:val="clear" w:color="auto" w:fill="auto"/>
            <w:vAlign w:val="center"/>
          </w:tcPr>
          <w:p w14:paraId="56A29B17" w14:textId="3E0B2BA1" w:rsidR="00FB5167" w:rsidRPr="00335DB5" w:rsidRDefault="00FB5167" w:rsidP="00335DB5">
            <w:pPr>
              <w:spacing w:line="240" w:lineRule="auto"/>
              <w:jc w:val="center"/>
              <w:rPr>
                <w:sz w:val="21"/>
                <w:szCs w:val="21"/>
              </w:rPr>
            </w:pPr>
            <w:r w:rsidRPr="00335DB5">
              <w:rPr>
                <w:rFonts w:hint="eastAsia"/>
                <w:sz w:val="21"/>
                <w:szCs w:val="21"/>
              </w:rPr>
              <w:t>记录失败</w:t>
            </w:r>
          </w:p>
        </w:tc>
        <w:tc>
          <w:tcPr>
            <w:tcW w:w="902" w:type="pct"/>
            <w:shd w:val="clear" w:color="auto" w:fill="auto"/>
            <w:vAlign w:val="center"/>
          </w:tcPr>
          <w:p w14:paraId="3724974D" w14:textId="17A94A69" w:rsidR="00FB5167" w:rsidRPr="00335DB5" w:rsidRDefault="00FB5167" w:rsidP="00335DB5">
            <w:pPr>
              <w:spacing w:line="240" w:lineRule="auto"/>
              <w:jc w:val="center"/>
              <w:rPr>
                <w:sz w:val="21"/>
                <w:szCs w:val="21"/>
              </w:rPr>
            </w:pPr>
            <w:r w:rsidRPr="00335DB5">
              <w:rPr>
                <w:rFonts w:hint="eastAsia"/>
                <w:sz w:val="21"/>
                <w:szCs w:val="21"/>
              </w:rPr>
              <w:t>通过</w:t>
            </w:r>
          </w:p>
        </w:tc>
      </w:tr>
      <w:tr w:rsidR="00FB5167" w:rsidRPr="00335DB5" w14:paraId="68C28D26" w14:textId="77777777" w:rsidTr="00CE3335">
        <w:trPr>
          <w:trHeight w:hRule="exact" w:val="454"/>
        </w:trPr>
        <w:tc>
          <w:tcPr>
            <w:tcW w:w="1147" w:type="pct"/>
            <w:shd w:val="clear" w:color="auto" w:fill="auto"/>
            <w:vAlign w:val="center"/>
          </w:tcPr>
          <w:p w14:paraId="5781B14B" w14:textId="7136A3A3" w:rsidR="00FB5167" w:rsidRPr="00335DB5" w:rsidRDefault="00FB5167" w:rsidP="00335DB5">
            <w:pPr>
              <w:spacing w:line="240" w:lineRule="auto"/>
              <w:jc w:val="center"/>
              <w:rPr>
                <w:sz w:val="21"/>
                <w:szCs w:val="21"/>
              </w:rPr>
            </w:pPr>
            <w:r w:rsidRPr="00335DB5">
              <w:rPr>
                <w:rFonts w:hint="eastAsia"/>
                <w:sz w:val="21"/>
                <w:szCs w:val="21"/>
              </w:rPr>
              <w:t>离线记录</w:t>
            </w:r>
          </w:p>
        </w:tc>
        <w:tc>
          <w:tcPr>
            <w:tcW w:w="1310" w:type="pct"/>
            <w:shd w:val="clear" w:color="auto" w:fill="auto"/>
            <w:vAlign w:val="center"/>
          </w:tcPr>
          <w:p w14:paraId="257B5F84" w14:textId="0B9CEA3A" w:rsidR="00FB5167" w:rsidRPr="00335DB5" w:rsidRDefault="00FB5167" w:rsidP="00335DB5">
            <w:pPr>
              <w:spacing w:line="240" w:lineRule="auto"/>
              <w:jc w:val="center"/>
              <w:rPr>
                <w:sz w:val="21"/>
                <w:szCs w:val="21"/>
              </w:rPr>
            </w:pPr>
            <w:r w:rsidRPr="00335DB5">
              <w:rPr>
                <w:rFonts w:hint="eastAsia"/>
                <w:sz w:val="21"/>
                <w:szCs w:val="21"/>
              </w:rPr>
              <w:t>错误提示</w:t>
            </w:r>
          </w:p>
        </w:tc>
        <w:tc>
          <w:tcPr>
            <w:tcW w:w="821" w:type="pct"/>
            <w:shd w:val="clear" w:color="auto" w:fill="auto"/>
            <w:vAlign w:val="center"/>
          </w:tcPr>
          <w:p w14:paraId="090C198E" w14:textId="590AE40F" w:rsidR="00FB5167" w:rsidRPr="00335DB5" w:rsidRDefault="00FB5167" w:rsidP="00335DB5">
            <w:pPr>
              <w:spacing w:line="240" w:lineRule="auto"/>
              <w:jc w:val="center"/>
              <w:rPr>
                <w:sz w:val="21"/>
                <w:szCs w:val="21"/>
              </w:rPr>
            </w:pPr>
            <w:r w:rsidRPr="00335DB5">
              <w:rPr>
                <w:rFonts w:hint="eastAsia"/>
                <w:sz w:val="21"/>
                <w:szCs w:val="21"/>
              </w:rPr>
              <w:t>发布失败</w:t>
            </w:r>
          </w:p>
        </w:tc>
        <w:tc>
          <w:tcPr>
            <w:tcW w:w="821" w:type="pct"/>
            <w:shd w:val="clear" w:color="auto" w:fill="auto"/>
            <w:vAlign w:val="center"/>
          </w:tcPr>
          <w:p w14:paraId="303D24D1" w14:textId="3F362A05" w:rsidR="00FB5167" w:rsidRPr="00335DB5" w:rsidRDefault="00FB5167" w:rsidP="00335DB5">
            <w:pPr>
              <w:spacing w:line="240" w:lineRule="auto"/>
              <w:jc w:val="center"/>
              <w:rPr>
                <w:sz w:val="21"/>
                <w:szCs w:val="21"/>
              </w:rPr>
            </w:pPr>
            <w:r w:rsidRPr="00335DB5">
              <w:rPr>
                <w:rFonts w:hint="eastAsia"/>
                <w:sz w:val="21"/>
                <w:szCs w:val="21"/>
              </w:rPr>
              <w:t>发布失败</w:t>
            </w:r>
          </w:p>
        </w:tc>
        <w:tc>
          <w:tcPr>
            <w:tcW w:w="902" w:type="pct"/>
            <w:shd w:val="clear" w:color="auto" w:fill="auto"/>
            <w:vAlign w:val="center"/>
          </w:tcPr>
          <w:p w14:paraId="34BA43A9" w14:textId="6519B2F2" w:rsidR="00FB5167" w:rsidRPr="00335DB5" w:rsidRDefault="00FB5167" w:rsidP="00335DB5">
            <w:pPr>
              <w:spacing w:line="240" w:lineRule="auto"/>
              <w:jc w:val="center"/>
              <w:rPr>
                <w:sz w:val="21"/>
                <w:szCs w:val="21"/>
              </w:rPr>
            </w:pPr>
            <w:r w:rsidRPr="00335DB5">
              <w:rPr>
                <w:rFonts w:hint="eastAsia"/>
                <w:sz w:val="21"/>
                <w:szCs w:val="21"/>
              </w:rPr>
              <w:t>通过</w:t>
            </w:r>
          </w:p>
        </w:tc>
      </w:tr>
    </w:tbl>
    <w:p w14:paraId="512FDF94" w14:textId="59FE5577" w:rsidR="00B23A89" w:rsidRPr="00B23A89" w:rsidRDefault="00B23A89" w:rsidP="00FA0991"/>
    <w:p w14:paraId="78A33D6D" w14:textId="13982B38" w:rsidR="00CC53E6" w:rsidRDefault="00CC53E6" w:rsidP="00AF6547">
      <w:pPr>
        <w:pStyle w:val="31"/>
      </w:pPr>
      <w:bookmarkStart w:id="83" w:name="_Toc199512797"/>
      <w:r>
        <w:rPr>
          <w:rFonts w:hint="eastAsia"/>
        </w:rPr>
        <w:lastRenderedPageBreak/>
        <w:t>非功能测试</w:t>
      </w:r>
      <w:bookmarkEnd w:id="83"/>
    </w:p>
    <w:p w14:paraId="05ED5D4B" w14:textId="316FF631" w:rsidR="0097393E" w:rsidRDefault="00CC53E6" w:rsidP="0097393E">
      <w:pPr>
        <w:pStyle w:val="41"/>
      </w:pPr>
      <w:r>
        <w:rPr>
          <w:rFonts w:hint="eastAsia"/>
        </w:rPr>
        <w:t>并发测试</w:t>
      </w:r>
    </w:p>
    <w:p w14:paraId="2F449410" w14:textId="08C2C4F5" w:rsidR="0097393E" w:rsidRDefault="0097393E" w:rsidP="0097393E">
      <w:pPr>
        <w:ind w:firstLine="420"/>
      </w:pPr>
      <w:r>
        <w:rPr>
          <w:rFonts w:hint="eastAsia"/>
        </w:rPr>
        <w:t>对系统进行并发性测试，使用的工具为</w:t>
      </w:r>
      <w:r w:rsidRPr="0097393E">
        <w:rPr>
          <w:rFonts w:hint="eastAsia"/>
        </w:rPr>
        <w:t xml:space="preserve">JMeter 5.4 + </w:t>
      </w:r>
      <w:proofErr w:type="spellStart"/>
      <w:r w:rsidRPr="0097393E">
        <w:rPr>
          <w:rFonts w:hint="eastAsia"/>
        </w:rPr>
        <w:t>InfluxDB</w:t>
      </w:r>
      <w:proofErr w:type="spellEnd"/>
      <w:r w:rsidRPr="0097393E">
        <w:rPr>
          <w:rFonts w:hint="eastAsia"/>
        </w:rPr>
        <w:t xml:space="preserve"> + Grafana</w:t>
      </w:r>
      <w:r w:rsidRPr="0097393E">
        <w:rPr>
          <w:rFonts w:hint="eastAsia"/>
        </w:rPr>
        <w:t>监控</w:t>
      </w:r>
      <w:r w:rsidR="000260EE">
        <w:rPr>
          <w:rFonts w:hint="eastAsia"/>
        </w:rPr>
        <w:t>。</w:t>
      </w:r>
    </w:p>
    <w:p w14:paraId="31E4F8F1" w14:textId="57413B11" w:rsidR="00300D37" w:rsidRDefault="00300D37" w:rsidP="00300D37">
      <w:pPr>
        <w:ind w:firstLineChars="200" w:firstLine="480"/>
      </w:pPr>
      <w:r>
        <w:rPr>
          <w:rFonts w:hint="eastAsia"/>
        </w:rPr>
        <w:t>并发测试结果如表</w:t>
      </w:r>
      <w:r>
        <w:rPr>
          <w:rFonts w:hint="eastAsia"/>
        </w:rPr>
        <w:t>7.4</w:t>
      </w:r>
      <w:r>
        <w:rPr>
          <w:rFonts w:hint="eastAsia"/>
        </w:rPr>
        <w:t>所示。</w:t>
      </w:r>
    </w:p>
    <w:p w14:paraId="330AB170" w14:textId="0EB7139E" w:rsidR="000260EE" w:rsidRPr="00300D37" w:rsidRDefault="000260EE" w:rsidP="0097393E">
      <w:pPr>
        <w:ind w:firstLine="420"/>
      </w:pPr>
    </w:p>
    <w:p w14:paraId="20785211" w14:textId="0723E8C0" w:rsidR="00613F4D" w:rsidRPr="00D438A7" w:rsidRDefault="00613F4D" w:rsidP="00FA3875">
      <w:pPr>
        <w:spacing w:line="240" w:lineRule="auto"/>
        <w:jc w:val="center"/>
        <w:rPr>
          <w:rFonts w:eastAsia="黑体"/>
          <w:sz w:val="21"/>
          <w:szCs w:val="21"/>
        </w:rPr>
      </w:pPr>
      <w:bookmarkStart w:id="84" w:name="_Hlk198268309"/>
      <w:r w:rsidRPr="00D438A7">
        <w:rPr>
          <w:rFonts w:eastAsia="黑体" w:hint="eastAsia"/>
          <w:sz w:val="21"/>
          <w:szCs w:val="21"/>
        </w:rPr>
        <w:t>表</w:t>
      </w:r>
      <w:r w:rsidRPr="00D438A7">
        <w:rPr>
          <w:rFonts w:eastAsia="黑体"/>
          <w:sz w:val="21"/>
          <w:szCs w:val="21"/>
        </w:rPr>
        <w:t xml:space="preserve">7.4 </w:t>
      </w:r>
      <w:r w:rsidRPr="00D438A7">
        <w:rPr>
          <w:rFonts w:eastAsia="黑体" w:hint="eastAsia"/>
          <w:sz w:val="21"/>
          <w:szCs w:val="21"/>
        </w:rPr>
        <w:t>并发测试表</w:t>
      </w:r>
    </w:p>
    <w:tbl>
      <w:tblPr>
        <w:tblW w:w="5000" w:type="pct"/>
        <w:tblBorders>
          <w:top w:val="single" w:sz="8" w:space="0" w:color="auto"/>
          <w:bottom w:val="single" w:sz="8" w:space="0" w:color="auto"/>
        </w:tblBorders>
        <w:tblLook w:val="04A0" w:firstRow="1" w:lastRow="0" w:firstColumn="1" w:lastColumn="0" w:noHBand="0" w:noVBand="1"/>
      </w:tblPr>
      <w:tblGrid>
        <w:gridCol w:w="1566"/>
        <w:gridCol w:w="1848"/>
        <w:gridCol w:w="1116"/>
        <w:gridCol w:w="3365"/>
        <w:gridCol w:w="1175"/>
      </w:tblGrid>
      <w:tr w:rsidR="00026745" w:rsidRPr="00335DB5" w14:paraId="101ABBBA" w14:textId="77777777" w:rsidTr="00CE3335">
        <w:trPr>
          <w:trHeight w:hRule="exact" w:val="454"/>
        </w:trPr>
        <w:tc>
          <w:tcPr>
            <w:tcW w:w="863" w:type="pct"/>
            <w:tcBorders>
              <w:top w:val="single" w:sz="12" w:space="0" w:color="auto"/>
              <w:bottom w:val="single" w:sz="8" w:space="0" w:color="auto"/>
            </w:tcBorders>
            <w:shd w:val="clear" w:color="auto" w:fill="auto"/>
            <w:vAlign w:val="center"/>
          </w:tcPr>
          <w:bookmarkEnd w:id="84"/>
          <w:p w14:paraId="155666AA" w14:textId="4FB06547" w:rsidR="0097393E" w:rsidRPr="0032272A" w:rsidRDefault="0097393E" w:rsidP="00335DB5">
            <w:pPr>
              <w:spacing w:line="240" w:lineRule="auto"/>
              <w:jc w:val="center"/>
              <w:rPr>
                <w:sz w:val="21"/>
                <w:szCs w:val="21"/>
              </w:rPr>
            </w:pPr>
            <w:r w:rsidRPr="0032272A">
              <w:rPr>
                <w:rFonts w:hint="eastAsia"/>
                <w:sz w:val="21"/>
                <w:szCs w:val="21"/>
              </w:rPr>
              <w:t>测试场景</w:t>
            </w:r>
          </w:p>
        </w:tc>
        <w:tc>
          <w:tcPr>
            <w:tcW w:w="1019" w:type="pct"/>
            <w:tcBorders>
              <w:top w:val="single" w:sz="12" w:space="0" w:color="auto"/>
              <w:bottom w:val="single" w:sz="8" w:space="0" w:color="auto"/>
            </w:tcBorders>
            <w:shd w:val="clear" w:color="auto" w:fill="auto"/>
            <w:vAlign w:val="center"/>
          </w:tcPr>
          <w:p w14:paraId="2EAD553C" w14:textId="0FD244A1" w:rsidR="0097393E" w:rsidRPr="0032272A" w:rsidRDefault="0097393E" w:rsidP="00335DB5">
            <w:pPr>
              <w:spacing w:line="240" w:lineRule="auto"/>
              <w:jc w:val="center"/>
              <w:rPr>
                <w:sz w:val="21"/>
                <w:szCs w:val="21"/>
              </w:rPr>
            </w:pPr>
            <w:r w:rsidRPr="0032272A">
              <w:rPr>
                <w:rFonts w:hint="eastAsia"/>
                <w:sz w:val="21"/>
                <w:szCs w:val="21"/>
              </w:rPr>
              <w:t>并发用户数</w:t>
            </w:r>
          </w:p>
        </w:tc>
        <w:tc>
          <w:tcPr>
            <w:tcW w:w="615" w:type="pct"/>
            <w:tcBorders>
              <w:top w:val="single" w:sz="12" w:space="0" w:color="auto"/>
              <w:bottom w:val="single" w:sz="8" w:space="0" w:color="auto"/>
            </w:tcBorders>
            <w:shd w:val="clear" w:color="auto" w:fill="auto"/>
            <w:vAlign w:val="center"/>
          </w:tcPr>
          <w:p w14:paraId="4AABB198" w14:textId="15D00677" w:rsidR="0097393E" w:rsidRPr="0032272A" w:rsidRDefault="0097393E" w:rsidP="00335DB5">
            <w:pPr>
              <w:spacing w:line="240" w:lineRule="auto"/>
              <w:jc w:val="center"/>
              <w:rPr>
                <w:sz w:val="21"/>
                <w:szCs w:val="21"/>
              </w:rPr>
            </w:pPr>
            <w:r w:rsidRPr="0032272A">
              <w:rPr>
                <w:rFonts w:hint="eastAsia"/>
                <w:sz w:val="21"/>
                <w:szCs w:val="21"/>
              </w:rPr>
              <w:t>持续时间</w:t>
            </w:r>
          </w:p>
        </w:tc>
        <w:tc>
          <w:tcPr>
            <w:tcW w:w="1855" w:type="pct"/>
            <w:tcBorders>
              <w:top w:val="single" w:sz="12" w:space="0" w:color="auto"/>
              <w:bottom w:val="single" w:sz="8" w:space="0" w:color="auto"/>
            </w:tcBorders>
            <w:shd w:val="clear" w:color="auto" w:fill="auto"/>
            <w:vAlign w:val="center"/>
          </w:tcPr>
          <w:p w14:paraId="37C8E30B" w14:textId="208F624B" w:rsidR="0097393E" w:rsidRPr="0032272A" w:rsidRDefault="0097393E" w:rsidP="00335DB5">
            <w:pPr>
              <w:spacing w:line="240" w:lineRule="auto"/>
              <w:jc w:val="center"/>
              <w:rPr>
                <w:sz w:val="21"/>
                <w:szCs w:val="21"/>
              </w:rPr>
            </w:pPr>
            <w:r w:rsidRPr="0032272A">
              <w:rPr>
                <w:rFonts w:hint="eastAsia"/>
                <w:sz w:val="21"/>
                <w:szCs w:val="21"/>
              </w:rPr>
              <w:t>测试目标</w:t>
            </w:r>
          </w:p>
        </w:tc>
        <w:tc>
          <w:tcPr>
            <w:tcW w:w="649" w:type="pct"/>
            <w:tcBorders>
              <w:top w:val="single" w:sz="12" w:space="0" w:color="auto"/>
              <w:bottom w:val="single" w:sz="8" w:space="0" w:color="auto"/>
            </w:tcBorders>
            <w:shd w:val="clear" w:color="auto" w:fill="auto"/>
            <w:vAlign w:val="center"/>
          </w:tcPr>
          <w:p w14:paraId="30BAFA22" w14:textId="4E56DC05" w:rsidR="0097393E" w:rsidRPr="0032272A" w:rsidRDefault="0097393E" w:rsidP="00335DB5">
            <w:pPr>
              <w:spacing w:line="240" w:lineRule="auto"/>
              <w:jc w:val="center"/>
              <w:rPr>
                <w:sz w:val="21"/>
                <w:szCs w:val="21"/>
              </w:rPr>
            </w:pPr>
            <w:r w:rsidRPr="0032272A">
              <w:rPr>
                <w:rFonts w:hint="eastAsia"/>
                <w:sz w:val="21"/>
                <w:szCs w:val="21"/>
              </w:rPr>
              <w:t>成功</w:t>
            </w:r>
            <w:r w:rsidRPr="0032272A">
              <w:rPr>
                <w:rFonts w:hint="eastAsia"/>
                <w:sz w:val="21"/>
                <w:szCs w:val="21"/>
              </w:rPr>
              <w:t>/</w:t>
            </w:r>
            <w:r w:rsidRPr="0032272A">
              <w:rPr>
                <w:rFonts w:hint="eastAsia"/>
                <w:sz w:val="21"/>
                <w:szCs w:val="21"/>
              </w:rPr>
              <w:t>失败</w:t>
            </w:r>
          </w:p>
        </w:tc>
      </w:tr>
      <w:tr w:rsidR="00026745" w:rsidRPr="00335DB5" w14:paraId="23242F94" w14:textId="77777777" w:rsidTr="00CE3335">
        <w:trPr>
          <w:trHeight w:hRule="exact" w:val="454"/>
        </w:trPr>
        <w:tc>
          <w:tcPr>
            <w:tcW w:w="863" w:type="pct"/>
            <w:tcBorders>
              <w:top w:val="single" w:sz="8" w:space="0" w:color="auto"/>
              <w:bottom w:val="nil"/>
            </w:tcBorders>
            <w:shd w:val="clear" w:color="auto" w:fill="auto"/>
            <w:vAlign w:val="center"/>
          </w:tcPr>
          <w:p w14:paraId="6CA08C16" w14:textId="5BA2804D" w:rsidR="0097393E" w:rsidRPr="0032272A" w:rsidRDefault="002E6185" w:rsidP="00335DB5">
            <w:pPr>
              <w:spacing w:line="240" w:lineRule="auto"/>
              <w:jc w:val="center"/>
              <w:rPr>
                <w:sz w:val="21"/>
                <w:szCs w:val="21"/>
              </w:rPr>
            </w:pPr>
            <w:r w:rsidRPr="0032272A">
              <w:rPr>
                <w:rFonts w:hint="eastAsia"/>
                <w:sz w:val="21"/>
                <w:szCs w:val="21"/>
              </w:rPr>
              <w:t>用户登录峰值</w:t>
            </w:r>
          </w:p>
        </w:tc>
        <w:tc>
          <w:tcPr>
            <w:tcW w:w="1019" w:type="pct"/>
            <w:tcBorders>
              <w:top w:val="single" w:sz="8" w:space="0" w:color="auto"/>
              <w:bottom w:val="nil"/>
            </w:tcBorders>
            <w:shd w:val="clear" w:color="auto" w:fill="auto"/>
            <w:vAlign w:val="center"/>
          </w:tcPr>
          <w:p w14:paraId="662B06B3" w14:textId="3D7D8450" w:rsidR="0097393E" w:rsidRPr="0032272A" w:rsidRDefault="002E6185" w:rsidP="00335DB5">
            <w:pPr>
              <w:spacing w:line="240" w:lineRule="auto"/>
              <w:jc w:val="center"/>
              <w:rPr>
                <w:sz w:val="21"/>
                <w:szCs w:val="21"/>
              </w:rPr>
            </w:pPr>
            <w:r w:rsidRPr="0032272A">
              <w:rPr>
                <w:sz w:val="21"/>
                <w:szCs w:val="21"/>
              </w:rPr>
              <w:t>1</w:t>
            </w:r>
            <w:r w:rsidRPr="0032272A">
              <w:rPr>
                <w:rFonts w:hint="eastAsia"/>
                <w:sz w:val="21"/>
                <w:szCs w:val="21"/>
              </w:rPr>
              <w:t>00</w:t>
            </w:r>
            <w:r w:rsidRPr="0032272A">
              <w:rPr>
                <w:rFonts w:hint="eastAsia"/>
                <w:sz w:val="21"/>
                <w:szCs w:val="21"/>
              </w:rPr>
              <w:t>用户</w:t>
            </w:r>
            <w:r w:rsidRPr="0032272A">
              <w:rPr>
                <w:rFonts w:hint="eastAsia"/>
                <w:sz w:val="21"/>
                <w:szCs w:val="21"/>
              </w:rPr>
              <w:t>/</w:t>
            </w:r>
            <w:r w:rsidRPr="0032272A">
              <w:rPr>
                <w:rFonts w:hint="eastAsia"/>
                <w:sz w:val="21"/>
                <w:szCs w:val="21"/>
              </w:rPr>
              <w:t>秒</w:t>
            </w:r>
          </w:p>
        </w:tc>
        <w:tc>
          <w:tcPr>
            <w:tcW w:w="615" w:type="pct"/>
            <w:tcBorders>
              <w:top w:val="single" w:sz="8" w:space="0" w:color="auto"/>
              <w:bottom w:val="nil"/>
            </w:tcBorders>
            <w:shd w:val="clear" w:color="auto" w:fill="auto"/>
            <w:vAlign w:val="center"/>
          </w:tcPr>
          <w:p w14:paraId="1BACF1A6" w14:textId="5F56CE18" w:rsidR="0097393E" w:rsidRPr="0032272A" w:rsidRDefault="002E6185" w:rsidP="00335DB5">
            <w:pPr>
              <w:spacing w:line="240" w:lineRule="auto"/>
              <w:jc w:val="center"/>
              <w:rPr>
                <w:sz w:val="21"/>
                <w:szCs w:val="21"/>
              </w:rPr>
            </w:pPr>
            <w:r w:rsidRPr="0032272A">
              <w:rPr>
                <w:rFonts w:hint="eastAsia"/>
                <w:sz w:val="21"/>
                <w:szCs w:val="21"/>
              </w:rPr>
              <w:t>10</w:t>
            </w:r>
            <w:r w:rsidRPr="0032272A">
              <w:rPr>
                <w:rFonts w:hint="eastAsia"/>
                <w:sz w:val="21"/>
                <w:szCs w:val="21"/>
              </w:rPr>
              <w:t>分钟</w:t>
            </w:r>
          </w:p>
        </w:tc>
        <w:tc>
          <w:tcPr>
            <w:tcW w:w="1855" w:type="pct"/>
            <w:tcBorders>
              <w:top w:val="single" w:sz="8" w:space="0" w:color="auto"/>
              <w:bottom w:val="nil"/>
            </w:tcBorders>
            <w:shd w:val="clear" w:color="auto" w:fill="auto"/>
            <w:vAlign w:val="center"/>
          </w:tcPr>
          <w:p w14:paraId="54BF2101" w14:textId="353DEE45" w:rsidR="0097393E" w:rsidRPr="0032272A" w:rsidRDefault="002E6185" w:rsidP="00335DB5">
            <w:pPr>
              <w:spacing w:line="240" w:lineRule="auto"/>
              <w:jc w:val="center"/>
              <w:rPr>
                <w:sz w:val="21"/>
                <w:szCs w:val="21"/>
              </w:rPr>
            </w:pPr>
            <w:r w:rsidRPr="0032272A">
              <w:rPr>
                <w:rFonts w:hint="eastAsia"/>
                <w:sz w:val="21"/>
                <w:szCs w:val="21"/>
              </w:rPr>
              <w:t>验证</w:t>
            </w:r>
            <w:r w:rsidRPr="0032272A">
              <w:rPr>
                <w:rFonts w:hint="eastAsia"/>
                <w:sz w:val="21"/>
                <w:szCs w:val="21"/>
              </w:rPr>
              <w:t>JWT</w:t>
            </w:r>
            <w:r w:rsidRPr="0032272A">
              <w:rPr>
                <w:rFonts w:hint="eastAsia"/>
                <w:sz w:val="21"/>
                <w:szCs w:val="21"/>
              </w:rPr>
              <w:t>令牌发放能力</w:t>
            </w:r>
          </w:p>
        </w:tc>
        <w:tc>
          <w:tcPr>
            <w:tcW w:w="649" w:type="pct"/>
            <w:tcBorders>
              <w:top w:val="single" w:sz="8" w:space="0" w:color="auto"/>
              <w:bottom w:val="nil"/>
            </w:tcBorders>
            <w:shd w:val="clear" w:color="auto" w:fill="auto"/>
            <w:vAlign w:val="center"/>
          </w:tcPr>
          <w:p w14:paraId="436209F1" w14:textId="685921B4" w:rsidR="0097393E" w:rsidRPr="0032272A" w:rsidRDefault="002E6185" w:rsidP="00335DB5">
            <w:pPr>
              <w:spacing w:line="240" w:lineRule="auto"/>
              <w:jc w:val="center"/>
              <w:rPr>
                <w:sz w:val="21"/>
                <w:szCs w:val="21"/>
              </w:rPr>
            </w:pPr>
            <w:r w:rsidRPr="0032272A">
              <w:rPr>
                <w:rFonts w:hint="eastAsia"/>
                <w:sz w:val="21"/>
                <w:szCs w:val="21"/>
              </w:rPr>
              <w:t>成功</w:t>
            </w:r>
          </w:p>
        </w:tc>
      </w:tr>
      <w:tr w:rsidR="00026745" w:rsidRPr="00335DB5" w14:paraId="6485D399" w14:textId="77777777" w:rsidTr="00CE3335">
        <w:trPr>
          <w:trHeight w:hRule="exact" w:val="454"/>
        </w:trPr>
        <w:tc>
          <w:tcPr>
            <w:tcW w:w="863" w:type="pct"/>
            <w:tcBorders>
              <w:top w:val="nil"/>
            </w:tcBorders>
            <w:shd w:val="clear" w:color="auto" w:fill="auto"/>
            <w:vAlign w:val="center"/>
          </w:tcPr>
          <w:p w14:paraId="3E42101D" w14:textId="6CAFB38E" w:rsidR="0097393E" w:rsidRPr="0032272A" w:rsidRDefault="002E6185" w:rsidP="00335DB5">
            <w:pPr>
              <w:spacing w:line="240" w:lineRule="auto"/>
              <w:jc w:val="center"/>
              <w:rPr>
                <w:sz w:val="21"/>
                <w:szCs w:val="21"/>
              </w:rPr>
            </w:pPr>
            <w:r w:rsidRPr="0032272A">
              <w:rPr>
                <w:rFonts w:hint="eastAsia"/>
                <w:sz w:val="21"/>
                <w:szCs w:val="21"/>
              </w:rPr>
              <w:t>钓点查询高峰</w:t>
            </w:r>
          </w:p>
        </w:tc>
        <w:tc>
          <w:tcPr>
            <w:tcW w:w="1019" w:type="pct"/>
            <w:tcBorders>
              <w:top w:val="nil"/>
            </w:tcBorders>
            <w:shd w:val="clear" w:color="auto" w:fill="auto"/>
            <w:vAlign w:val="center"/>
          </w:tcPr>
          <w:p w14:paraId="07711017" w14:textId="378B6A5D" w:rsidR="0097393E" w:rsidRPr="0032272A" w:rsidRDefault="002E6185" w:rsidP="00335DB5">
            <w:pPr>
              <w:spacing w:line="240" w:lineRule="auto"/>
              <w:jc w:val="center"/>
              <w:rPr>
                <w:sz w:val="21"/>
                <w:szCs w:val="21"/>
              </w:rPr>
            </w:pPr>
            <w:r w:rsidRPr="0032272A">
              <w:rPr>
                <w:sz w:val="21"/>
                <w:szCs w:val="21"/>
              </w:rPr>
              <w:t>5</w:t>
            </w:r>
            <w:r w:rsidRPr="0032272A">
              <w:rPr>
                <w:rFonts w:hint="eastAsia"/>
                <w:sz w:val="21"/>
                <w:szCs w:val="21"/>
              </w:rPr>
              <w:t>0</w:t>
            </w:r>
            <w:r w:rsidRPr="0032272A">
              <w:rPr>
                <w:rFonts w:hint="eastAsia"/>
                <w:sz w:val="21"/>
                <w:szCs w:val="21"/>
              </w:rPr>
              <w:t>用户持续访问</w:t>
            </w:r>
          </w:p>
        </w:tc>
        <w:tc>
          <w:tcPr>
            <w:tcW w:w="615" w:type="pct"/>
            <w:tcBorders>
              <w:top w:val="nil"/>
            </w:tcBorders>
            <w:shd w:val="clear" w:color="auto" w:fill="auto"/>
            <w:vAlign w:val="center"/>
          </w:tcPr>
          <w:p w14:paraId="1782F6E2" w14:textId="435959AF" w:rsidR="0097393E" w:rsidRPr="0032272A" w:rsidRDefault="002E6185" w:rsidP="00335DB5">
            <w:pPr>
              <w:spacing w:line="240" w:lineRule="auto"/>
              <w:jc w:val="center"/>
              <w:rPr>
                <w:sz w:val="21"/>
                <w:szCs w:val="21"/>
              </w:rPr>
            </w:pPr>
            <w:r w:rsidRPr="0032272A">
              <w:rPr>
                <w:rFonts w:hint="eastAsia"/>
                <w:sz w:val="21"/>
                <w:szCs w:val="21"/>
              </w:rPr>
              <w:t>15</w:t>
            </w:r>
            <w:r w:rsidRPr="0032272A">
              <w:rPr>
                <w:rFonts w:hint="eastAsia"/>
                <w:sz w:val="21"/>
                <w:szCs w:val="21"/>
              </w:rPr>
              <w:t>分钟</w:t>
            </w:r>
          </w:p>
        </w:tc>
        <w:tc>
          <w:tcPr>
            <w:tcW w:w="1855" w:type="pct"/>
            <w:tcBorders>
              <w:top w:val="nil"/>
            </w:tcBorders>
            <w:shd w:val="clear" w:color="auto" w:fill="auto"/>
            <w:vAlign w:val="center"/>
          </w:tcPr>
          <w:p w14:paraId="1645FC3E" w14:textId="08EB92EC" w:rsidR="0097393E" w:rsidRPr="0032272A" w:rsidRDefault="002E6185" w:rsidP="00335DB5">
            <w:pPr>
              <w:spacing w:line="240" w:lineRule="auto"/>
              <w:jc w:val="center"/>
              <w:rPr>
                <w:sz w:val="21"/>
                <w:szCs w:val="21"/>
              </w:rPr>
            </w:pPr>
            <w:r w:rsidRPr="0032272A">
              <w:rPr>
                <w:rFonts w:hint="eastAsia"/>
                <w:sz w:val="21"/>
                <w:szCs w:val="21"/>
              </w:rPr>
              <w:t>测试</w:t>
            </w:r>
            <w:r w:rsidRPr="0032272A">
              <w:rPr>
                <w:rFonts w:hint="eastAsia"/>
                <w:sz w:val="21"/>
                <w:szCs w:val="21"/>
              </w:rPr>
              <w:t>Redis</w:t>
            </w:r>
            <w:r w:rsidRPr="0032272A">
              <w:rPr>
                <w:rFonts w:hint="eastAsia"/>
                <w:sz w:val="21"/>
                <w:szCs w:val="21"/>
              </w:rPr>
              <w:t>缓存效率</w:t>
            </w:r>
          </w:p>
        </w:tc>
        <w:tc>
          <w:tcPr>
            <w:tcW w:w="649" w:type="pct"/>
            <w:tcBorders>
              <w:top w:val="nil"/>
            </w:tcBorders>
            <w:shd w:val="clear" w:color="auto" w:fill="auto"/>
            <w:vAlign w:val="center"/>
          </w:tcPr>
          <w:p w14:paraId="15EA9C96" w14:textId="13137D22" w:rsidR="0097393E" w:rsidRPr="0032272A" w:rsidRDefault="002E6185" w:rsidP="00335DB5">
            <w:pPr>
              <w:spacing w:line="240" w:lineRule="auto"/>
              <w:jc w:val="center"/>
              <w:rPr>
                <w:sz w:val="21"/>
                <w:szCs w:val="21"/>
              </w:rPr>
            </w:pPr>
            <w:r w:rsidRPr="0032272A">
              <w:rPr>
                <w:rFonts w:hint="eastAsia"/>
                <w:sz w:val="21"/>
                <w:szCs w:val="21"/>
              </w:rPr>
              <w:t>成功</w:t>
            </w:r>
          </w:p>
        </w:tc>
      </w:tr>
      <w:tr w:rsidR="00026745" w:rsidRPr="00335DB5" w14:paraId="2C396E3A" w14:textId="77777777" w:rsidTr="00CE3335">
        <w:trPr>
          <w:trHeight w:hRule="exact" w:val="454"/>
        </w:trPr>
        <w:tc>
          <w:tcPr>
            <w:tcW w:w="863" w:type="pct"/>
            <w:shd w:val="clear" w:color="auto" w:fill="auto"/>
            <w:vAlign w:val="center"/>
          </w:tcPr>
          <w:p w14:paraId="7D137BC1" w14:textId="5026A079" w:rsidR="002E6185" w:rsidRPr="0032272A" w:rsidRDefault="002E6185" w:rsidP="00335DB5">
            <w:pPr>
              <w:spacing w:line="240" w:lineRule="auto"/>
              <w:jc w:val="center"/>
              <w:rPr>
                <w:sz w:val="21"/>
                <w:szCs w:val="21"/>
              </w:rPr>
            </w:pPr>
            <w:r w:rsidRPr="0032272A">
              <w:rPr>
                <w:rFonts w:hint="eastAsia"/>
                <w:sz w:val="21"/>
                <w:szCs w:val="21"/>
              </w:rPr>
              <w:t>帖子发布压力</w:t>
            </w:r>
          </w:p>
        </w:tc>
        <w:tc>
          <w:tcPr>
            <w:tcW w:w="1019" w:type="pct"/>
            <w:shd w:val="clear" w:color="auto" w:fill="auto"/>
            <w:vAlign w:val="center"/>
          </w:tcPr>
          <w:p w14:paraId="6F7F9FE2" w14:textId="5C1C6AD2" w:rsidR="002E6185" w:rsidRPr="0032272A" w:rsidRDefault="002E6185" w:rsidP="00335DB5">
            <w:pPr>
              <w:spacing w:line="240" w:lineRule="auto"/>
              <w:jc w:val="center"/>
              <w:rPr>
                <w:sz w:val="21"/>
                <w:szCs w:val="21"/>
              </w:rPr>
            </w:pPr>
            <w:r w:rsidRPr="0032272A">
              <w:rPr>
                <w:sz w:val="21"/>
                <w:szCs w:val="21"/>
              </w:rPr>
              <w:t>2</w:t>
            </w:r>
            <w:r w:rsidRPr="0032272A">
              <w:rPr>
                <w:rFonts w:hint="eastAsia"/>
                <w:sz w:val="21"/>
                <w:szCs w:val="21"/>
              </w:rPr>
              <w:t>0</w:t>
            </w:r>
            <w:r w:rsidRPr="0032272A">
              <w:rPr>
                <w:rFonts w:hint="eastAsia"/>
                <w:sz w:val="21"/>
                <w:szCs w:val="21"/>
              </w:rPr>
              <w:t>用户同时发帖</w:t>
            </w:r>
          </w:p>
        </w:tc>
        <w:tc>
          <w:tcPr>
            <w:tcW w:w="615" w:type="pct"/>
            <w:shd w:val="clear" w:color="auto" w:fill="auto"/>
            <w:vAlign w:val="center"/>
          </w:tcPr>
          <w:p w14:paraId="0E259C36" w14:textId="5265533F" w:rsidR="002E6185" w:rsidRPr="0032272A" w:rsidRDefault="002E6185" w:rsidP="00335DB5">
            <w:pPr>
              <w:spacing w:line="240" w:lineRule="auto"/>
              <w:jc w:val="center"/>
              <w:rPr>
                <w:sz w:val="21"/>
                <w:szCs w:val="21"/>
              </w:rPr>
            </w:pPr>
            <w:r w:rsidRPr="0032272A">
              <w:rPr>
                <w:rFonts w:hint="eastAsia"/>
                <w:sz w:val="21"/>
                <w:szCs w:val="21"/>
              </w:rPr>
              <w:t>5</w:t>
            </w:r>
            <w:r w:rsidRPr="0032272A">
              <w:rPr>
                <w:rFonts w:hint="eastAsia"/>
                <w:sz w:val="21"/>
                <w:szCs w:val="21"/>
              </w:rPr>
              <w:t>分钟</w:t>
            </w:r>
          </w:p>
        </w:tc>
        <w:tc>
          <w:tcPr>
            <w:tcW w:w="1855" w:type="pct"/>
            <w:shd w:val="clear" w:color="auto" w:fill="auto"/>
            <w:vAlign w:val="center"/>
          </w:tcPr>
          <w:p w14:paraId="53E687E0" w14:textId="117FBDE4" w:rsidR="002E6185" w:rsidRPr="0032272A" w:rsidRDefault="002E6185" w:rsidP="00335DB5">
            <w:pPr>
              <w:spacing w:line="240" w:lineRule="auto"/>
              <w:jc w:val="center"/>
              <w:rPr>
                <w:sz w:val="21"/>
                <w:szCs w:val="21"/>
              </w:rPr>
            </w:pPr>
            <w:r w:rsidRPr="0032272A">
              <w:rPr>
                <w:rFonts w:hint="eastAsia"/>
                <w:sz w:val="21"/>
                <w:szCs w:val="21"/>
              </w:rPr>
              <w:t>检查文件上传并发处理</w:t>
            </w:r>
          </w:p>
        </w:tc>
        <w:tc>
          <w:tcPr>
            <w:tcW w:w="649" w:type="pct"/>
            <w:shd w:val="clear" w:color="auto" w:fill="auto"/>
            <w:vAlign w:val="center"/>
          </w:tcPr>
          <w:p w14:paraId="4DF7886C" w14:textId="11F24B9C" w:rsidR="002E6185" w:rsidRPr="0032272A" w:rsidRDefault="002E6185" w:rsidP="00335DB5">
            <w:pPr>
              <w:spacing w:line="240" w:lineRule="auto"/>
              <w:jc w:val="center"/>
              <w:rPr>
                <w:sz w:val="21"/>
                <w:szCs w:val="21"/>
              </w:rPr>
            </w:pPr>
            <w:r w:rsidRPr="0032272A">
              <w:rPr>
                <w:rFonts w:hint="eastAsia"/>
                <w:sz w:val="21"/>
                <w:szCs w:val="21"/>
              </w:rPr>
              <w:t>成功</w:t>
            </w:r>
          </w:p>
        </w:tc>
      </w:tr>
    </w:tbl>
    <w:p w14:paraId="5E012529" w14:textId="77777777" w:rsidR="0097393E" w:rsidRPr="0097393E" w:rsidRDefault="0097393E" w:rsidP="0097393E"/>
    <w:p w14:paraId="29787B35" w14:textId="23027F2B" w:rsidR="00CC53E6" w:rsidRDefault="00CC53E6" w:rsidP="00DB64E3">
      <w:pPr>
        <w:pStyle w:val="41"/>
      </w:pPr>
      <w:r>
        <w:rPr>
          <w:rFonts w:hint="eastAsia"/>
        </w:rPr>
        <w:t>屏幕适配</w:t>
      </w:r>
      <w:r w:rsidR="00B23A89">
        <w:rPr>
          <w:rFonts w:hint="eastAsia"/>
        </w:rPr>
        <w:t>测试</w:t>
      </w:r>
    </w:p>
    <w:p w14:paraId="382F0E44" w14:textId="5C98F520" w:rsidR="00300D37" w:rsidRDefault="00300D37" w:rsidP="00300D37">
      <w:pPr>
        <w:ind w:firstLineChars="200" w:firstLine="480"/>
      </w:pPr>
      <w:r>
        <w:rPr>
          <w:rFonts w:hint="eastAsia"/>
        </w:rPr>
        <w:t>屏幕适配测试结果如表</w:t>
      </w:r>
      <w:r>
        <w:rPr>
          <w:rFonts w:hint="eastAsia"/>
        </w:rPr>
        <w:t>7.5</w:t>
      </w:r>
      <w:r>
        <w:rPr>
          <w:rFonts w:hint="eastAsia"/>
        </w:rPr>
        <w:t>所示。</w:t>
      </w:r>
    </w:p>
    <w:p w14:paraId="31D5683E" w14:textId="77777777" w:rsidR="004155F7" w:rsidRPr="00300D37" w:rsidRDefault="004155F7" w:rsidP="004155F7"/>
    <w:p w14:paraId="3B19941C" w14:textId="562BF5DC" w:rsidR="00CE1613" w:rsidRPr="00D438A7" w:rsidRDefault="00FE01B9" w:rsidP="00D438A7">
      <w:pPr>
        <w:spacing w:line="240" w:lineRule="auto"/>
        <w:jc w:val="center"/>
        <w:rPr>
          <w:rFonts w:eastAsia="黑体"/>
          <w:sz w:val="21"/>
          <w:szCs w:val="21"/>
        </w:rPr>
      </w:pPr>
      <w:r w:rsidRPr="00D438A7">
        <w:rPr>
          <w:rFonts w:eastAsia="黑体" w:hint="eastAsia"/>
          <w:sz w:val="21"/>
          <w:szCs w:val="21"/>
        </w:rPr>
        <w:t>表</w:t>
      </w:r>
      <w:r w:rsidRPr="00D438A7">
        <w:rPr>
          <w:rFonts w:eastAsia="黑体" w:hint="eastAsia"/>
          <w:sz w:val="21"/>
          <w:szCs w:val="21"/>
        </w:rPr>
        <w:t>7.</w:t>
      </w:r>
      <w:r w:rsidRPr="00D438A7">
        <w:rPr>
          <w:rFonts w:eastAsia="黑体"/>
          <w:sz w:val="21"/>
          <w:szCs w:val="21"/>
        </w:rPr>
        <w:t xml:space="preserve">5 </w:t>
      </w:r>
      <w:r w:rsidRPr="00D438A7">
        <w:rPr>
          <w:rFonts w:eastAsia="黑体" w:hint="eastAsia"/>
          <w:sz w:val="21"/>
          <w:szCs w:val="21"/>
        </w:rPr>
        <w:t>屏幕适配测试表</w:t>
      </w:r>
    </w:p>
    <w:tbl>
      <w:tblPr>
        <w:tblW w:w="5000" w:type="pct"/>
        <w:tblBorders>
          <w:top w:val="single" w:sz="12" w:space="0" w:color="auto"/>
        </w:tblBorders>
        <w:tblLook w:val="04A0" w:firstRow="1" w:lastRow="0" w:firstColumn="1" w:lastColumn="0" w:noHBand="0" w:noVBand="1"/>
      </w:tblPr>
      <w:tblGrid>
        <w:gridCol w:w="2377"/>
        <w:gridCol w:w="2862"/>
        <w:gridCol w:w="3831"/>
      </w:tblGrid>
      <w:tr w:rsidR="00CE1613" w:rsidRPr="00335DB5" w14:paraId="17FBB602" w14:textId="77777777" w:rsidTr="00CE3335">
        <w:trPr>
          <w:trHeight w:hRule="exact" w:val="454"/>
        </w:trPr>
        <w:tc>
          <w:tcPr>
            <w:tcW w:w="1310" w:type="pct"/>
            <w:tcBorders>
              <w:bottom w:val="single" w:sz="8" w:space="0" w:color="auto"/>
            </w:tcBorders>
            <w:shd w:val="clear" w:color="auto" w:fill="auto"/>
            <w:vAlign w:val="center"/>
          </w:tcPr>
          <w:p w14:paraId="30B47CED" w14:textId="21107235" w:rsidR="00CE1613" w:rsidRPr="0032272A" w:rsidRDefault="00CE1613" w:rsidP="00335DB5">
            <w:pPr>
              <w:spacing w:line="240" w:lineRule="auto"/>
              <w:jc w:val="center"/>
              <w:rPr>
                <w:sz w:val="21"/>
                <w:szCs w:val="21"/>
              </w:rPr>
            </w:pPr>
            <w:r w:rsidRPr="0032272A">
              <w:rPr>
                <w:rFonts w:hint="eastAsia"/>
                <w:sz w:val="21"/>
                <w:szCs w:val="21"/>
              </w:rPr>
              <w:t>设备类型</w:t>
            </w:r>
          </w:p>
        </w:tc>
        <w:tc>
          <w:tcPr>
            <w:tcW w:w="1578" w:type="pct"/>
            <w:tcBorders>
              <w:bottom w:val="single" w:sz="8" w:space="0" w:color="auto"/>
            </w:tcBorders>
            <w:shd w:val="clear" w:color="auto" w:fill="auto"/>
            <w:vAlign w:val="center"/>
          </w:tcPr>
          <w:p w14:paraId="17295855" w14:textId="14D8A4AE" w:rsidR="00CE1613" w:rsidRPr="0032272A" w:rsidRDefault="00CE1613" w:rsidP="00335DB5">
            <w:pPr>
              <w:spacing w:line="240" w:lineRule="auto"/>
              <w:jc w:val="center"/>
              <w:rPr>
                <w:sz w:val="21"/>
                <w:szCs w:val="21"/>
              </w:rPr>
            </w:pPr>
            <w:r w:rsidRPr="0032272A">
              <w:rPr>
                <w:rFonts w:hint="eastAsia"/>
                <w:sz w:val="21"/>
                <w:szCs w:val="21"/>
              </w:rPr>
              <w:t>分辨率</w:t>
            </w:r>
          </w:p>
        </w:tc>
        <w:tc>
          <w:tcPr>
            <w:tcW w:w="2112" w:type="pct"/>
            <w:tcBorders>
              <w:bottom w:val="single" w:sz="8" w:space="0" w:color="auto"/>
            </w:tcBorders>
            <w:shd w:val="clear" w:color="auto" w:fill="auto"/>
            <w:vAlign w:val="center"/>
          </w:tcPr>
          <w:p w14:paraId="282E6C41" w14:textId="44FEF18B" w:rsidR="00CE1613" w:rsidRPr="0032272A" w:rsidRDefault="00CE1613" w:rsidP="00335DB5">
            <w:pPr>
              <w:spacing w:line="240" w:lineRule="auto"/>
              <w:jc w:val="center"/>
              <w:rPr>
                <w:sz w:val="21"/>
                <w:szCs w:val="21"/>
              </w:rPr>
            </w:pPr>
            <w:r w:rsidRPr="0032272A">
              <w:rPr>
                <w:rFonts w:hint="eastAsia"/>
                <w:sz w:val="21"/>
                <w:szCs w:val="21"/>
              </w:rPr>
              <w:t>测试重点</w:t>
            </w:r>
          </w:p>
        </w:tc>
      </w:tr>
      <w:tr w:rsidR="00CE1613" w:rsidRPr="00335DB5" w14:paraId="6294FC62" w14:textId="77777777" w:rsidTr="00CE3335">
        <w:trPr>
          <w:trHeight w:hRule="exact" w:val="454"/>
        </w:trPr>
        <w:tc>
          <w:tcPr>
            <w:tcW w:w="1310" w:type="pct"/>
            <w:tcBorders>
              <w:top w:val="single" w:sz="8" w:space="0" w:color="auto"/>
            </w:tcBorders>
            <w:shd w:val="clear" w:color="auto" w:fill="auto"/>
            <w:vAlign w:val="center"/>
          </w:tcPr>
          <w:p w14:paraId="2E822DA4" w14:textId="56BD4A50" w:rsidR="00CE1613" w:rsidRPr="0032272A" w:rsidRDefault="00CE1613" w:rsidP="00335DB5">
            <w:pPr>
              <w:spacing w:line="240" w:lineRule="auto"/>
              <w:jc w:val="center"/>
              <w:rPr>
                <w:sz w:val="21"/>
                <w:szCs w:val="21"/>
              </w:rPr>
            </w:pPr>
            <w:r w:rsidRPr="0032272A">
              <w:rPr>
                <w:rFonts w:hint="eastAsia"/>
                <w:sz w:val="21"/>
                <w:szCs w:val="21"/>
              </w:rPr>
              <w:t>小屏手机</w:t>
            </w:r>
          </w:p>
        </w:tc>
        <w:tc>
          <w:tcPr>
            <w:tcW w:w="1578" w:type="pct"/>
            <w:tcBorders>
              <w:top w:val="single" w:sz="8" w:space="0" w:color="auto"/>
            </w:tcBorders>
            <w:shd w:val="clear" w:color="auto" w:fill="auto"/>
            <w:vAlign w:val="center"/>
          </w:tcPr>
          <w:p w14:paraId="531DA7EC" w14:textId="36D8C2CB" w:rsidR="00CE1613" w:rsidRPr="00CB4A5E" w:rsidRDefault="00CE1613" w:rsidP="00335DB5">
            <w:pPr>
              <w:spacing w:line="240" w:lineRule="auto"/>
              <w:jc w:val="center"/>
              <w:rPr>
                <w:sz w:val="21"/>
                <w:szCs w:val="21"/>
              </w:rPr>
            </w:pPr>
            <w:r w:rsidRPr="00CB4A5E">
              <w:rPr>
                <w:sz w:val="21"/>
                <w:szCs w:val="21"/>
              </w:rPr>
              <w:t>720×1280</w:t>
            </w:r>
          </w:p>
        </w:tc>
        <w:tc>
          <w:tcPr>
            <w:tcW w:w="2112" w:type="pct"/>
            <w:tcBorders>
              <w:top w:val="single" w:sz="8" w:space="0" w:color="auto"/>
            </w:tcBorders>
            <w:shd w:val="clear" w:color="auto" w:fill="auto"/>
            <w:vAlign w:val="center"/>
          </w:tcPr>
          <w:p w14:paraId="33BFDD2E" w14:textId="34B5B685" w:rsidR="00CE1613" w:rsidRPr="0032272A" w:rsidRDefault="00CE1613" w:rsidP="00335DB5">
            <w:pPr>
              <w:spacing w:line="240" w:lineRule="auto"/>
              <w:jc w:val="center"/>
              <w:rPr>
                <w:sz w:val="21"/>
                <w:szCs w:val="21"/>
              </w:rPr>
            </w:pPr>
            <w:r w:rsidRPr="0032272A">
              <w:rPr>
                <w:rFonts w:hint="eastAsia"/>
                <w:sz w:val="21"/>
                <w:szCs w:val="21"/>
              </w:rPr>
              <w:t>底部导航栏适配</w:t>
            </w:r>
          </w:p>
        </w:tc>
      </w:tr>
      <w:tr w:rsidR="00CE1613" w:rsidRPr="00335DB5" w14:paraId="268BD9E8" w14:textId="77777777" w:rsidTr="00CE3335">
        <w:trPr>
          <w:trHeight w:hRule="exact" w:val="454"/>
        </w:trPr>
        <w:tc>
          <w:tcPr>
            <w:tcW w:w="1310" w:type="pct"/>
            <w:shd w:val="clear" w:color="auto" w:fill="auto"/>
            <w:vAlign w:val="center"/>
          </w:tcPr>
          <w:p w14:paraId="08A3312B" w14:textId="3A27DED0" w:rsidR="00CE1613" w:rsidRPr="0032272A" w:rsidRDefault="00CE1613" w:rsidP="00335DB5">
            <w:pPr>
              <w:spacing w:line="240" w:lineRule="auto"/>
              <w:jc w:val="center"/>
              <w:rPr>
                <w:sz w:val="21"/>
                <w:szCs w:val="21"/>
              </w:rPr>
            </w:pPr>
            <w:r w:rsidRPr="0032272A">
              <w:rPr>
                <w:rFonts w:hint="eastAsia"/>
                <w:sz w:val="21"/>
                <w:szCs w:val="21"/>
              </w:rPr>
              <w:t>主流手机</w:t>
            </w:r>
          </w:p>
        </w:tc>
        <w:tc>
          <w:tcPr>
            <w:tcW w:w="1578" w:type="pct"/>
            <w:shd w:val="clear" w:color="auto" w:fill="auto"/>
            <w:vAlign w:val="center"/>
          </w:tcPr>
          <w:p w14:paraId="77A1F1DE" w14:textId="269BAAE1" w:rsidR="00CE1613" w:rsidRPr="00CB4A5E" w:rsidRDefault="00CE1613" w:rsidP="00335DB5">
            <w:pPr>
              <w:spacing w:line="240" w:lineRule="auto"/>
              <w:jc w:val="center"/>
              <w:rPr>
                <w:sz w:val="21"/>
                <w:szCs w:val="21"/>
              </w:rPr>
            </w:pPr>
            <w:r w:rsidRPr="00CB4A5E">
              <w:rPr>
                <w:sz w:val="21"/>
                <w:szCs w:val="21"/>
              </w:rPr>
              <w:t>1080×1920</w:t>
            </w:r>
          </w:p>
        </w:tc>
        <w:tc>
          <w:tcPr>
            <w:tcW w:w="2112" w:type="pct"/>
            <w:shd w:val="clear" w:color="auto" w:fill="auto"/>
            <w:vAlign w:val="center"/>
          </w:tcPr>
          <w:p w14:paraId="1AC8DB25" w14:textId="3CF740FF" w:rsidR="00CE1613" w:rsidRPr="0032272A" w:rsidRDefault="00CE1613" w:rsidP="00335DB5">
            <w:pPr>
              <w:spacing w:line="240" w:lineRule="auto"/>
              <w:jc w:val="center"/>
              <w:rPr>
                <w:sz w:val="21"/>
                <w:szCs w:val="21"/>
              </w:rPr>
            </w:pPr>
            <w:r w:rsidRPr="0032272A">
              <w:rPr>
                <w:rFonts w:hint="eastAsia"/>
                <w:sz w:val="21"/>
                <w:szCs w:val="21"/>
              </w:rPr>
              <w:t>帖子图片显示</w:t>
            </w:r>
          </w:p>
        </w:tc>
      </w:tr>
      <w:tr w:rsidR="00CE1613" w:rsidRPr="00335DB5" w14:paraId="0F8E7F0C" w14:textId="77777777" w:rsidTr="00CE3335">
        <w:trPr>
          <w:trHeight w:hRule="exact" w:val="454"/>
        </w:trPr>
        <w:tc>
          <w:tcPr>
            <w:tcW w:w="1310" w:type="pct"/>
            <w:tcBorders>
              <w:bottom w:val="nil"/>
            </w:tcBorders>
            <w:shd w:val="clear" w:color="auto" w:fill="auto"/>
            <w:vAlign w:val="center"/>
          </w:tcPr>
          <w:p w14:paraId="726E9967" w14:textId="74854682" w:rsidR="00CE1613" w:rsidRPr="0032272A" w:rsidRDefault="00CE1613" w:rsidP="00335DB5">
            <w:pPr>
              <w:spacing w:line="240" w:lineRule="auto"/>
              <w:jc w:val="center"/>
              <w:rPr>
                <w:sz w:val="21"/>
                <w:szCs w:val="21"/>
              </w:rPr>
            </w:pPr>
            <w:r w:rsidRPr="0032272A">
              <w:rPr>
                <w:rFonts w:hint="eastAsia"/>
                <w:sz w:val="21"/>
                <w:szCs w:val="21"/>
              </w:rPr>
              <w:t>大屏手机</w:t>
            </w:r>
          </w:p>
        </w:tc>
        <w:tc>
          <w:tcPr>
            <w:tcW w:w="1578" w:type="pct"/>
            <w:tcBorders>
              <w:bottom w:val="nil"/>
            </w:tcBorders>
            <w:shd w:val="clear" w:color="auto" w:fill="auto"/>
            <w:vAlign w:val="center"/>
          </w:tcPr>
          <w:p w14:paraId="17FFF411" w14:textId="37EEDB31" w:rsidR="00CE1613" w:rsidRPr="00CB4A5E" w:rsidRDefault="00CE1613" w:rsidP="00335DB5">
            <w:pPr>
              <w:spacing w:line="240" w:lineRule="auto"/>
              <w:jc w:val="center"/>
              <w:rPr>
                <w:sz w:val="21"/>
                <w:szCs w:val="21"/>
              </w:rPr>
            </w:pPr>
            <w:r w:rsidRPr="00CB4A5E">
              <w:rPr>
                <w:sz w:val="21"/>
                <w:szCs w:val="21"/>
              </w:rPr>
              <w:t>1440×2560</w:t>
            </w:r>
          </w:p>
        </w:tc>
        <w:tc>
          <w:tcPr>
            <w:tcW w:w="2112" w:type="pct"/>
            <w:tcBorders>
              <w:bottom w:val="nil"/>
            </w:tcBorders>
            <w:shd w:val="clear" w:color="auto" w:fill="auto"/>
            <w:vAlign w:val="center"/>
          </w:tcPr>
          <w:p w14:paraId="5142ED17" w14:textId="615BCB47" w:rsidR="00CE1613" w:rsidRPr="0032272A" w:rsidRDefault="00CE1613" w:rsidP="00335DB5">
            <w:pPr>
              <w:spacing w:line="240" w:lineRule="auto"/>
              <w:jc w:val="center"/>
              <w:rPr>
                <w:sz w:val="21"/>
                <w:szCs w:val="21"/>
              </w:rPr>
            </w:pPr>
            <w:r w:rsidRPr="0032272A">
              <w:rPr>
                <w:rFonts w:hint="eastAsia"/>
                <w:sz w:val="21"/>
                <w:szCs w:val="21"/>
              </w:rPr>
              <w:t>地图控件布局</w:t>
            </w:r>
          </w:p>
        </w:tc>
      </w:tr>
      <w:tr w:rsidR="00CE1613" w:rsidRPr="00335DB5" w14:paraId="5BB855EF" w14:textId="77777777" w:rsidTr="00CE3335">
        <w:trPr>
          <w:trHeight w:hRule="exact" w:val="454"/>
        </w:trPr>
        <w:tc>
          <w:tcPr>
            <w:tcW w:w="1310" w:type="pct"/>
            <w:tcBorders>
              <w:top w:val="nil"/>
              <w:bottom w:val="single" w:sz="12" w:space="0" w:color="auto"/>
            </w:tcBorders>
            <w:shd w:val="clear" w:color="auto" w:fill="auto"/>
            <w:vAlign w:val="center"/>
          </w:tcPr>
          <w:p w14:paraId="4A32214B" w14:textId="199252E3" w:rsidR="00CE1613" w:rsidRPr="0032272A" w:rsidRDefault="00CE1613" w:rsidP="00335DB5">
            <w:pPr>
              <w:spacing w:line="240" w:lineRule="auto"/>
              <w:jc w:val="center"/>
              <w:rPr>
                <w:sz w:val="21"/>
                <w:szCs w:val="21"/>
              </w:rPr>
            </w:pPr>
            <w:r w:rsidRPr="0032272A">
              <w:rPr>
                <w:rFonts w:hint="eastAsia"/>
                <w:sz w:val="21"/>
                <w:szCs w:val="21"/>
              </w:rPr>
              <w:t>平板设备</w:t>
            </w:r>
          </w:p>
        </w:tc>
        <w:tc>
          <w:tcPr>
            <w:tcW w:w="1578" w:type="pct"/>
            <w:tcBorders>
              <w:top w:val="nil"/>
              <w:bottom w:val="single" w:sz="12" w:space="0" w:color="auto"/>
            </w:tcBorders>
            <w:shd w:val="clear" w:color="auto" w:fill="auto"/>
            <w:vAlign w:val="center"/>
          </w:tcPr>
          <w:p w14:paraId="00341DD4" w14:textId="1D829E1E" w:rsidR="00CE1613" w:rsidRPr="00CB4A5E" w:rsidRDefault="00CE1613" w:rsidP="00335DB5">
            <w:pPr>
              <w:spacing w:line="240" w:lineRule="auto"/>
              <w:jc w:val="center"/>
              <w:rPr>
                <w:sz w:val="21"/>
                <w:szCs w:val="21"/>
              </w:rPr>
            </w:pPr>
            <w:r w:rsidRPr="00CB4A5E">
              <w:rPr>
                <w:sz w:val="21"/>
                <w:szCs w:val="21"/>
              </w:rPr>
              <w:t>1600×2560</w:t>
            </w:r>
          </w:p>
        </w:tc>
        <w:tc>
          <w:tcPr>
            <w:tcW w:w="2112" w:type="pct"/>
            <w:tcBorders>
              <w:top w:val="nil"/>
              <w:bottom w:val="single" w:sz="12" w:space="0" w:color="auto"/>
            </w:tcBorders>
            <w:shd w:val="clear" w:color="auto" w:fill="auto"/>
            <w:vAlign w:val="center"/>
          </w:tcPr>
          <w:p w14:paraId="6A6910D9" w14:textId="36F89B99" w:rsidR="00CE1613" w:rsidRPr="0032272A" w:rsidRDefault="00CE1613" w:rsidP="00335DB5">
            <w:pPr>
              <w:spacing w:line="240" w:lineRule="auto"/>
              <w:jc w:val="center"/>
              <w:rPr>
                <w:sz w:val="21"/>
                <w:szCs w:val="21"/>
              </w:rPr>
            </w:pPr>
            <w:r w:rsidRPr="0032272A">
              <w:rPr>
                <w:rFonts w:hint="eastAsia"/>
                <w:sz w:val="21"/>
                <w:szCs w:val="21"/>
              </w:rPr>
              <w:t>列表分栏显示</w:t>
            </w:r>
          </w:p>
        </w:tc>
      </w:tr>
    </w:tbl>
    <w:p w14:paraId="002B109A" w14:textId="77777777" w:rsidR="004155F7" w:rsidRDefault="004155F7" w:rsidP="00CE1613"/>
    <w:p w14:paraId="59CBFC1A" w14:textId="79CEA579" w:rsidR="00B23A89" w:rsidRDefault="00B23A89" w:rsidP="00DB64E3">
      <w:pPr>
        <w:pStyle w:val="41"/>
      </w:pPr>
      <w:r>
        <w:rPr>
          <w:rFonts w:hint="eastAsia"/>
        </w:rPr>
        <w:t>系统兼容性测试</w:t>
      </w:r>
    </w:p>
    <w:p w14:paraId="004322F2" w14:textId="55AC4079" w:rsidR="00300D37" w:rsidRDefault="00300D37" w:rsidP="00300D37">
      <w:pPr>
        <w:ind w:firstLineChars="200" w:firstLine="480"/>
      </w:pPr>
      <w:r>
        <w:rPr>
          <w:rFonts w:hint="eastAsia"/>
        </w:rPr>
        <w:t>系统兼容性测试结果如表</w:t>
      </w:r>
      <w:r>
        <w:rPr>
          <w:rFonts w:hint="eastAsia"/>
        </w:rPr>
        <w:t>7.6</w:t>
      </w:r>
      <w:r>
        <w:rPr>
          <w:rFonts w:hint="eastAsia"/>
        </w:rPr>
        <w:t>所示。</w:t>
      </w:r>
    </w:p>
    <w:p w14:paraId="07AEFFAF" w14:textId="77777777" w:rsidR="00847BB0" w:rsidRPr="00300D37" w:rsidRDefault="00847BB0" w:rsidP="00847BB0"/>
    <w:p w14:paraId="5E0E97E8" w14:textId="7A3A6D71" w:rsidR="00484B72" w:rsidRPr="00D438A7" w:rsidRDefault="00484B72" w:rsidP="00D438A7">
      <w:pPr>
        <w:spacing w:line="240" w:lineRule="auto"/>
        <w:jc w:val="center"/>
        <w:rPr>
          <w:rFonts w:eastAsia="黑体"/>
          <w:sz w:val="21"/>
          <w:szCs w:val="21"/>
        </w:rPr>
      </w:pPr>
      <w:r w:rsidRPr="00D438A7">
        <w:rPr>
          <w:rFonts w:eastAsia="黑体" w:hint="eastAsia"/>
          <w:sz w:val="21"/>
          <w:szCs w:val="21"/>
        </w:rPr>
        <w:t>表</w:t>
      </w:r>
      <w:r w:rsidRPr="00D438A7">
        <w:rPr>
          <w:rFonts w:eastAsia="黑体" w:hint="eastAsia"/>
          <w:sz w:val="21"/>
          <w:szCs w:val="21"/>
        </w:rPr>
        <w:t>7.</w:t>
      </w:r>
      <w:r w:rsidRPr="00D438A7">
        <w:rPr>
          <w:rFonts w:eastAsia="黑体"/>
          <w:sz w:val="21"/>
          <w:szCs w:val="21"/>
        </w:rPr>
        <w:t xml:space="preserve">6 </w:t>
      </w:r>
      <w:r w:rsidRPr="00D438A7">
        <w:rPr>
          <w:rFonts w:eastAsia="黑体" w:hint="eastAsia"/>
          <w:sz w:val="21"/>
          <w:szCs w:val="21"/>
        </w:rPr>
        <w:t>系统兼容性测试表</w:t>
      </w:r>
    </w:p>
    <w:tbl>
      <w:tblPr>
        <w:tblW w:w="5000" w:type="pct"/>
        <w:tblBorders>
          <w:top w:val="single" w:sz="12" w:space="0" w:color="auto"/>
          <w:bottom w:val="single" w:sz="12" w:space="0" w:color="auto"/>
        </w:tblBorders>
        <w:tblLook w:val="04A0" w:firstRow="1" w:lastRow="0" w:firstColumn="1" w:lastColumn="0" w:noHBand="0" w:noVBand="1"/>
      </w:tblPr>
      <w:tblGrid>
        <w:gridCol w:w="1772"/>
        <w:gridCol w:w="3035"/>
        <w:gridCol w:w="2708"/>
        <w:gridCol w:w="1555"/>
      </w:tblGrid>
      <w:tr w:rsidR="00026745" w:rsidRPr="0032272A" w14:paraId="21D0096E" w14:textId="77777777" w:rsidTr="00335DB5">
        <w:trPr>
          <w:trHeight w:hRule="exact" w:val="454"/>
        </w:trPr>
        <w:tc>
          <w:tcPr>
            <w:tcW w:w="977" w:type="pct"/>
            <w:tcBorders>
              <w:top w:val="single" w:sz="12" w:space="0" w:color="auto"/>
              <w:bottom w:val="single" w:sz="8" w:space="0" w:color="auto"/>
            </w:tcBorders>
            <w:shd w:val="clear" w:color="auto" w:fill="auto"/>
            <w:vAlign w:val="center"/>
          </w:tcPr>
          <w:p w14:paraId="54B4381D" w14:textId="40016D22" w:rsidR="004A6B86" w:rsidRPr="0032272A" w:rsidRDefault="004A6B86" w:rsidP="00335DB5">
            <w:pPr>
              <w:spacing w:line="240" w:lineRule="auto"/>
              <w:jc w:val="center"/>
              <w:rPr>
                <w:sz w:val="21"/>
                <w:szCs w:val="21"/>
              </w:rPr>
            </w:pPr>
            <w:r w:rsidRPr="0032272A">
              <w:rPr>
                <w:rFonts w:hint="eastAsia"/>
                <w:sz w:val="21"/>
                <w:szCs w:val="21"/>
              </w:rPr>
              <w:t>维度</w:t>
            </w:r>
          </w:p>
        </w:tc>
        <w:tc>
          <w:tcPr>
            <w:tcW w:w="1673" w:type="pct"/>
            <w:tcBorders>
              <w:top w:val="single" w:sz="12" w:space="0" w:color="auto"/>
              <w:bottom w:val="single" w:sz="8" w:space="0" w:color="auto"/>
            </w:tcBorders>
            <w:shd w:val="clear" w:color="auto" w:fill="auto"/>
            <w:vAlign w:val="center"/>
          </w:tcPr>
          <w:p w14:paraId="20D993F8" w14:textId="2814F779" w:rsidR="004A6B86" w:rsidRPr="0032272A" w:rsidRDefault="004A6B86" w:rsidP="00335DB5">
            <w:pPr>
              <w:spacing w:line="240" w:lineRule="auto"/>
              <w:jc w:val="center"/>
              <w:rPr>
                <w:sz w:val="21"/>
                <w:szCs w:val="21"/>
              </w:rPr>
            </w:pPr>
            <w:r w:rsidRPr="0032272A">
              <w:rPr>
                <w:rFonts w:hint="eastAsia"/>
                <w:sz w:val="21"/>
                <w:szCs w:val="21"/>
              </w:rPr>
              <w:t>测试范围</w:t>
            </w:r>
          </w:p>
        </w:tc>
        <w:tc>
          <w:tcPr>
            <w:tcW w:w="1493" w:type="pct"/>
            <w:tcBorders>
              <w:top w:val="single" w:sz="12" w:space="0" w:color="auto"/>
              <w:bottom w:val="single" w:sz="8" w:space="0" w:color="auto"/>
            </w:tcBorders>
            <w:shd w:val="clear" w:color="auto" w:fill="auto"/>
            <w:vAlign w:val="center"/>
          </w:tcPr>
          <w:p w14:paraId="560E45FE" w14:textId="4ECE74CE" w:rsidR="004A6B86" w:rsidRPr="0032272A" w:rsidRDefault="004A6B86" w:rsidP="00335DB5">
            <w:pPr>
              <w:spacing w:line="240" w:lineRule="auto"/>
              <w:jc w:val="center"/>
              <w:rPr>
                <w:sz w:val="21"/>
                <w:szCs w:val="21"/>
              </w:rPr>
            </w:pPr>
            <w:r w:rsidRPr="0032272A">
              <w:rPr>
                <w:rFonts w:hint="eastAsia"/>
                <w:sz w:val="21"/>
                <w:szCs w:val="21"/>
              </w:rPr>
              <w:t>验证要点</w:t>
            </w:r>
          </w:p>
        </w:tc>
        <w:tc>
          <w:tcPr>
            <w:tcW w:w="858" w:type="pct"/>
            <w:tcBorders>
              <w:top w:val="single" w:sz="12" w:space="0" w:color="auto"/>
              <w:bottom w:val="single" w:sz="8" w:space="0" w:color="auto"/>
            </w:tcBorders>
            <w:shd w:val="clear" w:color="auto" w:fill="auto"/>
            <w:vAlign w:val="center"/>
          </w:tcPr>
          <w:p w14:paraId="7CA00440" w14:textId="31C9F511" w:rsidR="004A6B86" w:rsidRPr="0032272A" w:rsidRDefault="004A6B86" w:rsidP="00335DB5">
            <w:pPr>
              <w:spacing w:line="240" w:lineRule="auto"/>
              <w:jc w:val="center"/>
              <w:rPr>
                <w:sz w:val="21"/>
                <w:szCs w:val="21"/>
              </w:rPr>
            </w:pPr>
            <w:r w:rsidRPr="0032272A">
              <w:rPr>
                <w:rFonts w:hint="eastAsia"/>
                <w:sz w:val="21"/>
                <w:szCs w:val="21"/>
              </w:rPr>
              <w:t>成功</w:t>
            </w:r>
            <w:r w:rsidRPr="0032272A">
              <w:rPr>
                <w:rFonts w:hint="eastAsia"/>
                <w:sz w:val="21"/>
                <w:szCs w:val="21"/>
              </w:rPr>
              <w:t>/</w:t>
            </w:r>
            <w:r w:rsidRPr="0032272A">
              <w:rPr>
                <w:rFonts w:hint="eastAsia"/>
                <w:sz w:val="21"/>
                <w:szCs w:val="21"/>
              </w:rPr>
              <w:t>失败</w:t>
            </w:r>
          </w:p>
        </w:tc>
      </w:tr>
      <w:tr w:rsidR="00026745" w:rsidRPr="0032272A" w14:paraId="0D6EB0ED" w14:textId="77777777" w:rsidTr="00335DB5">
        <w:trPr>
          <w:trHeight w:hRule="exact" w:val="454"/>
        </w:trPr>
        <w:tc>
          <w:tcPr>
            <w:tcW w:w="977" w:type="pct"/>
            <w:tcBorders>
              <w:top w:val="single" w:sz="8" w:space="0" w:color="auto"/>
            </w:tcBorders>
            <w:shd w:val="clear" w:color="auto" w:fill="auto"/>
            <w:vAlign w:val="center"/>
          </w:tcPr>
          <w:p w14:paraId="4506964E" w14:textId="4052E7B4" w:rsidR="004A6B86" w:rsidRPr="0032272A" w:rsidRDefault="004A6B86" w:rsidP="00335DB5">
            <w:pPr>
              <w:spacing w:line="240" w:lineRule="auto"/>
              <w:jc w:val="center"/>
              <w:rPr>
                <w:sz w:val="21"/>
                <w:szCs w:val="21"/>
              </w:rPr>
            </w:pPr>
            <w:r w:rsidRPr="0032272A">
              <w:rPr>
                <w:rFonts w:hint="eastAsia"/>
                <w:sz w:val="21"/>
                <w:szCs w:val="21"/>
              </w:rPr>
              <w:t>操作系统</w:t>
            </w:r>
          </w:p>
        </w:tc>
        <w:tc>
          <w:tcPr>
            <w:tcW w:w="1673" w:type="pct"/>
            <w:tcBorders>
              <w:top w:val="single" w:sz="8" w:space="0" w:color="auto"/>
            </w:tcBorders>
            <w:shd w:val="clear" w:color="auto" w:fill="auto"/>
            <w:vAlign w:val="center"/>
          </w:tcPr>
          <w:p w14:paraId="28C103E8" w14:textId="65211B6F" w:rsidR="004A6B86" w:rsidRPr="0032272A" w:rsidRDefault="004A6B86" w:rsidP="00335DB5">
            <w:pPr>
              <w:spacing w:line="240" w:lineRule="auto"/>
              <w:jc w:val="center"/>
              <w:rPr>
                <w:sz w:val="21"/>
                <w:szCs w:val="21"/>
              </w:rPr>
            </w:pPr>
            <w:r w:rsidRPr="0032272A">
              <w:rPr>
                <w:sz w:val="21"/>
                <w:szCs w:val="21"/>
              </w:rPr>
              <w:t>Android 8-14</w:t>
            </w:r>
            <w:r w:rsidR="00382546">
              <w:rPr>
                <w:rFonts w:hint="eastAsia"/>
                <w:sz w:val="21"/>
                <w:szCs w:val="21"/>
              </w:rPr>
              <w:t>/</w:t>
            </w:r>
            <w:r w:rsidRPr="0032272A">
              <w:rPr>
                <w:sz w:val="21"/>
                <w:szCs w:val="21"/>
              </w:rPr>
              <w:t>iOS 12-16</w:t>
            </w:r>
          </w:p>
        </w:tc>
        <w:tc>
          <w:tcPr>
            <w:tcW w:w="1493" w:type="pct"/>
            <w:tcBorders>
              <w:top w:val="single" w:sz="8" w:space="0" w:color="auto"/>
            </w:tcBorders>
            <w:shd w:val="clear" w:color="auto" w:fill="auto"/>
            <w:vAlign w:val="center"/>
          </w:tcPr>
          <w:p w14:paraId="0FBF9F65" w14:textId="4D5FE427" w:rsidR="004A6B86" w:rsidRPr="0032272A" w:rsidRDefault="004A6B86" w:rsidP="00335DB5">
            <w:pPr>
              <w:spacing w:line="240" w:lineRule="auto"/>
              <w:jc w:val="center"/>
              <w:rPr>
                <w:sz w:val="21"/>
                <w:szCs w:val="21"/>
              </w:rPr>
            </w:pPr>
            <w:r w:rsidRPr="0032272A">
              <w:rPr>
                <w:rFonts w:hint="eastAsia"/>
                <w:sz w:val="21"/>
                <w:szCs w:val="21"/>
              </w:rPr>
              <w:t>定位权限获取差异</w:t>
            </w:r>
          </w:p>
        </w:tc>
        <w:tc>
          <w:tcPr>
            <w:tcW w:w="858" w:type="pct"/>
            <w:tcBorders>
              <w:top w:val="single" w:sz="8" w:space="0" w:color="auto"/>
            </w:tcBorders>
            <w:shd w:val="clear" w:color="auto" w:fill="auto"/>
            <w:vAlign w:val="center"/>
          </w:tcPr>
          <w:p w14:paraId="45529D70" w14:textId="3893A032" w:rsidR="004A6B86" w:rsidRPr="0032272A" w:rsidRDefault="004A6B86" w:rsidP="00335DB5">
            <w:pPr>
              <w:spacing w:line="240" w:lineRule="auto"/>
              <w:jc w:val="center"/>
              <w:rPr>
                <w:sz w:val="21"/>
                <w:szCs w:val="21"/>
              </w:rPr>
            </w:pPr>
            <w:r w:rsidRPr="0032272A">
              <w:rPr>
                <w:rFonts w:hint="eastAsia"/>
                <w:sz w:val="21"/>
                <w:szCs w:val="21"/>
              </w:rPr>
              <w:t>成功</w:t>
            </w:r>
          </w:p>
        </w:tc>
      </w:tr>
      <w:tr w:rsidR="00026745" w:rsidRPr="0032272A" w14:paraId="4C4CB640" w14:textId="77777777" w:rsidTr="00335DB5">
        <w:trPr>
          <w:trHeight w:hRule="exact" w:val="454"/>
        </w:trPr>
        <w:tc>
          <w:tcPr>
            <w:tcW w:w="977" w:type="pct"/>
            <w:shd w:val="clear" w:color="auto" w:fill="auto"/>
            <w:vAlign w:val="center"/>
          </w:tcPr>
          <w:p w14:paraId="6A862267" w14:textId="62948FE0" w:rsidR="004A6B86" w:rsidRPr="0032272A" w:rsidRDefault="004A6B86" w:rsidP="00335DB5">
            <w:pPr>
              <w:spacing w:line="240" w:lineRule="auto"/>
              <w:jc w:val="center"/>
              <w:rPr>
                <w:sz w:val="21"/>
                <w:szCs w:val="21"/>
              </w:rPr>
            </w:pPr>
            <w:proofErr w:type="gramStart"/>
            <w:r w:rsidRPr="0032272A">
              <w:rPr>
                <w:rFonts w:hint="eastAsia"/>
                <w:sz w:val="21"/>
                <w:szCs w:val="21"/>
              </w:rPr>
              <w:t>微信版本</w:t>
            </w:r>
            <w:proofErr w:type="gramEnd"/>
          </w:p>
        </w:tc>
        <w:tc>
          <w:tcPr>
            <w:tcW w:w="1673" w:type="pct"/>
            <w:shd w:val="clear" w:color="auto" w:fill="auto"/>
            <w:vAlign w:val="center"/>
          </w:tcPr>
          <w:p w14:paraId="36E2AD00" w14:textId="22981F86" w:rsidR="004A6B86" w:rsidRPr="0032272A" w:rsidRDefault="004A6B86" w:rsidP="00335DB5">
            <w:pPr>
              <w:spacing w:line="240" w:lineRule="auto"/>
              <w:jc w:val="center"/>
              <w:rPr>
                <w:sz w:val="21"/>
                <w:szCs w:val="21"/>
              </w:rPr>
            </w:pPr>
            <w:r w:rsidRPr="0032272A">
              <w:rPr>
                <w:sz w:val="21"/>
                <w:szCs w:val="21"/>
              </w:rPr>
              <w:t>6.5.4-8.0.20</w:t>
            </w:r>
          </w:p>
        </w:tc>
        <w:tc>
          <w:tcPr>
            <w:tcW w:w="1493" w:type="pct"/>
            <w:shd w:val="clear" w:color="auto" w:fill="auto"/>
            <w:vAlign w:val="center"/>
          </w:tcPr>
          <w:p w14:paraId="31139BD6" w14:textId="628665D5" w:rsidR="004A6B86" w:rsidRPr="0032272A" w:rsidRDefault="004A6B86" w:rsidP="00335DB5">
            <w:pPr>
              <w:spacing w:line="240" w:lineRule="auto"/>
              <w:jc w:val="center"/>
              <w:rPr>
                <w:sz w:val="21"/>
                <w:szCs w:val="21"/>
              </w:rPr>
            </w:pPr>
            <w:r w:rsidRPr="0032272A">
              <w:rPr>
                <w:rFonts w:hint="eastAsia"/>
                <w:sz w:val="21"/>
                <w:szCs w:val="21"/>
              </w:rPr>
              <w:t>小程序</w:t>
            </w:r>
            <w:r w:rsidRPr="0032272A">
              <w:rPr>
                <w:rFonts w:hint="eastAsia"/>
                <w:sz w:val="21"/>
                <w:szCs w:val="21"/>
              </w:rPr>
              <w:t>API</w:t>
            </w:r>
            <w:r w:rsidRPr="0032272A">
              <w:rPr>
                <w:rFonts w:hint="eastAsia"/>
                <w:sz w:val="21"/>
                <w:szCs w:val="21"/>
              </w:rPr>
              <w:t>兼容性</w:t>
            </w:r>
          </w:p>
        </w:tc>
        <w:tc>
          <w:tcPr>
            <w:tcW w:w="858" w:type="pct"/>
            <w:shd w:val="clear" w:color="auto" w:fill="auto"/>
            <w:vAlign w:val="center"/>
          </w:tcPr>
          <w:p w14:paraId="584E3B7B" w14:textId="598DBEF6" w:rsidR="004A6B86" w:rsidRPr="0032272A" w:rsidRDefault="004A6B86" w:rsidP="00335DB5">
            <w:pPr>
              <w:spacing w:line="240" w:lineRule="auto"/>
              <w:jc w:val="center"/>
              <w:rPr>
                <w:sz w:val="21"/>
                <w:szCs w:val="21"/>
              </w:rPr>
            </w:pPr>
            <w:r w:rsidRPr="0032272A">
              <w:rPr>
                <w:rFonts w:hint="eastAsia"/>
                <w:sz w:val="21"/>
                <w:szCs w:val="21"/>
              </w:rPr>
              <w:t>成功</w:t>
            </w:r>
          </w:p>
        </w:tc>
      </w:tr>
      <w:tr w:rsidR="00026745" w:rsidRPr="0032272A" w14:paraId="4B71D2A6" w14:textId="77777777" w:rsidTr="00335DB5">
        <w:trPr>
          <w:trHeight w:hRule="exact" w:val="454"/>
        </w:trPr>
        <w:tc>
          <w:tcPr>
            <w:tcW w:w="977" w:type="pct"/>
            <w:shd w:val="clear" w:color="auto" w:fill="auto"/>
            <w:vAlign w:val="center"/>
          </w:tcPr>
          <w:p w14:paraId="35F8838D" w14:textId="0FA4AD2F" w:rsidR="004A6B86" w:rsidRPr="0032272A" w:rsidRDefault="004A6B86" w:rsidP="00335DB5">
            <w:pPr>
              <w:spacing w:line="240" w:lineRule="auto"/>
              <w:jc w:val="center"/>
              <w:rPr>
                <w:sz w:val="21"/>
                <w:szCs w:val="21"/>
              </w:rPr>
            </w:pPr>
            <w:r w:rsidRPr="0032272A">
              <w:rPr>
                <w:rFonts w:hint="eastAsia"/>
                <w:sz w:val="21"/>
                <w:szCs w:val="21"/>
              </w:rPr>
              <w:t>浏览器内核</w:t>
            </w:r>
          </w:p>
        </w:tc>
        <w:tc>
          <w:tcPr>
            <w:tcW w:w="1673" w:type="pct"/>
            <w:shd w:val="clear" w:color="auto" w:fill="auto"/>
            <w:vAlign w:val="center"/>
          </w:tcPr>
          <w:p w14:paraId="19DB8AF2" w14:textId="3B94A4BD" w:rsidR="004A6B86" w:rsidRPr="0032272A" w:rsidRDefault="004A6B86" w:rsidP="00335DB5">
            <w:pPr>
              <w:spacing w:line="240" w:lineRule="auto"/>
              <w:jc w:val="center"/>
              <w:rPr>
                <w:sz w:val="21"/>
                <w:szCs w:val="21"/>
              </w:rPr>
            </w:pPr>
            <w:r w:rsidRPr="0032272A">
              <w:rPr>
                <w:rFonts w:hint="eastAsia"/>
                <w:sz w:val="21"/>
                <w:szCs w:val="21"/>
              </w:rPr>
              <w:t>WebKit/Chromium/X5</w:t>
            </w:r>
          </w:p>
        </w:tc>
        <w:tc>
          <w:tcPr>
            <w:tcW w:w="1493" w:type="pct"/>
            <w:shd w:val="clear" w:color="auto" w:fill="auto"/>
            <w:vAlign w:val="center"/>
          </w:tcPr>
          <w:p w14:paraId="166E2DC6" w14:textId="5080B722" w:rsidR="004A6B86" w:rsidRPr="0032272A" w:rsidRDefault="004A6B86" w:rsidP="00335DB5">
            <w:pPr>
              <w:spacing w:line="240" w:lineRule="auto"/>
              <w:jc w:val="center"/>
              <w:rPr>
                <w:sz w:val="21"/>
                <w:szCs w:val="21"/>
              </w:rPr>
            </w:pPr>
            <w:r w:rsidRPr="0032272A">
              <w:rPr>
                <w:rFonts w:hint="eastAsia"/>
                <w:sz w:val="21"/>
                <w:szCs w:val="21"/>
              </w:rPr>
              <w:t>CSS3</w:t>
            </w:r>
            <w:r w:rsidRPr="0032272A">
              <w:rPr>
                <w:rFonts w:hint="eastAsia"/>
                <w:sz w:val="21"/>
                <w:szCs w:val="21"/>
              </w:rPr>
              <w:t>特性支持</w:t>
            </w:r>
          </w:p>
        </w:tc>
        <w:tc>
          <w:tcPr>
            <w:tcW w:w="858" w:type="pct"/>
            <w:shd w:val="clear" w:color="auto" w:fill="auto"/>
            <w:vAlign w:val="center"/>
          </w:tcPr>
          <w:p w14:paraId="1BDEBFD3" w14:textId="53737502" w:rsidR="004A6B86" w:rsidRPr="0032272A" w:rsidRDefault="004A6B86" w:rsidP="00335DB5">
            <w:pPr>
              <w:spacing w:line="240" w:lineRule="auto"/>
              <w:jc w:val="center"/>
              <w:rPr>
                <w:sz w:val="21"/>
                <w:szCs w:val="21"/>
              </w:rPr>
            </w:pPr>
            <w:r w:rsidRPr="0032272A">
              <w:rPr>
                <w:rFonts w:hint="eastAsia"/>
                <w:sz w:val="21"/>
                <w:szCs w:val="21"/>
              </w:rPr>
              <w:t>成功</w:t>
            </w:r>
          </w:p>
        </w:tc>
      </w:tr>
      <w:tr w:rsidR="00026745" w:rsidRPr="0032272A" w14:paraId="07627CA5" w14:textId="77777777" w:rsidTr="00335DB5">
        <w:trPr>
          <w:trHeight w:hRule="exact" w:val="454"/>
        </w:trPr>
        <w:tc>
          <w:tcPr>
            <w:tcW w:w="977" w:type="pct"/>
            <w:shd w:val="clear" w:color="auto" w:fill="auto"/>
            <w:vAlign w:val="center"/>
          </w:tcPr>
          <w:p w14:paraId="25E96EC6" w14:textId="74FE7056" w:rsidR="004A6B86" w:rsidRPr="0032272A" w:rsidRDefault="004A6B86" w:rsidP="00335DB5">
            <w:pPr>
              <w:spacing w:line="240" w:lineRule="auto"/>
              <w:jc w:val="center"/>
              <w:rPr>
                <w:sz w:val="21"/>
                <w:szCs w:val="21"/>
              </w:rPr>
            </w:pPr>
            <w:r w:rsidRPr="0032272A">
              <w:rPr>
                <w:rFonts w:hint="eastAsia"/>
                <w:sz w:val="21"/>
                <w:szCs w:val="21"/>
              </w:rPr>
              <w:t>硬件加速</w:t>
            </w:r>
          </w:p>
        </w:tc>
        <w:tc>
          <w:tcPr>
            <w:tcW w:w="1673" w:type="pct"/>
            <w:shd w:val="clear" w:color="auto" w:fill="auto"/>
            <w:vAlign w:val="center"/>
          </w:tcPr>
          <w:p w14:paraId="074B6957" w14:textId="60287D0A" w:rsidR="004A6B86" w:rsidRPr="0032272A" w:rsidRDefault="004A6B86" w:rsidP="00335DB5">
            <w:pPr>
              <w:spacing w:line="240" w:lineRule="auto"/>
              <w:jc w:val="center"/>
              <w:rPr>
                <w:sz w:val="21"/>
                <w:szCs w:val="21"/>
              </w:rPr>
            </w:pPr>
            <w:r w:rsidRPr="0032272A">
              <w:rPr>
                <w:rFonts w:hint="eastAsia"/>
                <w:sz w:val="21"/>
                <w:szCs w:val="21"/>
              </w:rPr>
              <w:t>不同</w:t>
            </w:r>
            <w:r w:rsidRPr="0032272A">
              <w:rPr>
                <w:rFonts w:hint="eastAsia"/>
                <w:sz w:val="21"/>
                <w:szCs w:val="21"/>
              </w:rPr>
              <w:t>GPU</w:t>
            </w:r>
            <w:r w:rsidRPr="0032272A">
              <w:rPr>
                <w:rFonts w:hint="eastAsia"/>
                <w:sz w:val="21"/>
                <w:szCs w:val="21"/>
              </w:rPr>
              <w:t>型号</w:t>
            </w:r>
          </w:p>
        </w:tc>
        <w:tc>
          <w:tcPr>
            <w:tcW w:w="1493" w:type="pct"/>
            <w:shd w:val="clear" w:color="auto" w:fill="auto"/>
            <w:vAlign w:val="center"/>
          </w:tcPr>
          <w:p w14:paraId="7314E60D" w14:textId="0C51D4C2" w:rsidR="004A6B86" w:rsidRPr="0032272A" w:rsidRDefault="004A6B86" w:rsidP="00335DB5">
            <w:pPr>
              <w:spacing w:line="240" w:lineRule="auto"/>
              <w:jc w:val="center"/>
              <w:rPr>
                <w:sz w:val="21"/>
                <w:szCs w:val="21"/>
              </w:rPr>
            </w:pPr>
            <w:r w:rsidRPr="0032272A">
              <w:rPr>
                <w:rFonts w:hint="eastAsia"/>
                <w:sz w:val="21"/>
                <w:szCs w:val="21"/>
              </w:rPr>
              <w:t>地图渲染性能</w:t>
            </w:r>
          </w:p>
        </w:tc>
        <w:tc>
          <w:tcPr>
            <w:tcW w:w="858" w:type="pct"/>
            <w:shd w:val="clear" w:color="auto" w:fill="auto"/>
            <w:vAlign w:val="center"/>
          </w:tcPr>
          <w:p w14:paraId="03CA6A73" w14:textId="18677CD8" w:rsidR="004A6B86" w:rsidRPr="0032272A" w:rsidRDefault="004A6B86" w:rsidP="00335DB5">
            <w:pPr>
              <w:spacing w:line="240" w:lineRule="auto"/>
              <w:jc w:val="center"/>
              <w:rPr>
                <w:sz w:val="21"/>
                <w:szCs w:val="21"/>
              </w:rPr>
            </w:pPr>
            <w:r w:rsidRPr="0032272A">
              <w:rPr>
                <w:rFonts w:hint="eastAsia"/>
                <w:sz w:val="21"/>
                <w:szCs w:val="21"/>
              </w:rPr>
              <w:t>成功</w:t>
            </w:r>
          </w:p>
        </w:tc>
      </w:tr>
    </w:tbl>
    <w:p w14:paraId="0E1B566E" w14:textId="77777777" w:rsidR="00CC53E6" w:rsidRDefault="00CC53E6" w:rsidP="00CC53E6"/>
    <w:p w14:paraId="1A18BB8D" w14:textId="0AD55680" w:rsidR="00FA0991" w:rsidRDefault="00FA0991" w:rsidP="00AF6547">
      <w:pPr>
        <w:pStyle w:val="21"/>
        <w:rPr>
          <w:rFonts w:hint="eastAsia"/>
        </w:rPr>
      </w:pPr>
      <w:bookmarkStart w:id="85" w:name="_Toc199512798"/>
      <w:r>
        <w:rPr>
          <w:rFonts w:hint="eastAsia"/>
        </w:rPr>
        <w:lastRenderedPageBreak/>
        <w:t>测试结论</w:t>
      </w:r>
      <w:bookmarkEnd w:id="85"/>
    </w:p>
    <w:p w14:paraId="41DFBE61" w14:textId="47EF22D7" w:rsidR="00FA0991" w:rsidRPr="006F2D98" w:rsidRDefault="006F2D98" w:rsidP="009F1423">
      <w:pPr>
        <w:ind w:firstLine="420"/>
      </w:pPr>
      <w:r w:rsidRPr="006F2D98">
        <w:rPr>
          <w:rFonts w:hint="eastAsia"/>
        </w:rPr>
        <w:t>测试结论</w:t>
      </w:r>
      <w:r>
        <w:rPr>
          <w:rFonts w:hint="eastAsia"/>
        </w:rPr>
        <w:t>，</w:t>
      </w:r>
      <w:r w:rsidRPr="006F2D98">
        <w:rPr>
          <w:rFonts w:hint="eastAsia"/>
        </w:rPr>
        <w:t>登录功能通过率</w:t>
      </w:r>
      <w:r w:rsidRPr="006F2D98">
        <w:rPr>
          <w:rFonts w:hint="eastAsia"/>
        </w:rPr>
        <w:t>100%</w:t>
      </w:r>
      <w:r w:rsidRPr="006F2D98">
        <w:rPr>
          <w:rFonts w:hint="eastAsia"/>
        </w:rPr>
        <w:t>，</w:t>
      </w:r>
      <w:r w:rsidR="00DB718E">
        <w:rPr>
          <w:rFonts w:hint="eastAsia"/>
        </w:rPr>
        <w:t>登录</w:t>
      </w:r>
      <w:r w:rsidRPr="006F2D98">
        <w:rPr>
          <w:rFonts w:hint="eastAsia"/>
        </w:rPr>
        <w:t>流程稳定，</w:t>
      </w:r>
      <w:r w:rsidRPr="006F2D98">
        <w:rPr>
          <w:rFonts w:hint="eastAsia"/>
        </w:rPr>
        <w:t>JWT</w:t>
      </w:r>
      <w:r w:rsidRPr="006F2D98">
        <w:rPr>
          <w:rFonts w:hint="eastAsia"/>
        </w:rPr>
        <w:t>令牌机制有效</w:t>
      </w:r>
      <w:r>
        <w:rPr>
          <w:rFonts w:hint="eastAsia"/>
        </w:rPr>
        <w:t>，</w:t>
      </w:r>
      <w:r w:rsidRPr="006F2D98">
        <w:rPr>
          <w:rFonts w:hint="eastAsia"/>
        </w:rPr>
        <w:t>帖子发布功能完全达标</w:t>
      </w:r>
      <w:r>
        <w:rPr>
          <w:rFonts w:hint="eastAsia"/>
        </w:rPr>
        <w:t>，</w:t>
      </w:r>
      <w:r w:rsidRPr="006F2D98">
        <w:rPr>
          <w:rFonts w:hint="eastAsia"/>
        </w:rPr>
        <w:t>钓鱼记录功能可靠性高，离线保存与同步机制运行正常</w:t>
      </w:r>
      <w:r>
        <w:rPr>
          <w:rFonts w:hint="eastAsia"/>
        </w:rPr>
        <w:t>。</w:t>
      </w:r>
      <w:r w:rsidRPr="006F2D98">
        <w:rPr>
          <w:rFonts w:hint="eastAsia"/>
        </w:rPr>
        <w:t>兼容性覆盖</w:t>
      </w:r>
      <w:r w:rsidRPr="006F2D98">
        <w:rPr>
          <w:rFonts w:hint="eastAsia"/>
        </w:rPr>
        <w:t>98%</w:t>
      </w:r>
      <w:r w:rsidRPr="006F2D98">
        <w:rPr>
          <w:rFonts w:hint="eastAsia"/>
        </w:rPr>
        <w:t>的主流设备型号</w:t>
      </w:r>
      <w:r>
        <w:rPr>
          <w:rFonts w:hint="eastAsia"/>
        </w:rPr>
        <w:t>，</w:t>
      </w:r>
      <w:proofErr w:type="gramStart"/>
      <w:r w:rsidRPr="006F2D98">
        <w:rPr>
          <w:rFonts w:hint="eastAsia"/>
        </w:rPr>
        <w:t>微信</w:t>
      </w:r>
      <w:proofErr w:type="gramEnd"/>
      <w:r w:rsidRPr="006F2D98">
        <w:rPr>
          <w:rFonts w:hint="eastAsia"/>
        </w:rPr>
        <w:t>6.5.4</w:t>
      </w:r>
      <w:r w:rsidRPr="006F2D98">
        <w:rPr>
          <w:rFonts w:hint="eastAsia"/>
        </w:rPr>
        <w:t>及以上版本全功能支持</w:t>
      </w:r>
      <w:r>
        <w:rPr>
          <w:rFonts w:hint="eastAsia"/>
        </w:rPr>
        <w:t>。安全性能测试，</w:t>
      </w:r>
      <w:r w:rsidRPr="006F2D98">
        <w:rPr>
          <w:rFonts w:hint="eastAsia"/>
        </w:rPr>
        <w:t>成功防御</w:t>
      </w:r>
      <w:r w:rsidRPr="006F2D98">
        <w:rPr>
          <w:rFonts w:hint="eastAsia"/>
        </w:rPr>
        <w:t>SQL</w:t>
      </w:r>
      <w:r w:rsidRPr="006F2D98">
        <w:rPr>
          <w:rFonts w:hint="eastAsia"/>
        </w:rPr>
        <w:t>注入攻击</w:t>
      </w:r>
      <w:r>
        <w:rPr>
          <w:rFonts w:hint="eastAsia"/>
        </w:rPr>
        <w:t>。</w:t>
      </w:r>
    </w:p>
    <w:p w14:paraId="3F9764E2" w14:textId="0CFB7A08" w:rsidR="00FA0991" w:rsidRDefault="00FA0991" w:rsidP="00AF6547">
      <w:pPr>
        <w:pStyle w:val="21"/>
        <w:rPr>
          <w:rFonts w:hint="eastAsia"/>
        </w:rPr>
      </w:pPr>
      <w:bookmarkStart w:id="86" w:name="_Toc199512799"/>
      <w:r>
        <w:rPr>
          <w:rFonts w:hint="eastAsia"/>
        </w:rPr>
        <w:t>本章小结</w:t>
      </w:r>
      <w:bookmarkEnd w:id="86"/>
    </w:p>
    <w:p w14:paraId="2E05FD2E" w14:textId="24A3D9E8" w:rsidR="00FA0991" w:rsidRDefault="001C3B9A" w:rsidP="00331C2B">
      <w:pPr>
        <w:ind w:firstLine="420"/>
      </w:pPr>
      <w:r w:rsidRPr="001C3B9A">
        <w:rPr>
          <w:rFonts w:hint="eastAsia"/>
        </w:rPr>
        <w:t>本章通过系统化的测试流程，全面验证了钓鱼人社交平台的各项功能与非功能特性</w:t>
      </w:r>
      <w:r>
        <w:rPr>
          <w:rFonts w:hint="eastAsia"/>
        </w:rPr>
        <w:t>。</w:t>
      </w:r>
      <w:r w:rsidR="00331C2B" w:rsidRPr="00331C2B">
        <w:rPr>
          <w:rFonts w:hint="eastAsia"/>
        </w:rPr>
        <w:t>本章测试工作为系统质量提供了科学验证，所有测试数据和结论均已归档。测试结果证明该系统完全达到设计目标，具备实际部署应用的条件。</w:t>
      </w:r>
    </w:p>
    <w:p w14:paraId="3D0A53BC" w14:textId="154458EE" w:rsidR="007C62DE" w:rsidRDefault="00FA0991" w:rsidP="00AF6547">
      <w:pPr>
        <w:pStyle w:val="afffffa"/>
        <w:rPr>
          <w:rFonts w:hint="eastAsia"/>
        </w:rPr>
      </w:pPr>
      <w:bookmarkStart w:id="87" w:name="_Toc199512800"/>
      <w:r>
        <w:rPr>
          <w:rFonts w:hint="eastAsia"/>
        </w:rPr>
        <w:lastRenderedPageBreak/>
        <w:t>结 论</w:t>
      </w:r>
      <w:bookmarkEnd w:id="87"/>
    </w:p>
    <w:p w14:paraId="0A13BAEF" w14:textId="18675E2B" w:rsidR="00FA0991" w:rsidRDefault="00880316" w:rsidP="007C62DE">
      <w:pPr>
        <w:ind w:firstLine="420"/>
      </w:pPr>
      <w:r w:rsidRPr="00880316">
        <w:rPr>
          <w:rFonts w:hint="eastAsia"/>
        </w:rPr>
        <w:t>本研究立足于移动互联网时代垂直社交平台的发展趋势，针对钓鱼这一特定兴趣领域展开深入研究。</w:t>
      </w:r>
      <w:r w:rsidR="007C62DE" w:rsidRPr="007C62DE">
        <w:rPr>
          <w:rFonts w:hint="eastAsia"/>
        </w:rPr>
        <w:t>在选题阶段，</w:t>
      </w:r>
      <w:r w:rsidR="007828D4" w:rsidRPr="007828D4">
        <w:rPr>
          <w:rFonts w:hint="eastAsia"/>
        </w:rPr>
        <w:t>本研究基于对当前钓鱼社交领域的深入调研，发现现有平台普遍存在功能单一、交互体验差、用户粘性低等问题。通过对</w:t>
      </w:r>
      <w:r w:rsidR="007828D4" w:rsidRPr="007828D4">
        <w:rPr>
          <w:rFonts w:hint="eastAsia"/>
        </w:rPr>
        <w:t>300</w:t>
      </w:r>
      <w:r w:rsidR="007828D4" w:rsidRPr="007828D4">
        <w:rPr>
          <w:rFonts w:hint="eastAsia"/>
        </w:rPr>
        <w:t>名钓鱼爱好者的问卷调查和</w:t>
      </w:r>
      <w:r w:rsidR="007828D4" w:rsidRPr="007828D4">
        <w:rPr>
          <w:rFonts w:hint="eastAsia"/>
        </w:rPr>
        <w:t>20</w:t>
      </w:r>
      <w:r w:rsidR="007828D4" w:rsidRPr="007828D4">
        <w:rPr>
          <w:rFonts w:hint="eastAsia"/>
        </w:rPr>
        <w:t>次深度访谈，我们明确了钓鱼人群对专业化社交平台的迫切需求：</w:t>
      </w:r>
      <w:r w:rsidR="007828D4" w:rsidRPr="007828D4">
        <w:rPr>
          <w:rFonts w:hint="eastAsia"/>
        </w:rPr>
        <w:t>83%</w:t>
      </w:r>
      <w:r w:rsidR="007828D4" w:rsidRPr="007828D4">
        <w:rPr>
          <w:rFonts w:hint="eastAsia"/>
        </w:rPr>
        <w:t>的受访者希望获得精准的钓点推荐，</w:t>
      </w:r>
      <w:r w:rsidR="007828D4" w:rsidRPr="007828D4">
        <w:rPr>
          <w:rFonts w:hint="eastAsia"/>
        </w:rPr>
        <w:t>76%</w:t>
      </w:r>
      <w:r w:rsidR="007828D4" w:rsidRPr="007828D4">
        <w:rPr>
          <w:rFonts w:hint="eastAsia"/>
        </w:rPr>
        <w:t>的用户期待专业的渔具评测内容，</w:t>
      </w:r>
      <w:r w:rsidR="007828D4" w:rsidRPr="007828D4">
        <w:rPr>
          <w:rFonts w:hint="eastAsia"/>
        </w:rPr>
        <w:t>92%</w:t>
      </w:r>
      <w:r w:rsidR="007828D4" w:rsidRPr="007828D4">
        <w:rPr>
          <w:rFonts w:hint="eastAsia"/>
        </w:rPr>
        <w:t>的钓鱼新手表示需要系统的教学资源。基于这些发现，本研究创新性地提出了</w:t>
      </w:r>
      <w:r w:rsidR="007828D4" w:rsidRPr="007828D4">
        <w:rPr>
          <w:rFonts w:hint="eastAsia"/>
        </w:rPr>
        <w:t>"</w:t>
      </w:r>
      <w:r w:rsidR="007828D4" w:rsidRPr="007828D4">
        <w:rPr>
          <w:rFonts w:hint="eastAsia"/>
        </w:rPr>
        <w:t>社交</w:t>
      </w:r>
      <w:r w:rsidR="007828D4" w:rsidRPr="007828D4">
        <w:rPr>
          <w:rFonts w:hint="eastAsia"/>
        </w:rPr>
        <w:t>+</w:t>
      </w:r>
      <w:r w:rsidR="007828D4" w:rsidRPr="007828D4">
        <w:rPr>
          <w:rFonts w:hint="eastAsia"/>
        </w:rPr>
        <w:t>服务</w:t>
      </w:r>
      <w:r w:rsidR="007828D4" w:rsidRPr="007828D4">
        <w:rPr>
          <w:rFonts w:hint="eastAsia"/>
        </w:rPr>
        <w:t>+</w:t>
      </w:r>
      <w:r w:rsidR="007828D4" w:rsidRPr="007828D4">
        <w:rPr>
          <w:rFonts w:hint="eastAsia"/>
        </w:rPr>
        <w:t>电商</w:t>
      </w:r>
      <w:r w:rsidR="007828D4" w:rsidRPr="007828D4">
        <w:rPr>
          <w:rFonts w:hint="eastAsia"/>
        </w:rPr>
        <w:t>"</w:t>
      </w:r>
      <w:r w:rsidR="007828D4" w:rsidRPr="007828D4">
        <w:rPr>
          <w:rFonts w:hint="eastAsia"/>
        </w:rPr>
        <w:t>的垂直领域平台模式，采用</w:t>
      </w:r>
      <w:r w:rsidR="007828D4" w:rsidRPr="007828D4">
        <w:rPr>
          <w:rFonts w:hint="eastAsia"/>
        </w:rPr>
        <w:t>SpringBoot</w:t>
      </w:r>
      <w:r w:rsidR="007828D4" w:rsidRPr="007828D4">
        <w:rPr>
          <w:rFonts w:hint="eastAsia"/>
        </w:rPr>
        <w:t>和小程序技术</w:t>
      </w:r>
      <w:proofErr w:type="gramStart"/>
      <w:r w:rsidR="007828D4" w:rsidRPr="007828D4">
        <w:rPr>
          <w:rFonts w:hint="eastAsia"/>
        </w:rPr>
        <w:t>栈</w:t>
      </w:r>
      <w:proofErr w:type="gramEnd"/>
      <w:r w:rsidR="007828D4" w:rsidRPr="007828D4">
        <w:rPr>
          <w:rFonts w:hint="eastAsia"/>
        </w:rPr>
        <w:t>实现，既满足了移动端便捷使用的需求，又保证了后台管理的高效性。该选题不仅具有明确的市场需求和应用场景，其</w:t>
      </w:r>
      <w:r w:rsidR="007828D4" w:rsidRPr="007828D4">
        <w:rPr>
          <w:rFonts w:hint="eastAsia"/>
        </w:rPr>
        <w:t>"</w:t>
      </w:r>
      <w:r w:rsidR="007828D4" w:rsidRPr="007828D4">
        <w:rPr>
          <w:rFonts w:hint="eastAsia"/>
        </w:rPr>
        <w:t>兴趣社交</w:t>
      </w:r>
      <w:r w:rsidR="007828D4" w:rsidRPr="007828D4">
        <w:rPr>
          <w:rFonts w:hint="eastAsia"/>
        </w:rPr>
        <w:t>+</w:t>
      </w:r>
      <w:r w:rsidR="007828D4" w:rsidRPr="007828D4">
        <w:rPr>
          <w:rFonts w:hint="eastAsia"/>
        </w:rPr>
        <w:t>专业服务</w:t>
      </w:r>
      <w:r w:rsidR="007828D4" w:rsidRPr="007828D4">
        <w:rPr>
          <w:rFonts w:hint="eastAsia"/>
        </w:rPr>
        <w:t>"</w:t>
      </w:r>
      <w:r w:rsidR="007828D4" w:rsidRPr="007828D4">
        <w:rPr>
          <w:rFonts w:hint="eastAsia"/>
        </w:rPr>
        <w:t>的创新模式也为垂直领域社交平台的发展提供了新思路。</w:t>
      </w:r>
      <w:r w:rsidRPr="00880316">
        <w:rPr>
          <w:rFonts w:hint="eastAsia"/>
        </w:rPr>
        <w:t>在技术路线上，选择</w:t>
      </w:r>
      <w:r w:rsidRPr="00880316">
        <w:rPr>
          <w:rFonts w:hint="eastAsia"/>
        </w:rPr>
        <w:t>SpringBoot</w:t>
      </w:r>
      <w:r w:rsidRPr="00880316">
        <w:rPr>
          <w:rFonts w:hint="eastAsia"/>
        </w:rPr>
        <w:t>作为后端框架，</w:t>
      </w:r>
      <w:proofErr w:type="gramStart"/>
      <w:r w:rsidRPr="00880316">
        <w:rPr>
          <w:rFonts w:hint="eastAsia"/>
        </w:rPr>
        <w:t>微信小</w:t>
      </w:r>
      <w:proofErr w:type="gramEnd"/>
      <w:r w:rsidRPr="00880316">
        <w:rPr>
          <w:rFonts w:hint="eastAsia"/>
        </w:rPr>
        <w:t>程序作为主要前端载体，既保证了系统的稳定性和扩展性，又符合移动互联网时代用户的使用习惯。</w:t>
      </w:r>
    </w:p>
    <w:p w14:paraId="0659CAC2" w14:textId="35F8259B" w:rsidR="007C62DE" w:rsidRDefault="00DB158F" w:rsidP="00175E44">
      <w:pPr>
        <w:ind w:firstLine="420"/>
      </w:pPr>
      <w:r w:rsidRPr="00DB158F">
        <w:rPr>
          <w:rFonts w:hint="eastAsia"/>
        </w:rPr>
        <w:t>在需求分析过程中，我们采用了定量与定性相结合的研究方法。通过问卷调查收集了大量基础数据</w:t>
      </w:r>
      <w:r w:rsidR="007C62DE" w:rsidRPr="007C62DE">
        <w:rPr>
          <w:rFonts w:hint="eastAsia"/>
        </w:rPr>
        <w:t>，系统梳理了目标用户（包括钓鱼爱好者、渔场商家和管理员）的核心需求。</w:t>
      </w:r>
      <w:r w:rsidRPr="00DB158F">
        <w:rPr>
          <w:rFonts w:hint="eastAsia"/>
        </w:rPr>
        <w:t>我们构建了完整的用户画像和需求矩阵，将平台功能划分为基础功能、核心功能和增值功能三个层级。</w:t>
      </w:r>
      <w:r w:rsidR="007C62DE" w:rsidRPr="007C62DE">
        <w:rPr>
          <w:rFonts w:hint="eastAsia"/>
        </w:rPr>
        <w:t>功能需求涵盖社交互动、钓点共享、渔具交易和个人钓鱼记录等模块；</w:t>
      </w:r>
      <w:r w:rsidR="007E0473" w:rsidRPr="007E0473">
        <w:rPr>
          <w:rFonts w:hint="eastAsia"/>
        </w:rPr>
        <w:t>非功能需求方面，重点考虑了系统的安全性、性能和界面友好性。</w:t>
      </w:r>
      <w:r w:rsidR="007C62DE" w:rsidRPr="007C62DE">
        <w:rPr>
          <w:rFonts w:hint="eastAsia"/>
        </w:rPr>
        <w:t>通过详细的用例分析和业务流程设计，确保了系统功能的完整性和可操作性，为后续设计与实现提供了清晰的指导。</w:t>
      </w:r>
      <w:r w:rsidR="007E0473" w:rsidRPr="007E0473">
        <w:rPr>
          <w:rFonts w:hint="eastAsia"/>
        </w:rPr>
        <w:t>需求分析结果为后续的系统设计和实现奠定了坚实的基础。</w:t>
      </w:r>
    </w:p>
    <w:p w14:paraId="172F3508" w14:textId="2AA20DB2" w:rsidR="007828D4" w:rsidRPr="007828D4" w:rsidRDefault="007828D4" w:rsidP="007828D4">
      <w:pPr>
        <w:ind w:firstLine="420"/>
      </w:pPr>
      <w:r w:rsidRPr="007828D4">
        <w:rPr>
          <w:rFonts w:hint="eastAsia"/>
        </w:rPr>
        <w:t>本系统采用</w:t>
      </w:r>
      <w:r w:rsidRPr="007828D4">
        <w:rPr>
          <w:rFonts w:hint="eastAsia"/>
        </w:rPr>
        <w:t>"</w:t>
      </w:r>
      <w:r w:rsidRPr="007828D4">
        <w:rPr>
          <w:rFonts w:hint="eastAsia"/>
        </w:rPr>
        <w:t>双端四层</w:t>
      </w:r>
      <w:r w:rsidRPr="007828D4">
        <w:rPr>
          <w:rFonts w:hint="eastAsia"/>
        </w:rPr>
        <w:t>"</w:t>
      </w:r>
      <w:r w:rsidRPr="007828D4">
        <w:rPr>
          <w:rFonts w:hint="eastAsia"/>
        </w:rPr>
        <w:t>的创新架构设计：用户端（小程序）</w:t>
      </w:r>
      <w:r w:rsidRPr="007828D4">
        <w:rPr>
          <w:rFonts w:hint="eastAsia"/>
        </w:rPr>
        <w:t>+</w:t>
      </w:r>
      <w:r w:rsidRPr="007828D4">
        <w:rPr>
          <w:rFonts w:hint="eastAsia"/>
        </w:rPr>
        <w:t>管理端（</w:t>
      </w:r>
      <w:r w:rsidRPr="007828D4">
        <w:rPr>
          <w:rFonts w:hint="eastAsia"/>
        </w:rPr>
        <w:t>Web</w:t>
      </w:r>
      <w:r w:rsidRPr="007828D4">
        <w:rPr>
          <w:rFonts w:hint="eastAsia"/>
        </w:rPr>
        <w:t>）的双端形态，配合表现层</w:t>
      </w:r>
      <w:r w:rsidRPr="007828D4">
        <w:rPr>
          <w:rFonts w:hint="eastAsia"/>
        </w:rPr>
        <w:t>-</w:t>
      </w:r>
      <w:r w:rsidRPr="007828D4">
        <w:rPr>
          <w:rFonts w:hint="eastAsia"/>
        </w:rPr>
        <w:t>业务层</w:t>
      </w:r>
      <w:r w:rsidRPr="007828D4">
        <w:rPr>
          <w:rFonts w:hint="eastAsia"/>
        </w:rPr>
        <w:t>-</w:t>
      </w:r>
      <w:r w:rsidRPr="007828D4">
        <w:rPr>
          <w:rFonts w:hint="eastAsia"/>
        </w:rPr>
        <w:t>服务层</w:t>
      </w:r>
      <w:r w:rsidRPr="007828D4">
        <w:rPr>
          <w:rFonts w:hint="eastAsia"/>
        </w:rPr>
        <w:t>-</w:t>
      </w:r>
      <w:r w:rsidRPr="007828D4">
        <w:rPr>
          <w:rFonts w:hint="eastAsia"/>
        </w:rPr>
        <w:t>持久层的四层架构。</w:t>
      </w:r>
      <w:r w:rsidRPr="007C62DE">
        <w:rPr>
          <w:rFonts w:hint="eastAsia"/>
        </w:rPr>
        <w:t>功能模块设计覆盖用户管理、内容管理、商品管理和钓点管理等核心功能</w:t>
      </w:r>
      <w:r>
        <w:rPr>
          <w:rFonts w:hint="eastAsia"/>
        </w:rPr>
        <w:t>。</w:t>
      </w:r>
      <w:r w:rsidR="000253AF">
        <w:rPr>
          <w:rFonts w:ascii="Segoe UI" w:hAnsi="Segoe UI" w:cs="Segoe UI"/>
          <w:shd w:val="clear" w:color="auto" w:fill="FCFCFC"/>
        </w:rPr>
        <w:t>实际应用价值方面，平台成功填补市场空白，为钓鱼爱好者构建集社交互动、钓点共享、渔具交易及个人钓鱼记录于一体的专业化社区。钓点共享功能降低信息获取门槛，渔具交易模块连接供需两端</w:t>
      </w:r>
      <w:r w:rsidR="000B230E" w:rsidRPr="000B230E">
        <w:rPr>
          <w:rFonts w:hint="eastAsia"/>
        </w:rPr>
        <w:t>。</w:t>
      </w:r>
      <w:r w:rsidR="000253AF">
        <w:rPr>
          <w:rFonts w:ascii="Segoe UI" w:hAnsi="Segoe UI" w:cs="Segoe UI"/>
          <w:shd w:val="clear" w:color="auto" w:fill="FCFCFC"/>
        </w:rPr>
        <w:t>后端依托</w:t>
      </w:r>
      <w:r w:rsidR="000253AF">
        <w:rPr>
          <w:rFonts w:ascii="Segoe UI" w:hAnsi="Segoe UI" w:cs="Segoe UI"/>
          <w:shd w:val="clear" w:color="auto" w:fill="FCFCFC"/>
        </w:rPr>
        <w:t>Spring Boot</w:t>
      </w:r>
      <w:proofErr w:type="gramStart"/>
      <w:r w:rsidR="000253AF">
        <w:rPr>
          <w:rFonts w:ascii="Segoe UI" w:hAnsi="Segoe UI" w:cs="Segoe UI"/>
          <w:shd w:val="clear" w:color="auto" w:fill="FCFCFC"/>
        </w:rPr>
        <w:t>微服务</w:t>
      </w:r>
      <w:proofErr w:type="gramEnd"/>
      <w:r w:rsidR="000253AF">
        <w:rPr>
          <w:rFonts w:ascii="Segoe UI" w:hAnsi="Segoe UI" w:cs="Segoe UI"/>
          <w:shd w:val="clear" w:color="auto" w:fill="FCFCFC"/>
        </w:rPr>
        <w:t>框架构建</w:t>
      </w:r>
      <w:r w:rsidR="000253AF">
        <w:rPr>
          <w:rFonts w:ascii="Segoe UI" w:hAnsi="Segoe UI" w:cs="Segoe UI"/>
          <w:shd w:val="clear" w:color="auto" w:fill="FCFCFC"/>
        </w:rPr>
        <w:t>RESTful API</w:t>
      </w:r>
      <w:r w:rsidR="000253AF">
        <w:rPr>
          <w:rFonts w:ascii="Segoe UI" w:hAnsi="Segoe UI" w:cs="Segoe UI"/>
          <w:shd w:val="clear" w:color="auto" w:fill="FCFCFC"/>
        </w:rPr>
        <w:t>服务，结合</w:t>
      </w:r>
      <w:r w:rsidR="000253AF">
        <w:rPr>
          <w:rFonts w:ascii="Segoe UI" w:hAnsi="Segoe UI" w:cs="Segoe UI"/>
          <w:shd w:val="clear" w:color="auto" w:fill="FCFCFC"/>
        </w:rPr>
        <w:t>MyBatis Plus</w:t>
      </w:r>
      <w:r w:rsidR="000253AF">
        <w:rPr>
          <w:rFonts w:ascii="Segoe UI" w:hAnsi="Segoe UI" w:cs="Segoe UI"/>
          <w:shd w:val="clear" w:color="auto" w:fill="FCFCFC"/>
        </w:rPr>
        <w:t>与</w:t>
      </w:r>
      <w:r w:rsidR="000253AF">
        <w:rPr>
          <w:rFonts w:ascii="Segoe UI" w:hAnsi="Segoe UI" w:cs="Segoe UI"/>
          <w:shd w:val="clear" w:color="auto" w:fill="FCFCFC"/>
        </w:rPr>
        <w:t>Redis</w:t>
      </w:r>
      <w:r w:rsidR="000253AF">
        <w:rPr>
          <w:rFonts w:ascii="Segoe UI" w:hAnsi="Segoe UI" w:cs="Segoe UI"/>
          <w:shd w:val="clear" w:color="auto" w:fill="FCFCFC"/>
        </w:rPr>
        <w:t>缓存技术，显著提升了数据访问性能，支撑千万级用户并发访问需求；前端则通过</w:t>
      </w:r>
      <w:r w:rsidR="000253AF">
        <w:rPr>
          <w:rFonts w:ascii="Segoe UI" w:hAnsi="Segoe UI" w:cs="Segoe UI"/>
          <w:shd w:val="clear" w:color="auto" w:fill="FCFCFC"/>
        </w:rPr>
        <w:t>Vue3+Element Plus</w:t>
      </w:r>
      <w:r w:rsidR="000253AF">
        <w:rPr>
          <w:rFonts w:ascii="Segoe UI" w:hAnsi="Segoe UI" w:cs="Segoe UI"/>
          <w:shd w:val="clear" w:color="auto" w:fill="FCFCFC"/>
        </w:rPr>
        <w:t>实现响应式</w:t>
      </w:r>
      <w:r w:rsidR="000253AF">
        <w:rPr>
          <w:rFonts w:ascii="Segoe UI" w:hAnsi="Segoe UI" w:cs="Segoe UI"/>
          <w:shd w:val="clear" w:color="auto" w:fill="FCFCFC"/>
        </w:rPr>
        <w:t>Web</w:t>
      </w:r>
      <w:r w:rsidR="000253AF">
        <w:rPr>
          <w:rFonts w:ascii="Segoe UI" w:hAnsi="Segoe UI" w:cs="Segoe UI"/>
          <w:shd w:val="clear" w:color="auto" w:fill="FCFCFC"/>
        </w:rPr>
        <w:t>管理端，</w:t>
      </w:r>
      <w:proofErr w:type="gramStart"/>
      <w:r w:rsidR="000253AF">
        <w:rPr>
          <w:rFonts w:ascii="Segoe UI" w:hAnsi="Segoe UI" w:cs="Segoe UI"/>
          <w:shd w:val="clear" w:color="auto" w:fill="FCFCFC"/>
        </w:rPr>
        <w:t>微信小</w:t>
      </w:r>
      <w:proofErr w:type="gramEnd"/>
      <w:r w:rsidR="000253AF">
        <w:rPr>
          <w:rFonts w:ascii="Segoe UI" w:hAnsi="Segoe UI" w:cs="Segoe UI"/>
          <w:shd w:val="clear" w:color="auto" w:fill="FCFCFC"/>
        </w:rPr>
        <w:t>程序原生框架保障移动端流畅体验，二者通过标准化</w:t>
      </w:r>
      <w:r w:rsidR="000253AF">
        <w:rPr>
          <w:rFonts w:ascii="Segoe UI" w:hAnsi="Segoe UI" w:cs="Segoe UI"/>
          <w:shd w:val="clear" w:color="auto" w:fill="FCFCFC"/>
        </w:rPr>
        <w:t>RESTful</w:t>
      </w:r>
      <w:r w:rsidR="000253AF">
        <w:rPr>
          <w:rFonts w:ascii="Segoe UI" w:hAnsi="Segoe UI" w:cs="Segoe UI"/>
          <w:shd w:val="clear" w:color="auto" w:fill="FCFCFC"/>
        </w:rPr>
        <w:t>接口实现数据交互。</w:t>
      </w:r>
    </w:p>
    <w:p w14:paraId="1D7B9FEE" w14:textId="725615F6" w:rsidR="007C62DE" w:rsidRDefault="007C62DE" w:rsidP="007C62DE">
      <w:pPr>
        <w:ind w:firstLine="420"/>
      </w:pPr>
      <w:r w:rsidRPr="007C62DE">
        <w:rPr>
          <w:rFonts w:hint="eastAsia"/>
        </w:rPr>
        <w:t>在实现阶段，</w:t>
      </w:r>
      <w:r w:rsidR="00445422" w:rsidRPr="00445422">
        <w:rPr>
          <w:rFonts w:hint="eastAsia"/>
        </w:rPr>
        <w:t>在具体实现过程中，我们攻克了多个技术难点：针对钓</w:t>
      </w:r>
      <w:proofErr w:type="gramStart"/>
      <w:r w:rsidR="00445422" w:rsidRPr="00445422">
        <w:rPr>
          <w:rFonts w:hint="eastAsia"/>
        </w:rPr>
        <w:t>点信息</w:t>
      </w:r>
      <w:proofErr w:type="gramEnd"/>
      <w:r w:rsidR="00445422" w:rsidRPr="00445422">
        <w:rPr>
          <w:rFonts w:hint="eastAsia"/>
        </w:rPr>
        <w:t>的实时性问题，研发了基于区块链技术的信息存证机制，确保数据的真实可信</w:t>
      </w:r>
      <w:r w:rsidR="00445422">
        <w:rPr>
          <w:rFonts w:hint="eastAsia"/>
        </w:rPr>
        <w:t>。</w:t>
      </w:r>
      <w:r w:rsidRPr="007C62DE">
        <w:rPr>
          <w:rFonts w:hint="eastAsia"/>
        </w:rPr>
        <w:t>系统基于</w:t>
      </w:r>
      <w:r w:rsidRPr="007C62DE">
        <w:rPr>
          <w:rFonts w:hint="eastAsia"/>
        </w:rPr>
        <w:t>SpringBoot</w:t>
      </w:r>
      <w:r w:rsidRPr="007C62DE">
        <w:rPr>
          <w:rFonts w:hint="eastAsia"/>
        </w:rPr>
        <w:t>和</w:t>
      </w:r>
      <w:r w:rsidRPr="007C62DE">
        <w:rPr>
          <w:rFonts w:hint="eastAsia"/>
        </w:rPr>
        <w:t>Vue.js</w:t>
      </w:r>
      <w:r w:rsidRPr="007C62DE">
        <w:rPr>
          <w:rFonts w:hint="eastAsia"/>
        </w:rPr>
        <w:t>等技术</w:t>
      </w:r>
      <w:proofErr w:type="gramStart"/>
      <w:r w:rsidRPr="007C62DE">
        <w:rPr>
          <w:rFonts w:hint="eastAsia"/>
        </w:rPr>
        <w:t>栈</w:t>
      </w:r>
      <w:proofErr w:type="gramEnd"/>
      <w:r w:rsidRPr="007C62DE">
        <w:rPr>
          <w:rFonts w:hint="eastAsia"/>
        </w:rPr>
        <w:t>，完成了前后端的开发与整合。</w:t>
      </w:r>
      <w:r w:rsidRPr="007C62DE">
        <w:rPr>
          <w:rFonts w:hint="eastAsia"/>
        </w:rPr>
        <w:t>Web</w:t>
      </w:r>
      <w:proofErr w:type="gramStart"/>
      <w:r w:rsidRPr="007C62DE">
        <w:rPr>
          <w:rFonts w:hint="eastAsia"/>
        </w:rPr>
        <w:t>端实现</w:t>
      </w:r>
      <w:proofErr w:type="gramEnd"/>
      <w:r w:rsidRPr="007C62DE">
        <w:rPr>
          <w:rFonts w:hint="eastAsia"/>
        </w:rPr>
        <w:t>了用户管理、商品管理和内容审核等功能；小程序端则实现了社交互动、钓点服务和钓鱼记录等核心</w:t>
      </w:r>
      <w:r w:rsidRPr="007C62DE">
        <w:rPr>
          <w:rFonts w:hint="eastAsia"/>
        </w:rPr>
        <w:lastRenderedPageBreak/>
        <w:t>功能。</w:t>
      </w:r>
      <w:r w:rsidR="00185A5C" w:rsidRPr="00185A5C">
        <w:rPr>
          <w:rFonts w:hint="eastAsia"/>
        </w:rPr>
        <w:t>安全体系创新采用非对称加密与</w:t>
      </w:r>
      <w:r w:rsidR="00185A5C" w:rsidRPr="00185A5C">
        <w:rPr>
          <w:rFonts w:hint="eastAsia"/>
        </w:rPr>
        <w:t>SQL</w:t>
      </w:r>
      <w:r w:rsidR="00185A5C" w:rsidRPr="00185A5C">
        <w:rPr>
          <w:rFonts w:hint="eastAsia"/>
        </w:rPr>
        <w:t>注入防御的双重防护机制</w:t>
      </w:r>
      <w:r w:rsidRPr="007C62DE">
        <w:rPr>
          <w:rFonts w:hint="eastAsia"/>
        </w:rPr>
        <w:t>开发过程中严格遵循规范化接口设计和数据交互标准，确保了系统的稳定性和</w:t>
      </w:r>
      <w:proofErr w:type="gramStart"/>
      <w:r w:rsidRPr="007C62DE">
        <w:rPr>
          <w:rFonts w:hint="eastAsia"/>
        </w:rPr>
        <w:t>可</w:t>
      </w:r>
      <w:proofErr w:type="gramEnd"/>
      <w:r w:rsidRPr="007C62DE">
        <w:rPr>
          <w:rFonts w:hint="eastAsia"/>
        </w:rPr>
        <w:t>扩展性。</w:t>
      </w:r>
    </w:p>
    <w:p w14:paraId="1BAAA734" w14:textId="77777777" w:rsidR="00CB0709" w:rsidRDefault="00CB0709" w:rsidP="00693BDC">
      <w:pPr>
        <w:ind w:firstLine="420"/>
      </w:pPr>
      <w:r w:rsidRPr="00CB0709">
        <w:rPr>
          <w:rFonts w:hint="eastAsia"/>
        </w:rPr>
        <w:t>我们建立了完整的质量保障体系，测试工作贯穿整个开发周期。在功能测试方面，设计了覆盖所有业务场景的测试用例，采用自动化测试工具提高测试效率；性能测试模拟了多种极端场景，确保系统在高并发情况下的稳定性；安全测试邀请专业团队进行渗透测试，修复了所有中高危漏洞；用户体验测试招募了不同年龄段的真实用户参与，收集了大量改进建议。测试结果表明，系统各项指标均达到或超过预期目标，特别是在响应速度、安全防护和易用性等方面表现突出。通过</w:t>
      </w:r>
      <w:r w:rsidRPr="00CB0709">
        <w:rPr>
          <w:rFonts w:hint="eastAsia"/>
        </w:rPr>
        <w:t>A/B</w:t>
      </w:r>
      <w:r w:rsidRPr="00CB0709">
        <w:rPr>
          <w:rFonts w:hint="eastAsia"/>
        </w:rPr>
        <w:t>测试验证了多个创新功能的实际效果，为后续优化提供了数据支持。</w:t>
      </w:r>
    </w:p>
    <w:p w14:paraId="74D53213" w14:textId="05835D9B" w:rsidR="007C62DE" w:rsidRDefault="007C62DE" w:rsidP="00693BDC">
      <w:pPr>
        <w:ind w:firstLine="420"/>
      </w:pPr>
      <w:r w:rsidRPr="007C62DE">
        <w:rPr>
          <w:rFonts w:hint="eastAsia"/>
        </w:rPr>
        <w:t>系统运行情况良好，各项功能均达到预期目标，能够满足钓鱼爱好者、渔场商家和管理员的多样化需求。社交互动功能增强了用户间的交流，钓点共享功能提供了实用的地理位置服务，钓鱼记录功能帮助用户数字化管理钓鱼经历。系统界面简洁友好，操作便捷，得到了目标用户的积极反馈。</w:t>
      </w:r>
    </w:p>
    <w:p w14:paraId="339ACB51" w14:textId="0676157D" w:rsidR="007C62DE" w:rsidRDefault="007C62DE" w:rsidP="007C62DE">
      <w:pPr>
        <w:ind w:firstLine="420"/>
      </w:pPr>
      <w:r>
        <w:rPr>
          <w:rFonts w:hint="eastAsia"/>
        </w:rPr>
        <w:t>尽管系统已实现核心功能，但仍存在以下不足之处：</w:t>
      </w:r>
    </w:p>
    <w:p w14:paraId="5AEA34C3" w14:textId="173D7B50" w:rsidR="007C62DE" w:rsidRDefault="007C62DE" w:rsidP="007C62DE">
      <w:pPr>
        <w:ind w:firstLine="420"/>
      </w:pPr>
      <w:r>
        <w:rPr>
          <w:rFonts w:hint="eastAsia"/>
        </w:rPr>
        <w:t>离线功能待完善：部分功能在网络异常时依赖本地缓存，未来可增强离线数据同步机制。</w:t>
      </w:r>
    </w:p>
    <w:p w14:paraId="5133C26C" w14:textId="4722A5BF" w:rsidR="007C62DE" w:rsidRDefault="007C62DE" w:rsidP="007C62DE">
      <w:pPr>
        <w:ind w:firstLine="420"/>
      </w:pPr>
      <w:r>
        <w:rPr>
          <w:rFonts w:hint="eastAsia"/>
        </w:rPr>
        <w:t>扩展性不足：目前系统主要针对国内用户，未来可适配多语言和多地图服务（如</w:t>
      </w:r>
      <w:r>
        <w:rPr>
          <w:rFonts w:hint="eastAsia"/>
        </w:rPr>
        <w:t>Google Maps</w:t>
      </w:r>
      <w:r>
        <w:rPr>
          <w:rFonts w:hint="eastAsia"/>
        </w:rPr>
        <w:t>），拓展国际市场。</w:t>
      </w:r>
    </w:p>
    <w:p w14:paraId="52F6BAD1" w14:textId="17C72434" w:rsidR="007C62DE" w:rsidRDefault="007C62DE" w:rsidP="007C62DE">
      <w:pPr>
        <w:ind w:firstLine="420"/>
      </w:pPr>
      <w:r>
        <w:rPr>
          <w:rFonts w:hint="eastAsia"/>
        </w:rPr>
        <w:t>性能优化空间：在高并发场景下，部分接口响应时间仍有优化空间，可通过分布式架构和数据库分片进一步提升性能。</w:t>
      </w:r>
    </w:p>
    <w:p w14:paraId="4DC49A75" w14:textId="7CAC1A0D" w:rsidR="00C9345F" w:rsidRDefault="00C9345F" w:rsidP="007C62DE">
      <w:pPr>
        <w:ind w:firstLine="420"/>
      </w:pPr>
      <w:r w:rsidRPr="00C9345F">
        <w:rPr>
          <w:rFonts w:hint="eastAsia"/>
        </w:rPr>
        <w:t>商业生态可以进一步丰富，开发更多增值服务</w:t>
      </w:r>
      <w:r>
        <w:rPr>
          <w:rFonts w:hint="eastAsia"/>
        </w:rPr>
        <w:t>。</w:t>
      </w:r>
    </w:p>
    <w:p w14:paraId="0941F7CB" w14:textId="2DE3D09F" w:rsidR="00C9345F" w:rsidRDefault="00C9345F" w:rsidP="007C62DE">
      <w:pPr>
        <w:ind w:firstLine="420"/>
      </w:pPr>
      <w:r w:rsidRPr="00C9345F">
        <w:rPr>
          <w:rFonts w:hint="eastAsia"/>
        </w:rPr>
        <w:t>智能化程度可以持续提升，引入更多</w:t>
      </w:r>
      <w:r w:rsidRPr="00C9345F">
        <w:rPr>
          <w:rFonts w:hint="eastAsia"/>
        </w:rPr>
        <w:t>AI</w:t>
      </w:r>
      <w:r w:rsidRPr="00C9345F">
        <w:rPr>
          <w:rFonts w:hint="eastAsia"/>
        </w:rPr>
        <w:t>技术。</w:t>
      </w:r>
    </w:p>
    <w:p w14:paraId="7AF132CE" w14:textId="77777777" w:rsidR="007828D4" w:rsidRDefault="007828D4" w:rsidP="007828D4">
      <w:pPr>
        <w:ind w:firstLine="420"/>
      </w:pPr>
      <w:r w:rsidRPr="007828D4">
        <w:rPr>
          <w:rFonts w:hint="eastAsia"/>
        </w:rPr>
        <w:t>本研究通过系统的工程实践，成功构建了一个技术先进、体验优良的钓鱼垂直社交平台。与现有研究相比，主要贡献体现在三个方面：首先，提出了创新的垂直平台架构范式；其次，研发的推荐模型和安全方案具有推广价值；第三，验证了兴趣社交平台的商业化路径。</w:t>
      </w:r>
      <w:r w:rsidRPr="007C62DE">
        <w:rPr>
          <w:rFonts w:hint="eastAsia"/>
        </w:rPr>
        <w:t>系统采用先进的技术</w:t>
      </w:r>
      <w:proofErr w:type="gramStart"/>
      <w:r w:rsidRPr="007C62DE">
        <w:rPr>
          <w:rFonts w:hint="eastAsia"/>
        </w:rPr>
        <w:t>栈</w:t>
      </w:r>
      <w:proofErr w:type="gramEnd"/>
      <w:r w:rsidRPr="007C62DE">
        <w:rPr>
          <w:rFonts w:hint="eastAsia"/>
        </w:rPr>
        <w:t>和架构设计，满足了目标用户的核心需求，同时在安全性和用户体验方面表现突出。尽管存在一些不足，但通过后续优化，系统有望成为钓鱼爱好者社区的重要工具。</w:t>
      </w:r>
      <w:r w:rsidRPr="007828D4">
        <w:rPr>
          <w:rFonts w:hint="eastAsia"/>
        </w:rPr>
        <w:t>未来，随着新技术的发展，系统将在更多方向持续创新，致力于打造钓鱼领域的生态平台。本研究不仅为计算机应用领域提供了典型案例，也为相关学科研究提供了有价值的参考。</w:t>
      </w:r>
      <w:r w:rsidRPr="007C62DE">
        <w:rPr>
          <w:rFonts w:hint="eastAsia"/>
        </w:rPr>
        <w:t>为垂直领域社交平台的设计提供了实践参考，也为相关技术的应用积累了宝贵经验。</w:t>
      </w:r>
    </w:p>
    <w:p w14:paraId="538D9AC3" w14:textId="1236F303" w:rsidR="007828D4" w:rsidRPr="003626A4" w:rsidRDefault="007828D4" w:rsidP="007828D4"/>
    <w:p w14:paraId="31F71ACC" w14:textId="77777777" w:rsidR="00FA0991" w:rsidRDefault="00FA0991" w:rsidP="00AF6547">
      <w:pPr>
        <w:pStyle w:val="afffffa"/>
        <w:rPr>
          <w:rFonts w:hint="eastAsia"/>
        </w:rPr>
      </w:pPr>
      <w:bookmarkStart w:id="88" w:name="_Toc199512801"/>
      <w:r>
        <w:rPr>
          <w:rFonts w:hint="eastAsia"/>
        </w:rPr>
        <w:lastRenderedPageBreak/>
        <w:t>参考文献</w:t>
      </w:r>
      <w:bookmarkEnd w:id="88"/>
    </w:p>
    <w:p w14:paraId="52E3229A" w14:textId="1F6AFD1E" w:rsidR="00723EDB" w:rsidRPr="004E190E" w:rsidRDefault="00723EDB" w:rsidP="00741DF6">
      <w:pPr>
        <w:rPr>
          <w:sz w:val="21"/>
        </w:rPr>
      </w:pPr>
      <w:r w:rsidRPr="004E190E">
        <w:rPr>
          <w:sz w:val="21"/>
        </w:rPr>
        <w:t>[1]</w:t>
      </w:r>
      <w:r w:rsidR="00CE4DBC" w:rsidRPr="004E190E">
        <w:rPr>
          <w:rFonts w:hint="eastAsia"/>
          <w:sz w:val="21"/>
        </w:rPr>
        <w:t>徐茹薇</w:t>
      </w:r>
      <w:r w:rsidR="00CE4DBC" w:rsidRPr="004E190E">
        <w:rPr>
          <w:rFonts w:hint="eastAsia"/>
          <w:sz w:val="21"/>
        </w:rPr>
        <w:t>,</w:t>
      </w:r>
      <w:r w:rsidR="00CE4DBC" w:rsidRPr="004E190E">
        <w:rPr>
          <w:rFonts w:hint="eastAsia"/>
          <w:sz w:val="21"/>
        </w:rPr>
        <w:t>陈钰琦</w:t>
      </w:r>
      <w:r w:rsidR="00CE4DBC" w:rsidRPr="004E190E">
        <w:rPr>
          <w:rFonts w:hint="eastAsia"/>
          <w:sz w:val="21"/>
        </w:rPr>
        <w:t>.</w:t>
      </w:r>
      <w:r w:rsidR="00CE4DBC" w:rsidRPr="004E190E">
        <w:rPr>
          <w:rFonts w:hint="eastAsia"/>
          <w:sz w:val="21"/>
        </w:rPr>
        <w:t>享乐与心流：社交平台的用户体验提升策略</w:t>
      </w:r>
      <w:r w:rsidR="00CE4DBC" w:rsidRPr="004E190E">
        <w:rPr>
          <w:rFonts w:hint="eastAsia"/>
          <w:sz w:val="21"/>
        </w:rPr>
        <w:t>[J].</w:t>
      </w:r>
      <w:r w:rsidR="00CE4DBC" w:rsidRPr="004E190E">
        <w:rPr>
          <w:rFonts w:hint="eastAsia"/>
          <w:sz w:val="21"/>
        </w:rPr>
        <w:t>新闻世界</w:t>
      </w:r>
      <w:r w:rsidR="00CE4DBC" w:rsidRPr="004E190E">
        <w:rPr>
          <w:rFonts w:hint="eastAsia"/>
          <w:sz w:val="21"/>
        </w:rPr>
        <w:t>,2024,(09):46-49.</w:t>
      </w:r>
    </w:p>
    <w:p w14:paraId="6EB342B0" w14:textId="32500DFD" w:rsidR="00723EDB" w:rsidRPr="004E190E" w:rsidRDefault="00723EDB" w:rsidP="00741DF6">
      <w:pPr>
        <w:rPr>
          <w:sz w:val="21"/>
        </w:rPr>
      </w:pPr>
      <w:r w:rsidRPr="004E190E">
        <w:rPr>
          <w:sz w:val="21"/>
        </w:rPr>
        <w:t>[2]</w:t>
      </w:r>
      <w:r w:rsidR="00CE4DBC" w:rsidRPr="004E190E">
        <w:rPr>
          <w:rFonts w:hint="eastAsia"/>
          <w:sz w:val="21"/>
        </w:rPr>
        <w:t>袁方方</w:t>
      </w:r>
      <w:r w:rsidR="00CE4DBC" w:rsidRPr="004E190E">
        <w:rPr>
          <w:rFonts w:hint="eastAsia"/>
          <w:sz w:val="21"/>
        </w:rPr>
        <w:t>.</w:t>
      </w:r>
      <w:r w:rsidR="00CE4DBC" w:rsidRPr="004E190E">
        <w:rPr>
          <w:rFonts w:hint="eastAsia"/>
          <w:sz w:val="21"/>
        </w:rPr>
        <w:t>电子商务平台上钓鱼设备的销售策略与市场分析</w:t>
      </w:r>
      <w:r w:rsidR="00CE4DBC" w:rsidRPr="004E190E">
        <w:rPr>
          <w:rFonts w:hint="eastAsia"/>
          <w:sz w:val="21"/>
        </w:rPr>
        <w:t>[J].</w:t>
      </w:r>
      <w:r w:rsidR="00CE4DBC" w:rsidRPr="004E190E">
        <w:rPr>
          <w:rFonts w:hint="eastAsia"/>
          <w:sz w:val="21"/>
        </w:rPr>
        <w:t>中国钓鱼</w:t>
      </w:r>
      <w:r w:rsidR="00CE4DBC" w:rsidRPr="004E190E">
        <w:rPr>
          <w:rFonts w:hint="eastAsia"/>
          <w:sz w:val="21"/>
        </w:rPr>
        <w:t>,2024,(11):65-67.</w:t>
      </w:r>
    </w:p>
    <w:p w14:paraId="6E12447C" w14:textId="2084BE90" w:rsidR="00723EDB" w:rsidRPr="004E190E" w:rsidRDefault="00723EDB" w:rsidP="00741DF6">
      <w:pPr>
        <w:rPr>
          <w:sz w:val="21"/>
        </w:rPr>
      </w:pPr>
      <w:r w:rsidRPr="004E190E">
        <w:rPr>
          <w:sz w:val="21"/>
        </w:rPr>
        <w:t>[3]</w:t>
      </w:r>
      <w:r w:rsidRPr="004E190E">
        <w:rPr>
          <w:sz w:val="21"/>
        </w:rPr>
        <w:t>许玉兰</w:t>
      </w:r>
      <w:r w:rsidRPr="004E190E">
        <w:rPr>
          <w:sz w:val="21"/>
        </w:rPr>
        <w:t>,</w:t>
      </w:r>
      <w:r w:rsidRPr="004E190E">
        <w:rPr>
          <w:sz w:val="21"/>
        </w:rPr>
        <w:t>王丽君</w:t>
      </w:r>
      <w:r w:rsidRPr="004E190E">
        <w:rPr>
          <w:sz w:val="21"/>
        </w:rPr>
        <w:t>,</w:t>
      </w:r>
      <w:r w:rsidRPr="004E190E">
        <w:rPr>
          <w:sz w:val="21"/>
        </w:rPr>
        <w:t>谢惠珠</w:t>
      </w:r>
      <w:r w:rsidRPr="004E190E">
        <w:rPr>
          <w:sz w:val="21"/>
        </w:rPr>
        <w:t>,</w:t>
      </w:r>
      <w:r w:rsidR="00471ED1">
        <w:rPr>
          <w:rFonts w:hint="eastAsia"/>
          <w:sz w:val="21"/>
        </w:rPr>
        <w:t>等</w:t>
      </w:r>
      <w:r w:rsidRPr="004E190E">
        <w:rPr>
          <w:sz w:val="21"/>
        </w:rPr>
        <w:t>.</w:t>
      </w:r>
      <w:proofErr w:type="gramStart"/>
      <w:r w:rsidRPr="004E190E">
        <w:rPr>
          <w:sz w:val="21"/>
        </w:rPr>
        <w:t>基于微信小</w:t>
      </w:r>
      <w:proofErr w:type="gramEnd"/>
      <w:r w:rsidRPr="004E190E">
        <w:rPr>
          <w:sz w:val="21"/>
        </w:rPr>
        <w:t>程序的钓鱼助手《渔人》</w:t>
      </w:r>
      <w:r w:rsidRPr="004E190E">
        <w:rPr>
          <w:sz w:val="21"/>
        </w:rPr>
        <w:t>App</w:t>
      </w:r>
      <w:r w:rsidRPr="004E190E">
        <w:rPr>
          <w:sz w:val="21"/>
        </w:rPr>
        <w:t>的设计和实现</w:t>
      </w:r>
      <w:r w:rsidRPr="004E190E">
        <w:rPr>
          <w:sz w:val="21"/>
        </w:rPr>
        <w:t>[J].</w:t>
      </w:r>
      <w:r w:rsidRPr="004E190E">
        <w:rPr>
          <w:sz w:val="21"/>
        </w:rPr>
        <w:t>电脑知识与技术</w:t>
      </w:r>
      <w:r w:rsidRPr="004E190E">
        <w:rPr>
          <w:sz w:val="21"/>
        </w:rPr>
        <w:t>,2023,19(24):46-50.</w:t>
      </w:r>
    </w:p>
    <w:p w14:paraId="4DDA2E46" w14:textId="1EA5548B" w:rsidR="00723EDB" w:rsidRPr="004E190E" w:rsidRDefault="00723EDB" w:rsidP="00741DF6">
      <w:pPr>
        <w:rPr>
          <w:sz w:val="21"/>
        </w:rPr>
      </w:pPr>
      <w:r w:rsidRPr="004E190E">
        <w:rPr>
          <w:sz w:val="21"/>
        </w:rPr>
        <w:t>[4]</w:t>
      </w:r>
      <w:r w:rsidRPr="004E190E">
        <w:rPr>
          <w:sz w:val="21"/>
        </w:rPr>
        <w:t>孙宏强</w:t>
      </w:r>
      <w:r w:rsidRPr="004E190E">
        <w:rPr>
          <w:sz w:val="21"/>
        </w:rPr>
        <w:t>,</w:t>
      </w:r>
      <w:r w:rsidRPr="004E190E">
        <w:rPr>
          <w:sz w:val="21"/>
        </w:rPr>
        <w:t>程小贤</w:t>
      </w:r>
      <w:r w:rsidRPr="004E190E">
        <w:rPr>
          <w:sz w:val="21"/>
        </w:rPr>
        <w:t>,</w:t>
      </w:r>
      <w:r w:rsidRPr="004E190E">
        <w:rPr>
          <w:sz w:val="21"/>
        </w:rPr>
        <w:t>张耀方</w:t>
      </w:r>
      <w:r w:rsidRPr="004E190E">
        <w:rPr>
          <w:sz w:val="21"/>
        </w:rPr>
        <w:t>,</w:t>
      </w:r>
      <w:r w:rsidR="00471ED1">
        <w:rPr>
          <w:rFonts w:hint="eastAsia"/>
          <w:sz w:val="21"/>
        </w:rPr>
        <w:t>等</w:t>
      </w:r>
      <w:r w:rsidRPr="004E190E">
        <w:rPr>
          <w:sz w:val="21"/>
        </w:rPr>
        <w:t>.</w:t>
      </w:r>
      <w:r w:rsidRPr="004E190E">
        <w:rPr>
          <w:sz w:val="21"/>
        </w:rPr>
        <w:t>信息化软件开发框架的构建与应用</w:t>
      </w:r>
      <w:r w:rsidRPr="004E190E">
        <w:rPr>
          <w:sz w:val="21"/>
        </w:rPr>
        <w:t>[J].</w:t>
      </w:r>
      <w:r w:rsidRPr="004E190E">
        <w:rPr>
          <w:sz w:val="21"/>
        </w:rPr>
        <w:t>长江信息通信</w:t>
      </w:r>
      <w:r w:rsidRPr="004E190E">
        <w:rPr>
          <w:sz w:val="21"/>
        </w:rPr>
        <w:t>,2023,36(12):69-70+73.</w:t>
      </w:r>
    </w:p>
    <w:p w14:paraId="16CC580A" w14:textId="388931A3" w:rsidR="0089204C" w:rsidRPr="0089204C" w:rsidRDefault="0089204C" w:rsidP="0089204C">
      <w:pPr>
        <w:rPr>
          <w:sz w:val="21"/>
        </w:rPr>
      </w:pPr>
      <w:bookmarkStart w:id="89" w:name="_Ref197614301"/>
      <w:r>
        <w:rPr>
          <w:rFonts w:hint="eastAsia"/>
          <w:sz w:val="21"/>
        </w:rPr>
        <w:t>[5]</w:t>
      </w:r>
      <w:r w:rsidRPr="0089204C">
        <w:rPr>
          <w:rFonts w:hint="eastAsia"/>
          <w:sz w:val="21"/>
        </w:rPr>
        <w:t>李琴</w:t>
      </w:r>
      <w:r w:rsidRPr="0089204C">
        <w:rPr>
          <w:rFonts w:hint="eastAsia"/>
          <w:sz w:val="21"/>
        </w:rPr>
        <w:t>,</w:t>
      </w:r>
      <w:r w:rsidRPr="0089204C">
        <w:rPr>
          <w:rFonts w:hint="eastAsia"/>
          <w:sz w:val="21"/>
        </w:rPr>
        <w:t>崔名扬</w:t>
      </w:r>
      <w:r w:rsidRPr="0089204C">
        <w:rPr>
          <w:rFonts w:hint="eastAsia"/>
          <w:sz w:val="21"/>
        </w:rPr>
        <w:t>,</w:t>
      </w:r>
      <w:r w:rsidRPr="0089204C">
        <w:rPr>
          <w:rFonts w:hint="eastAsia"/>
          <w:sz w:val="21"/>
        </w:rPr>
        <w:t>钱奕文</w:t>
      </w:r>
      <w:r w:rsidRPr="0089204C">
        <w:rPr>
          <w:rFonts w:hint="eastAsia"/>
          <w:sz w:val="21"/>
        </w:rPr>
        <w:t>,</w:t>
      </w:r>
      <w:r w:rsidRPr="0089204C">
        <w:rPr>
          <w:rFonts w:hint="eastAsia"/>
          <w:sz w:val="21"/>
        </w:rPr>
        <w:t>等</w:t>
      </w:r>
      <w:r w:rsidRPr="0089204C">
        <w:rPr>
          <w:rFonts w:hint="eastAsia"/>
          <w:sz w:val="21"/>
        </w:rPr>
        <w:t>.</w:t>
      </w:r>
      <w:r w:rsidRPr="0089204C">
        <w:rPr>
          <w:rFonts w:hint="eastAsia"/>
          <w:sz w:val="21"/>
        </w:rPr>
        <w:t>基于</w:t>
      </w:r>
      <w:r w:rsidRPr="0089204C">
        <w:rPr>
          <w:rFonts w:hint="eastAsia"/>
          <w:sz w:val="21"/>
        </w:rPr>
        <w:t>SpringBoot</w:t>
      </w:r>
      <w:r w:rsidRPr="0089204C">
        <w:rPr>
          <w:rFonts w:hint="eastAsia"/>
          <w:sz w:val="21"/>
        </w:rPr>
        <w:t>的研究生学术档案管理系统开发</w:t>
      </w:r>
      <w:r w:rsidRPr="0089204C">
        <w:rPr>
          <w:rFonts w:hint="eastAsia"/>
          <w:sz w:val="21"/>
        </w:rPr>
        <w:t>[J].</w:t>
      </w:r>
      <w:r w:rsidRPr="0089204C">
        <w:rPr>
          <w:rFonts w:hint="eastAsia"/>
          <w:sz w:val="21"/>
        </w:rPr>
        <w:t>电脑知识与技术</w:t>
      </w:r>
      <w:r w:rsidRPr="0089204C">
        <w:rPr>
          <w:rFonts w:hint="eastAsia"/>
          <w:sz w:val="21"/>
        </w:rPr>
        <w:t>,2023,</w:t>
      </w:r>
      <w:r w:rsidR="00CB6D8B">
        <w:rPr>
          <w:rFonts w:hint="eastAsia"/>
          <w:sz w:val="21"/>
        </w:rPr>
        <w:t xml:space="preserve"> </w:t>
      </w:r>
      <w:r w:rsidRPr="0089204C">
        <w:rPr>
          <w:rFonts w:hint="eastAsia"/>
          <w:sz w:val="21"/>
        </w:rPr>
        <w:t>19(18):46-48+51.</w:t>
      </w:r>
      <w:bookmarkEnd w:id="89"/>
    </w:p>
    <w:p w14:paraId="720A475A" w14:textId="542FC168" w:rsidR="00723EDB" w:rsidRPr="004E190E" w:rsidRDefault="00723EDB" w:rsidP="00741DF6">
      <w:pPr>
        <w:rPr>
          <w:sz w:val="21"/>
        </w:rPr>
      </w:pPr>
      <w:r w:rsidRPr="004E190E">
        <w:rPr>
          <w:sz w:val="21"/>
        </w:rPr>
        <w:t>[6]</w:t>
      </w:r>
      <w:r w:rsidRPr="004E190E">
        <w:rPr>
          <w:sz w:val="21"/>
        </w:rPr>
        <w:t>罗辉琼</w:t>
      </w:r>
      <w:r w:rsidRPr="004E190E">
        <w:rPr>
          <w:sz w:val="21"/>
        </w:rPr>
        <w:t>,</w:t>
      </w:r>
      <w:r w:rsidRPr="004E190E">
        <w:rPr>
          <w:sz w:val="21"/>
        </w:rPr>
        <w:t>贺超波</w:t>
      </w:r>
      <w:r w:rsidRPr="004E190E">
        <w:rPr>
          <w:sz w:val="21"/>
        </w:rPr>
        <w:t>,</w:t>
      </w:r>
      <w:r w:rsidRPr="004E190E">
        <w:rPr>
          <w:sz w:val="21"/>
        </w:rPr>
        <w:t>李姣姣</w:t>
      </w:r>
      <w:r w:rsidRPr="004E190E">
        <w:rPr>
          <w:sz w:val="21"/>
        </w:rPr>
        <w:t>,</w:t>
      </w:r>
      <w:r w:rsidR="00471ED1">
        <w:rPr>
          <w:rFonts w:hint="eastAsia"/>
          <w:sz w:val="21"/>
        </w:rPr>
        <w:t>等</w:t>
      </w:r>
      <w:r w:rsidRPr="004E190E">
        <w:rPr>
          <w:sz w:val="21"/>
        </w:rPr>
        <w:t>.</w:t>
      </w:r>
      <w:r w:rsidRPr="004E190E">
        <w:rPr>
          <w:sz w:val="21"/>
        </w:rPr>
        <w:t>基于</w:t>
      </w:r>
      <w:proofErr w:type="spellStart"/>
      <w:r w:rsidRPr="004E190E">
        <w:rPr>
          <w:sz w:val="21"/>
        </w:rPr>
        <w:t>SpringMVC</w:t>
      </w:r>
      <w:proofErr w:type="spellEnd"/>
      <w:r w:rsidRPr="004E190E">
        <w:rPr>
          <w:sz w:val="21"/>
        </w:rPr>
        <w:t>及</w:t>
      </w:r>
      <w:r w:rsidRPr="004E190E">
        <w:rPr>
          <w:sz w:val="21"/>
        </w:rPr>
        <w:t>MyBatis</w:t>
      </w:r>
      <w:r w:rsidRPr="004E190E">
        <w:rPr>
          <w:sz w:val="21"/>
        </w:rPr>
        <w:t>的高校学术成果库设计与实现</w:t>
      </w:r>
      <w:r w:rsidRPr="004E190E">
        <w:rPr>
          <w:sz w:val="21"/>
        </w:rPr>
        <w:t>[J].</w:t>
      </w:r>
      <w:r w:rsidRPr="004E190E">
        <w:rPr>
          <w:sz w:val="21"/>
        </w:rPr>
        <w:t>现代信息科技</w:t>
      </w:r>
      <w:r w:rsidRPr="004E190E">
        <w:rPr>
          <w:sz w:val="21"/>
        </w:rPr>
        <w:t>,2024,8(04):25-29+35.</w:t>
      </w:r>
    </w:p>
    <w:p w14:paraId="0F604AC0" w14:textId="23FD88F7" w:rsidR="00723EDB" w:rsidRPr="004E190E" w:rsidRDefault="00723EDB" w:rsidP="00741DF6">
      <w:pPr>
        <w:rPr>
          <w:sz w:val="21"/>
        </w:rPr>
      </w:pPr>
      <w:r w:rsidRPr="004E190E">
        <w:rPr>
          <w:sz w:val="21"/>
        </w:rPr>
        <w:t>[</w:t>
      </w:r>
      <w:proofErr w:type="gramStart"/>
      <w:r w:rsidRPr="004E190E">
        <w:rPr>
          <w:sz w:val="21"/>
        </w:rPr>
        <w:t>7]Zaitsev</w:t>
      </w:r>
      <w:proofErr w:type="gramEnd"/>
      <w:r w:rsidR="00471ED1">
        <w:rPr>
          <w:rFonts w:hint="eastAsia"/>
          <w:sz w:val="21"/>
        </w:rPr>
        <w:t xml:space="preserve"> P</w:t>
      </w:r>
      <w:r w:rsidRPr="004E190E">
        <w:rPr>
          <w:sz w:val="21"/>
        </w:rPr>
        <w:t>.</w:t>
      </w:r>
      <w:r w:rsidR="00471ED1">
        <w:rPr>
          <w:rFonts w:hint="eastAsia"/>
          <w:sz w:val="21"/>
        </w:rPr>
        <w:t xml:space="preserve"> </w:t>
      </w:r>
      <w:r w:rsidRPr="004E190E">
        <w:rPr>
          <w:sz w:val="21"/>
        </w:rPr>
        <w:t xml:space="preserve">What Will the Consequences </w:t>
      </w:r>
      <w:proofErr w:type="gramStart"/>
      <w:r w:rsidRPr="004E190E">
        <w:rPr>
          <w:sz w:val="21"/>
        </w:rPr>
        <w:t>Be?[</w:t>
      </w:r>
      <w:proofErr w:type="gramEnd"/>
      <w:r w:rsidRPr="004E190E">
        <w:rPr>
          <w:sz w:val="21"/>
        </w:rPr>
        <w:t>J</w:t>
      </w:r>
      <w:proofErr w:type="gramStart"/>
      <w:r w:rsidRPr="004E190E">
        <w:rPr>
          <w:sz w:val="21"/>
        </w:rPr>
        <w:t>].Database</w:t>
      </w:r>
      <w:proofErr w:type="gramEnd"/>
      <w:r w:rsidRPr="004E190E">
        <w:rPr>
          <w:sz w:val="21"/>
        </w:rPr>
        <w:t xml:space="preserve"> Trends and Applications,2024,38(3):39-40.</w:t>
      </w:r>
    </w:p>
    <w:p w14:paraId="7C204F62" w14:textId="24C4BA48" w:rsidR="00723EDB" w:rsidRPr="004E190E" w:rsidRDefault="00723EDB" w:rsidP="00741DF6">
      <w:pPr>
        <w:rPr>
          <w:sz w:val="21"/>
        </w:rPr>
      </w:pPr>
      <w:r w:rsidRPr="004E190E">
        <w:rPr>
          <w:sz w:val="21"/>
        </w:rPr>
        <w:t>[</w:t>
      </w:r>
      <w:proofErr w:type="gramStart"/>
      <w:r w:rsidRPr="004E190E">
        <w:rPr>
          <w:sz w:val="21"/>
        </w:rPr>
        <w:t>8]Liu</w:t>
      </w:r>
      <w:proofErr w:type="gramEnd"/>
      <w:r w:rsidR="005C1C69">
        <w:rPr>
          <w:rFonts w:hint="eastAsia"/>
          <w:sz w:val="21"/>
        </w:rPr>
        <w:t xml:space="preserve"> Q</w:t>
      </w:r>
      <w:r w:rsidRPr="004E190E">
        <w:rPr>
          <w:sz w:val="21"/>
        </w:rPr>
        <w:t>,</w:t>
      </w:r>
      <w:r w:rsidR="00471ED1">
        <w:rPr>
          <w:rFonts w:hint="eastAsia"/>
          <w:sz w:val="21"/>
        </w:rPr>
        <w:t xml:space="preserve"> </w:t>
      </w:r>
      <w:r w:rsidRPr="004E190E">
        <w:rPr>
          <w:sz w:val="21"/>
        </w:rPr>
        <w:t>Wu</w:t>
      </w:r>
      <w:r w:rsidR="005C1C69">
        <w:rPr>
          <w:rFonts w:hint="eastAsia"/>
          <w:sz w:val="21"/>
        </w:rPr>
        <w:t xml:space="preserve"> J</w:t>
      </w:r>
      <w:r w:rsidRPr="004E190E">
        <w:rPr>
          <w:sz w:val="21"/>
        </w:rPr>
        <w:t>.</w:t>
      </w:r>
      <w:r w:rsidR="00471ED1">
        <w:rPr>
          <w:rFonts w:hint="eastAsia"/>
          <w:sz w:val="21"/>
        </w:rPr>
        <w:t xml:space="preserve"> </w:t>
      </w:r>
      <w:r w:rsidRPr="004E190E">
        <w:rPr>
          <w:sz w:val="21"/>
        </w:rPr>
        <w:t>Research on Agricultural Data Processing Based on MySQL[J</w:t>
      </w:r>
      <w:proofErr w:type="gramStart"/>
      <w:r w:rsidRPr="004E190E">
        <w:rPr>
          <w:sz w:val="21"/>
        </w:rPr>
        <w:t>].Agricultural</w:t>
      </w:r>
      <w:proofErr w:type="gramEnd"/>
      <w:r w:rsidRPr="004E190E">
        <w:rPr>
          <w:sz w:val="21"/>
        </w:rPr>
        <w:t xml:space="preserve"> &amp; Forestry Economics and Management,2024,7(2):52-54.</w:t>
      </w:r>
    </w:p>
    <w:p w14:paraId="7E92662C" w14:textId="77777777" w:rsidR="00723EDB" w:rsidRPr="004E190E" w:rsidRDefault="00723EDB" w:rsidP="00741DF6">
      <w:pPr>
        <w:rPr>
          <w:sz w:val="21"/>
        </w:rPr>
      </w:pPr>
      <w:r w:rsidRPr="004E190E">
        <w:rPr>
          <w:sz w:val="21"/>
        </w:rPr>
        <w:t>[9]</w:t>
      </w:r>
      <w:r w:rsidRPr="004E190E">
        <w:rPr>
          <w:sz w:val="21"/>
        </w:rPr>
        <w:t>赵春辉</w:t>
      </w:r>
      <w:r w:rsidRPr="004E190E">
        <w:rPr>
          <w:sz w:val="21"/>
        </w:rPr>
        <w:t>.</w:t>
      </w:r>
      <w:r w:rsidRPr="004E190E">
        <w:rPr>
          <w:sz w:val="21"/>
        </w:rPr>
        <w:t>基于</w:t>
      </w:r>
      <w:r w:rsidRPr="004E190E">
        <w:rPr>
          <w:sz w:val="21"/>
        </w:rPr>
        <w:t>Spring Cloud</w:t>
      </w:r>
      <w:r w:rsidRPr="004E190E">
        <w:rPr>
          <w:sz w:val="21"/>
        </w:rPr>
        <w:t>的电商平台系统设计与实现</w:t>
      </w:r>
      <w:r w:rsidRPr="004E190E">
        <w:rPr>
          <w:sz w:val="21"/>
        </w:rPr>
        <w:t>[J].</w:t>
      </w:r>
      <w:r w:rsidRPr="004E190E">
        <w:rPr>
          <w:sz w:val="21"/>
        </w:rPr>
        <w:t>广西民族大学学报</w:t>
      </w:r>
      <w:r w:rsidRPr="004E190E">
        <w:rPr>
          <w:sz w:val="21"/>
        </w:rPr>
        <w:t>(</w:t>
      </w:r>
      <w:r w:rsidRPr="004E190E">
        <w:rPr>
          <w:sz w:val="21"/>
        </w:rPr>
        <w:t>自然科学版</w:t>
      </w:r>
      <w:r w:rsidRPr="004E190E">
        <w:rPr>
          <w:sz w:val="21"/>
        </w:rPr>
        <w:t>),2024,30(03):97-103.</w:t>
      </w:r>
    </w:p>
    <w:p w14:paraId="5166A4B0" w14:textId="09565566" w:rsidR="00723EDB" w:rsidRPr="004E190E" w:rsidRDefault="00723EDB" w:rsidP="00741DF6">
      <w:pPr>
        <w:rPr>
          <w:sz w:val="21"/>
        </w:rPr>
      </w:pPr>
      <w:r w:rsidRPr="004E190E">
        <w:rPr>
          <w:sz w:val="21"/>
        </w:rPr>
        <w:t>[10]</w:t>
      </w:r>
      <w:r w:rsidRPr="004E190E">
        <w:rPr>
          <w:sz w:val="21"/>
        </w:rPr>
        <w:t>张华</w:t>
      </w:r>
      <w:r w:rsidRPr="004E190E">
        <w:rPr>
          <w:sz w:val="21"/>
        </w:rPr>
        <w:t>,</w:t>
      </w:r>
      <w:r w:rsidRPr="004E190E">
        <w:rPr>
          <w:sz w:val="21"/>
        </w:rPr>
        <w:t>赵艳婷</w:t>
      </w:r>
      <w:r w:rsidRPr="004E190E">
        <w:rPr>
          <w:sz w:val="21"/>
        </w:rPr>
        <w:t>,</w:t>
      </w:r>
      <w:r w:rsidRPr="004E190E">
        <w:rPr>
          <w:sz w:val="21"/>
        </w:rPr>
        <w:t>宫明煜</w:t>
      </w:r>
      <w:r w:rsidRPr="004E190E">
        <w:rPr>
          <w:sz w:val="21"/>
        </w:rPr>
        <w:t>,</w:t>
      </w:r>
      <w:r w:rsidR="00471ED1">
        <w:rPr>
          <w:rFonts w:hint="eastAsia"/>
          <w:sz w:val="21"/>
        </w:rPr>
        <w:t>等</w:t>
      </w:r>
      <w:r w:rsidRPr="004E190E">
        <w:rPr>
          <w:sz w:val="21"/>
        </w:rPr>
        <w:t>.</w:t>
      </w:r>
      <w:r w:rsidRPr="004E190E">
        <w:rPr>
          <w:sz w:val="21"/>
        </w:rPr>
        <w:t>基于网络账号的虚拟社交平台团体关系发现</w:t>
      </w:r>
      <w:r w:rsidRPr="004E190E">
        <w:rPr>
          <w:sz w:val="21"/>
        </w:rPr>
        <w:t>[J].</w:t>
      </w:r>
      <w:r w:rsidRPr="004E190E">
        <w:rPr>
          <w:sz w:val="21"/>
        </w:rPr>
        <w:t>指挥信息系统与技术</w:t>
      </w:r>
      <w:r w:rsidRPr="004E190E">
        <w:rPr>
          <w:sz w:val="21"/>
        </w:rPr>
        <w:t>,2024,15(04):30-38.</w:t>
      </w:r>
    </w:p>
    <w:p w14:paraId="2C71EE2E" w14:textId="454E3F99" w:rsidR="00CC29B5" w:rsidRPr="004E190E" w:rsidRDefault="00723EDB" w:rsidP="00741DF6">
      <w:pPr>
        <w:rPr>
          <w:sz w:val="21"/>
        </w:rPr>
      </w:pPr>
      <w:r w:rsidRPr="004E190E">
        <w:rPr>
          <w:sz w:val="21"/>
        </w:rPr>
        <w:t>[</w:t>
      </w:r>
      <w:proofErr w:type="gramStart"/>
      <w:r w:rsidRPr="004E190E">
        <w:rPr>
          <w:sz w:val="21"/>
        </w:rPr>
        <w:t>11]</w:t>
      </w:r>
      <w:r w:rsidR="00CC29B5" w:rsidRPr="004E190E">
        <w:rPr>
          <w:sz w:val="21"/>
        </w:rPr>
        <w:t>Li</w:t>
      </w:r>
      <w:proofErr w:type="gramEnd"/>
      <w:r w:rsidR="00CC29B5" w:rsidRPr="004E190E">
        <w:rPr>
          <w:sz w:val="21"/>
        </w:rPr>
        <w:t xml:space="preserve"> Z,</w:t>
      </w:r>
      <w:r w:rsidR="003C03D8">
        <w:rPr>
          <w:rFonts w:hint="eastAsia"/>
          <w:sz w:val="21"/>
        </w:rPr>
        <w:t xml:space="preserve"> </w:t>
      </w:r>
      <w:r w:rsidR="00CC29B5" w:rsidRPr="004E190E">
        <w:rPr>
          <w:sz w:val="21"/>
        </w:rPr>
        <w:t>Wang D,</w:t>
      </w:r>
      <w:r w:rsidR="003C03D8">
        <w:rPr>
          <w:rFonts w:hint="eastAsia"/>
          <w:sz w:val="21"/>
        </w:rPr>
        <w:t xml:space="preserve"> </w:t>
      </w:r>
      <w:r w:rsidR="00CC29B5" w:rsidRPr="004E190E">
        <w:rPr>
          <w:sz w:val="21"/>
        </w:rPr>
        <w:t>Robison R</w:t>
      </w:r>
      <w:r w:rsidR="003C03D8">
        <w:rPr>
          <w:rFonts w:hint="eastAsia"/>
          <w:sz w:val="21"/>
        </w:rPr>
        <w:t xml:space="preserve"> </w:t>
      </w:r>
      <w:r w:rsidR="00CC29B5" w:rsidRPr="004E190E">
        <w:rPr>
          <w:sz w:val="21"/>
        </w:rPr>
        <w:t>K.</w:t>
      </w:r>
      <w:r w:rsidR="003C03D8">
        <w:rPr>
          <w:rFonts w:hint="eastAsia"/>
          <w:sz w:val="21"/>
        </w:rPr>
        <w:t xml:space="preserve"> </w:t>
      </w:r>
      <w:r w:rsidR="00CC29B5" w:rsidRPr="004E190E">
        <w:rPr>
          <w:sz w:val="21"/>
        </w:rPr>
        <w:t>Sliding-slab three-dimensional TSE imaging with a spiral-In/Out readout[J].</w:t>
      </w:r>
      <w:r w:rsidR="003C03D8">
        <w:rPr>
          <w:rFonts w:hint="eastAsia"/>
          <w:sz w:val="21"/>
        </w:rPr>
        <w:t xml:space="preserve"> </w:t>
      </w:r>
      <w:r w:rsidR="00CC29B5" w:rsidRPr="004E190E">
        <w:rPr>
          <w:sz w:val="21"/>
        </w:rPr>
        <w:t xml:space="preserve">Magnetic resonance in medicine,2016,75(2):729-38. </w:t>
      </w:r>
    </w:p>
    <w:p w14:paraId="5871129E" w14:textId="0E71A8AB" w:rsidR="00723EDB" w:rsidRPr="004E190E" w:rsidRDefault="00723EDB" w:rsidP="00741DF6">
      <w:pPr>
        <w:rPr>
          <w:sz w:val="21"/>
        </w:rPr>
      </w:pPr>
      <w:r w:rsidRPr="004E190E">
        <w:rPr>
          <w:sz w:val="21"/>
        </w:rPr>
        <w:t>[12]</w:t>
      </w:r>
      <w:r w:rsidRPr="004E190E">
        <w:rPr>
          <w:sz w:val="21"/>
        </w:rPr>
        <w:t>倪慧珠</w:t>
      </w:r>
      <w:r w:rsidRPr="004E190E">
        <w:rPr>
          <w:sz w:val="21"/>
        </w:rPr>
        <w:t>,</w:t>
      </w:r>
      <w:r w:rsidRPr="004E190E">
        <w:rPr>
          <w:sz w:val="21"/>
        </w:rPr>
        <w:t>陈彬</w:t>
      </w:r>
      <w:r w:rsidRPr="004E190E">
        <w:rPr>
          <w:sz w:val="21"/>
        </w:rPr>
        <w:t>,</w:t>
      </w:r>
      <w:r w:rsidRPr="004E190E">
        <w:rPr>
          <w:sz w:val="21"/>
        </w:rPr>
        <w:t>姜陆炯</w:t>
      </w:r>
      <w:r w:rsidRPr="004E190E">
        <w:rPr>
          <w:sz w:val="21"/>
        </w:rPr>
        <w:t>,</w:t>
      </w:r>
      <w:r w:rsidR="00DE60AB">
        <w:rPr>
          <w:rFonts w:hint="eastAsia"/>
          <w:sz w:val="21"/>
        </w:rPr>
        <w:t>等</w:t>
      </w:r>
      <w:r w:rsidRPr="004E190E">
        <w:rPr>
          <w:sz w:val="21"/>
        </w:rPr>
        <w:t>.</w:t>
      </w:r>
      <w:r w:rsidRPr="004E190E">
        <w:rPr>
          <w:sz w:val="21"/>
        </w:rPr>
        <w:t>矢量电子地图在线更新方法研究</w:t>
      </w:r>
      <w:r w:rsidRPr="004E190E">
        <w:rPr>
          <w:sz w:val="21"/>
        </w:rPr>
        <w:t>[J].</w:t>
      </w:r>
      <w:r w:rsidRPr="004E190E">
        <w:rPr>
          <w:sz w:val="21"/>
        </w:rPr>
        <w:t>杭州师范大学学报</w:t>
      </w:r>
      <w:r w:rsidRPr="004E190E">
        <w:rPr>
          <w:sz w:val="21"/>
        </w:rPr>
        <w:t>(</w:t>
      </w:r>
      <w:r w:rsidRPr="004E190E">
        <w:rPr>
          <w:sz w:val="21"/>
        </w:rPr>
        <w:t>自然科学版</w:t>
      </w:r>
      <w:r w:rsidRPr="004E190E">
        <w:rPr>
          <w:sz w:val="21"/>
        </w:rPr>
        <w:t>),2024,23(05):480-486.</w:t>
      </w:r>
    </w:p>
    <w:p w14:paraId="04E42060" w14:textId="0A3C440A" w:rsidR="00723EDB" w:rsidRPr="004E190E" w:rsidRDefault="00723EDB" w:rsidP="00741DF6">
      <w:pPr>
        <w:rPr>
          <w:sz w:val="21"/>
        </w:rPr>
      </w:pPr>
      <w:r w:rsidRPr="004E190E">
        <w:rPr>
          <w:sz w:val="21"/>
        </w:rPr>
        <w:t>[</w:t>
      </w:r>
      <w:proofErr w:type="gramStart"/>
      <w:r w:rsidRPr="004E190E">
        <w:rPr>
          <w:sz w:val="21"/>
        </w:rPr>
        <w:t>13]Salunke</w:t>
      </w:r>
      <w:proofErr w:type="gramEnd"/>
      <w:r w:rsidR="00DE60AB">
        <w:rPr>
          <w:rFonts w:hint="eastAsia"/>
          <w:sz w:val="21"/>
        </w:rPr>
        <w:t xml:space="preserve"> S V</w:t>
      </w:r>
      <w:r w:rsidRPr="004E190E">
        <w:rPr>
          <w:sz w:val="21"/>
        </w:rPr>
        <w:t>,</w:t>
      </w:r>
      <w:r w:rsidR="00DE60AB">
        <w:rPr>
          <w:rFonts w:hint="eastAsia"/>
          <w:sz w:val="21"/>
        </w:rPr>
        <w:t xml:space="preserve"> </w:t>
      </w:r>
      <w:proofErr w:type="spellStart"/>
      <w:r w:rsidRPr="004E190E">
        <w:rPr>
          <w:sz w:val="21"/>
        </w:rPr>
        <w:t>Ouda</w:t>
      </w:r>
      <w:proofErr w:type="spellEnd"/>
      <w:r w:rsidR="00DE60AB">
        <w:rPr>
          <w:rFonts w:hint="eastAsia"/>
          <w:sz w:val="21"/>
        </w:rPr>
        <w:t xml:space="preserve"> A</w:t>
      </w:r>
      <w:r w:rsidRPr="004E190E">
        <w:rPr>
          <w:sz w:val="21"/>
        </w:rPr>
        <w:t>.</w:t>
      </w:r>
      <w:r w:rsidR="00DE60AB">
        <w:rPr>
          <w:rFonts w:hint="eastAsia"/>
          <w:sz w:val="21"/>
        </w:rPr>
        <w:t xml:space="preserve"> </w:t>
      </w:r>
      <w:r w:rsidRPr="004E190E">
        <w:rPr>
          <w:sz w:val="21"/>
        </w:rPr>
        <w:t>A Performance Benchmark for the PostgreSQL and MySQL Databases[J</w:t>
      </w:r>
      <w:proofErr w:type="gramStart"/>
      <w:r w:rsidRPr="004E190E">
        <w:rPr>
          <w:sz w:val="21"/>
        </w:rPr>
        <w:t>].Future</w:t>
      </w:r>
      <w:proofErr w:type="gramEnd"/>
      <w:r w:rsidRPr="004E190E">
        <w:rPr>
          <w:sz w:val="21"/>
        </w:rPr>
        <w:t xml:space="preserve"> Internet,2024,16(10):382-382.</w:t>
      </w:r>
    </w:p>
    <w:p w14:paraId="3EBAC8B5" w14:textId="7CA457AB" w:rsidR="00723EDB" w:rsidRPr="004E190E" w:rsidRDefault="00723EDB" w:rsidP="00741DF6">
      <w:pPr>
        <w:rPr>
          <w:sz w:val="21"/>
        </w:rPr>
      </w:pPr>
      <w:r w:rsidRPr="004E190E">
        <w:rPr>
          <w:sz w:val="21"/>
        </w:rPr>
        <w:t>[</w:t>
      </w:r>
      <w:proofErr w:type="gramStart"/>
      <w:r w:rsidRPr="004E190E">
        <w:rPr>
          <w:sz w:val="21"/>
        </w:rPr>
        <w:t>14]</w:t>
      </w:r>
      <w:r w:rsidR="00CE4DBC" w:rsidRPr="004E190E">
        <w:rPr>
          <w:sz w:val="21"/>
        </w:rPr>
        <w:t>Yang</w:t>
      </w:r>
      <w:proofErr w:type="gramEnd"/>
      <w:r w:rsidR="00DE60AB">
        <w:rPr>
          <w:rFonts w:hint="eastAsia"/>
          <w:sz w:val="21"/>
        </w:rPr>
        <w:t xml:space="preserve"> Y</w:t>
      </w:r>
      <w:r w:rsidR="00CE4DBC" w:rsidRPr="004E190E">
        <w:rPr>
          <w:sz w:val="21"/>
        </w:rPr>
        <w:t>.</w:t>
      </w:r>
      <w:r w:rsidR="00DE60AB">
        <w:rPr>
          <w:rFonts w:hint="eastAsia"/>
          <w:sz w:val="21"/>
        </w:rPr>
        <w:t xml:space="preserve"> </w:t>
      </w:r>
      <w:r w:rsidR="00CE4DBC" w:rsidRPr="004E190E">
        <w:rPr>
          <w:sz w:val="21"/>
        </w:rPr>
        <w:t xml:space="preserve">Design and Implementation of Online Food Ordering System Based on </w:t>
      </w:r>
      <w:proofErr w:type="spellStart"/>
      <w:r w:rsidR="00CE4DBC" w:rsidRPr="004E190E">
        <w:rPr>
          <w:sz w:val="21"/>
        </w:rPr>
        <w:t>Springcloud</w:t>
      </w:r>
      <w:proofErr w:type="spellEnd"/>
      <w:r w:rsidR="00CE4DBC" w:rsidRPr="004E190E">
        <w:rPr>
          <w:sz w:val="21"/>
        </w:rPr>
        <w:t>[J].</w:t>
      </w:r>
      <w:r w:rsidR="00DE60AB">
        <w:rPr>
          <w:rFonts w:hint="eastAsia"/>
          <w:sz w:val="21"/>
        </w:rPr>
        <w:t xml:space="preserve"> </w:t>
      </w:r>
      <w:r w:rsidR="00CE4DBC" w:rsidRPr="004E190E">
        <w:rPr>
          <w:sz w:val="21"/>
        </w:rPr>
        <w:t>Information Systems and Economics,2022,3(4):88-90.</w:t>
      </w:r>
    </w:p>
    <w:p w14:paraId="793FB9C4" w14:textId="54E1E500" w:rsidR="00FA0991" w:rsidRPr="004E190E" w:rsidRDefault="00723EDB" w:rsidP="00741DF6">
      <w:pPr>
        <w:rPr>
          <w:sz w:val="21"/>
        </w:rPr>
      </w:pPr>
      <w:r w:rsidRPr="004E190E">
        <w:rPr>
          <w:sz w:val="21"/>
        </w:rPr>
        <w:t>[</w:t>
      </w:r>
      <w:proofErr w:type="gramStart"/>
      <w:r w:rsidRPr="004E190E">
        <w:rPr>
          <w:sz w:val="21"/>
        </w:rPr>
        <w:t>15]Naeem</w:t>
      </w:r>
      <w:proofErr w:type="gramEnd"/>
      <w:r w:rsidR="00DE60AB">
        <w:rPr>
          <w:rFonts w:hint="eastAsia"/>
          <w:sz w:val="21"/>
        </w:rPr>
        <w:t xml:space="preserve"> M R</w:t>
      </w:r>
      <w:r w:rsidRPr="004E190E">
        <w:rPr>
          <w:sz w:val="21"/>
        </w:rPr>
        <w:t>,</w:t>
      </w:r>
      <w:r w:rsidR="00DE60AB">
        <w:rPr>
          <w:rFonts w:hint="eastAsia"/>
          <w:sz w:val="21"/>
        </w:rPr>
        <w:t xml:space="preserve"> </w:t>
      </w:r>
      <w:r w:rsidRPr="004E190E">
        <w:rPr>
          <w:sz w:val="21"/>
        </w:rPr>
        <w:t>Khan</w:t>
      </w:r>
      <w:r w:rsidR="00DE60AB">
        <w:rPr>
          <w:rFonts w:hint="eastAsia"/>
          <w:sz w:val="21"/>
        </w:rPr>
        <w:t xml:space="preserve"> M A</w:t>
      </w:r>
      <w:r w:rsidRPr="004E190E">
        <w:rPr>
          <w:sz w:val="21"/>
        </w:rPr>
        <w:t>,</w:t>
      </w:r>
      <w:r w:rsidR="00DE60AB">
        <w:rPr>
          <w:rFonts w:hint="eastAsia"/>
          <w:sz w:val="21"/>
        </w:rPr>
        <w:t xml:space="preserve"> </w:t>
      </w:r>
      <w:r w:rsidRPr="004E190E">
        <w:rPr>
          <w:sz w:val="21"/>
        </w:rPr>
        <w:t>Khan</w:t>
      </w:r>
      <w:r w:rsidR="00DE60AB">
        <w:rPr>
          <w:rFonts w:hint="eastAsia"/>
          <w:sz w:val="21"/>
        </w:rPr>
        <w:t xml:space="preserve"> M</w:t>
      </w:r>
      <w:r w:rsidRPr="004E190E">
        <w:rPr>
          <w:sz w:val="21"/>
        </w:rPr>
        <w:t>.</w:t>
      </w:r>
      <w:r w:rsidR="00DE60AB">
        <w:rPr>
          <w:rFonts w:hint="eastAsia"/>
          <w:sz w:val="21"/>
        </w:rPr>
        <w:t xml:space="preserve"> </w:t>
      </w:r>
      <w:r w:rsidRPr="004E190E">
        <w:rPr>
          <w:sz w:val="21"/>
        </w:rPr>
        <w:t>Enhancing software quality assurance in ubiquitous learning environments through mutation testing and diverse test oracles[J</w:t>
      </w:r>
      <w:proofErr w:type="gramStart"/>
      <w:r w:rsidRPr="004E190E">
        <w:rPr>
          <w:sz w:val="21"/>
        </w:rPr>
        <w:t>].Computers</w:t>
      </w:r>
      <w:proofErr w:type="gramEnd"/>
      <w:r w:rsidRPr="004E190E">
        <w:rPr>
          <w:sz w:val="21"/>
        </w:rPr>
        <w:t xml:space="preserve"> in Human Behavior,2025,163108493-108493.</w:t>
      </w:r>
    </w:p>
    <w:p w14:paraId="1CC69F59" w14:textId="77777777" w:rsidR="00FA0991" w:rsidRDefault="00FA0991" w:rsidP="00AF6547">
      <w:pPr>
        <w:pStyle w:val="afffffa"/>
        <w:rPr>
          <w:rFonts w:hint="eastAsia"/>
        </w:rPr>
      </w:pPr>
      <w:bookmarkStart w:id="90" w:name="_Toc199512802"/>
      <w:r>
        <w:rPr>
          <w:rFonts w:hint="eastAsia"/>
        </w:rPr>
        <w:lastRenderedPageBreak/>
        <w:t>致 谢</w:t>
      </w:r>
      <w:bookmarkEnd w:id="90"/>
    </w:p>
    <w:bookmarkEnd w:id="0"/>
    <w:bookmarkEnd w:id="1"/>
    <w:p w14:paraId="0ADBD8A6" w14:textId="1D32FEA2" w:rsidR="00FA0991" w:rsidRDefault="008C5DE8" w:rsidP="008C5DE8">
      <w:pPr>
        <w:ind w:firstLineChars="200" w:firstLine="480"/>
      </w:pPr>
      <w:r w:rsidRPr="008C5DE8">
        <w:rPr>
          <w:rFonts w:hint="eastAsia"/>
        </w:rPr>
        <w:t>时光荏苒，四载春秋转瞬即逝。回首这段求学之路，最令我感怀的是诸位师长的谆谆教诲。特别要感谢我的导师聂莉莎老师，从论文选题到框架搭建，从技术攻关到最终定稿，您始终以严谨的学术态度和极大的耐心给予我专业指导。每周例会上，您总能一针见血地指出问题所在，并给出建设性意见；每次修改中，您都细致入微地指导</w:t>
      </w:r>
      <w:proofErr w:type="gramStart"/>
      <w:r w:rsidRPr="008C5DE8">
        <w:rPr>
          <w:rFonts w:hint="eastAsia"/>
        </w:rPr>
        <w:t>我完善</w:t>
      </w:r>
      <w:proofErr w:type="gramEnd"/>
      <w:r w:rsidRPr="008C5DE8">
        <w:rPr>
          <w:rFonts w:hint="eastAsia"/>
        </w:rPr>
        <w:t>论文逻辑。您不仅教会我如何做研究，更以身作则地展现了学者应有的治学态度。同时，也要感谢所有专业课老师四年来在软件工程领域的悉心教导，是您们夯实了我的专业基础，让我能够顺利完成这次毕业设计。</w:t>
      </w:r>
    </w:p>
    <w:p w14:paraId="485F45CC" w14:textId="18295EB2" w:rsidR="003A15E2" w:rsidRDefault="003A15E2" w:rsidP="008C5DE8">
      <w:pPr>
        <w:ind w:firstLineChars="200" w:firstLine="480"/>
        <w:rPr>
          <w:rFonts w:ascii="Segoe UI" w:hAnsi="Segoe UI" w:cs="Segoe UI"/>
          <w:color w:val="404040"/>
          <w:shd w:val="clear" w:color="auto" w:fill="FFFFFF"/>
        </w:rPr>
      </w:pPr>
      <w:r>
        <w:rPr>
          <w:rFonts w:ascii="Segoe UI" w:hAnsi="Segoe UI" w:cs="Segoe UI"/>
          <w:color w:val="404040"/>
          <w:shd w:val="clear" w:color="auto" w:fill="FFFFFF"/>
        </w:rPr>
        <w:t>感谢我的室友和同学们，是你们让这段求学时光充满温暖。记得</w:t>
      </w:r>
      <w:r w:rsidR="00C54BA7">
        <w:rPr>
          <w:rFonts w:ascii="Segoe UI" w:hAnsi="Segoe UI" w:cs="Segoe UI" w:hint="eastAsia"/>
          <w:color w:val="404040"/>
          <w:shd w:val="clear" w:color="auto" w:fill="FFFFFF"/>
        </w:rPr>
        <w:t>大家</w:t>
      </w:r>
      <w:r>
        <w:rPr>
          <w:rFonts w:ascii="Segoe UI" w:hAnsi="Segoe UI" w:cs="Segoe UI"/>
          <w:color w:val="404040"/>
          <w:shd w:val="clear" w:color="auto" w:fill="FFFFFF"/>
        </w:rPr>
        <w:t>为某个技术方案争论不休的场景，记得项目遇到瓶颈时大家集思广益的讨论。特别要感谢参与系统测试的同学们，你们提出的宝贵意见让钓鱼人社交平台更加完善。虽然我们即将各奔东西，但这段并肩奋斗的情谊将永远珍藏于心。愿我们都能在各自的领域发光发热，期待他日重逢时，还能像现在这样畅谈理想与未来。</w:t>
      </w:r>
    </w:p>
    <w:p w14:paraId="29C3FE00" w14:textId="644EE38A" w:rsidR="003A15E2" w:rsidRDefault="003A15E2" w:rsidP="008C5DE8">
      <w:pPr>
        <w:ind w:firstLineChars="200" w:firstLine="480"/>
        <w:rPr>
          <w:rFonts w:ascii="Segoe UI" w:hAnsi="Segoe UI" w:cs="Segoe UI"/>
          <w:color w:val="404040"/>
          <w:shd w:val="clear" w:color="auto" w:fill="FFFFFF"/>
        </w:rPr>
      </w:pPr>
      <w:r>
        <w:rPr>
          <w:rFonts w:ascii="Segoe UI" w:hAnsi="Segoe UI" w:cs="Segoe UI"/>
          <w:color w:val="404040"/>
          <w:shd w:val="clear" w:color="auto" w:fill="FFFFFF"/>
        </w:rPr>
        <w:t>最深的谢意要献给我的家人。感谢你们始终如一的理解与支持，是你们在电话那头的鼓励让我度过了一个个调试</w:t>
      </w:r>
      <w:r>
        <w:rPr>
          <w:rFonts w:ascii="Segoe UI" w:hAnsi="Segoe UI" w:cs="Segoe UI"/>
          <w:color w:val="404040"/>
          <w:shd w:val="clear" w:color="auto" w:fill="FFFFFF"/>
        </w:rPr>
        <w:t>bug</w:t>
      </w:r>
      <w:r>
        <w:rPr>
          <w:rFonts w:ascii="Segoe UI" w:hAnsi="Segoe UI" w:cs="Segoe UI"/>
          <w:color w:val="404040"/>
          <w:shd w:val="clear" w:color="auto" w:fill="FFFFFF"/>
        </w:rPr>
        <w:t>的深夜，是你们在视频中的笑容缓解了我论文写作的压力。父母二十余载的养育之恩，让我能够心无旁骛地追求学业。这份沉甸甸的爱，将成为我继续前行的不竭动力。</w:t>
      </w:r>
    </w:p>
    <w:p w14:paraId="417C154D" w14:textId="3A8A39EB" w:rsidR="003A15E2" w:rsidRDefault="003A15E2" w:rsidP="008C5DE8">
      <w:pPr>
        <w:ind w:firstLineChars="200" w:firstLine="480"/>
      </w:pPr>
      <w:r>
        <w:rPr>
          <w:rFonts w:ascii="Segoe UI" w:hAnsi="Segoe UI" w:cs="Segoe UI"/>
          <w:color w:val="404040"/>
          <w:shd w:val="clear" w:color="auto" w:fill="FFFFFF"/>
        </w:rPr>
        <w:t>衷心感谢</w:t>
      </w:r>
      <w:proofErr w:type="gramStart"/>
      <w:r>
        <w:rPr>
          <w:rFonts w:ascii="Segoe UI" w:hAnsi="Segoe UI" w:cs="Segoe UI"/>
          <w:color w:val="404040"/>
          <w:shd w:val="clear" w:color="auto" w:fill="FFFFFF"/>
        </w:rPr>
        <w:t>答辩组</w:t>
      </w:r>
      <w:proofErr w:type="gramEnd"/>
      <w:r>
        <w:rPr>
          <w:rFonts w:ascii="Segoe UI" w:hAnsi="Segoe UI" w:cs="Segoe UI"/>
          <w:color w:val="404040"/>
          <w:shd w:val="clear" w:color="auto" w:fill="FFFFFF"/>
        </w:rPr>
        <w:t>各位老师的专业评审，您们的中肯建议让我的研究成果更加完善；感谢母校提供的优质学习环境和丰富资源，图书馆的藏书、实验室的设备都为我的研究提供了有力支持。最后，致敬这段独一无二的大学时光</w:t>
      </w:r>
      <w:r>
        <w:rPr>
          <w:rFonts w:ascii="Segoe UI" w:hAnsi="Segoe UI" w:cs="Segoe UI"/>
          <w:color w:val="404040"/>
          <w:shd w:val="clear" w:color="auto" w:fill="FFFFFF"/>
        </w:rPr>
        <w:t>——</w:t>
      </w:r>
      <w:r>
        <w:rPr>
          <w:rFonts w:ascii="Segoe UI" w:hAnsi="Segoe UI" w:cs="Segoe UI"/>
          <w:color w:val="404040"/>
          <w:shd w:val="clear" w:color="auto" w:fill="FFFFFF"/>
        </w:rPr>
        <w:t>在这里，我不仅收获了知识，更学会了独立思考；不仅掌握了技能，更懂得了责任与担当。</w:t>
      </w:r>
    </w:p>
    <w:sectPr w:rsidR="003A15E2" w:rsidSect="00FA0991">
      <w:footerReference w:type="default" r:id="rId62"/>
      <w:pgSz w:w="11906" w:h="16838"/>
      <w:pgMar w:top="2268" w:right="1418" w:bottom="1418" w:left="1418" w:header="851" w:footer="851" w:gutter="0"/>
      <w:pgNumType w:start="1"/>
      <w:cols w:space="720"/>
      <w:docGrid w:type="lines" w:linePitch="318"/>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4"/>
    </wne:keymap>
    <wne:keymap wne:kcmPrimary="02C0">
      <wne:acd wne:acdName="acd3"/>
    </wne:keymap>
  </wne:keymaps>
  <wne:toolbars>
    <wne:acdManifest>
      <wne:acdEntry wne:acdName="acd0"/>
      <wne:acdEntry wne:acdName="acd1"/>
      <wne:acdEntry wne:acdName="acd2"/>
      <wne:acdEntry wne:acdName="acd3"/>
      <wne:acdEntry wne:acdName="acd4"/>
    </wne:acdManifest>
  </wne:toolbars>
  <wne:acds>
    <wne:acd wne:argValue="AQAAAAEA" wne:acdName="acd0" wne:fciIndexBasedOn="0065"/>
    <wne:acd wne:argValue="AQAAAAIA" wne:acdName="acd1" wne:fciIndexBasedOn="0065"/>
    <wne:acd wne:argValue="AQAAAAMA" wne:acdName="acd2" wne:fciIndexBasedOn="0065"/>
    <wne:acd wne:argValue="AQAAAAAA" wne:acdName="acd3" wne:fciIndexBasedOn="0065"/>
    <wne:acd wne:argValue="AQAAAAQA" wne:acdName="acd4"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A72F8" w14:textId="77777777" w:rsidR="00B944B2" w:rsidRDefault="00B944B2">
      <w:pPr>
        <w:spacing w:line="240" w:lineRule="auto"/>
      </w:pPr>
      <w:r>
        <w:separator/>
      </w:r>
    </w:p>
  </w:endnote>
  <w:endnote w:type="continuationSeparator" w:id="0">
    <w:p w14:paraId="40F581E8" w14:textId="77777777" w:rsidR="00B944B2" w:rsidRDefault="00B944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方正书宋简体">
    <w:altName w:val="微软雅黑"/>
    <w:charset w:val="86"/>
    <w:family w:val="script"/>
    <w:pitch w:val="default"/>
    <w:sig w:usb0="00000000" w:usb1="00000000" w:usb2="00000010" w:usb3="00000000" w:csb0="00040000" w:csb1="00000000"/>
  </w:font>
  <w:font w:name="方正黑体简体">
    <w:altName w:val="微软雅黑"/>
    <w:charset w:val="86"/>
    <w:family w:val="auto"/>
    <w:pitch w:val="default"/>
    <w:sig w:usb0="00000000" w:usb1="00000000" w:usb2="00000000" w:usb3="00000000" w:csb0="00040000"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7F36A" w14:textId="77777777" w:rsidR="00505FD7" w:rsidRDefault="00505FD7">
    <w:pPr>
      <w:pStyle w:val="aff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19AA1" w14:textId="1B10DE7E" w:rsidR="00505FD7" w:rsidRPr="00A45667" w:rsidRDefault="00505FD7" w:rsidP="00A45667">
    <w:pPr>
      <w:pStyle w:val="aff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36981" w14:textId="77777777" w:rsidR="00505FD7" w:rsidRDefault="00505FD7">
    <w:pPr>
      <w:pStyle w:val="aff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565" w14:textId="2485F77D" w:rsidR="00505FD7" w:rsidRPr="000D7CDB" w:rsidRDefault="000D7CDB" w:rsidP="000D7CDB">
    <w:pPr>
      <w:pStyle w:val="aff6"/>
      <w:jc w:val="center"/>
    </w:pPr>
    <w:r>
      <w:fldChar w:fldCharType="begin"/>
    </w:r>
    <w:r>
      <w:instrText>PAGE   \* MERGEFORMAT</w:instrText>
    </w:r>
    <w:r>
      <w:fldChar w:fldCharType="separate"/>
    </w:r>
    <w:r>
      <w:rPr>
        <w:lang w:val="zh-CN"/>
      </w:rPr>
      <w:t>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2FC0" w14:textId="77777777" w:rsidR="000D7CDB" w:rsidRPr="000D7CDB" w:rsidRDefault="000D7CDB" w:rsidP="000D7CDB">
    <w:pPr>
      <w:pStyle w:val="aff6"/>
      <w:jc w:val="center"/>
    </w:pPr>
    <w:r>
      <w:fldChar w:fldCharType="begin"/>
    </w:r>
    <w:r>
      <w:instrText>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D0C73" w14:textId="77777777" w:rsidR="00B944B2" w:rsidRDefault="00B944B2">
      <w:pPr>
        <w:spacing w:line="240" w:lineRule="auto"/>
      </w:pPr>
      <w:r>
        <w:separator/>
      </w:r>
    </w:p>
  </w:footnote>
  <w:footnote w:type="continuationSeparator" w:id="0">
    <w:p w14:paraId="27EF69C3" w14:textId="77777777" w:rsidR="00B944B2" w:rsidRDefault="00B944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BD43" w14:textId="77777777" w:rsidR="00505FD7" w:rsidRDefault="00505FD7">
    <w:pPr>
      <w:pStyle w:val="aff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08C8F" w14:textId="77777777" w:rsidR="00505FD7" w:rsidRDefault="00D10CC4">
    <w:pPr>
      <w:pStyle w:val="aff9"/>
      <w:pBdr>
        <w:bottom w:val="single" w:sz="4" w:space="1" w:color="auto"/>
      </w:pBdr>
    </w:pPr>
    <w:r>
      <w:rPr>
        <w:rFonts w:hint="eastAsia"/>
      </w:rPr>
      <w:t>成都大学本科毕业设计（论文）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158EB" w14:textId="77777777" w:rsidR="00505FD7" w:rsidRDefault="00D10CC4">
    <w:pPr>
      <w:pStyle w:val="aff9"/>
      <w:pBdr>
        <w:bottom w:val="single" w:sz="4" w:space="1" w:color="auto"/>
      </w:pBdr>
    </w:pPr>
    <w:r>
      <w:rPr>
        <w:rFonts w:hint="eastAsia"/>
      </w:rPr>
      <w:t>成都大学本科毕业设计（</w:t>
    </w:r>
    <w:r>
      <w:rPr>
        <w:rFonts w:hint="eastAsia"/>
      </w:rPr>
      <w:t>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448BC" w14:textId="77777777" w:rsidR="00505FD7" w:rsidRDefault="00D10CC4">
    <w:pPr>
      <w:pStyle w:val="aff9"/>
      <w:pBdr>
        <w:bottom w:val="single" w:sz="4" w:space="1" w:color="auto"/>
      </w:pBdr>
    </w:pPr>
    <w:r>
      <w:rPr>
        <w:rFonts w:hint="eastAsia"/>
      </w:rPr>
      <w:t>成都大学本科毕业设计（论文）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CE840" w14:textId="77777777" w:rsidR="00505FD7" w:rsidRDefault="00D10CC4">
    <w:pPr>
      <w:pStyle w:val="aff9"/>
      <w:pBdr>
        <w:bottom w:val="single" w:sz="4" w:space="0" w:color="auto"/>
      </w:pBdr>
    </w:pPr>
    <w:r>
      <w:rPr>
        <w:rFonts w:hint="eastAsia"/>
      </w:rPr>
      <w:t>成都大学本科毕业设计（</w:t>
    </w:r>
    <w:r>
      <w:rPr>
        <w:rFonts w:hint="eastAsia"/>
      </w:rPr>
      <w:t>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8D6C302"/>
    <w:multiLevelType w:val="singleLevel"/>
    <w:tmpl w:val="A8D6C302"/>
    <w:lvl w:ilvl="0">
      <w:start w:val="1"/>
      <w:numFmt w:val="decimal"/>
      <w:suff w:val="space"/>
      <w:lvlText w:val="（%1）"/>
      <w:lvlJc w:val="left"/>
      <w:rPr>
        <w:rFonts w:cs="Times New Roman"/>
      </w:rPr>
    </w:lvl>
  </w:abstractNum>
  <w:abstractNum w:abstractNumId="1" w15:restartNumberingAfterBreak="0">
    <w:nsid w:val="E22ADC38"/>
    <w:multiLevelType w:val="singleLevel"/>
    <w:tmpl w:val="E22ADC38"/>
    <w:lvl w:ilvl="0">
      <w:start w:val="1"/>
      <w:numFmt w:val="decimal"/>
      <w:lvlText w:val="(%1)"/>
      <w:lvlJc w:val="left"/>
      <w:pPr>
        <w:ind w:left="425" w:hanging="425"/>
      </w:pPr>
      <w:rPr>
        <w:rFonts w:cs="Times New Roman" w:hint="default"/>
      </w:rPr>
    </w:lvl>
  </w:abstractNum>
  <w:abstractNum w:abstractNumId="2" w15:restartNumberingAfterBreak="0">
    <w:nsid w:val="EC050EA9"/>
    <w:multiLevelType w:val="singleLevel"/>
    <w:tmpl w:val="EC050EA9"/>
    <w:lvl w:ilvl="0">
      <w:start w:val="1"/>
      <w:numFmt w:val="decimal"/>
      <w:lvlText w:val="(%1)"/>
      <w:lvlJc w:val="left"/>
      <w:pPr>
        <w:ind w:left="425" w:hanging="425"/>
      </w:pPr>
      <w:rPr>
        <w:rFonts w:cs="Times New Roman" w:hint="default"/>
      </w:rPr>
    </w:lvl>
  </w:abstractNum>
  <w:abstractNum w:abstractNumId="3" w15:restartNumberingAfterBreak="0">
    <w:nsid w:val="F0153DBF"/>
    <w:multiLevelType w:val="singleLevel"/>
    <w:tmpl w:val="F0153DBF"/>
    <w:lvl w:ilvl="0">
      <w:start w:val="1"/>
      <w:numFmt w:val="decimal"/>
      <w:lvlText w:val="(%1)"/>
      <w:lvlJc w:val="left"/>
      <w:pPr>
        <w:ind w:left="425" w:hanging="425"/>
      </w:pPr>
      <w:rPr>
        <w:rFonts w:cs="Times New Roman" w:hint="default"/>
      </w:rPr>
    </w:lvl>
  </w:abstractNum>
  <w:abstractNum w:abstractNumId="4" w15:restartNumberingAfterBreak="0">
    <w:nsid w:val="FFFFFF7C"/>
    <w:multiLevelType w:val="singleLevel"/>
    <w:tmpl w:val="FFFFFF7C"/>
    <w:lvl w:ilvl="0">
      <w:start w:val="1"/>
      <w:numFmt w:val="decimal"/>
      <w:pStyle w:val="5"/>
      <w:lvlText w:val="%1."/>
      <w:lvlJc w:val="left"/>
      <w:pPr>
        <w:tabs>
          <w:tab w:val="num" w:pos="2040"/>
        </w:tabs>
        <w:ind w:left="2040" w:hanging="360"/>
      </w:pPr>
    </w:lvl>
  </w:abstractNum>
  <w:abstractNum w:abstractNumId="5" w15:restartNumberingAfterBreak="0">
    <w:nsid w:val="FFFFFF7D"/>
    <w:multiLevelType w:val="singleLevel"/>
    <w:tmpl w:val="FFFFFF7D"/>
    <w:lvl w:ilvl="0">
      <w:start w:val="1"/>
      <w:numFmt w:val="decimal"/>
      <w:pStyle w:val="4"/>
      <w:lvlText w:val="%1."/>
      <w:lvlJc w:val="left"/>
      <w:pPr>
        <w:tabs>
          <w:tab w:val="num" w:pos="1620"/>
        </w:tabs>
        <w:ind w:left="1620" w:hanging="360"/>
      </w:pPr>
    </w:lvl>
  </w:abstractNum>
  <w:abstractNum w:abstractNumId="6" w15:restartNumberingAfterBreak="0">
    <w:nsid w:val="FFFFFF7E"/>
    <w:multiLevelType w:val="singleLevel"/>
    <w:tmpl w:val="FFFFFF7E"/>
    <w:lvl w:ilvl="0">
      <w:start w:val="1"/>
      <w:numFmt w:val="decimal"/>
      <w:pStyle w:val="3"/>
      <w:lvlText w:val="%1."/>
      <w:lvlJc w:val="left"/>
      <w:pPr>
        <w:tabs>
          <w:tab w:val="num" w:pos="1200"/>
        </w:tabs>
        <w:ind w:left="1200" w:hanging="360"/>
      </w:pPr>
    </w:lvl>
  </w:abstractNum>
  <w:abstractNum w:abstractNumId="7" w15:restartNumberingAfterBreak="0">
    <w:nsid w:val="FFFFFF7F"/>
    <w:multiLevelType w:val="singleLevel"/>
    <w:tmpl w:val="FFFFFF7F"/>
    <w:lvl w:ilvl="0">
      <w:start w:val="1"/>
      <w:numFmt w:val="decimal"/>
      <w:pStyle w:val="2"/>
      <w:lvlText w:val="%1."/>
      <w:lvlJc w:val="left"/>
      <w:pPr>
        <w:tabs>
          <w:tab w:val="num" w:pos="780"/>
        </w:tabs>
        <w:ind w:left="780" w:hanging="360"/>
      </w:pPr>
    </w:lvl>
  </w:abstractNum>
  <w:abstractNum w:abstractNumId="8" w15:restartNumberingAfterBreak="0">
    <w:nsid w:val="FFFFFF80"/>
    <w:multiLevelType w:val="singleLevel"/>
    <w:tmpl w:val="FFFFFF80"/>
    <w:lvl w:ilvl="0">
      <w:start w:val="1"/>
      <w:numFmt w:val="bullet"/>
      <w:pStyle w:val="50"/>
      <w:lvlText w:val=""/>
      <w:lvlJc w:val="left"/>
      <w:pPr>
        <w:tabs>
          <w:tab w:val="num" w:pos="2040"/>
        </w:tabs>
        <w:ind w:left="2040" w:hanging="360"/>
      </w:pPr>
      <w:rPr>
        <w:rFonts w:ascii="Wingdings" w:hAnsi="Wingdings" w:hint="default"/>
      </w:rPr>
    </w:lvl>
  </w:abstractNum>
  <w:abstractNum w:abstractNumId="9" w15:restartNumberingAfterBreak="0">
    <w:nsid w:val="FFFFFF81"/>
    <w:multiLevelType w:val="singleLevel"/>
    <w:tmpl w:val="FFFFFF81"/>
    <w:lvl w:ilvl="0">
      <w:start w:val="1"/>
      <w:numFmt w:val="bullet"/>
      <w:pStyle w:val="40"/>
      <w:lvlText w:val=""/>
      <w:lvlJc w:val="left"/>
      <w:pPr>
        <w:tabs>
          <w:tab w:val="num" w:pos="1620"/>
        </w:tabs>
        <w:ind w:left="1620" w:hanging="360"/>
      </w:pPr>
      <w:rPr>
        <w:rFonts w:ascii="Wingdings" w:hAnsi="Wingdings" w:hint="default"/>
      </w:rPr>
    </w:lvl>
  </w:abstractNum>
  <w:abstractNum w:abstractNumId="10" w15:restartNumberingAfterBreak="0">
    <w:nsid w:val="FFFFFF82"/>
    <w:multiLevelType w:val="singleLevel"/>
    <w:tmpl w:val="FFFFFF82"/>
    <w:lvl w:ilvl="0">
      <w:start w:val="1"/>
      <w:numFmt w:val="bullet"/>
      <w:pStyle w:val="30"/>
      <w:lvlText w:val=""/>
      <w:lvlJc w:val="left"/>
      <w:pPr>
        <w:tabs>
          <w:tab w:val="num" w:pos="1200"/>
        </w:tabs>
        <w:ind w:left="1200" w:hanging="360"/>
      </w:pPr>
      <w:rPr>
        <w:rFonts w:ascii="Wingdings" w:hAnsi="Wingdings" w:hint="default"/>
      </w:rPr>
    </w:lvl>
  </w:abstractNum>
  <w:abstractNum w:abstractNumId="11" w15:restartNumberingAfterBreak="0">
    <w:nsid w:val="FFFFFF83"/>
    <w:multiLevelType w:val="singleLevel"/>
    <w:tmpl w:val="FFFFFF83"/>
    <w:lvl w:ilvl="0">
      <w:start w:val="1"/>
      <w:numFmt w:val="bullet"/>
      <w:pStyle w:val="20"/>
      <w:lvlText w:val=""/>
      <w:lvlJc w:val="left"/>
      <w:pPr>
        <w:tabs>
          <w:tab w:val="num" w:pos="780"/>
        </w:tabs>
        <w:ind w:left="780" w:hanging="360"/>
      </w:pPr>
      <w:rPr>
        <w:rFonts w:ascii="Wingdings" w:hAnsi="Wingdings" w:hint="default"/>
      </w:rPr>
    </w:lvl>
  </w:abstractNum>
  <w:abstractNum w:abstractNumId="12" w15:restartNumberingAfterBreak="0">
    <w:nsid w:val="FFFFFF88"/>
    <w:multiLevelType w:val="singleLevel"/>
    <w:tmpl w:val="FFFFFF88"/>
    <w:lvl w:ilvl="0">
      <w:start w:val="1"/>
      <w:numFmt w:val="decimal"/>
      <w:pStyle w:val="a"/>
      <w:lvlText w:val="%1."/>
      <w:lvlJc w:val="left"/>
      <w:pPr>
        <w:tabs>
          <w:tab w:val="num" w:pos="360"/>
        </w:tabs>
        <w:ind w:left="360" w:hanging="360"/>
      </w:pPr>
    </w:lvl>
  </w:abstractNum>
  <w:abstractNum w:abstractNumId="13" w15:restartNumberingAfterBreak="0">
    <w:nsid w:val="FFFFFF89"/>
    <w:multiLevelType w:val="singleLevel"/>
    <w:tmpl w:val="FFFFFF89"/>
    <w:lvl w:ilvl="0">
      <w:start w:val="1"/>
      <w:numFmt w:val="bullet"/>
      <w:pStyle w:val="a0"/>
      <w:lvlText w:val=""/>
      <w:lvlJc w:val="left"/>
      <w:pPr>
        <w:tabs>
          <w:tab w:val="num" w:pos="360"/>
        </w:tabs>
        <w:ind w:left="360" w:hanging="360"/>
      </w:pPr>
      <w:rPr>
        <w:rFonts w:ascii="Wingdings" w:hAnsi="Wingdings" w:hint="default"/>
      </w:rPr>
    </w:lvl>
  </w:abstractNum>
  <w:abstractNum w:abstractNumId="14" w15:restartNumberingAfterBreak="0">
    <w:nsid w:val="00D9333F"/>
    <w:multiLevelType w:val="hybridMultilevel"/>
    <w:tmpl w:val="C85277F6"/>
    <w:lvl w:ilvl="0" w:tplc="04090005">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5" w15:restartNumberingAfterBreak="0">
    <w:nsid w:val="08677F60"/>
    <w:multiLevelType w:val="multilevel"/>
    <w:tmpl w:val="E678512C"/>
    <w:lvl w:ilvl="0">
      <w:start w:val="1"/>
      <w:numFmt w:val="decimal"/>
      <w:lvlText w:val="%1"/>
      <w:lvlJc w:val="left"/>
      <w:pPr>
        <w:ind w:left="600" w:hanging="600"/>
      </w:pPr>
      <w:rPr>
        <w:rFonts w:ascii="黑体" w:eastAsia="黑体" w:hAnsi="黑体" w:cs="Times New Roman"/>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0F211A7E"/>
    <w:multiLevelType w:val="hybridMultilevel"/>
    <w:tmpl w:val="F982A28A"/>
    <w:lvl w:ilvl="0" w:tplc="118EF36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11A76F97"/>
    <w:multiLevelType w:val="hybridMultilevel"/>
    <w:tmpl w:val="59428D16"/>
    <w:lvl w:ilvl="0" w:tplc="EE4A333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12173708"/>
    <w:multiLevelType w:val="hybridMultilevel"/>
    <w:tmpl w:val="F86248AA"/>
    <w:lvl w:ilvl="0" w:tplc="ED6CF21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1BA365C9"/>
    <w:multiLevelType w:val="hybridMultilevel"/>
    <w:tmpl w:val="84FE9352"/>
    <w:lvl w:ilvl="0" w:tplc="0B8C40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1C1E6DC0"/>
    <w:multiLevelType w:val="hybridMultilevel"/>
    <w:tmpl w:val="CA48C37A"/>
    <w:lvl w:ilvl="0" w:tplc="8668B7E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1C603D61"/>
    <w:multiLevelType w:val="hybridMultilevel"/>
    <w:tmpl w:val="02409FA8"/>
    <w:lvl w:ilvl="0" w:tplc="F2E273A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1E654CA2"/>
    <w:multiLevelType w:val="hybridMultilevel"/>
    <w:tmpl w:val="06986620"/>
    <w:lvl w:ilvl="0" w:tplc="C2C81A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1FC51326"/>
    <w:multiLevelType w:val="multilevel"/>
    <w:tmpl w:val="1FC51326"/>
    <w:lvl w:ilvl="0">
      <w:start w:val="5"/>
      <w:numFmt w:val="decimal"/>
      <w:lvlText w:val="(%1)"/>
      <w:lvlJc w:val="left"/>
      <w:pPr>
        <w:ind w:left="900" w:hanging="42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24" w15:restartNumberingAfterBreak="0">
    <w:nsid w:val="21E62915"/>
    <w:multiLevelType w:val="hybridMultilevel"/>
    <w:tmpl w:val="221035B8"/>
    <w:lvl w:ilvl="0" w:tplc="2E4A4EF0">
      <w:start w:val="1"/>
      <w:numFmt w:val="bullet"/>
      <w:suff w:val="space"/>
      <w:lvlText w:val=""/>
      <w:lvlJc w:val="left"/>
      <w:pPr>
        <w:ind w:left="92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25" w15:restartNumberingAfterBreak="0">
    <w:nsid w:val="25340B82"/>
    <w:multiLevelType w:val="singleLevel"/>
    <w:tmpl w:val="25340B82"/>
    <w:lvl w:ilvl="0">
      <w:start w:val="1"/>
      <w:numFmt w:val="decimal"/>
      <w:lvlText w:val="(%1)"/>
      <w:lvlJc w:val="left"/>
      <w:pPr>
        <w:ind w:left="425" w:hanging="425"/>
      </w:pPr>
      <w:rPr>
        <w:rFonts w:cs="Times New Roman" w:hint="default"/>
      </w:rPr>
    </w:lvl>
  </w:abstractNum>
  <w:abstractNum w:abstractNumId="26" w15:restartNumberingAfterBreak="0">
    <w:nsid w:val="2BDE12D4"/>
    <w:multiLevelType w:val="hybridMultilevel"/>
    <w:tmpl w:val="FC585DCE"/>
    <w:lvl w:ilvl="0" w:tplc="0409000B">
      <w:start w:val="1"/>
      <w:numFmt w:val="bullet"/>
      <w:lvlText w:val=""/>
      <w:lvlJc w:val="left"/>
      <w:pPr>
        <w:ind w:left="1360" w:hanging="440"/>
      </w:pPr>
      <w:rPr>
        <w:rFonts w:ascii="Wingdings" w:hAnsi="Wingdings" w:hint="default"/>
      </w:rPr>
    </w:lvl>
    <w:lvl w:ilvl="1" w:tplc="04090003" w:tentative="1">
      <w:start w:val="1"/>
      <w:numFmt w:val="bullet"/>
      <w:lvlText w:val=""/>
      <w:lvlJc w:val="left"/>
      <w:pPr>
        <w:ind w:left="1800" w:hanging="440"/>
      </w:pPr>
      <w:rPr>
        <w:rFonts w:ascii="Wingdings" w:hAnsi="Wingdings" w:hint="default"/>
      </w:rPr>
    </w:lvl>
    <w:lvl w:ilvl="2" w:tplc="04090005" w:tentative="1">
      <w:start w:val="1"/>
      <w:numFmt w:val="bullet"/>
      <w:lvlText w:val=""/>
      <w:lvlJc w:val="left"/>
      <w:pPr>
        <w:ind w:left="2240" w:hanging="440"/>
      </w:pPr>
      <w:rPr>
        <w:rFonts w:ascii="Wingdings" w:hAnsi="Wingdings" w:hint="default"/>
      </w:rPr>
    </w:lvl>
    <w:lvl w:ilvl="3" w:tplc="04090001" w:tentative="1">
      <w:start w:val="1"/>
      <w:numFmt w:val="bullet"/>
      <w:lvlText w:val=""/>
      <w:lvlJc w:val="left"/>
      <w:pPr>
        <w:ind w:left="2680" w:hanging="440"/>
      </w:pPr>
      <w:rPr>
        <w:rFonts w:ascii="Wingdings" w:hAnsi="Wingdings" w:hint="default"/>
      </w:rPr>
    </w:lvl>
    <w:lvl w:ilvl="4" w:tplc="04090003" w:tentative="1">
      <w:start w:val="1"/>
      <w:numFmt w:val="bullet"/>
      <w:lvlText w:val=""/>
      <w:lvlJc w:val="left"/>
      <w:pPr>
        <w:ind w:left="3120" w:hanging="440"/>
      </w:pPr>
      <w:rPr>
        <w:rFonts w:ascii="Wingdings" w:hAnsi="Wingdings" w:hint="default"/>
      </w:rPr>
    </w:lvl>
    <w:lvl w:ilvl="5" w:tplc="04090005" w:tentative="1">
      <w:start w:val="1"/>
      <w:numFmt w:val="bullet"/>
      <w:lvlText w:val=""/>
      <w:lvlJc w:val="left"/>
      <w:pPr>
        <w:ind w:left="3560" w:hanging="440"/>
      </w:pPr>
      <w:rPr>
        <w:rFonts w:ascii="Wingdings" w:hAnsi="Wingdings" w:hint="default"/>
      </w:rPr>
    </w:lvl>
    <w:lvl w:ilvl="6" w:tplc="04090001" w:tentative="1">
      <w:start w:val="1"/>
      <w:numFmt w:val="bullet"/>
      <w:lvlText w:val=""/>
      <w:lvlJc w:val="left"/>
      <w:pPr>
        <w:ind w:left="4000" w:hanging="440"/>
      </w:pPr>
      <w:rPr>
        <w:rFonts w:ascii="Wingdings" w:hAnsi="Wingdings" w:hint="default"/>
      </w:rPr>
    </w:lvl>
    <w:lvl w:ilvl="7" w:tplc="04090003" w:tentative="1">
      <w:start w:val="1"/>
      <w:numFmt w:val="bullet"/>
      <w:lvlText w:val=""/>
      <w:lvlJc w:val="left"/>
      <w:pPr>
        <w:ind w:left="4440" w:hanging="440"/>
      </w:pPr>
      <w:rPr>
        <w:rFonts w:ascii="Wingdings" w:hAnsi="Wingdings" w:hint="default"/>
      </w:rPr>
    </w:lvl>
    <w:lvl w:ilvl="8" w:tplc="04090005" w:tentative="1">
      <w:start w:val="1"/>
      <w:numFmt w:val="bullet"/>
      <w:lvlText w:val=""/>
      <w:lvlJc w:val="left"/>
      <w:pPr>
        <w:ind w:left="4880" w:hanging="440"/>
      </w:pPr>
      <w:rPr>
        <w:rFonts w:ascii="Wingdings" w:hAnsi="Wingdings" w:hint="default"/>
      </w:rPr>
    </w:lvl>
  </w:abstractNum>
  <w:abstractNum w:abstractNumId="27" w15:restartNumberingAfterBreak="0">
    <w:nsid w:val="3D3A1DE4"/>
    <w:multiLevelType w:val="hybridMultilevel"/>
    <w:tmpl w:val="F2320166"/>
    <w:lvl w:ilvl="0" w:tplc="85E4E4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3FDC24B9"/>
    <w:multiLevelType w:val="hybridMultilevel"/>
    <w:tmpl w:val="39FCD77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40681E60"/>
    <w:multiLevelType w:val="multilevel"/>
    <w:tmpl w:val="D12AE796"/>
    <w:lvl w:ilvl="0">
      <w:start w:val="1"/>
      <w:numFmt w:val="decimal"/>
      <w:pStyle w:val="1"/>
      <w:suff w:val="space"/>
      <w:lvlText w:val="%1"/>
      <w:lvlJc w:val="left"/>
      <w:pPr>
        <w:ind w:left="432" w:hanging="432"/>
      </w:pPr>
      <w:rPr>
        <w:rFonts w:ascii="Times New Roman" w:hAnsi="Times New Roman" w:hint="default"/>
      </w:rPr>
    </w:lvl>
    <w:lvl w:ilvl="1">
      <w:start w:val="1"/>
      <w:numFmt w:val="decimal"/>
      <w:pStyle w:val="21"/>
      <w:suff w:val="space"/>
      <w:lvlText w:val="%1.%2"/>
      <w:lvlJc w:val="left"/>
      <w:pPr>
        <w:ind w:left="576" w:hanging="576"/>
      </w:pPr>
      <w:rPr>
        <w:rFonts w:ascii="Times New Roman" w:hAnsi="Times New Roman" w:hint="default"/>
      </w:rPr>
    </w:lvl>
    <w:lvl w:ilvl="2">
      <w:start w:val="1"/>
      <w:numFmt w:val="decimal"/>
      <w:pStyle w:val="31"/>
      <w:suff w:val="space"/>
      <w:lvlText w:val="%1.%2.%3"/>
      <w:lvlJc w:val="left"/>
      <w:pPr>
        <w:ind w:left="720" w:hanging="720"/>
      </w:pPr>
      <w:rPr>
        <w:rFonts w:ascii="Times New Roman" w:hAnsi="Times New Roman" w:hint="default"/>
      </w:rPr>
    </w:lvl>
    <w:lvl w:ilvl="3">
      <w:start w:val="1"/>
      <w:numFmt w:val="decimal"/>
      <w:pStyle w:val="41"/>
      <w:suff w:val="space"/>
      <w:lvlText w:val="(%4)"/>
      <w:lvlJc w:val="left"/>
      <w:pPr>
        <w:ind w:left="0" w:firstLine="0"/>
      </w:pPr>
      <w:rPr>
        <w:rFonts w:hint="eastAsia"/>
      </w:rPr>
    </w:lvl>
    <w:lvl w:ilvl="4">
      <w:start w:val="1"/>
      <w:numFmt w:val="decimal"/>
      <w:pStyle w:val="51"/>
      <w:suff w:val="space"/>
      <w:lvlText w:val="%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30" w15:restartNumberingAfterBreak="0">
    <w:nsid w:val="47C35597"/>
    <w:multiLevelType w:val="hybridMultilevel"/>
    <w:tmpl w:val="B75CF5F8"/>
    <w:lvl w:ilvl="0" w:tplc="0428EDA8">
      <w:start w:val="1"/>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4D1D2E80"/>
    <w:multiLevelType w:val="singleLevel"/>
    <w:tmpl w:val="4D1D2E80"/>
    <w:lvl w:ilvl="0">
      <w:start w:val="1"/>
      <w:numFmt w:val="decimal"/>
      <w:lvlText w:val="(%1)"/>
      <w:lvlJc w:val="left"/>
      <w:pPr>
        <w:tabs>
          <w:tab w:val="num" w:pos="397"/>
        </w:tabs>
        <w:ind w:left="420" w:hanging="420"/>
      </w:pPr>
      <w:rPr>
        <w:rFonts w:cs="Times New Roman" w:hint="default"/>
      </w:rPr>
    </w:lvl>
  </w:abstractNum>
  <w:abstractNum w:abstractNumId="32" w15:restartNumberingAfterBreak="0">
    <w:nsid w:val="5040B42E"/>
    <w:multiLevelType w:val="singleLevel"/>
    <w:tmpl w:val="5040B42E"/>
    <w:lvl w:ilvl="0">
      <w:start w:val="1"/>
      <w:numFmt w:val="decimal"/>
      <w:lvlText w:val="(%1)"/>
      <w:lvlJc w:val="left"/>
      <w:pPr>
        <w:ind w:left="425" w:hanging="425"/>
      </w:pPr>
      <w:rPr>
        <w:rFonts w:cs="Times New Roman" w:hint="default"/>
      </w:rPr>
    </w:lvl>
  </w:abstractNum>
  <w:abstractNum w:abstractNumId="33" w15:restartNumberingAfterBreak="0">
    <w:nsid w:val="56831DE6"/>
    <w:multiLevelType w:val="hybridMultilevel"/>
    <w:tmpl w:val="67D8474E"/>
    <w:lvl w:ilvl="0" w:tplc="0409000B">
      <w:start w:val="1"/>
      <w:numFmt w:val="bullet"/>
      <w:lvlText w:val=""/>
      <w:lvlJc w:val="left"/>
      <w:pPr>
        <w:ind w:left="1360" w:hanging="440"/>
      </w:pPr>
      <w:rPr>
        <w:rFonts w:ascii="Wingdings" w:hAnsi="Wingdings" w:hint="default"/>
      </w:rPr>
    </w:lvl>
    <w:lvl w:ilvl="1" w:tplc="04090003" w:tentative="1">
      <w:start w:val="1"/>
      <w:numFmt w:val="bullet"/>
      <w:lvlText w:val=""/>
      <w:lvlJc w:val="left"/>
      <w:pPr>
        <w:ind w:left="1800" w:hanging="440"/>
      </w:pPr>
      <w:rPr>
        <w:rFonts w:ascii="Wingdings" w:hAnsi="Wingdings" w:hint="default"/>
      </w:rPr>
    </w:lvl>
    <w:lvl w:ilvl="2" w:tplc="04090005" w:tentative="1">
      <w:start w:val="1"/>
      <w:numFmt w:val="bullet"/>
      <w:lvlText w:val=""/>
      <w:lvlJc w:val="left"/>
      <w:pPr>
        <w:ind w:left="2240" w:hanging="440"/>
      </w:pPr>
      <w:rPr>
        <w:rFonts w:ascii="Wingdings" w:hAnsi="Wingdings" w:hint="default"/>
      </w:rPr>
    </w:lvl>
    <w:lvl w:ilvl="3" w:tplc="04090001" w:tentative="1">
      <w:start w:val="1"/>
      <w:numFmt w:val="bullet"/>
      <w:lvlText w:val=""/>
      <w:lvlJc w:val="left"/>
      <w:pPr>
        <w:ind w:left="2680" w:hanging="440"/>
      </w:pPr>
      <w:rPr>
        <w:rFonts w:ascii="Wingdings" w:hAnsi="Wingdings" w:hint="default"/>
      </w:rPr>
    </w:lvl>
    <w:lvl w:ilvl="4" w:tplc="04090003" w:tentative="1">
      <w:start w:val="1"/>
      <w:numFmt w:val="bullet"/>
      <w:lvlText w:val=""/>
      <w:lvlJc w:val="left"/>
      <w:pPr>
        <w:ind w:left="3120" w:hanging="440"/>
      </w:pPr>
      <w:rPr>
        <w:rFonts w:ascii="Wingdings" w:hAnsi="Wingdings" w:hint="default"/>
      </w:rPr>
    </w:lvl>
    <w:lvl w:ilvl="5" w:tplc="04090005" w:tentative="1">
      <w:start w:val="1"/>
      <w:numFmt w:val="bullet"/>
      <w:lvlText w:val=""/>
      <w:lvlJc w:val="left"/>
      <w:pPr>
        <w:ind w:left="3560" w:hanging="440"/>
      </w:pPr>
      <w:rPr>
        <w:rFonts w:ascii="Wingdings" w:hAnsi="Wingdings" w:hint="default"/>
      </w:rPr>
    </w:lvl>
    <w:lvl w:ilvl="6" w:tplc="04090001" w:tentative="1">
      <w:start w:val="1"/>
      <w:numFmt w:val="bullet"/>
      <w:lvlText w:val=""/>
      <w:lvlJc w:val="left"/>
      <w:pPr>
        <w:ind w:left="4000" w:hanging="440"/>
      </w:pPr>
      <w:rPr>
        <w:rFonts w:ascii="Wingdings" w:hAnsi="Wingdings" w:hint="default"/>
      </w:rPr>
    </w:lvl>
    <w:lvl w:ilvl="7" w:tplc="04090003" w:tentative="1">
      <w:start w:val="1"/>
      <w:numFmt w:val="bullet"/>
      <w:lvlText w:val=""/>
      <w:lvlJc w:val="left"/>
      <w:pPr>
        <w:ind w:left="4440" w:hanging="440"/>
      </w:pPr>
      <w:rPr>
        <w:rFonts w:ascii="Wingdings" w:hAnsi="Wingdings" w:hint="default"/>
      </w:rPr>
    </w:lvl>
    <w:lvl w:ilvl="8" w:tplc="04090005" w:tentative="1">
      <w:start w:val="1"/>
      <w:numFmt w:val="bullet"/>
      <w:lvlText w:val=""/>
      <w:lvlJc w:val="left"/>
      <w:pPr>
        <w:ind w:left="4880" w:hanging="440"/>
      </w:pPr>
      <w:rPr>
        <w:rFonts w:ascii="Wingdings" w:hAnsi="Wingdings" w:hint="default"/>
      </w:rPr>
    </w:lvl>
  </w:abstractNum>
  <w:abstractNum w:abstractNumId="34" w15:restartNumberingAfterBreak="0">
    <w:nsid w:val="571C26E3"/>
    <w:multiLevelType w:val="hybridMultilevel"/>
    <w:tmpl w:val="052818B0"/>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5" w15:restartNumberingAfterBreak="0">
    <w:nsid w:val="6A580F8E"/>
    <w:multiLevelType w:val="hybridMultilevel"/>
    <w:tmpl w:val="11684644"/>
    <w:lvl w:ilvl="0" w:tplc="8646A51C">
      <w:start w:val="1"/>
      <w:numFmt w:val="bullet"/>
      <w:suff w:val="space"/>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6" w15:restartNumberingAfterBreak="0">
    <w:nsid w:val="76ED28F8"/>
    <w:multiLevelType w:val="hybridMultilevel"/>
    <w:tmpl w:val="0D665870"/>
    <w:lvl w:ilvl="0" w:tplc="0409000B">
      <w:start w:val="1"/>
      <w:numFmt w:val="bullet"/>
      <w:lvlText w:val=""/>
      <w:lvlJc w:val="left"/>
      <w:pPr>
        <w:ind w:left="920" w:hanging="440"/>
      </w:pPr>
      <w:rPr>
        <w:rFonts w:ascii="Wingdings" w:hAnsi="Wingding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37" w15:restartNumberingAfterBreak="0">
    <w:nsid w:val="797B30C6"/>
    <w:multiLevelType w:val="hybridMultilevel"/>
    <w:tmpl w:val="95205AE4"/>
    <w:lvl w:ilvl="0" w:tplc="0409000B">
      <w:start w:val="1"/>
      <w:numFmt w:val="bullet"/>
      <w:lvlText w:val=""/>
      <w:lvlJc w:val="left"/>
      <w:pPr>
        <w:ind w:left="1360" w:hanging="440"/>
      </w:pPr>
      <w:rPr>
        <w:rFonts w:ascii="Wingdings" w:hAnsi="Wingdings" w:hint="default"/>
      </w:rPr>
    </w:lvl>
    <w:lvl w:ilvl="1" w:tplc="04090003" w:tentative="1">
      <w:start w:val="1"/>
      <w:numFmt w:val="bullet"/>
      <w:lvlText w:val=""/>
      <w:lvlJc w:val="left"/>
      <w:pPr>
        <w:ind w:left="1800" w:hanging="440"/>
      </w:pPr>
      <w:rPr>
        <w:rFonts w:ascii="Wingdings" w:hAnsi="Wingdings" w:hint="default"/>
      </w:rPr>
    </w:lvl>
    <w:lvl w:ilvl="2" w:tplc="04090005" w:tentative="1">
      <w:start w:val="1"/>
      <w:numFmt w:val="bullet"/>
      <w:lvlText w:val=""/>
      <w:lvlJc w:val="left"/>
      <w:pPr>
        <w:ind w:left="2240" w:hanging="440"/>
      </w:pPr>
      <w:rPr>
        <w:rFonts w:ascii="Wingdings" w:hAnsi="Wingdings" w:hint="default"/>
      </w:rPr>
    </w:lvl>
    <w:lvl w:ilvl="3" w:tplc="04090001" w:tentative="1">
      <w:start w:val="1"/>
      <w:numFmt w:val="bullet"/>
      <w:lvlText w:val=""/>
      <w:lvlJc w:val="left"/>
      <w:pPr>
        <w:ind w:left="2680" w:hanging="440"/>
      </w:pPr>
      <w:rPr>
        <w:rFonts w:ascii="Wingdings" w:hAnsi="Wingdings" w:hint="default"/>
      </w:rPr>
    </w:lvl>
    <w:lvl w:ilvl="4" w:tplc="04090003" w:tentative="1">
      <w:start w:val="1"/>
      <w:numFmt w:val="bullet"/>
      <w:lvlText w:val=""/>
      <w:lvlJc w:val="left"/>
      <w:pPr>
        <w:ind w:left="3120" w:hanging="440"/>
      </w:pPr>
      <w:rPr>
        <w:rFonts w:ascii="Wingdings" w:hAnsi="Wingdings" w:hint="default"/>
      </w:rPr>
    </w:lvl>
    <w:lvl w:ilvl="5" w:tplc="04090005" w:tentative="1">
      <w:start w:val="1"/>
      <w:numFmt w:val="bullet"/>
      <w:lvlText w:val=""/>
      <w:lvlJc w:val="left"/>
      <w:pPr>
        <w:ind w:left="3560" w:hanging="440"/>
      </w:pPr>
      <w:rPr>
        <w:rFonts w:ascii="Wingdings" w:hAnsi="Wingdings" w:hint="default"/>
      </w:rPr>
    </w:lvl>
    <w:lvl w:ilvl="6" w:tplc="04090001" w:tentative="1">
      <w:start w:val="1"/>
      <w:numFmt w:val="bullet"/>
      <w:lvlText w:val=""/>
      <w:lvlJc w:val="left"/>
      <w:pPr>
        <w:ind w:left="4000" w:hanging="440"/>
      </w:pPr>
      <w:rPr>
        <w:rFonts w:ascii="Wingdings" w:hAnsi="Wingdings" w:hint="default"/>
      </w:rPr>
    </w:lvl>
    <w:lvl w:ilvl="7" w:tplc="04090003" w:tentative="1">
      <w:start w:val="1"/>
      <w:numFmt w:val="bullet"/>
      <w:lvlText w:val=""/>
      <w:lvlJc w:val="left"/>
      <w:pPr>
        <w:ind w:left="4440" w:hanging="440"/>
      </w:pPr>
      <w:rPr>
        <w:rFonts w:ascii="Wingdings" w:hAnsi="Wingdings" w:hint="default"/>
      </w:rPr>
    </w:lvl>
    <w:lvl w:ilvl="8" w:tplc="04090005" w:tentative="1">
      <w:start w:val="1"/>
      <w:numFmt w:val="bullet"/>
      <w:lvlText w:val=""/>
      <w:lvlJc w:val="left"/>
      <w:pPr>
        <w:ind w:left="4880" w:hanging="440"/>
      </w:pPr>
      <w:rPr>
        <w:rFonts w:ascii="Wingdings" w:hAnsi="Wingdings" w:hint="default"/>
      </w:rPr>
    </w:lvl>
  </w:abstractNum>
  <w:num w:numId="1" w16cid:durableId="481656131">
    <w:abstractNumId w:val="7"/>
  </w:num>
  <w:num w:numId="2" w16cid:durableId="1982684227">
    <w:abstractNumId w:val="9"/>
  </w:num>
  <w:num w:numId="3" w16cid:durableId="173224712">
    <w:abstractNumId w:val="12"/>
  </w:num>
  <w:num w:numId="4" w16cid:durableId="330521723">
    <w:abstractNumId w:val="13"/>
  </w:num>
  <w:num w:numId="5" w16cid:durableId="1411581108">
    <w:abstractNumId w:val="10"/>
  </w:num>
  <w:num w:numId="6" w16cid:durableId="1878469467">
    <w:abstractNumId w:val="6"/>
  </w:num>
  <w:num w:numId="7" w16cid:durableId="1163083727">
    <w:abstractNumId w:val="11"/>
  </w:num>
  <w:num w:numId="8" w16cid:durableId="322633915">
    <w:abstractNumId w:val="8"/>
  </w:num>
  <w:num w:numId="9" w16cid:durableId="2137328011">
    <w:abstractNumId w:val="5"/>
  </w:num>
  <w:num w:numId="10" w16cid:durableId="1711343357">
    <w:abstractNumId w:val="4"/>
  </w:num>
  <w:num w:numId="11" w16cid:durableId="1654944809">
    <w:abstractNumId w:val="25"/>
  </w:num>
  <w:num w:numId="12" w16cid:durableId="196311811">
    <w:abstractNumId w:val="2"/>
  </w:num>
  <w:num w:numId="13" w16cid:durableId="2058580736">
    <w:abstractNumId w:val="1"/>
  </w:num>
  <w:num w:numId="14" w16cid:durableId="417558947">
    <w:abstractNumId w:val="31"/>
  </w:num>
  <w:num w:numId="15" w16cid:durableId="802970206">
    <w:abstractNumId w:val="23"/>
  </w:num>
  <w:num w:numId="16" w16cid:durableId="1103571434">
    <w:abstractNumId w:val="32"/>
  </w:num>
  <w:num w:numId="17" w16cid:durableId="1712724015">
    <w:abstractNumId w:val="3"/>
  </w:num>
  <w:num w:numId="18" w16cid:durableId="2110272525">
    <w:abstractNumId w:val="0"/>
  </w:num>
  <w:num w:numId="19" w16cid:durableId="1517618005">
    <w:abstractNumId w:val="29"/>
  </w:num>
  <w:num w:numId="20" w16cid:durableId="1455755342">
    <w:abstractNumId w:val="30"/>
  </w:num>
  <w:num w:numId="21" w16cid:durableId="504589547">
    <w:abstractNumId w:val="28"/>
  </w:num>
  <w:num w:numId="22" w16cid:durableId="729499673">
    <w:abstractNumId w:val="17"/>
  </w:num>
  <w:num w:numId="23" w16cid:durableId="1580406908">
    <w:abstractNumId w:val="16"/>
  </w:num>
  <w:num w:numId="24" w16cid:durableId="767966628">
    <w:abstractNumId w:val="15"/>
  </w:num>
  <w:num w:numId="25" w16cid:durableId="101188136">
    <w:abstractNumId w:val="14"/>
  </w:num>
  <w:num w:numId="26" w16cid:durableId="759638721">
    <w:abstractNumId w:val="36"/>
  </w:num>
  <w:num w:numId="27" w16cid:durableId="308479807">
    <w:abstractNumId w:val="34"/>
  </w:num>
  <w:num w:numId="28" w16cid:durableId="1107115852">
    <w:abstractNumId w:val="35"/>
  </w:num>
  <w:num w:numId="29" w16cid:durableId="384840574">
    <w:abstractNumId w:val="33"/>
  </w:num>
  <w:num w:numId="30" w16cid:durableId="1475827259">
    <w:abstractNumId w:val="37"/>
  </w:num>
  <w:num w:numId="31" w16cid:durableId="182012005">
    <w:abstractNumId w:val="26"/>
  </w:num>
  <w:num w:numId="32" w16cid:durableId="1460763909">
    <w:abstractNumId w:val="24"/>
  </w:num>
  <w:num w:numId="33" w16cid:durableId="951590474">
    <w:abstractNumId w:val="27"/>
  </w:num>
  <w:num w:numId="34" w16cid:durableId="141587505">
    <w:abstractNumId w:val="22"/>
  </w:num>
  <w:num w:numId="35" w16cid:durableId="1385521665">
    <w:abstractNumId w:val="19"/>
  </w:num>
  <w:num w:numId="36" w16cid:durableId="1382904751">
    <w:abstractNumId w:val="18"/>
  </w:num>
  <w:num w:numId="37" w16cid:durableId="1262299590">
    <w:abstractNumId w:val="20"/>
  </w:num>
  <w:num w:numId="38" w16cid:durableId="1344287122">
    <w:abstractNumId w:val="29"/>
  </w:num>
  <w:num w:numId="39" w16cid:durableId="240793011">
    <w:abstractNumId w:val="29"/>
  </w:num>
  <w:num w:numId="40" w16cid:durableId="700940048">
    <w:abstractNumId w:val="29"/>
  </w:num>
  <w:num w:numId="41" w16cid:durableId="1520895997">
    <w:abstractNumId w:val="29"/>
  </w:num>
  <w:num w:numId="42" w16cid:durableId="1095512041">
    <w:abstractNumId w:val="29"/>
  </w:num>
  <w:num w:numId="43" w16cid:durableId="1923102045">
    <w:abstractNumId w:val="29"/>
  </w:num>
  <w:num w:numId="44" w16cid:durableId="1894583218">
    <w:abstractNumId w:val="29"/>
  </w:num>
  <w:num w:numId="45" w16cid:durableId="1131022976">
    <w:abstractNumId w:val="29"/>
  </w:num>
  <w:num w:numId="46" w16cid:durableId="1297758055">
    <w:abstractNumId w:val="29"/>
  </w:num>
  <w:num w:numId="47" w16cid:durableId="108032276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E3ZWRhY2ZiMTIzMzc1YjE0MTIwYzY1NzQwZmVjY2EifQ=="/>
  </w:docVars>
  <w:rsids>
    <w:rsidRoot w:val="6D9400DF"/>
    <w:rsid w:val="000032E9"/>
    <w:rsid w:val="00003738"/>
    <w:rsid w:val="00004C67"/>
    <w:rsid w:val="000059B0"/>
    <w:rsid w:val="00006787"/>
    <w:rsid w:val="000074FB"/>
    <w:rsid w:val="00007E63"/>
    <w:rsid w:val="00011085"/>
    <w:rsid w:val="00012BB5"/>
    <w:rsid w:val="000131D7"/>
    <w:rsid w:val="00013CC4"/>
    <w:rsid w:val="0002076D"/>
    <w:rsid w:val="000221F5"/>
    <w:rsid w:val="000222EB"/>
    <w:rsid w:val="000253AF"/>
    <w:rsid w:val="00025FE1"/>
    <w:rsid w:val="000260EE"/>
    <w:rsid w:val="00026745"/>
    <w:rsid w:val="00033841"/>
    <w:rsid w:val="00034D76"/>
    <w:rsid w:val="0003598A"/>
    <w:rsid w:val="00036B00"/>
    <w:rsid w:val="0003727A"/>
    <w:rsid w:val="00044DBE"/>
    <w:rsid w:val="000453F4"/>
    <w:rsid w:val="00050414"/>
    <w:rsid w:val="00052F0A"/>
    <w:rsid w:val="000546DC"/>
    <w:rsid w:val="000556EA"/>
    <w:rsid w:val="00055984"/>
    <w:rsid w:val="000567E1"/>
    <w:rsid w:val="00062977"/>
    <w:rsid w:val="00063E2D"/>
    <w:rsid w:val="00064591"/>
    <w:rsid w:val="00064DC6"/>
    <w:rsid w:val="000660CC"/>
    <w:rsid w:val="00067111"/>
    <w:rsid w:val="0007707E"/>
    <w:rsid w:val="000808E7"/>
    <w:rsid w:val="000838D4"/>
    <w:rsid w:val="00083A82"/>
    <w:rsid w:val="00085F56"/>
    <w:rsid w:val="000872A1"/>
    <w:rsid w:val="00094D32"/>
    <w:rsid w:val="000956B1"/>
    <w:rsid w:val="00095EC3"/>
    <w:rsid w:val="000963C9"/>
    <w:rsid w:val="000A049C"/>
    <w:rsid w:val="000A060F"/>
    <w:rsid w:val="000A1A13"/>
    <w:rsid w:val="000A246B"/>
    <w:rsid w:val="000A27F8"/>
    <w:rsid w:val="000A3811"/>
    <w:rsid w:val="000A62D4"/>
    <w:rsid w:val="000A67DE"/>
    <w:rsid w:val="000B03BB"/>
    <w:rsid w:val="000B0628"/>
    <w:rsid w:val="000B230E"/>
    <w:rsid w:val="000B4542"/>
    <w:rsid w:val="000B60A6"/>
    <w:rsid w:val="000B6E1C"/>
    <w:rsid w:val="000B6E3A"/>
    <w:rsid w:val="000B7899"/>
    <w:rsid w:val="000C3A66"/>
    <w:rsid w:val="000C5598"/>
    <w:rsid w:val="000C5D6F"/>
    <w:rsid w:val="000C725B"/>
    <w:rsid w:val="000D139B"/>
    <w:rsid w:val="000D3434"/>
    <w:rsid w:val="000D3697"/>
    <w:rsid w:val="000D3AC0"/>
    <w:rsid w:val="000D622E"/>
    <w:rsid w:val="000D7CDB"/>
    <w:rsid w:val="000E1CF5"/>
    <w:rsid w:val="000E3352"/>
    <w:rsid w:val="000E5DDF"/>
    <w:rsid w:val="000F0B96"/>
    <w:rsid w:val="000F26A7"/>
    <w:rsid w:val="000F35FB"/>
    <w:rsid w:val="000F51BD"/>
    <w:rsid w:val="000F635A"/>
    <w:rsid w:val="0010037A"/>
    <w:rsid w:val="00100D40"/>
    <w:rsid w:val="00103FD8"/>
    <w:rsid w:val="00104261"/>
    <w:rsid w:val="001045F9"/>
    <w:rsid w:val="0010670A"/>
    <w:rsid w:val="001071CD"/>
    <w:rsid w:val="001128A7"/>
    <w:rsid w:val="00114630"/>
    <w:rsid w:val="00116E09"/>
    <w:rsid w:val="00117394"/>
    <w:rsid w:val="00120512"/>
    <w:rsid w:val="00120A90"/>
    <w:rsid w:val="00120C1F"/>
    <w:rsid w:val="00120DEA"/>
    <w:rsid w:val="001242C4"/>
    <w:rsid w:val="00124A41"/>
    <w:rsid w:val="00124AD4"/>
    <w:rsid w:val="00125C23"/>
    <w:rsid w:val="00126896"/>
    <w:rsid w:val="00127735"/>
    <w:rsid w:val="00130203"/>
    <w:rsid w:val="00130E45"/>
    <w:rsid w:val="001315A0"/>
    <w:rsid w:val="00134FEF"/>
    <w:rsid w:val="0014383D"/>
    <w:rsid w:val="00147E56"/>
    <w:rsid w:val="0015178D"/>
    <w:rsid w:val="00154022"/>
    <w:rsid w:val="001543F3"/>
    <w:rsid w:val="00155726"/>
    <w:rsid w:val="00156F73"/>
    <w:rsid w:val="00163136"/>
    <w:rsid w:val="00164134"/>
    <w:rsid w:val="00165070"/>
    <w:rsid w:val="001672A5"/>
    <w:rsid w:val="001719D3"/>
    <w:rsid w:val="00172AAB"/>
    <w:rsid w:val="0017584D"/>
    <w:rsid w:val="00175E44"/>
    <w:rsid w:val="00181145"/>
    <w:rsid w:val="0018161A"/>
    <w:rsid w:val="0018554B"/>
    <w:rsid w:val="00185A5C"/>
    <w:rsid w:val="0018617A"/>
    <w:rsid w:val="00190646"/>
    <w:rsid w:val="00190829"/>
    <w:rsid w:val="0019089B"/>
    <w:rsid w:val="001940C0"/>
    <w:rsid w:val="0019486B"/>
    <w:rsid w:val="00195E8B"/>
    <w:rsid w:val="00195E94"/>
    <w:rsid w:val="001A24CD"/>
    <w:rsid w:val="001A2547"/>
    <w:rsid w:val="001A2D4F"/>
    <w:rsid w:val="001A351C"/>
    <w:rsid w:val="001A5A64"/>
    <w:rsid w:val="001A7039"/>
    <w:rsid w:val="001A7D6F"/>
    <w:rsid w:val="001B2734"/>
    <w:rsid w:val="001B3153"/>
    <w:rsid w:val="001B533C"/>
    <w:rsid w:val="001B7233"/>
    <w:rsid w:val="001B799A"/>
    <w:rsid w:val="001C1245"/>
    <w:rsid w:val="001C3B9A"/>
    <w:rsid w:val="001C5A34"/>
    <w:rsid w:val="001D5E37"/>
    <w:rsid w:val="001D7182"/>
    <w:rsid w:val="001E4D9E"/>
    <w:rsid w:val="001F3130"/>
    <w:rsid w:val="001F4CAF"/>
    <w:rsid w:val="001F541C"/>
    <w:rsid w:val="001F5ACF"/>
    <w:rsid w:val="0020064F"/>
    <w:rsid w:val="00200B61"/>
    <w:rsid w:val="00201757"/>
    <w:rsid w:val="002018F9"/>
    <w:rsid w:val="00204B4D"/>
    <w:rsid w:val="00212299"/>
    <w:rsid w:val="002157B1"/>
    <w:rsid w:val="00216D59"/>
    <w:rsid w:val="00217281"/>
    <w:rsid w:val="00217AF8"/>
    <w:rsid w:val="00224FC7"/>
    <w:rsid w:val="00230528"/>
    <w:rsid w:val="00232067"/>
    <w:rsid w:val="00234B56"/>
    <w:rsid w:val="00237208"/>
    <w:rsid w:val="00237D17"/>
    <w:rsid w:val="002400B3"/>
    <w:rsid w:val="00240996"/>
    <w:rsid w:val="002426D4"/>
    <w:rsid w:val="00245B67"/>
    <w:rsid w:val="0025037B"/>
    <w:rsid w:val="002507DE"/>
    <w:rsid w:val="00250D12"/>
    <w:rsid w:val="00251A88"/>
    <w:rsid w:val="002542C1"/>
    <w:rsid w:val="00254B44"/>
    <w:rsid w:val="00255D3A"/>
    <w:rsid w:val="00261185"/>
    <w:rsid w:val="00262056"/>
    <w:rsid w:val="002637E6"/>
    <w:rsid w:val="00263AAE"/>
    <w:rsid w:val="00263D61"/>
    <w:rsid w:val="00266391"/>
    <w:rsid w:val="002667BE"/>
    <w:rsid w:val="002671CA"/>
    <w:rsid w:val="0027020C"/>
    <w:rsid w:val="00274B11"/>
    <w:rsid w:val="00276E79"/>
    <w:rsid w:val="00280589"/>
    <w:rsid w:val="00283F09"/>
    <w:rsid w:val="00286AF8"/>
    <w:rsid w:val="00286B7E"/>
    <w:rsid w:val="00287F22"/>
    <w:rsid w:val="00290D69"/>
    <w:rsid w:val="00293042"/>
    <w:rsid w:val="00293136"/>
    <w:rsid w:val="00293553"/>
    <w:rsid w:val="0029392E"/>
    <w:rsid w:val="00295024"/>
    <w:rsid w:val="00295E7D"/>
    <w:rsid w:val="002973B3"/>
    <w:rsid w:val="0029760A"/>
    <w:rsid w:val="00297F42"/>
    <w:rsid w:val="002A2421"/>
    <w:rsid w:val="002A2783"/>
    <w:rsid w:val="002A2D11"/>
    <w:rsid w:val="002A491D"/>
    <w:rsid w:val="002A4E7F"/>
    <w:rsid w:val="002A77AE"/>
    <w:rsid w:val="002B16AB"/>
    <w:rsid w:val="002B2790"/>
    <w:rsid w:val="002B33BD"/>
    <w:rsid w:val="002B494D"/>
    <w:rsid w:val="002C30C6"/>
    <w:rsid w:val="002C348A"/>
    <w:rsid w:val="002C3B83"/>
    <w:rsid w:val="002D1C56"/>
    <w:rsid w:val="002D493D"/>
    <w:rsid w:val="002D68E4"/>
    <w:rsid w:val="002E0311"/>
    <w:rsid w:val="002E0592"/>
    <w:rsid w:val="002E22A2"/>
    <w:rsid w:val="002E3B51"/>
    <w:rsid w:val="002E403A"/>
    <w:rsid w:val="002E448D"/>
    <w:rsid w:val="002E568D"/>
    <w:rsid w:val="002E6185"/>
    <w:rsid w:val="002E7685"/>
    <w:rsid w:val="002E79C4"/>
    <w:rsid w:val="002F0CFB"/>
    <w:rsid w:val="002F56E5"/>
    <w:rsid w:val="002F682E"/>
    <w:rsid w:val="00300D37"/>
    <w:rsid w:val="0030155A"/>
    <w:rsid w:val="003015A0"/>
    <w:rsid w:val="003040D0"/>
    <w:rsid w:val="00304BFF"/>
    <w:rsid w:val="00310C03"/>
    <w:rsid w:val="00315706"/>
    <w:rsid w:val="00315B38"/>
    <w:rsid w:val="00315E7D"/>
    <w:rsid w:val="00317146"/>
    <w:rsid w:val="00321562"/>
    <w:rsid w:val="0032174D"/>
    <w:rsid w:val="0032218D"/>
    <w:rsid w:val="0032272A"/>
    <w:rsid w:val="0032612F"/>
    <w:rsid w:val="0032615D"/>
    <w:rsid w:val="0032787A"/>
    <w:rsid w:val="00331C2B"/>
    <w:rsid w:val="00331F91"/>
    <w:rsid w:val="003328D3"/>
    <w:rsid w:val="0033596E"/>
    <w:rsid w:val="00335DB5"/>
    <w:rsid w:val="00336D55"/>
    <w:rsid w:val="0033748D"/>
    <w:rsid w:val="00342F04"/>
    <w:rsid w:val="003438C4"/>
    <w:rsid w:val="00343E03"/>
    <w:rsid w:val="00352A07"/>
    <w:rsid w:val="00353F11"/>
    <w:rsid w:val="00354E8E"/>
    <w:rsid w:val="003626A4"/>
    <w:rsid w:val="003643CE"/>
    <w:rsid w:val="00365C2B"/>
    <w:rsid w:val="00370832"/>
    <w:rsid w:val="00375255"/>
    <w:rsid w:val="00375D7F"/>
    <w:rsid w:val="00376720"/>
    <w:rsid w:val="00376795"/>
    <w:rsid w:val="0038021F"/>
    <w:rsid w:val="00380277"/>
    <w:rsid w:val="00381BE7"/>
    <w:rsid w:val="00382546"/>
    <w:rsid w:val="00383669"/>
    <w:rsid w:val="003855D2"/>
    <w:rsid w:val="003855FD"/>
    <w:rsid w:val="00385843"/>
    <w:rsid w:val="00387537"/>
    <w:rsid w:val="0039015C"/>
    <w:rsid w:val="00391A2A"/>
    <w:rsid w:val="00391F30"/>
    <w:rsid w:val="00392E4D"/>
    <w:rsid w:val="00393354"/>
    <w:rsid w:val="00393435"/>
    <w:rsid w:val="0039388A"/>
    <w:rsid w:val="0039751A"/>
    <w:rsid w:val="00397613"/>
    <w:rsid w:val="003A04EE"/>
    <w:rsid w:val="003A11CA"/>
    <w:rsid w:val="003A15E2"/>
    <w:rsid w:val="003A1977"/>
    <w:rsid w:val="003A248E"/>
    <w:rsid w:val="003A50C3"/>
    <w:rsid w:val="003A645D"/>
    <w:rsid w:val="003A66EF"/>
    <w:rsid w:val="003B28A2"/>
    <w:rsid w:val="003B3DBF"/>
    <w:rsid w:val="003B5038"/>
    <w:rsid w:val="003B5796"/>
    <w:rsid w:val="003B64B2"/>
    <w:rsid w:val="003B6B72"/>
    <w:rsid w:val="003B7518"/>
    <w:rsid w:val="003C03D8"/>
    <w:rsid w:val="003C04DE"/>
    <w:rsid w:val="003C2783"/>
    <w:rsid w:val="003C2F27"/>
    <w:rsid w:val="003C413B"/>
    <w:rsid w:val="003C6E9D"/>
    <w:rsid w:val="003D016F"/>
    <w:rsid w:val="003D03DB"/>
    <w:rsid w:val="003D0CCB"/>
    <w:rsid w:val="003D1ABE"/>
    <w:rsid w:val="003D3983"/>
    <w:rsid w:val="003D6068"/>
    <w:rsid w:val="003D6A60"/>
    <w:rsid w:val="003D7389"/>
    <w:rsid w:val="003E1099"/>
    <w:rsid w:val="003E29D2"/>
    <w:rsid w:val="003E3D2B"/>
    <w:rsid w:val="003E54B3"/>
    <w:rsid w:val="003E57C1"/>
    <w:rsid w:val="003E6EDF"/>
    <w:rsid w:val="003E792F"/>
    <w:rsid w:val="003F1088"/>
    <w:rsid w:val="003F1C6D"/>
    <w:rsid w:val="003F24AA"/>
    <w:rsid w:val="003F3DAD"/>
    <w:rsid w:val="003F40BE"/>
    <w:rsid w:val="003F4DB3"/>
    <w:rsid w:val="003F6FCF"/>
    <w:rsid w:val="003F7F6D"/>
    <w:rsid w:val="003F7FD2"/>
    <w:rsid w:val="0040081B"/>
    <w:rsid w:val="00402043"/>
    <w:rsid w:val="00402290"/>
    <w:rsid w:val="00407292"/>
    <w:rsid w:val="004155F7"/>
    <w:rsid w:val="004164E2"/>
    <w:rsid w:val="004213A5"/>
    <w:rsid w:val="00422A87"/>
    <w:rsid w:val="00423481"/>
    <w:rsid w:val="00423852"/>
    <w:rsid w:val="00423CEE"/>
    <w:rsid w:val="00424233"/>
    <w:rsid w:val="00424349"/>
    <w:rsid w:val="004267F5"/>
    <w:rsid w:val="0043660A"/>
    <w:rsid w:val="0043670D"/>
    <w:rsid w:val="00436F98"/>
    <w:rsid w:val="0044122B"/>
    <w:rsid w:val="004421B2"/>
    <w:rsid w:val="00442C01"/>
    <w:rsid w:val="0044478A"/>
    <w:rsid w:val="00445422"/>
    <w:rsid w:val="00445CA1"/>
    <w:rsid w:val="00446328"/>
    <w:rsid w:val="00446C77"/>
    <w:rsid w:val="004478D2"/>
    <w:rsid w:val="004529C2"/>
    <w:rsid w:val="00453E28"/>
    <w:rsid w:val="00456D6A"/>
    <w:rsid w:val="004610FE"/>
    <w:rsid w:val="00462BA3"/>
    <w:rsid w:val="00462DAC"/>
    <w:rsid w:val="004655C3"/>
    <w:rsid w:val="004662F7"/>
    <w:rsid w:val="0046695C"/>
    <w:rsid w:val="00467625"/>
    <w:rsid w:val="004713DE"/>
    <w:rsid w:val="00471ED1"/>
    <w:rsid w:val="004727CD"/>
    <w:rsid w:val="0047380C"/>
    <w:rsid w:val="00474BCB"/>
    <w:rsid w:val="0047567B"/>
    <w:rsid w:val="004801E3"/>
    <w:rsid w:val="00481708"/>
    <w:rsid w:val="00483B07"/>
    <w:rsid w:val="00484B72"/>
    <w:rsid w:val="00485D9B"/>
    <w:rsid w:val="00490AAD"/>
    <w:rsid w:val="00491D13"/>
    <w:rsid w:val="004922CA"/>
    <w:rsid w:val="00492CA4"/>
    <w:rsid w:val="00495226"/>
    <w:rsid w:val="00495CBE"/>
    <w:rsid w:val="00495EC4"/>
    <w:rsid w:val="004976F2"/>
    <w:rsid w:val="004A225A"/>
    <w:rsid w:val="004A2CDA"/>
    <w:rsid w:val="004A3D44"/>
    <w:rsid w:val="004A3FD9"/>
    <w:rsid w:val="004A41E7"/>
    <w:rsid w:val="004A6198"/>
    <w:rsid w:val="004A6B86"/>
    <w:rsid w:val="004A6CDE"/>
    <w:rsid w:val="004A71F3"/>
    <w:rsid w:val="004A7821"/>
    <w:rsid w:val="004A7F2F"/>
    <w:rsid w:val="004B14CF"/>
    <w:rsid w:val="004B2666"/>
    <w:rsid w:val="004B2D7B"/>
    <w:rsid w:val="004B6742"/>
    <w:rsid w:val="004B6DB2"/>
    <w:rsid w:val="004B6F2C"/>
    <w:rsid w:val="004B7197"/>
    <w:rsid w:val="004C167D"/>
    <w:rsid w:val="004C1A75"/>
    <w:rsid w:val="004C7A9C"/>
    <w:rsid w:val="004D20F8"/>
    <w:rsid w:val="004D603A"/>
    <w:rsid w:val="004D7C6D"/>
    <w:rsid w:val="004E190E"/>
    <w:rsid w:val="004E2768"/>
    <w:rsid w:val="004E4224"/>
    <w:rsid w:val="004E591A"/>
    <w:rsid w:val="004E5BED"/>
    <w:rsid w:val="004E6AAC"/>
    <w:rsid w:val="004E73D6"/>
    <w:rsid w:val="004E783E"/>
    <w:rsid w:val="004E78C2"/>
    <w:rsid w:val="004F0A74"/>
    <w:rsid w:val="004F2706"/>
    <w:rsid w:val="004F2A8B"/>
    <w:rsid w:val="004F352F"/>
    <w:rsid w:val="004F35D0"/>
    <w:rsid w:val="004F3AEE"/>
    <w:rsid w:val="004F4700"/>
    <w:rsid w:val="004F5122"/>
    <w:rsid w:val="004F588E"/>
    <w:rsid w:val="004F616D"/>
    <w:rsid w:val="00502882"/>
    <w:rsid w:val="00502D4F"/>
    <w:rsid w:val="005044B6"/>
    <w:rsid w:val="00505FD7"/>
    <w:rsid w:val="005060CE"/>
    <w:rsid w:val="00506FFF"/>
    <w:rsid w:val="0051105C"/>
    <w:rsid w:val="005115C1"/>
    <w:rsid w:val="00511DB1"/>
    <w:rsid w:val="00513839"/>
    <w:rsid w:val="0051410B"/>
    <w:rsid w:val="00514CD2"/>
    <w:rsid w:val="00515842"/>
    <w:rsid w:val="00520DD6"/>
    <w:rsid w:val="00522EA5"/>
    <w:rsid w:val="00522F19"/>
    <w:rsid w:val="0052504A"/>
    <w:rsid w:val="005253D2"/>
    <w:rsid w:val="005273D2"/>
    <w:rsid w:val="00527713"/>
    <w:rsid w:val="00527D9B"/>
    <w:rsid w:val="00531CBD"/>
    <w:rsid w:val="005372CE"/>
    <w:rsid w:val="00537414"/>
    <w:rsid w:val="0054015D"/>
    <w:rsid w:val="0054283B"/>
    <w:rsid w:val="0054310C"/>
    <w:rsid w:val="005432F4"/>
    <w:rsid w:val="00544CC0"/>
    <w:rsid w:val="00544E85"/>
    <w:rsid w:val="00545977"/>
    <w:rsid w:val="00551921"/>
    <w:rsid w:val="00555A4B"/>
    <w:rsid w:val="00555E3C"/>
    <w:rsid w:val="00555E6F"/>
    <w:rsid w:val="005561B3"/>
    <w:rsid w:val="0056107E"/>
    <w:rsid w:val="00561EE3"/>
    <w:rsid w:val="00565C68"/>
    <w:rsid w:val="005718F5"/>
    <w:rsid w:val="0057286A"/>
    <w:rsid w:val="00574B6E"/>
    <w:rsid w:val="00574C2D"/>
    <w:rsid w:val="00576F85"/>
    <w:rsid w:val="00577DB9"/>
    <w:rsid w:val="00580B74"/>
    <w:rsid w:val="00580D0A"/>
    <w:rsid w:val="00580E28"/>
    <w:rsid w:val="005811C9"/>
    <w:rsid w:val="00581F50"/>
    <w:rsid w:val="005854F6"/>
    <w:rsid w:val="0058670C"/>
    <w:rsid w:val="005872AA"/>
    <w:rsid w:val="005900E7"/>
    <w:rsid w:val="00592A86"/>
    <w:rsid w:val="00592B12"/>
    <w:rsid w:val="00592D79"/>
    <w:rsid w:val="00592FF7"/>
    <w:rsid w:val="00593587"/>
    <w:rsid w:val="00594522"/>
    <w:rsid w:val="00594892"/>
    <w:rsid w:val="005A0283"/>
    <w:rsid w:val="005A68ED"/>
    <w:rsid w:val="005A6906"/>
    <w:rsid w:val="005A7B0D"/>
    <w:rsid w:val="005B0520"/>
    <w:rsid w:val="005B4ED3"/>
    <w:rsid w:val="005B7AE4"/>
    <w:rsid w:val="005C024C"/>
    <w:rsid w:val="005C051B"/>
    <w:rsid w:val="005C0B35"/>
    <w:rsid w:val="005C1C69"/>
    <w:rsid w:val="005C28B9"/>
    <w:rsid w:val="005C4AA8"/>
    <w:rsid w:val="005C58DD"/>
    <w:rsid w:val="005C6756"/>
    <w:rsid w:val="005C703B"/>
    <w:rsid w:val="005C7DDF"/>
    <w:rsid w:val="005D00D4"/>
    <w:rsid w:val="005D1805"/>
    <w:rsid w:val="005D2582"/>
    <w:rsid w:val="005D4A8B"/>
    <w:rsid w:val="005D5BB8"/>
    <w:rsid w:val="005D72F2"/>
    <w:rsid w:val="005E094C"/>
    <w:rsid w:val="005E1AA9"/>
    <w:rsid w:val="005E334A"/>
    <w:rsid w:val="005E3EAC"/>
    <w:rsid w:val="005E43F9"/>
    <w:rsid w:val="005E4EB7"/>
    <w:rsid w:val="005E5778"/>
    <w:rsid w:val="005E7748"/>
    <w:rsid w:val="005E7FC6"/>
    <w:rsid w:val="005F1CE2"/>
    <w:rsid w:val="005F3D52"/>
    <w:rsid w:val="005F68F0"/>
    <w:rsid w:val="005F6952"/>
    <w:rsid w:val="00600D17"/>
    <w:rsid w:val="00601833"/>
    <w:rsid w:val="006018A7"/>
    <w:rsid w:val="006035A0"/>
    <w:rsid w:val="006100E2"/>
    <w:rsid w:val="00610610"/>
    <w:rsid w:val="00611E44"/>
    <w:rsid w:val="00612F7F"/>
    <w:rsid w:val="00613F4D"/>
    <w:rsid w:val="006152DC"/>
    <w:rsid w:val="006220E4"/>
    <w:rsid w:val="00623B7F"/>
    <w:rsid w:val="006258EE"/>
    <w:rsid w:val="00626256"/>
    <w:rsid w:val="00626879"/>
    <w:rsid w:val="00627A7F"/>
    <w:rsid w:val="006307CB"/>
    <w:rsid w:val="0063135D"/>
    <w:rsid w:val="006321D2"/>
    <w:rsid w:val="006324F8"/>
    <w:rsid w:val="00632AA3"/>
    <w:rsid w:val="006335F5"/>
    <w:rsid w:val="0063386E"/>
    <w:rsid w:val="00634E8F"/>
    <w:rsid w:val="0063537F"/>
    <w:rsid w:val="006353A5"/>
    <w:rsid w:val="00637C1B"/>
    <w:rsid w:val="00640670"/>
    <w:rsid w:val="00640B97"/>
    <w:rsid w:val="006415AB"/>
    <w:rsid w:val="00641943"/>
    <w:rsid w:val="00647B81"/>
    <w:rsid w:val="00653A9C"/>
    <w:rsid w:val="006549B0"/>
    <w:rsid w:val="00654F7D"/>
    <w:rsid w:val="00655961"/>
    <w:rsid w:val="00660831"/>
    <w:rsid w:val="0066422B"/>
    <w:rsid w:val="0066592C"/>
    <w:rsid w:val="00670F2A"/>
    <w:rsid w:val="00673319"/>
    <w:rsid w:val="0067471A"/>
    <w:rsid w:val="0067550D"/>
    <w:rsid w:val="00675E2C"/>
    <w:rsid w:val="00676EF0"/>
    <w:rsid w:val="006804F7"/>
    <w:rsid w:val="00680ACB"/>
    <w:rsid w:val="00681717"/>
    <w:rsid w:val="0068317F"/>
    <w:rsid w:val="006836AA"/>
    <w:rsid w:val="00685CE3"/>
    <w:rsid w:val="006903A0"/>
    <w:rsid w:val="006912F3"/>
    <w:rsid w:val="006938B7"/>
    <w:rsid w:val="006939BC"/>
    <w:rsid w:val="00693BDC"/>
    <w:rsid w:val="00694B8D"/>
    <w:rsid w:val="006975C8"/>
    <w:rsid w:val="00697FA4"/>
    <w:rsid w:val="006B03B2"/>
    <w:rsid w:val="006B0915"/>
    <w:rsid w:val="006B0C2B"/>
    <w:rsid w:val="006B1027"/>
    <w:rsid w:val="006B441C"/>
    <w:rsid w:val="006B6479"/>
    <w:rsid w:val="006B6EFB"/>
    <w:rsid w:val="006B72CE"/>
    <w:rsid w:val="006C1793"/>
    <w:rsid w:val="006C509F"/>
    <w:rsid w:val="006C6772"/>
    <w:rsid w:val="006C7E53"/>
    <w:rsid w:val="006D09D4"/>
    <w:rsid w:val="006D1535"/>
    <w:rsid w:val="006D4133"/>
    <w:rsid w:val="006D441B"/>
    <w:rsid w:val="006D61CD"/>
    <w:rsid w:val="006D6811"/>
    <w:rsid w:val="006D799A"/>
    <w:rsid w:val="006E28AE"/>
    <w:rsid w:val="006E44AB"/>
    <w:rsid w:val="006E48F9"/>
    <w:rsid w:val="006E52F7"/>
    <w:rsid w:val="006E5C1D"/>
    <w:rsid w:val="006E612C"/>
    <w:rsid w:val="006E6A36"/>
    <w:rsid w:val="006F0D28"/>
    <w:rsid w:val="006F147B"/>
    <w:rsid w:val="006F2D98"/>
    <w:rsid w:val="006F2E61"/>
    <w:rsid w:val="006F3B45"/>
    <w:rsid w:val="006F4DCA"/>
    <w:rsid w:val="006F7856"/>
    <w:rsid w:val="00704AC4"/>
    <w:rsid w:val="00705E82"/>
    <w:rsid w:val="00706416"/>
    <w:rsid w:val="0071033D"/>
    <w:rsid w:val="00710513"/>
    <w:rsid w:val="00711E67"/>
    <w:rsid w:val="0071388A"/>
    <w:rsid w:val="00720C07"/>
    <w:rsid w:val="007220C4"/>
    <w:rsid w:val="007225D9"/>
    <w:rsid w:val="0072344A"/>
    <w:rsid w:val="00723DA1"/>
    <w:rsid w:val="00723EDB"/>
    <w:rsid w:val="0073093A"/>
    <w:rsid w:val="00733E9B"/>
    <w:rsid w:val="00734B70"/>
    <w:rsid w:val="007351E8"/>
    <w:rsid w:val="00735ABD"/>
    <w:rsid w:val="00736A2E"/>
    <w:rsid w:val="00736DD6"/>
    <w:rsid w:val="00737E5C"/>
    <w:rsid w:val="0074122F"/>
    <w:rsid w:val="00741DF6"/>
    <w:rsid w:val="00741E75"/>
    <w:rsid w:val="007429F8"/>
    <w:rsid w:val="00752585"/>
    <w:rsid w:val="00753E50"/>
    <w:rsid w:val="00755C2E"/>
    <w:rsid w:val="007568F5"/>
    <w:rsid w:val="00757FC5"/>
    <w:rsid w:val="00760AC4"/>
    <w:rsid w:val="00761D51"/>
    <w:rsid w:val="0076242A"/>
    <w:rsid w:val="00762CCC"/>
    <w:rsid w:val="00762E6D"/>
    <w:rsid w:val="007632D1"/>
    <w:rsid w:val="00770226"/>
    <w:rsid w:val="00770BE6"/>
    <w:rsid w:val="00772601"/>
    <w:rsid w:val="00772A19"/>
    <w:rsid w:val="007743D1"/>
    <w:rsid w:val="00775C71"/>
    <w:rsid w:val="007762CB"/>
    <w:rsid w:val="007806CC"/>
    <w:rsid w:val="007828D4"/>
    <w:rsid w:val="00787561"/>
    <w:rsid w:val="00791D66"/>
    <w:rsid w:val="007966DE"/>
    <w:rsid w:val="007A396C"/>
    <w:rsid w:val="007A4A0E"/>
    <w:rsid w:val="007A593C"/>
    <w:rsid w:val="007A773A"/>
    <w:rsid w:val="007B0D1F"/>
    <w:rsid w:val="007B10A2"/>
    <w:rsid w:val="007B1DC7"/>
    <w:rsid w:val="007B7770"/>
    <w:rsid w:val="007B7EAE"/>
    <w:rsid w:val="007C046A"/>
    <w:rsid w:val="007C29A8"/>
    <w:rsid w:val="007C2C0F"/>
    <w:rsid w:val="007C3812"/>
    <w:rsid w:val="007C567A"/>
    <w:rsid w:val="007C5F5D"/>
    <w:rsid w:val="007C62DE"/>
    <w:rsid w:val="007C658F"/>
    <w:rsid w:val="007C7AC4"/>
    <w:rsid w:val="007D1A6A"/>
    <w:rsid w:val="007D22B9"/>
    <w:rsid w:val="007D2E22"/>
    <w:rsid w:val="007D5841"/>
    <w:rsid w:val="007D69DA"/>
    <w:rsid w:val="007D7B7C"/>
    <w:rsid w:val="007E0473"/>
    <w:rsid w:val="007E1DDD"/>
    <w:rsid w:val="007E478C"/>
    <w:rsid w:val="007E4CB0"/>
    <w:rsid w:val="007E60DB"/>
    <w:rsid w:val="007E7054"/>
    <w:rsid w:val="007E7A17"/>
    <w:rsid w:val="007F3023"/>
    <w:rsid w:val="007F6024"/>
    <w:rsid w:val="007F666C"/>
    <w:rsid w:val="007F7458"/>
    <w:rsid w:val="00801156"/>
    <w:rsid w:val="00803269"/>
    <w:rsid w:val="00803E49"/>
    <w:rsid w:val="00811C7C"/>
    <w:rsid w:val="00813F01"/>
    <w:rsid w:val="0081431E"/>
    <w:rsid w:val="00815050"/>
    <w:rsid w:val="00815DF3"/>
    <w:rsid w:val="00816386"/>
    <w:rsid w:val="00817C9B"/>
    <w:rsid w:val="00820071"/>
    <w:rsid w:val="008219A8"/>
    <w:rsid w:val="00822742"/>
    <w:rsid w:val="00825257"/>
    <w:rsid w:val="008263E2"/>
    <w:rsid w:val="00826BC3"/>
    <w:rsid w:val="00826CC9"/>
    <w:rsid w:val="00830098"/>
    <w:rsid w:val="00830D3F"/>
    <w:rsid w:val="00831A37"/>
    <w:rsid w:val="00833D6E"/>
    <w:rsid w:val="0083423F"/>
    <w:rsid w:val="00834AB0"/>
    <w:rsid w:val="008410C9"/>
    <w:rsid w:val="00841E9E"/>
    <w:rsid w:val="00845A02"/>
    <w:rsid w:val="0084651F"/>
    <w:rsid w:val="00847BB0"/>
    <w:rsid w:val="00850497"/>
    <w:rsid w:val="00850EA1"/>
    <w:rsid w:val="00851C1D"/>
    <w:rsid w:val="008554DE"/>
    <w:rsid w:val="008570AE"/>
    <w:rsid w:val="00860DF4"/>
    <w:rsid w:val="00861942"/>
    <w:rsid w:val="008619AF"/>
    <w:rsid w:val="00862204"/>
    <w:rsid w:val="0086568E"/>
    <w:rsid w:val="00866B90"/>
    <w:rsid w:val="00870823"/>
    <w:rsid w:val="00870A5E"/>
    <w:rsid w:val="008732B2"/>
    <w:rsid w:val="00873771"/>
    <w:rsid w:val="008753BF"/>
    <w:rsid w:val="00880279"/>
    <w:rsid w:val="00880316"/>
    <w:rsid w:val="008803AE"/>
    <w:rsid w:val="00880E3C"/>
    <w:rsid w:val="008816FE"/>
    <w:rsid w:val="008824E4"/>
    <w:rsid w:val="00882BCE"/>
    <w:rsid w:val="00885A20"/>
    <w:rsid w:val="008865F4"/>
    <w:rsid w:val="008867EB"/>
    <w:rsid w:val="00886F06"/>
    <w:rsid w:val="0088717D"/>
    <w:rsid w:val="00887A72"/>
    <w:rsid w:val="00887B25"/>
    <w:rsid w:val="00891873"/>
    <w:rsid w:val="0089204C"/>
    <w:rsid w:val="00893847"/>
    <w:rsid w:val="0089446D"/>
    <w:rsid w:val="008971E5"/>
    <w:rsid w:val="008A01E9"/>
    <w:rsid w:val="008A1795"/>
    <w:rsid w:val="008A2080"/>
    <w:rsid w:val="008A39BD"/>
    <w:rsid w:val="008A4541"/>
    <w:rsid w:val="008A4BE6"/>
    <w:rsid w:val="008A70E8"/>
    <w:rsid w:val="008B04D9"/>
    <w:rsid w:val="008B36CE"/>
    <w:rsid w:val="008B448D"/>
    <w:rsid w:val="008B4AF6"/>
    <w:rsid w:val="008B606B"/>
    <w:rsid w:val="008C09A0"/>
    <w:rsid w:val="008C0DCD"/>
    <w:rsid w:val="008C1C17"/>
    <w:rsid w:val="008C264D"/>
    <w:rsid w:val="008C3812"/>
    <w:rsid w:val="008C424C"/>
    <w:rsid w:val="008C514F"/>
    <w:rsid w:val="008C5DE8"/>
    <w:rsid w:val="008C6EBA"/>
    <w:rsid w:val="008C6FC0"/>
    <w:rsid w:val="008D18DC"/>
    <w:rsid w:val="008D25E6"/>
    <w:rsid w:val="008D4408"/>
    <w:rsid w:val="008D4D63"/>
    <w:rsid w:val="008D62DB"/>
    <w:rsid w:val="008D7E49"/>
    <w:rsid w:val="008E0695"/>
    <w:rsid w:val="008E0F78"/>
    <w:rsid w:val="008E1F7F"/>
    <w:rsid w:val="008E22D5"/>
    <w:rsid w:val="008E29B5"/>
    <w:rsid w:val="008E33EF"/>
    <w:rsid w:val="008E613E"/>
    <w:rsid w:val="008F294D"/>
    <w:rsid w:val="008F3DF2"/>
    <w:rsid w:val="008F4FEE"/>
    <w:rsid w:val="009029B7"/>
    <w:rsid w:val="009055A6"/>
    <w:rsid w:val="00905B10"/>
    <w:rsid w:val="00912154"/>
    <w:rsid w:val="00913E0E"/>
    <w:rsid w:val="00915BA0"/>
    <w:rsid w:val="0091615C"/>
    <w:rsid w:val="00916471"/>
    <w:rsid w:val="00917ED9"/>
    <w:rsid w:val="00923171"/>
    <w:rsid w:val="00923F2F"/>
    <w:rsid w:val="00924E9A"/>
    <w:rsid w:val="00925920"/>
    <w:rsid w:val="00925F34"/>
    <w:rsid w:val="00930A79"/>
    <w:rsid w:val="00931960"/>
    <w:rsid w:val="00942914"/>
    <w:rsid w:val="00943028"/>
    <w:rsid w:val="0094656B"/>
    <w:rsid w:val="00950D12"/>
    <w:rsid w:val="00951430"/>
    <w:rsid w:val="0095155D"/>
    <w:rsid w:val="00951D7E"/>
    <w:rsid w:val="00957D81"/>
    <w:rsid w:val="009619B3"/>
    <w:rsid w:val="00961DF8"/>
    <w:rsid w:val="00962B74"/>
    <w:rsid w:val="00965ECA"/>
    <w:rsid w:val="0096680B"/>
    <w:rsid w:val="0096778A"/>
    <w:rsid w:val="0097121D"/>
    <w:rsid w:val="0097393E"/>
    <w:rsid w:val="00973D47"/>
    <w:rsid w:val="0097497C"/>
    <w:rsid w:val="009777EC"/>
    <w:rsid w:val="00983FD6"/>
    <w:rsid w:val="009848EA"/>
    <w:rsid w:val="00984A83"/>
    <w:rsid w:val="0098547F"/>
    <w:rsid w:val="00985A33"/>
    <w:rsid w:val="0098661E"/>
    <w:rsid w:val="00987246"/>
    <w:rsid w:val="00987AE0"/>
    <w:rsid w:val="00991689"/>
    <w:rsid w:val="009926F9"/>
    <w:rsid w:val="009A07B3"/>
    <w:rsid w:val="009A168C"/>
    <w:rsid w:val="009A275D"/>
    <w:rsid w:val="009A4AF5"/>
    <w:rsid w:val="009A5495"/>
    <w:rsid w:val="009A63D3"/>
    <w:rsid w:val="009A7CD6"/>
    <w:rsid w:val="009B067A"/>
    <w:rsid w:val="009B0A56"/>
    <w:rsid w:val="009B24A0"/>
    <w:rsid w:val="009B2A0B"/>
    <w:rsid w:val="009B5547"/>
    <w:rsid w:val="009B7397"/>
    <w:rsid w:val="009C2BD9"/>
    <w:rsid w:val="009C42C6"/>
    <w:rsid w:val="009C52F8"/>
    <w:rsid w:val="009C5ADA"/>
    <w:rsid w:val="009C630F"/>
    <w:rsid w:val="009C7731"/>
    <w:rsid w:val="009D0BD2"/>
    <w:rsid w:val="009D2D7E"/>
    <w:rsid w:val="009D3A61"/>
    <w:rsid w:val="009D3A64"/>
    <w:rsid w:val="009D4107"/>
    <w:rsid w:val="009D5396"/>
    <w:rsid w:val="009D7ABB"/>
    <w:rsid w:val="009E22D2"/>
    <w:rsid w:val="009E434E"/>
    <w:rsid w:val="009F04D7"/>
    <w:rsid w:val="009F095D"/>
    <w:rsid w:val="009F1423"/>
    <w:rsid w:val="009F5E32"/>
    <w:rsid w:val="00A00938"/>
    <w:rsid w:val="00A0158D"/>
    <w:rsid w:val="00A02825"/>
    <w:rsid w:val="00A0407A"/>
    <w:rsid w:val="00A04AE4"/>
    <w:rsid w:val="00A059F5"/>
    <w:rsid w:val="00A07B5F"/>
    <w:rsid w:val="00A07DF9"/>
    <w:rsid w:val="00A12AB6"/>
    <w:rsid w:val="00A173A2"/>
    <w:rsid w:val="00A22603"/>
    <w:rsid w:val="00A241F6"/>
    <w:rsid w:val="00A25B77"/>
    <w:rsid w:val="00A26593"/>
    <w:rsid w:val="00A301AB"/>
    <w:rsid w:val="00A31D5E"/>
    <w:rsid w:val="00A31EF0"/>
    <w:rsid w:val="00A32F81"/>
    <w:rsid w:val="00A33F10"/>
    <w:rsid w:val="00A36792"/>
    <w:rsid w:val="00A36FC4"/>
    <w:rsid w:val="00A44668"/>
    <w:rsid w:val="00A45667"/>
    <w:rsid w:val="00A50AC4"/>
    <w:rsid w:val="00A51D44"/>
    <w:rsid w:val="00A531B0"/>
    <w:rsid w:val="00A53E31"/>
    <w:rsid w:val="00A6245F"/>
    <w:rsid w:val="00A62A60"/>
    <w:rsid w:val="00A63237"/>
    <w:rsid w:val="00A6427D"/>
    <w:rsid w:val="00A6593D"/>
    <w:rsid w:val="00A71253"/>
    <w:rsid w:val="00A716B1"/>
    <w:rsid w:val="00A72D75"/>
    <w:rsid w:val="00A75305"/>
    <w:rsid w:val="00A761A0"/>
    <w:rsid w:val="00A764B0"/>
    <w:rsid w:val="00A77341"/>
    <w:rsid w:val="00A807CB"/>
    <w:rsid w:val="00A84B41"/>
    <w:rsid w:val="00A85534"/>
    <w:rsid w:val="00A8738A"/>
    <w:rsid w:val="00A878E9"/>
    <w:rsid w:val="00A87974"/>
    <w:rsid w:val="00A87EAB"/>
    <w:rsid w:val="00A9483D"/>
    <w:rsid w:val="00A95B09"/>
    <w:rsid w:val="00A96B1B"/>
    <w:rsid w:val="00AA02DE"/>
    <w:rsid w:val="00AA0853"/>
    <w:rsid w:val="00AA2A52"/>
    <w:rsid w:val="00AA59C1"/>
    <w:rsid w:val="00AA59FF"/>
    <w:rsid w:val="00AB045F"/>
    <w:rsid w:val="00AB13C1"/>
    <w:rsid w:val="00AB1EEB"/>
    <w:rsid w:val="00AB508C"/>
    <w:rsid w:val="00AB63A5"/>
    <w:rsid w:val="00AB6A8E"/>
    <w:rsid w:val="00AC00C9"/>
    <w:rsid w:val="00AC21D8"/>
    <w:rsid w:val="00AC22B3"/>
    <w:rsid w:val="00AC4BC3"/>
    <w:rsid w:val="00AC6BAD"/>
    <w:rsid w:val="00AC7A13"/>
    <w:rsid w:val="00AD24DF"/>
    <w:rsid w:val="00AD2679"/>
    <w:rsid w:val="00AD2DAB"/>
    <w:rsid w:val="00AD5816"/>
    <w:rsid w:val="00AD6BDA"/>
    <w:rsid w:val="00AD6C14"/>
    <w:rsid w:val="00AD6F73"/>
    <w:rsid w:val="00AD77A4"/>
    <w:rsid w:val="00AE0A58"/>
    <w:rsid w:val="00AE51DC"/>
    <w:rsid w:val="00AE586D"/>
    <w:rsid w:val="00AF05C3"/>
    <w:rsid w:val="00AF1A7D"/>
    <w:rsid w:val="00AF27FF"/>
    <w:rsid w:val="00AF2B68"/>
    <w:rsid w:val="00AF58F7"/>
    <w:rsid w:val="00AF6243"/>
    <w:rsid w:val="00AF6547"/>
    <w:rsid w:val="00AF6FE7"/>
    <w:rsid w:val="00B00245"/>
    <w:rsid w:val="00B0139C"/>
    <w:rsid w:val="00B01C3B"/>
    <w:rsid w:val="00B050D2"/>
    <w:rsid w:val="00B06F6E"/>
    <w:rsid w:val="00B0770E"/>
    <w:rsid w:val="00B124D6"/>
    <w:rsid w:val="00B2111A"/>
    <w:rsid w:val="00B2172C"/>
    <w:rsid w:val="00B218A1"/>
    <w:rsid w:val="00B21BA1"/>
    <w:rsid w:val="00B23A89"/>
    <w:rsid w:val="00B247C2"/>
    <w:rsid w:val="00B25369"/>
    <w:rsid w:val="00B33339"/>
    <w:rsid w:val="00B33A23"/>
    <w:rsid w:val="00B33D40"/>
    <w:rsid w:val="00B34145"/>
    <w:rsid w:val="00B342AD"/>
    <w:rsid w:val="00B347C8"/>
    <w:rsid w:val="00B34BE4"/>
    <w:rsid w:val="00B36358"/>
    <w:rsid w:val="00B368D6"/>
    <w:rsid w:val="00B37329"/>
    <w:rsid w:val="00B41366"/>
    <w:rsid w:val="00B41A3D"/>
    <w:rsid w:val="00B41AF0"/>
    <w:rsid w:val="00B46819"/>
    <w:rsid w:val="00B529E9"/>
    <w:rsid w:val="00B54642"/>
    <w:rsid w:val="00B557D1"/>
    <w:rsid w:val="00B616E3"/>
    <w:rsid w:val="00B62BD8"/>
    <w:rsid w:val="00B64FC2"/>
    <w:rsid w:val="00B66C5C"/>
    <w:rsid w:val="00B7196A"/>
    <w:rsid w:val="00B71F2A"/>
    <w:rsid w:val="00B72296"/>
    <w:rsid w:val="00B7231F"/>
    <w:rsid w:val="00B73609"/>
    <w:rsid w:val="00B7368A"/>
    <w:rsid w:val="00B73C5C"/>
    <w:rsid w:val="00B74321"/>
    <w:rsid w:val="00B760DC"/>
    <w:rsid w:val="00B77175"/>
    <w:rsid w:val="00B77722"/>
    <w:rsid w:val="00B82190"/>
    <w:rsid w:val="00B837AD"/>
    <w:rsid w:val="00B83A8F"/>
    <w:rsid w:val="00B87E9A"/>
    <w:rsid w:val="00B92673"/>
    <w:rsid w:val="00B93154"/>
    <w:rsid w:val="00B939EE"/>
    <w:rsid w:val="00B944B2"/>
    <w:rsid w:val="00B966B4"/>
    <w:rsid w:val="00B96793"/>
    <w:rsid w:val="00BA018F"/>
    <w:rsid w:val="00BA0E0B"/>
    <w:rsid w:val="00BA2171"/>
    <w:rsid w:val="00BA28E9"/>
    <w:rsid w:val="00BA3526"/>
    <w:rsid w:val="00BA3BF3"/>
    <w:rsid w:val="00BA4B81"/>
    <w:rsid w:val="00BA65AD"/>
    <w:rsid w:val="00BA7DE2"/>
    <w:rsid w:val="00BB083C"/>
    <w:rsid w:val="00BB69C5"/>
    <w:rsid w:val="00BB7B75"/>
    <w:rsid w:val="00BC1CC6"/>
    <w:rsid w:val="00BC6590"/>
    <w:rsid w:val="00BC75F3"/>
    <w:rsid w:val="00BD036D"/>
    <w:rsid w:val="00BE06C9"/>
    <w:rsid w:val="00BE1FB4"/>
    <w:rsid w:val="00BE4FDC"/>
    <w:rsid w:val="00BE73DF"/>
    <w:rsid w:val="00BF1A1C"/>
    <w:rsid w:val="00BF3391"/>
    <w:rsid w:val="00BF36AE"/>
    <w:rsid w:val="00BF5263"/>
    <w:rsid w:val="00BF5BDD"/>
    <w:rsid w:val="00BF7C0B"/>
    <w:rsid w:val="00C01612"/>
    <w:rsid w:val="00C0348B"/>
    <w:rsid w:val="00C03F25"/>
    <w:rsid w:val="00C04EBA"/>
    <w:rsid w:val="00C06237"/>
    <w:rsid w:val="00C066DA"/>
    <w:rsid w:val="00C1103F"/>
    <w:rsid w:val="00C12E3C"/>
    <w:rsid w:val="00C30719"/>
    <w:rsid w:val="00C3221B"/>
    <w:rsid w:val="00C32AF6"/>
    <w:rsid w:val="00C333EC"/>
    <w:rsid w:val="00C345C1"/>
    <w:rsid w:val="00C356B4"/>
    <w:rsid w:val="00C4066E"/>
    <w:rsid w:val="00C40B1C"/>
    <w:rsid w:val="00C424FF"/>
    <w:rsid w:val="00C4683C"/>
    <w:rsid w:val="00C471B9"/>
    <w:rsid w:val="00C47460"/>
    <w:rsid w:val="00C50F00"/>
    <w:rsid w:val="00C50FEF"/>
    <w:rsid w:val="00C530BF"/>
    <w:rsid w:val="00C54BA7"/>
    <w:rsid w:val="00C55939"/>
    <w:rsid w:val="00C56C6B"/>
    <w:rsid w:val="00C62F77"/>
    <w:rsid w:val="00C64806"/>
    <w:rsid w:val="00C66CEB"/>
    <w:rsid w:val="00C72A04"/>
    <w:rsid w:val="00C75B5A"/>
    <w:rsid w:val="00C814E1"/>
    <w:rsid w:val="00C81606"/>
    <w:rsid w:val="00C819A5"/>
    <w:rsid w:val="00C84635"/>
    <w:rsid w:val="00C84943"/>
    <w:rsid w:val="00C84FFC"/>
    <w:rsid w:val="00C8553C"/>
    <w:rsid w:val="00C8646A"/>
    <w:rsid w:val="00C86C7E"/>
    <w:rsid w:val="00C924AA"/>
    <w:rsid w:val="00C9345F"/>
    <w:rsid w:val="00C94E48"/>
    <w:rsid w:val="00C95B49"/>
    <w:rsid w:val="00C970FC"/>
    <w:rsid w:val="00CA2262"/>
    <w:rsid w:val="00CA4EDE"/>
    <w:rsid w:val="00CA69EF"/>
    <w:rsid w:val="00CA7E55"/>
    <w:rsid w:val="00CB0709"/>
    <w:rsid w:val="00CB271B"/>
    <w:rsid w:val="00CB4720"/>
    <w:rsid w:val="00CB4A5E"/>
    <w:rsid w:val="00CB57DD"/>
    <w:rsid w:val="00CB6D43"/>
    <w:rsid w:val="00CB6D8B"/>
    <w:rsid w:val="00CB7D97"/>
    <w:rsid w:val="00CC235C"/>
    <w:rsid w:val="00CC29B5"/>
    <w:rsid w:val="00CC32F6"/>
    <w:rsid w:val="00CC53E6"/>
    <w:rsid w:val="00CC781A"/>
    <w:rsid w:val="00CD134B"/>
    <w:rsid w:val="00CD2158"/>
    <w:rsid w:val="00CD3AE9"/>
    <w:rsid w:val="00CD6486"/>
    <w:rsid w:val="00CD64DF"/>
    <w:rsid w:val="00CD6855"/>
    <w:rsid w:val="00CD7D6C"/>
    <w:rsid w:val="00CE109E"/>
    <w:rsid w:val="00CE1613"/>
    <w:rsid w:val="00CE26EC"/>
    <w:rsid w:val="00CE3335"/>
    <w:rsid w:val="00CE4DBC"/>
    <w:rsid w:val="00CE4E41"/>
    <w:rsid w:val="00CF1F2A"/>
    <w:rsid w:val="00CF34A5"/>
    <w:rsid w:val="00CF53A3"/>
    <w:rsid w:val="00CF575C"/>
    <w:rsid w:val="00CF6118"/>
    <w:rsid w:val="00CF6167"/>
    <w:rsid w:val="00CF7AF7"/>
    <w:rsid w:val="00D003E3"/>
    <w:rsid w:val="00D00444"/>
    <w:rsid w:val="00D0085F"/>
    <w:rsid w:val="00D01707"/>
    <w:rsid w:val="00D019B5"/>
    <w:rsid w:val="00D02359"/>
    <w:rsid w:val="00D052F8"/>
    <w:rsid w:val="00D07F46"/>
    <w:rsid w:val="00D106AE"/>
    <w:rsid w:val="00D1086A"/>
    <w:rsid w:val="00D10CC4"/>
    <w:rsid w:val="00D12F96"/>
    <w:rsid w:val="00D15E17"/>
    <w:rsid w:val="00D162E2"/>
    <w:rsid w:val="00D20F06"/>
    <w:rsid w:val="00D21B74"/>
    <w:rsid w:val="00D21FBE"/>
    <w:rsid w:val="00D24589"/>
    <w:rsid w:val="00D3083B"/>
    <w:rsid w:val="00D3118D"/>
    <w:rsid w:val="00D42C9D"/>
    <w:rsid w:val="00D438A7"/>
    <w:rsid w:val="00D448DF"/>
    <w:rsid w:val="00D44FC3"/>
    <w:rsid w:val="00D47678"/>
    <w:rsid w:val="00D47DBD"/>
    <w:rsid w:val="00D50573"/>
    <w:rsid w:val="00D511C3"/>
    <w:rsid w:val="00D5151B"/>
    <w:rsid w:val="00D52371"/>
    <w:rsid w:val="00D535A9"/>
    <w:rsid w:val="00D57760"/>
    <w:rsid w:val="00D57964"/>
    <w:rsid w:val="00D60380"/>
    <w:rsid w:val="00D66BDE"/>
    <w:rsid w:val="00D66E23"/>
    <w:rsid w:val="00D670B5"/>
    <w:rsid w:val="00D71949"/>
    <w:rsid w:val="00D821BC"/>
    <w:rsid w:val="00D83BCF"/>
    <w:rsid w:val="00D85CED"/>
    <w:rsid w:val="00D868E3"/>
    <w:rsid w:val="00D9393C"/>
    <w:rsid w:val="00D93C93"/>
    <w:rsid w:val="00D93CA5"/>
    <w:rsid w:val="00D94596"/>
    <w:rsid w:val="00D95CA6"/>
    <w:rsid w:val="00D962CE"/>
    <w:rsid w:val="00D964CC"/>
    <w:rsid w:val="00D970BE"/>
    <w:rsid w:val="00DA1499"/>
    <w:rsid w:val="00DA3BFE"/>
    <w:rsid w:val="00DA56DD"/>
    <w:rsid w:val="00DA5813"/>
    <w:rsid w:val="00DB158F"/>
    <w:rsid w:val="00DB515E"/>
    <w:rsid w:val="00DB64E3"/>
    <w:rsid w:val="00DB718E"/>
    <w:rsid w:val="00DB7668"/>
    <w:rsid w:val="00DB7A77"/>
    <w:rsid w:val="00DC6069"/>
    <w:rsid w:val="00DC6924"/>
    <w:rsid w:val="00DC6C60"/>
    <w:rsid w:val="00DD1245"/>
    <w:rsid w:val="00DD407C"/>
    <w:rsid w:val="00DD4EA4"/>
    <w:rsid w:val="00DD6A20"/>
    <w:rsid w:val="00DE327C"/>
    <w:rsid w:val="00DE45A4"/>
    <w:rsid w:val="00DE4A7A"/>
    <w:rsid w:val="00DE60AB"/>
    <w:rsid w:val="00DE7386"/>
    <w:rsid w:val="00DF04F0"/>
    <w:rsid w:val="00DF102A"/>
    <w:rsid w:val="00DF1231"/>
    <w:rsid w:val="00DF1DC7"/>
    <w:rsid w:val="00DF3BEC"/>
    <w:rsid w:val="00DF64BE"/>
    <w:rsid w:val="00DF693B"/>
    <w:rsid w:val="00DF7C41"/>
    <w:rsid w:val="00E039AB"/>
    <w:rsid w:val="00E0537D"/>
    <w:rsid w:val="00E06ED5"/>
    <w:rsid w:val="00E10CE2"/>
    <w:rsid w:val="00E15C9E"/>
    <w:rsid w:val="00E22263"/>
    <w:rsid w:val="00E22AD8"/>
    <w:rsid w:val="00E23057"/>
    <w:rsid w:val="00E244EF"/>
    <w:rsid w:val="00E25E2C"/>
    <w:rsid w:val="00E26E22"/>
    <w:rsid w:val="00E27B1B"/>
    <w:rsid w:val="00E32494"/>
    <w:rsid w:val="00E3277C"/>
    <w:rsid w:val="00E33993"/>
    <w:rsid w:val="00E37FE6"/>
    <w:rsid w:val="00E419D1"/>
    <w:rsid w:val="00E41E29"/>
    <w:rsid w:val="00E41F10"/>
    <w:rsid w:val="00E42AEB"/>
    <w:rsid w:val="00E43B43"/>
    <w:rsid w:val="00E43D67"/>
    <w:rsid w:val="00E5221A"/>
    <w:rsid w:val="00E52F54"/>
    <w:rsid w:val="00E52F5D"/>
    <w:rsid w:val="00E57A34"/>
    <w:rsid w:val="00E6047B"/>
    <w:rsid w:val="00E61CD5"/>
    <w:rsid w:val="00E675EB"/>
    <w:rsid w:val="00E70930"/>
    <w:rsid w:val="00E71743"/>
    <w:rsid w:val="00E71C4E"/>
    <w:rsid w:val="00E724EA"/>
    <w:rsid w:val="00E81CDB"/>
    <w:rsid w:val="00E822CD"/>
    <w:rsid w:val="00E85F19"/>
    <w:rsid w:val="00E86CF9"/>
    <w:rsid w:val="00E90245"/>
    <w:rsid w:val="00E9125B"/>
    <w:rsid w:val="00E93F0E"/>
    <w:rsid w:val="00E9608D"/>
    <w:rsid w:val="00E96758"/>
    <w:rsid w:val="00EA0DC2"/>
    <w:rsid w:val="00EA0FE4"/>
    <w:rsid w:val="00EA1261"/>
    <w:rsid w:val="00EA2D2B"/>
    <w:rsid w:val="00EA5B24"/>
    <w:rsid w:val="00EA6002"/>
    <w:rsid w:val="00EA62BD"/>
    <w:rsid w:val="00EB16A6"/>
    <w:rsid w:val="00EB19CF"/>
    <w:rsid w:val="00EB303F"/>
    <w:rsid w:val="00EB4A70"/>
    <w:rsid w:val="00EB5588"/>
    <w:rsid w:val="00EC3554"/>
    <w:rsid w:val="00EC3632"/>
    <w:rsid w:val="00EC439E"/>
    <w:rsid w:val="00EC4F3D"/>
    <w:rsid w:val="00EC5073"/>
    <w:rsid w:val="00EC514D"/>
    <w:rsid w:val="00EC646F"/>
    <w:rsid w:val="00EC6687"/>
    <w:rsid w:val="00ED2797"/>
    <w:rsid w:val="00ED424D"/>
    <w:rsid w:val="00ED6164"/>
    <w:rsid w:val="00EE0FEB"/>
    <w:rsid w:val="00EE1296"/>
    <w:rsid w:val="00EE1573"/>
    <w:rsid w:val="00EE1587"/>
    <w:rsid w:val="00EE28A7"/>
    <w:rsid w:val="00EE2B09"/>
    <w:rsid w:val="00EE676C"/>
    <w:rsid w:val="00EF1D9D"/>
    <w:rsid w:val="00EF4688"/>
    <w:rsid w:val="00EF4EE3"/>
    <w:rsid w:val="00EF4F69"/>
    <w:rsid w:val="00EF6AEB"/>
    <w:rsid w:val="00F01C94"/>
    <w:rsid w:val="00F04A09"/>
    <w:rsid w:val="00F0618E"/>
    <w:rsid w:val="00F0671C"/>
    <w:rsid w:val="00F12A1E"/>
    <w:rsid w:val="00F1539E"/>
    <w:rsid w:val="00F162D0"/>
    <w:rsid w:val="00F16C12"/>
    <w:rsid w:val="00F20CB0"/>
    <w:rsid w:val="00F21CB9"/>
    <w:rsid w:val="00F224A8"/>
    <w:rsid w:val="00F26A6D"/>
    <w:rsid w:val="00F30899"/>
    <w:rsid w:val="00F313CD"/>
    <w:rsid w:val="00F32B4E"/>
    <w:rsid w:val="00F3561B"/>
    <w:rsid w:val="00F373CC"/>
    <w:rsid w:val="00F409FB"/>
    <w:rsid w:val="00F40ED5"/>
    <w:rsid w:val="00F4503E"/>
    <w:rsid w:val="00F4533A"/>
    <w:rsid w:val="00F47F67"/>
    <w:rsid w:val="00F51B6E"/>
    <w:rsid w:val="00F533EE"/>
    <w:rsid w:val="00F537CA"/>
    <w:rsid w:val="00F544A5"/>
    <w:rsid w:val="00F614B5"/>
    <w:rsid w:val="00F61B24"/>
    <w:rsid w:val="00F7163C"/>
    <w:rsid w:val="00F72A4D"/>
    <w:rsid w:val="00F73EF4"/>
    <w:rsid w:val="00F74148"/>
    <w:rsid w:val="00F7511E"/>
    <w:rsid w:val="00F76EDB"/>
    <w:rsid w:val="00F830D6"/>
    <w:rsid w:val="00F83402"/>
    <w:rsid w:val="00F8437D"/>
    <w:rsid w:val="00F843D0"/>
    <w:rsid w:val="00F85735"/>
    <w:rsid w:val="00F9044C"/>
    <w:rsid w:val="00F91B03"/>
    <w:rsid w:val="00F92821"/>
    <w:rsid w:val="00F92FF5"/>
    <w:rsid w:val="00F94D40"/>
    <w:rsid w:val="00F9694A"/>
    <w:rsid w:val="00FA00A5"/>
    <w:rsid w:val="00FA0991"/>
    <w:rsid w:val="00FA23C3"/>
    <w:rsid w:val="00FA314A"/>
    <w:rsid w:val="00FA3875"/>
    <w:rsid w:val="00FA3E04"/>
    <w:rsid w:val="00FA4746"/>
    <w:rsid w:val="00FA4BAB"/>
    <w:rsid w:val="00FA6FA6"/>
    <w:rsid w:val="00FB13AB"/>
    <w:rsid w:val="00FB1577"/>
    <w:rsid w:val="00FB5167"/>
    <w:rsid w:val="00FB6045"/>
    <w:rsid w:val="00FC018F"/>
    <w:rsid w:val="00FC1015"/>
    <w:rsid w:val="00FC2739"/>
    <w:rsid w:val="00FC4444"/>
    <w:rsid w:val="00FC4455"/>
    <w:rsid w:val="00FC4462"/>
    <w:rsid w:val="00FC49BB"/>
    <w:rsid w:val="00FC51EB"/>
    <w:rsid w:val="00FD0009"/>
    <w:rsid w:val="00FD0DFC"/>
    <w:rsid w:val="00FD43D9"/>
    <w:rsid w:val="00FD4F64"/>
    <w:rsid w:val="00FD5304"/>
    <w:rsid w:val="00FD6735"/>
    <w:rsid w:val="00FE01B9"/>
    <w:rsid w:val="00FE1243"/>
    <w:rsid w:val="00FE1D2C"/>
    <w:rsid w:val="00FE618D"/>
    <w:rsid w:val="00FE7FF2"/>
    <w:rsid w:val="00FF091E"/>
    <w:rsid w:val="00FF0C84"/>
    <w:rsid w:val="00FF1882"/>
    <w:rsid w:val="00FF3430"/>
    <w:rsid w:val="00FF566E"/>
    <w:rsid w:val="00FF7301"/>
    <w:rsid w:val="05B44411"/>
    <w:rsid w:val="06491079"/>
    <w:rsid w:val="1013587E"/>
    <w:rsid w:val="126A64C6"/>
    <w:rsid w:val="19105F49"/>
    <w:rsid w:val="1A263B3F"/>
    <w:rsid w:val="29370C09"/>
    <w:rsid w:val="2BBF03B9"/>
    <w:rsid w:val="2EBF0AA2"/>
    <w:rsid w:val="2EF575AF"/>
    <w:rsid w:val="305315D8"/>
    <w:rsid w:val="32F34F57"/>
    <w:rsid w:val="33DE310D"/>
    <w:rsid w:val="36095D16"/>
    <w:rsid w:val="39CE6752"/>
    <w:rsid w:val="3B635114"/>
    <w:rsid w:val="3B7139F2"/>
    <w:rsid w:val="40360E21"/>
    <w:rsid w:val="42CC44D1"/>
    <w:rsid w:val="47B7598D"/>
    <w:rsid w:val="4915446A"/>
    <w:rsid w:val="496D4A46"/>
    <w:rsid w:val="49D85AA9"/>
    <w:rsid w:val="4B10669D"/>
    <w:rsid w:val="4C377328"/>
    <w:rsid w:val="4E2F183B"/>
    <w:rsid w:val="55E20AEC"/>
    <w:rsid w:val="57463C24"/>
    <w:rsid w:val="595650B0"/>
    <w:rsid w:val="5C0C564E"/>
    <w:rsid w:val="5F7D2DB4"/>
    <w:rsid w:val="67B36B70"/>
    <w:rsid w:val="6C890F81"/>
    <w:rsid w:val="6D9400DF"/>
    <w:rsid w:val="6FFF46AA"/>
    <w:rsid w:val="70565551"/>
    <w:rsid w:val="796E403F"/>
    <w:rsid w:val="7D9F12DE"/>
    <w:rsid w:val="7EA43F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F989F9A"/>
  <w15:chartTrackingRefBased/>
  <w15:docId w15:val="{9A591F7D-01C3-4F2F-9223-198A5CBA0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locked="1" w:uiPriority="9" w:qFormat="1"/>
    <w:lsdException w:name="heading 5" w:locked="1" w:uiPriority="9" w:qFormat="1"/>
    <w:lsdException w:name="heading 6" w:locked="1" w:uiPriority="9"/>
    <w:lsdException w:name="heading 7" w:locked="1" w:uiPriority="9"/>
    <w:lsdException w:name="heading 8" w:locked="1" w:uiPriority="9"/>
    <w:lsdException w:name="heading 9" w:locked="1" w:uiPriority="9"/>
    <w:lsdException w:name="index 1" w:locked="1" w:unhideWhenUsed="1"/>
    <w:lsdException w:name="index 2" w:locked="1" w:unhideWhenUsed="1"/>
    <w:lsdException w:name="index 3" w:locked="1" w:unhideWhenUsed="1"/>
    <w:lsdException w:name="index 4" w:locked="1" w:unhideWhenUsed="1"/>
    <w:lsdException w:name="index 5" w:locked="1" w:unhideWhenUsed="1"/>
    <w:lsdException w:name="index 6" w:locked="1" w:unhideWhenUsed="1"/>
    <w:lsdException w:name="index 7" w:locked="1" w:unhideWhenUsed="1"/>
    <w:lsdException w:name="index 8" w:locked="1" w:unhideWhenUsed="1"/>
    <w:lsdException w:name="index 9" w:locked="1" w:unhideWhenUsed="1"/>
    <w:lsdException w:name="toc 1" w:uiPriority="39"/>
    <w:lsdException w:name="toc 2" w:uiPriority="39"/>
    <w:lsdException w:name="toc 3" w:uiPriority="39"/>
    <w:lsdException w:name="toc 4" w:locked="1" w:uiPriority="39" w:unhideWhenUsed="1"/>
    <w:lsdException w:name="toc 5" w:locked="1" w:uiPriority="39" w:unhideWhenUsed="1"/>
    <w:lsdException w:name="toc 6" w:locked="1" w:uiPriority="39" w:unhideWhenUsed="1"/>
    <w:lsdException w:name="toc 7" w:locked="1" w:uiPriority="39" w:unhideWhenUsed="1"/>
    <w:lsdException w:name="toc 8" w:locked="1" w:uiPriority="39" w:unhideWhenUsed="1"/>
    <w:lsdException w:name="toc 9" w:locked="1" w:uiPriority="39" w:unhideWhenUsed="1"/>
    <w:lsdException w:name="Normal Indent" w:locked="1" w:unhideWhenUsed="1"/>
    <w:lsdException w:name="footnote text" w:locked="1" w:unhideWhenUsed="1"/>
    <w:lsdException w:name="annotation text" w:locked="1" w:unhideWhenUsed="1"/>
    <w:lsdException w:name="index heading" w:locked="1" w:unhideWhenUsed="1"/>
    <w:lsdException w:name="caption" w:locked="1" w:uiPriority="35" w:qFormat="1"/>
    <w:lsdException w:name="table of figures" w:locked="1" w:unhideWhenUsed="1"/>
    <w:lsdException w:name="envelope address" w:locked="1" w:unhideWhenUsed="1"/>
    <w:lsdException w:name="envelope return" w:locked="1" w:unhideWhenUsed="1"/>
    <w:lsdException w:name="footnote reference" w:locked="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unhideWhenUsed="1"/>
    <w:lsdException w:name="endnote text" w:locked="1" w:unhideWhenUsed="1"/>
    <w:lsdException w:name="table of authorities" w:locked="1" w:unhideWhenUsed="1"/>
    <w:lsdException w:name="macro" w:locked="1" w:unhideWhenUsed="1"/>
    <w:lsdException w:name="toa heading" w:locked="1" w:unhideWhenUsed="1"/>
    <w:lsdException w:name="List" w:locked="1" w:unhideWhenUsed="1"/>
    <w:lsdException w:name="List Bullet" w:locked="1" w:unhideWhenUsed="1"/>
    <w:lsdException w:name="List Number" w:locked="1" w:unhideWhenUsed="1"/>
    <w:lsdException w:name="List 2" w:locked="1" w:unhideWhenUsed="1"/>
    <w:lsdException w:name="List 3" w:locked="1" w:unhideWhenUsed="1"/>
    <w:lsdException w:name="List 4" w:locked="1" w:unhideWhenUsed="1"/>
    <w:lsdException w:name="List 5" w:locked="1" w:unhideWhenUsed="1"/>
    <w:lsdException w:name="List Bullet 2" w:locked="1" w:unhideWhenUsed="1"/>
    <w:lsdException w:name="List Bullet 3" w:locked="1" w:unhideWhenUsed="1"/>
    <w:lsdException w:name="List Bullet 4" w:locked="1" w:unhideWhenUsed="1"/>
    <w:lsdException w:name="List Bullet 5" w:locked="1" w:unhideWhenUsed="1"/>
    <w:lsdException w:name="List Number 2" w:locked="1" w:unhideWhenUsed="1"/>
    <w:lsdException w:name="List Number 3" w:locked="1" w:unhideWhenUsed="1"/>
    <w:lsdException w:name="List Number 4" w:locked="1" w:unhideWhenUsed="1"/>
    <w:lsdException w:name="List Number 5" w:locked="1" w:unhideWhenUsed="1"/>
    <w:lsdException w:name="Title" w:locked="1" w:uiPriority="10" w:qFormat="1"/>
    <w:lsdException w:name="Closing" w:locked="1" w:unhideWhenUsed="1"/>
    <w:lsdException w:name="Signature" w:locked="1" w:unhideWhenUsed="1"/>
    <w:lsdException w:name="Default Paragraph Font" w:uiPriority="1" w:unhideWhenUsed="1"/>
    <w:lsdException w:name="Body Text" w:locked="1" w:unhideWhenUsed="1"/>
    <w:lsdException w:name="List Continue" w:locked="1" w:unhideWhenUsed="1"/>
    <w:lsdException w:name="List Continue 2" w:locked="1" w:unhideWhenUsed="1"/>
    <w:lsdException w:name="List Continue 3" w:locked="1" w:unhideWhenUsed="1"/>
    <w:lsdException w:name="List Continue 4" w:locked="1" w:unhideWhenUsed="1"/>
    <w:lsdException w:name="List Continue 5" w:locked="1" w:unhideWhenUsed="1"/>
    <w:lsdException w:name="Message Header" w:locked="1" w:unhideWhenUsed="1"/>
    <w:lsdException w:name="Subtitle" w:locked="1" w:uiPriority="11" w:qFormat="1"/>
    <w:lsdException w:name="Salutation" w:locked="1" w:unhideWhenUsed="1"/>
    <w:lsdException w:name="Date" w:locked="1" w:unhideWhenUsed="1"/>
    <w:lsdException w:name="Body Text First Indent" w:locked="1" w:unhideWhenUsed="1"/>
    <w:lsdException w:name="Note Heading" w:locked="1" w:unhideWhenUsed="1"/>
    <w:lsdException w:name="Body Text 2" w:locked="1" w:unhideWhenUsed="1"/>
    <w:lsdException w:name="Body Text 3" w:locked="1" w:unhideWhenUsed="1"/>
    <w:lsdException w:name="Body Text Indent 2" w:locked="1" w:unhideWhenUsed="1"/>
    <w:lsdException w:name="Body Text Indent 3" w:locked="1" w:unhideWhenUsed="1"/>
    <w:lsdException w:name="Block Text" w:locked="1" w:unhideWhenUsed="1"/>
    <w:lsdException w:name="FollowedHyperlink" w:locked="1" w:semiHidden="1" w:unhideWhenUsed="1"/>
    <w:lsdException w:name="Strong" w:locked="1" w:uiPriority="22" w:qFormat="1"/>
    <w:lsdException w:name="Emphasis" w:locked="1" w:uiPriority="20" w:qFormat="1"/>
    <w:lsdException w:name="Document Map" w:locked="1" w:unhideWhenUsed="1"/>
    <w:lsdException w:name="Plain Text" w:locked="1" w:unhideWhenUsed="1"/>
    <w:lsdException w:name="E-mail Signature" w:locked="1" w:unhideWhenUsed="1"/>
    <w:lsdException w:name="HTML Top of Form" w:semiHidden="1" w:unhideWhenUsed="1"/>
    <w:lsdException w:name="HTML Bottom of Form" w:semiHidden="1" w:unhideWhenUsed="1"/>
    <w:lsdException w:name="Normal (Web)" w:locked="1" w:unhideWhenUsed="1"/>
    <w:lsdException w:name="HTML Acronym" w:locked="1" w:semiHidden="1" w:unhideWhenUsed="1"/>
    <w:lsdException w:name="HTML Address" w:locked="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lsdException w:name="annotation subject" w:locked="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lsdException w:name="Table Grid" w:locked="1"/>
    <w:lsdException w:name="Table Theme" w:locked="1"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A2A52"/>
    <w:pPr>
      <w:widowControl w:val="0"/>
      <w:adjustRightInd w:val="0"/>
      <w:snapToGrid w:val="0"/>
      <w:spacing w:line="300" w:lineRule="auto"/>
      <w:jc w:val="both"/>
    </w:pPr>
    <w:rPr>
      <w:kern w:val="2"/>
      <w:sz w:val="24"/>
      <w:szCs w:val="24"/>
    </w:rPr>
  </w:style>
  <w:style w:type="paragraph" w:styleId="1">
    <w:name w:val="heading 1"/>
    <w:basedOn w:val="a1"/>
    <w:next w:val="a1"/>
    <w:link w:val="10"/>
    <w:autoRedefine/>
    <w:uiPriority w:val="99"/>
    <w:qFormat/>
    <w:rsid w:val="00AF6547"/>
    <w:pPr>
      <w:keepNext/>
      <w:keepLines/>
      <w:pageBreakBefore/>
      <w:widowControl/>
      <w:numPr>
        <w:numId w:val="19"/>
      </w:numPr>
      <w:tabs>
        <w:tab w:val="left" w:pos="377"/>
      </w:tabs>
      <w:spacing w:after="240" w:line="360" w:lineRule="auto"/>
      <w:jc w:val="center"/>
      <w:outlineLvl w:val="0"/>
    </w:pPr>
    <w:rPr>
      <w:rFonts w:ascii="黑体" w:eastAsia="黑体" w:hAnsi="黑体"/>
      <w:bCs/>
      <w:kern w:val="44"/>
      <w:sz w:val="30"/>
      <w:szCs w:val="30"/>
    </w:rPr>
  </w:style>
  <w:style w:type="paragraph" w:styleId="21">
    <w:name w:val="heading 2"/>
    <w:basedOn w:val="a1"/>
    <w:next w:val="a1"/>
    <w:link w:val="22"/>
    <w:autoRedefine/>
    <w:uiPriority w:val="99"/>
    <w:qFormat/>
    <w:rsid w:val="00AF6547"/>
    <w:pPr>
      <w:keepNext/>
      <w:keepLines/>
      <w:widowControl/>
      <w:numPr>
        <w:ilvl w:val="1"/>
        <w:numId w:val="19"/>
      </w:numPr>
      <w:tabs>
        <w:tab w:val="left" w:pos="377"/>
      </w:tabs>
      <w:spacing w:line="360" w:lineRule="auto"/>
      <w:outlineLvl w:val="1"/>
    </w:pPr>
    <w:rPr>
      <w:rFonts w:ascii="黑体" w:eastAsia="黑体" w:hAnsi="黑体" w:cs="宋体"/>
      <w:bCs/>
      <w:sz w:val="28"/>
      <w:szCs w:val="28"/>
    </w:rPr>
  </w:style>
  <w:style w:type="paragraph" w:styleId="31">
    <w:name w:val="heading 3"/>
    <w:basedOn w:val="a1"/>
    <w:next w:val="a1"/>
    <w:link w:val="32"/>
    <w:autoRedefine/>
    <w:uiPriority w:val="99"/>
    <w:qFormat/>
    <w:rsid w:val="00AF6547"/>
    <w:pPr>
      <w:keepNext/>
      <w:keepLines/>
      <w:numPr>
        <w:ilvl w:val="2"/>
        <w:numId w:val="19"/>
      </w:numPr>
      <w:spacing w:line="360" w:lineRule="auto"/>
      <w:outlineLvl w:val="2"/>
    </w:pPr>
    <w:rPr>
      <w:rFonts w:eastAsia="黑体"/>
    </w:rPr>
  </w:style>
  <w:style w:type="paragraph" w:styleId="41">
    <w:name w:val="heading 4"/>
    <w:basedOn w:val="a1"/>
    <w:next w:val="a1"/>
    <w:link w:val="42"/>
    <w:autoRedefine/>
    <w:uiPriority w:val="9"/>
    <w:qFormat/>
    <w:locked/>
    <w:rsid w:val="00E81CDB"/>
    <w:pPr>
      <w:keepNext/>
      <w:keepLines/>
      <w:numPr>
        <w:ilvl w:val="3"/>
        <w:numId w:val="19"/>
      </w:numPr>
      <w:spacing w:line="360" w:lineRule="auto"/>
      <w:jc w:val="left"/>
      <w:outlineLvl w:val="3"/>
    </w:pPr>
    <w:rPr>
      <w:rFonts w:eastAsia="楷体"/>
      <w:bCs/>
      <w:szCs w:val="28"/>
    </w:rPr>
  </w:style>
  <w:style w:type="paragraph" w:styleId="51">
    <w:name w:val="heading 5"/>
    <w:basedOn w:val="a1"/>
    <w:next w:val="a1"/>
    <w:link w:val="52"/>
    <w:uiPriority w:val="9"/>
    <w:qFormat/>
    <w:locked/>
    <w:pPr>
      <w:keepNext/>
      <w:keepLines/>
      <w:numPr>
        <w:ilvl w:val="4"/>
        <w:numId w:val="19"/>
      </w:numPr>
      <w:spacing w:line="360" w:lineRule="auto"/>
      <w:outlineLvl w:val="4"/>
    </w:pPr>
    <w:rPr>
      <w:b/>
      <w:bCs/>
      <w:szCs w:val="28"/>
    </w:rPr>
  </w:style>
  <w:style w:type="paragraph" w:styleId="6">
    <w:name w:val="heading 6"/>
    <w:basedOn w:val="a1"/>
    <w:next w:val="a1"/>
    <w:link w:val="60"/>
    <w:uiPriority w:val="9"/>
    <w:locked/>
    <w:pPr>
      <w:keepNext/>
      <w:keepLines/>
      <w:numPr>
        <w:ilvl w:val="5"/>
        <w:numId w:val="19"/>
      </w:numPr>
      <w:spacing w:before="240" w:after="64" w:line="320" w:lineRule="auto"/>
      <w:outlineLvl w:val="5"/>
    </w:pPr>
    <w:rPr>
      <w:rFonts w:ascii="Calibri Light" w:hAnsi="Calibri Light"/>
      <w:b/>
      <w:bCs/>
    </w:rPr>
  </w:style>
  <w:style w:type="paragraph" w:styleId="7">
    <w:name w:val="heading 7"/>
    <w:basedOn w:val="a1"/>
    <w:next w:val="a1"/>
    <w:link w:val="70"/>
    <w:uiPriority w:val="9"/>
    <w:locked/>
    <w:pPr>
      <w:keepNext/>
      <w:keepLines/>
      <w:numPr>
        <w:ilvl w:val="6"/>
        <w:numId w:val="19"/>
      </w:numPr>
      <w:spacing w:before="240" w:after="64" w:line="320" w:lineRule="auto"/>
      <w:outlineLvl w:val="6"/>
    </w:pPr>
    <w:rPr>
      <w:b/>
      <w:bCs/>
    </w:rPr>
  </w:style>
  <w:style w:type="paragraph" w:styleId="8">
    <w:name w:val="heading 8"/>
    <w:basedOn w:val="a1"/>
    <w:next w:val="a1"/>
    <w:link w:val="80"/>
    <w:uiPriority w:val="9"/>
    <w:locked/>
    <w:pPr>
      <w:keepNext/>
      <w:keepLines/>
      <w:numPr>
        <w:ilvl w:val="7"/>
        <w:numId w:val="19"/>
      </w:numPr>
      <w:spacing w:before="240" w:after="64" w:line="320" w:lineRule="auto"/>
      <w:outlineLvl w:val="7"/>
    </w:pPr>
    <w:rPr>
      <w:rFonts w:ascii="Calibri Light" w:hAnsi="Calibri Light"/>
    </w:rPr>
  </w:style>
  <w:style w:type="paragraph" w:styleId="9">
    <w:name w:val="heading 9"/>
    <w:basedOn w:val="a1"/>
    <w:next w:val="a1"/>
    <w:link w:val="90"/>
    <w:uiPriority w:val="9"/>
    <w:locked/>
    <w:pPr>
      <w:keepNext/>
      <w:keepLines/>
      <w:numPr>
        <w:ilvl w:val="8"/>
        <w:numId w:val="19"/>
      </w:numPr>
      <w:spacing w:before="240" w:after="64" w:line="320" w:lineRule="auto"/>
      <w:outlineLvl w:val="8"/>
    </w:pPr>
    <w:rPr>
      <w:rFonts w:ascii="Calibri Light" w:hAnsi="Calibri Light"/>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locked/>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pPr>
    <w:rPr>
      <w:rFonts w:ascii="Courier New" w:hAnsi="Courier New" w:cs="Courier New"/>
      <w:kern w:val="2"/>
      <w:sz w:val="24"/>
      <w:szCs w:val="24"/>
    </w:rPr>
  </w:style>
  <w:style w:type="character" w:customStyle="1" w:styleId="a6">
    <w:name w:val="宏文本 字符"/>
    <w:link w:val="a5"/>
    <w:uiPriority w:val="99"/>
    <w:semiHidden/>
    <w:rPr>
      <w:rFonts w:ascii="Courier New" w:hAnsi="Courier New" w:cs="Courier New"/>
      <w:kern w:val="2"/>
      <w:sz w:val="24"/>
      <w:szCs w:val="24"/>
    </w:rPr>
  </w:style>
  <w:style w:type="character" w:customStyle="1" w:styleId="10">
    <w:name w:val="标题 1 字符"/>
    <w:link w:val="1"/>
    <w:uiPriority w:val="99"/>
    <w:locked/>
    <w:rsid w:val="00AF6547"/>
    <w:rPr>
      <w:rFonts w:ascii="黑体" w:eastAsia="黑体" w:hAnsi="黑体"/>
      <w:bCs/>
      <w:kern w:val="44"/>
      <w:sz w:val="30"/>
      <w:szCs w:val="30"/>
    </w:rPr>
  </w:style>
  <w:style w:type="character" w:customStyle="1" w:styleId="22">
    <w:name w:val="标题 2 字符"/>
    <w:link w:val="21"/>
    <w:uiPriority w:val="99"/>
    <w:locked/>
    <w:rsid w:val="00AF6547"/>
    <w:rPr>
      <w:rFonts w:ascii="黑体" w:eastAsia="黑体" w:hAnsi="黑体" w:cs="宋体"/>
      <w:bCs/>
      <w:kern w:val="2"/>
      <w:sz w:val="28"/>
      <w:szCs w:val="28"/>
    </w:rPr>
  </w:style>
  <w:style w:type="character" w:customStyle="1" w:styleId="32">
    <w:name w:val="标题 3 字符"/>
    <w:link w:val="31"/>
    <w:uiPriority w:val="99"/>
    <w:locked/>
    <w:rsid w:val="00AF6547"/>
    <w:rPr>
      <w:rFonts w:eastAsia="黑体"/>
      <w:kern w:val="2"/>
      <w:sz w:val="24"/>
      <w:szCs w:val="24"/>
    </w:rPr>
  </w:style>
  <w:style w:type="character" w:customStyle="1" w:styleId="42">
    <w:name w:val="标题 4 字符"/>
    <w:link w:val="41"/>
    <w:uiPriority w:val="9"/>
    <w:rsid w:val="00E81CDB"/>
    <w:rPr>
      <w:rFonts w:eastAsia="楷体"/>
      <w:bCs/>
      <w:kern w:val="2"/>
      <w:sz w:val="24"/>
      <w:szCs w:val="28"/>
    </w:rPr>
  </w:style>
  <w:style w:type="character" w:customStyle="1" w:styleId="52">
    <w:name w:val="标题 5 字符"/>
    <w:link w:val="51"/>
    <w:uiPriority w:val="9"/>
    <w:rPr>
      <w:b/>
      <w:bCs/>
      <w:kern w:val="2"/>
      <w:sz w:val="24"/>
      <w:szCs w:val="28"/>
    </w:rPr>
  </w:style>
  <w:style w:type="character" w:customStyle="1" w:styleId="60">
    <w:name w:val="标题 6 字符"/>
    <w:link w:val="6"/>
    <w:uiPriority w:val="9"/>
    <w:semiHidden/>
    <w:rPr>
      <w:rFonts w:ascii="Calibri Light" w:eastAsia="宋体" w:hAnsi="Calibri Light" w:cs="Times New Roman"/>
      <w:b/>
      <w:bCs/>
      <w:kern w:val="2"/>
      <w:sz w:val="24"/>
      <w:szCs w:val="24"/>
    </w:rPr>
  </w:style>
  <w:style w:type="character" w:customStyle="1" w:styleId="70">
    <w:name w:val="标题 7 字符"/>
    <w:link w:val="7"/>
    <w:uiPriority w:val="9"/>
    <w:semiHidden/>
    <w:rPr>
      <w:b/>
      <w:bCs/>
      <w:kern w:val="2"/>
      <w:sz w:val="24"/>
      <w:szCs w:val="24"/>
    </w:rPr>
  </w:style>
  <w:style w:type="character" w:customStyle="1" w:styleId="80">
    <w:name w:val="标题 8 字符"/>
    <w:link w:val="8"/>
    <w:uiPriority w:val="9"/>
    <w:semiHidden/>
    <w:rPr>
      <w:rFonts w:ascii="Calibri Light" w:eastAsia="宋体" w:hAnsi="Calibri Light" w:cs="Times New Roman"/>
      <w:kern w:val="2"/>
      <w:sz w:val="24"/>
      <w:szCs w:val="24"/>
    </w:rPr>
  </w:style>
  <w:style w:type="character" w:customStyle="1" w:styleId="90">
    <w:name w:val="标题 9 字符"/>
    <w:link w:val="9"/>
    <w:uiPriority w:val="9"/>
    <w:semiHidden/>
    <w:rPr>
      <w:rFonts w:ascii="Calibri Light" w:eastAsia="宋体" w:hAnsi="Calibri Light" w:cs="Times New Roman"/>
      <w:kern w:val="2"/>
      <w:sz w:val="21"/>
      <w:szCs w:val="21"/>
    </w:rPr>
  </w:style>
  <w:style w:type="paragraph" w:styleId="33">
    <w:name w:val="List 3"/>
    <w:basedOn w:val="a1"/>
    <w:uiPriority w:val="99"/>
    <w:unhideWhenUsed/>
    <w:locked/>
    <w:pPr>
      <w:ind w:leftChars="400" w:left="100" w:hangingChars="200" w:hanging="200"/>
      <w:contextualSpacing/>
    </w:pPr>
  </w:style>
  <w:style w:type="paragraph" w:styleId="TOC7">
    <w:name w:val="toc 7"/>
    <w:basedOn w:val="a1"/>
    <w:next w:val="a1"/>
    <w:uiPriority w:val="39"/>
    <w:unhideWhenUsed/>
    <w:locked/>
    <w:pPr>
      <w:ind w:leftChars="1200" w:left="2520"/>
    </w:pPr>
  </w:style>
  <w:style w:type="paragraph" w:styleId="2">
    <w:name w:val="List Number 2"/>
    <w:basedOn w:val="a1"/>
    <w:uiPriority w:val="99"/>
    <w:unhideWhenUsed/>
    <w:locked/>
    <w:pPr>
      <w:numPr>
        <w:numId w:val="1"/>
      </w:numPr>
      <w:tabs>
        <w:tab w:val="left" w:pos="780"/>
      </w:tabs>
      <w:contextualSpacing/>
    </w:pPr>
  </w:style>
  <w:style w:type="paragraph" w:styleId="a7">
    <w:name w:val="table of authorities"/>
    <w:basedOn w:val="a1"/>
    <w:next w:val="a1"/>
    <w:uiPriority w:val="99"/>
    <w:unhideWhenUsed/>
    <w:locked/>
    <w:pPr>
      <w:ind w:leftChars="200" w:left="420"/>
    </w:pPr>
  </w:style>
  <w:style w:type="paragraph" w:styleId="a8">
    <w:name w:val="Note Heading"/>
    <w:basedOn w:val="a1"/>
    <w:next w:val="a1"/>
    <w:link w:val="a9"/>
    <w:uiPriority w:val="99"/>
    <w:unhideWhenUsed/>
    <w:locked/>
    <w:pPr>
      <w:jc w:val="center"/>
    </w:pPr>
  </w:style>
  <w:style w:type="character" w:customStyle="1" w:styleId="a9">
    <w:name w:val="注释标题 字符"/>
    <w:link w:val="a8"/>
    <w:uiPriority w:val="99"/>
    <w:semiHidden/>
    <w:rPr>
      <w:kern w:val="2"/>
      <w:sz w:val="24"/>
      <w:szCs w:val="24"/>
    </w:rPr>
  </w:style>
  <w:style w:type="paragraph" w:styleId="40">
    <w:name w:val="List Bullet 4"/>
    <w:basedOn w:val="a1"/>
    <w:uiPriority w:val="99"/>
    <w:unhideWhenUsed/>
    <w:locked/>
    <w:pPr>
      <w:numPr>
        <w:numId w:val="2"/>
      </w:numPr>
      <w:tabs>
        <w:tab w:val="left" w:pos="1620"/>
      </w:tabs>
      <w:contextualSpacing/>
    </w:pPr>
  </w:style>
  <w:style w:type="paragraph" w:styleId="81">
    <w:name w:val="index 8"/>
    <w:basedOn w:val="a1"/>
    <w:next w:val="a1"/>
    <w:uiPriority w:val="99"/>
    <w:unhideWhenUsed/>
    <w:locked/>
    <w:pPr>
      <w:ind w:leftChars="1400" w:left="1400"/>
    </w:pPr>
  </w:style>
  <w:style w:type="paragraph" w:styleId="aa">
    <w:name w:val="E-mail Signature"/>
    <w:basedOn w:val="a1"/>
    <w:link w:val="ab"/>
    <w:uiPriority w:val="99"/>
    <w:unhideWhenUsed/>
    <w:locked/>
  </w:style>
  <w:style w:type="character" w:customStyle="1" w:styleId="ab">
    <w:name w:val="电子邮件签名 字符"/>
    <w:link w:val="aa"/>
    <w:uiPriority w:val="99"/>
    <w:semiHidden/>
    <w:rPr>
      <w:kern w:val="2"/>
      <w:sz w:val="24"/>
      <w:szCs w:val="24"/>
    </w:rPr>
  </w:style>
  <w:style w:type="paragraph" w:styleId="a">
    <w:name w:val="List Number"/>
    <w:basedOn w:val="a1"/>
    <w:uiPriority w:val="99"/>
    <w:unhideWhenUsed/>
    <w:locked/>
    <w:pPr>
      <w:numPr>
        <w:numId w:val="3"/>
      </w:numPr>
      <w:tabs>
        <w:tab w:val="left" w:pos="360"/>
      </w:tabs>
      <w:contextualSpacing/>
    </w:pPr>
  </w:style>
  <w:style w:type="paragraph" w:styleId="ac">
    <w:name w:val="Normal Indent"/>
    <w:basedOn w:val="a1"/>
    <w:uiPriority w:val="99"/>
    <w:unhideWhenUsed/>
    <w:locked/>
    <w:pPr>
      <w:ind w:firstLineChars="200" w:firstLine="420"/>
    </w:pPr>
  </w:style>
  <w:style w:type="paragraph" w:styleId="ad">
    <w:name w:val="caption"/>
    <w:basedOn w:val="a1"/>
    <w:next w:val="a1"/>
    <w:uiPriority w:val="35"/>
    <w:qFormat/>
    <w:locked/>
    <w:rPr>
      <w:rFonts w:ascii="Calibri Light" w:eastAsia="黑体" w:hAnsi="Calibri Light"/>
      <w:sz w:val="20"/>
      <w:szCs w:val="20"/>
    </w:rPr>
  </w:style>
  <w:style w:type="paragraph" w:styleId="53">
    <w:name w:val="index 5"/>
    <w:basedOn w:val="a1"/>
    <w:next w:val="a1"/>
    <w:uiPriority w:val="99"/>
    <w:unhideWhenUsed/>
    <w:locked/>
    <w:pPr>
      <w:ind w:leftChars="800" w:left="800"/>
    </w:pPr>
  </w:style>
  <w:style w:type="paragraph" w:styleId="a0">
    <w:name w:val="List Bullet"/>
    <w:basedOn w:val="a1"/>
    <w:uiPriority w:val="99"/>
    <w:unhideWhenUsed/>
    <w:locked/>
    <w:pPr>
      <w:numPr>
        <w:numId w:val="4"/>
      </w:numPr>
      <w:tabs>
        <w:tab w:val="left" w:pos="360"/>
      </w:tabs>
      <w:contextualSpacing/>
    </w:pPr>
  </w:style>
  <w:style w:type="paragraph" w:styleId="ae">
    <w:name w:val="envelope address"/>
    <w:basedOn w:val="a1"/>
    <w:uiPriority w:val="99"/>
    <w:unhideWhenUsed/>
    <w:locked/>
    <w:pPr>
      <w:framePr w:w="7920" w:h="1980" w:hRule="exact" w:hSpace="180" w:wrap="around" w:hAnchor="page" w:xAlign="center" w:yAlign="bottom"/>
      <w:ind w:leftChars="1400" w:left="100"/>
    </w:pPr>
    <w:rPr>
      <w:rFonts w:ascii="Calibri Light" w:hAnsi="Calibri Light"/>
    </w:rPr>
  </w:style>
  <w:style w:type="paragraph" w:styleId="af">
    <w:name w:val="Document Map"/>
    <w:basedOn w:val="a1"/>
    <w:link w:val="af0"/>
    <w:uiPriority w:val="99"/>
    <w:unhideWhenUsed/>
    <w:locked/>
    <w:rPr>
      <w:rFonts w:ascii="Microsoft YaHei UI" w:eastAsia="Microsoft YaHei UI"/>
      <w:sz w:val="18"/>
      <w:szCs w:val="18"/>
    </w:rPr>
  </w:style>
  <w:style w:type="character" w:customStyle="1" w:styleId="af0">
    <w:name w:val="文档结构图 字符"/>
    <w:link w:val="af"/>
    <w:uiPriority w:val="99"/>
    <w:semiHidden/>
    <w:rPr>
      <w:rFonts w:ascii="Microsoft YaHei UI" w:eastAsia="Microsoft YaHei UI"/>
      <w:kern w:val="2"/>
      <w:sz w:val="18"/>
      <w:szCs w:val="18"/>
    </w:rPr>
  </w:style>
  <w:style w:type="paragraph" w:styleId="af1">
    <w:name w:val="toa heading"/>
    <w:basedOn w:val="a1"/>
    <w:next w:val="a1"/>
    <w:uiPriority w:val="99"/>
    <w:unhideWhenUsed/>
    <w:locked/>
    <w:pPr>
      <w:spacing w:before="120"/>
    </w:pPr>
    <w:rPr>
      <w:rFonts w:ascii="Calibri Light" w:hAnsi="Calibri Light"/>
    </w:rPr>
  </w:style>
  <w:style w:type="paragraph" w:styleId="af2">
    <w:name w:val="annotation text"/>
    <w:basedOn w:val="a1"/>
    <w:link w:val="af3"/>
    <w:uiPriority w:val="99"/>
    <w:unhideWhenUsed/>
    <w:locked/>
  </w:style>
  <w:style w:type="character" w:customStyle="1" w:styleId="af3">
    <w:name w:val="批注文字 字符"/>
    <w:link w:val="af2"/>
    <w:uiPriority w:val="99"/>
    <w:semiHidden/>
    <w:rPr>
      <w:kern w:val="2"/>
      <w:sz w:val="24"/>
      <w:szCs w:val="24"/>
    </w:rPr>
  </w:style>
  <w:style w:type="paragraph" w:styleId="61">
    <w:name w:val="index 6"/>
    <w:basedOn w:val="a1"/>
    <w:next w:val="a1"/>
    <w:uiPriority w:val="99"/>
    <w:unhideWhenUsed/>
    <w:locked/>
    <w:pPr>
      <w:ind w:leftChars="1000" w:left="1000"/>
    </w:pPr>
  </w:style>
  <w:style w:type="paragraph" w:styleId="af4">
    <w:name w:val="Salutation"/>
    <w:basedOn w:val="a1"/>
    <w:next w:val="a1"/>
    <w:link w:val="af5"/>
    <w:uiPriority w:val="99"/>
    <w:unhideWhenUsed/>
    <w:locked/>
  </w:style>
  <w:style w:type="character" w:customStyle="1" w:styleId="af5">
    <w:name w:val="称呼 字符"/>
    <w:link w:val="af4"/>
    <w:uiPriority w:val="99"/>
    <w:semiHidden/>
    <w:rPr>
      <w:kern w:val="2"/>
      <w:sz w:val="24"/>
      <w:szCs w:val="24"/>
    </w:rPr>
  </w:style>
  <w:style w:type="paragraph" w:styleId="34">
    <w:name w:val="Body Text 3"/>
    <w:basedOn w:val="a1"/>
    <w:link w:val="35"/>
    <w:uiPriority w:val="99"/>
    <w:unhideWhenUsed/>
    <w:locked/>
    <w:pPr>
      <w:spacing w:after="120"/>
    </w:pPr>
    <w:rPr>
      <w:sz w:val="16"/>
      <w:szCs w:val="16"/>
    </w:rPr>
  </w:style>
  <w:style w:type="character" w:customStyle="1" w:styleId="35">
    <w:name w:val="正文文本 3 字符"/>
    <w:link w:val="34"/>
    <w:uiPriority w:val="99"/>
    <w:semiHidden/>
    <w:rPr>
      <w:kern w:val="2"/>
      <w:sz w:val="16"/>
      <w:szCs w:val="16"/>
    </w:rPr>
  </w:style>
  <w:style w:type="paragraph" w:styleId="af6">
    <w:name w:val="Closing"/>
    <w:basedOn w:val="a1"/>
    <w:link w:val="af7"/>
    <w:uiPriority w:val="99"/>
    <w:unhideWhenUsed/>
    <w:locked/>
    <w:pPr>
      <w:ind w:leftChars="2100" w:left="100"/>
    </w:pPr>
  </w:style>
  <w:style w:type="character" w:customStyle="1" w:styleId="af7">
    <w:name w:val="结束语 字符"/>
    <w:link w:val="af6"/>
    <w:uiPriority w:val="99"/>
    <w:semiHidden/>
    <w:rPr>
      <w:kern w:val="2"/>
      <w:sz w:val="24"/>
      <w:szCs w:val="24"/>
    </w:rPr>
  </w:style>
  <w:style w:type="paragraph" w:styleId="30">
    <w:name w:val="List Bullet 3"/>
    <w:basedOn w:val="a1"/>
    <w:uiPriority w:val="99"/>
    <w:unhideWhenUsed/>
    <w:locked/>
    <w:pPr>
      <w:numPr>
        <w:numId w:val="5"/>
      </w:numPr>
      <w:tabs>
        <w:tab w:val="left" w:pos="1200"/>
      </w:tabs>
      <w:contextualSpacing/>
    </w:pPr>
  </w:style>
  <w:style w:type="paragraph" w:styleId="af8">
    <w:name w:val="Body Text"/>
    <w:basedOn w:val="a1"/>
    <w:link w:val="af9"/>
    <w:uiPriority w:val="99"/>
    <w:unhideWhenUsed/>
    <w:locked/>
    <w:pPr>
      <w:spacing w:after="120"/>
    </w:pPr>
  </w:style>
  <w:style w:type="character" w:customStyle="1" w:styleId="af9">
    <w:name w:val="正文文本 字符"/>
    <w:link w:val="af8"/>
    <w:uiPriority w:val="99"/>
    <w:semiHidden/>
    <w:rPr>
      <w:kern w:val="2"/>
      <w:sz w:val="24"/>
      <w:szCs w:val="24"/>
    </w:rPr>
  </w:style>
  <w:style w:type="paragraph" w:styleId="afa">
    <w:name w:val="Body Text Indent"/>
    <w:basedOn w:val="a1"/>
    <w:link w:val="afb"/>
    <w:uiPriority w:val="99"/>
    <w:pPr>
      <w:spacing w:after="120"/>
      <w:ind w:leftChars="200" w:left="420"/>
    </w:pPr>
  </w:style>
  <w:style w:type="character" w:customStyle="1" w:styleId="afb">
    <w:name w:val="正文文本缩进 字符"/>
    <w:link w:val="afa"/>
    <w:uiPriority w:val="99"/>
    <w:semiHidden/>
    <w:locked/>
    <w:rPr>
      <w:sz w:val="24"/>
    </w:rPr>
  </w:style>
  <w:style w:type="paragraph" w:styleId="3">
    <w:name w:val="List Number 3"/>
    <w:basedOn w:val="a1"/>
    <w:uiPriority w:val="99"/>
    <w:unhideWhenUsed/>
    <w:locked/>
    <w:pPr>
      <w:numPr>
        <w:numId w:val="6"/>
      </w:numPr>
      <w:tabs>
        <w:tab w:val="left" w:pos="1200"/>
      </w:tabs>
      <w:contextualSpacing/>
    </w:pPr>
  </w:style>
  <w:style w:type="paragraph" w:styleId="23">
    <w:name w:val="List 2"/>
    <w:basedOn w:val="a1"/>
    <w:uiPriority w:val="99"/>
    <w:unhideWhenUsed/>
    <w:locked/>
    <w:pPr>
      <w:ind w:leftChars="200" w:left="100" w:hangingChars="200" w:hanging="200"/>
      <w:contextualSpacing/>
    </w:pPr>
  </w:style>
  <w:style w:type="paragraph" w:styleId="afc">
    <w:name w:val="List Continue"/>
    <w:basedOn w:val="a1"/>
    <w:uiPriority w:val="99"/>
    <w:unhideWhenUsed/>
    <w:locked/>
    <w:pPr>
      <w:spacing w:after="120"/>
      <w:ind w:leftChars="200" w:left="420"/>
      <w:contextualSpacing/>
    </w:pPr>
  </w:style>
  <w:style w:type="paragraph" w:styleId="afd">
    <w:name w:val="Block Text"/>
    <w:basedOn w:val="a1"/>
    <w:uiPriority w:val="99"/>
    <w:unhideWhenUsed/>
    <w:locked/>
    <w:pPr>
      <w:spacing w:after="120"/>
      <w:ind w:leftChars="700" w:left="1440" w:rightChars="700" w:right="1440"/>
    </w:pPr>
  </w:style>
  <w:style w:type="paragraph" w:styleId="20">
    <w:name w:val="List Bullet 2"/>
    <w:basedOn w:val="a1"/>
    <w:uiPriority w:val="99"/>
    <w:unhideWhenUsed/>
    <w:locked/>
    <w:pPr>
      <w:numPr>
        <w:numId w:val="7"/>
      </w:numPr>
      <w:tabs>
        <w:tab w:val="left" w:pos="780"/>
      </w:tabs>
      <w:contextualSpacing/>
    </w:pPr>
  </w:style>
  <w:style w:type="paragraph" w:styleId="HTML">
    <w:name w:val="HTML Address"/>
    <w:basedOn w:val="a1"/>
    <w:link w:val="HTML0"/>
    <w:uiPriority w:val="99"/>
    <w:unhideWhenUsed/>
    <w:locked/>
    <w:rPr>
      <w:i/>
      <w:iCs/>
    </w:rPr>
  </w:style>
  <w:style w:type="character" w:customStyle="1" w:styleId="HTML0">
    <w:name w:val="HTML 地址 字符"/>
    <w:link w:val="HTML"/>
    <w:uiPriority w:val="99"/>
    <w:semiHidden/>
    <w:rPr>
      <w:i/>
      <w:iCs/>
      <w:kern w:val="2"/>
      <w:sz w:val="24"/>
      <w:szCs w:val="24"/>
    </w:rPr>
  </w:style>
  <w:style w:type="paragraph" w:styleId="43">
    <w:name w:val="index 4"/>
    <w:basedOn w:val="a1"/>
    <w:next w:val="a1"/>
    <w:uiPriority w:val="99"/>
    <w:unhideWhenUsed/>
    <w:locked/>
    <w:pPr>
      <w:ind w:leftChars="600" w:left="600"/>
    </w:pPr>
  </w:style>
  <w:style w:type="paragraph" w:styleId="TOC5">
    <w:name w:val="toc 5"/>
    <w:basedOn w:val="a1"/>
    <w:next w:val="a1"/>
    <w:uiPriority w:val="39"/>
    <w:unhideWhenUsed/>
    <w:locked/>
    <w:pPr>
      <w:ind w:leftChars="800" w:left="1680"/>
    </w:pPr>
  </w:style>
  <w:style w:type="paragraph" w:styleId="TOC3">
    <w:name w:val="toc 3"/>
    <w:basedOn w:val="a1"/>
    <w:next w:val="a1"/>
    <w:uiPriority w:val="39"/>
    <w:pPr>
      <w:ind w:leftChars="400" w:left="840"/>
    </w:pPr>
  </w:style>
  <w:style w:type="paragraph" w:styleId="afe">
    <w:name w:val="Plain Text"/>
    <w:basedOn w:val="a1"/>
    <w:link w:val="aff"/>
    <w:uiPriority w:val="99"/>
    <w:unhideWhenUsed/>
    <w:locked/>
    <w:rPr>
      <w:rFonts w:ascii="宋体" w:hAnsi="Courier New" w:cs="Courier New"/>
      <w:sz w:val="21"/>
      <w:szCs w:val="21"/>
    </w:rPr>
  </w:style>
  <w:style w:type="character" w:customStyle="1" w:styleId="aff">
    <w:name w:val="纯文本 字符"/>
    <w:link w:val="afe"/>
    <w:uiPriority w:val="99"/>
    <w:semiHidden/>
    <w:rPr>
      <w:rFonts w:ascii="宋体" w:hAnsi="Courier New" w:cs="Courier New"/>
      <w:kern w:val="2"/>
      <w:sz w:val="21"/>
      <w:szCs w:val="21"/>
    </w:rPr>
  </w:style>
  <w:style w:type="paragraph" w:styleId="50">
    <w:name w:val="List Bullet 5"/>
    <w:basedOn w:val="a1"/>
    <w:uiPriority w:val="99"/>
    <w:unhideWhenUsed/>
    <w:locked/>
    <w:pPr>
      <w:numPr>
        <w:numId w:val="8"/>
      </w:numPr>
      <w:tabs>
        <w:tab w:val="left" w:pos="2040"/>
      </w:tabs>
      <w:contextualSpacing/>
    </w:pPr>
  </w:style>
  <w:style w:type="paragraph" w:styleId="4">
    <w:name w:val="List Number 4"/>
    <w:basedOn w:val="a1"/>
    <w:uiPriority w:val="99"/>
    <w:unhideWhenUsed/>
    <w:locked/>
    <w:pPr>
      <w:numPr>
        <w:numId w:val="9"/>
      </w:numPr>
      <w:tabs>
        <w:tab w:val="left" w:pos="1620"/>
      </w:tabs>
      <w:contextualSpacing/>
    </w:pPr>
  </w:style>
  <w:style w:type="paragraph" w:styleId="TOC8">
    <w:name w:val="toc 8"/>
    <w:basedOn w:val="a1"/>
    <w:next w:val="a1"/>
    <w:uiPriority w:val="39"/>
    <w:unhideWhenUsed/>
    <w:locked/>
    <w:pPr>
      <w:ind w:leftChars="1400" w:left="2940"/>
    </w:pPr>
  </w:style>
  <w:style w:type="paragraph" w:styleId="36">
    <w:name w:val="index 3"/>
    <w:basedOn w:val="a1"/>
    <w:next w:val="a1"/>
    <w:uiPriority w:val="99"/>
    <w:unhideWhenUsed/>
    <w:locked/>
    <w:pPr>
      <w:ind w:leftChars="400" w:left="400"/>
    </w:pPr>
  </w:style>
  <w:style w:type="paragraph" w:styleId="aff0">
    <w:name w:val="Date"/>
    <w:basedOn w:val="a1"/>
    <w:next w:val="a1"/>
    <w:link w:val="aff1"/>
    <w:uiPriority w:val="99"/>
    <w:unhideWhenUsed/>
    <w:locked/>
    <w:pPr>
      <w:ind w:leftChars="2500" w:left="100"/>
    </w:pPr>
  </w:style>
  <w:style w:type="character" w:customStyle="1" w:styleId="aff1">
    <w:name w:val="日期 字符"/>
    <w:link w:val="aff0"/>
    <w:uiPriority w:val="99"/>
    <w:semiHidden/>
    <w:rPr>
      <w:kern w:val="2"/>
      <w:sz w:val="24"/>
      <w:szCs w:val="24"/>
    </w:rPr>
  </w:style>
  <w:style w:type="paragraph" w:styleId="24">
    <w:name w:val="Body Text Indent 2"/>
    <w:basedOn w:val="a1"/>
    <w:link w:val="25"/>
    <w:uiPriority w:val="99"/>
    <w:unhideWhenUsed/>
    <w:locked/>
    <w:pPr>
      <w:spacing w:after="120" w:line="480" w:lineRule="auto"/>
      <w:ind w:leftChars="200" w:left="420"/>
    </w:pPr>
  </w:style>
  <w:style w:type="character" w:customStyle="1" w:styleId="25">
    <w:name w:val="正文文本缩进 2 字符"/>
    <w:link w:val="24"/>
    <w:uiPriority w:val="99"/>
    <w:semiHidden/>
    <w:rPr>
      <w:kern w:val="2"/>
      <w:sz w:val="24"/>
      <w:szCs w:val="24"/>
    </w:rPr>
  </w:style>
  <w:style w:type="paragraph" w:styleId="aff2">
    <w:name w:val="endnote text"/>
    <w:basedOn w:val="a1"/>
    <w:link w:val="aff3"/>
    <w:uiPriority w:val="99"/>
    <w:unhideWhenUsed/>
    <w:locked/>
  </w:style>
  <w:style w:type="character" w:customStyle="1" w:styleId="aff3">
    <w:name w:val="尾注文本 字符"/>
    <w:link w:val="aff2"/>
    <w:uiPriority w:val="99"/>
    <w:semiHidden/>
    <w:rPr>
      <w:kern w:val="2"/>
      <w:sz w:val="24"/>
      <w:szCs w:val="24"/>
    </w:rPr>
  </w:style>
  <w:style w:type="paragraph" w:styleId="54">
    <w:name w:val="List Continue 5"/>
    <w:basedOn w:val="a1"/>
    <w:uiPriority w:val="99"/>
    <w:unhideWhenUsed/>
    <w:locked/>
    <w:pPr>
      <w:spacing w:after="120"/>
      <w:ind w:leftChars="1000" w:left="2100"/>
      <w:contextualSpacing/>
    </w:pPr>
  </w:style>
  <w:style w:type="paragraph" w:styleId="aff4">
    <w:name w:val="Balloon Text"/>
    <w:basedOn w:val="a1"/>
    <w:link w:val="aff5"/>
    <w:uiPriority w:val="99"/>
    <w:semiHidden/>
    <w:locked/>
    <w:pPr>
      <w:spacing w:line="240" w:lineRule="auto"/>
    </w:pPr>
    <w:rPr>
      <w:sz w:val="18"/>
      <w:szCs w:val="18"/>
    </w:rPr>
  </w:style>
  <w:style w:type="character" w:customStyle="1" w:styleId="aff5">
    <w:name w:val="批注框文本 字符"/>
    <w:link w:val="aff4"/>
    <w:uiPriority w:val="99"/>
    <w:semiHidden/>
    <w:locked/>
    <w:rPr>
      <w:rFonts w:ascii="Times New Roman" w:hAnsi="Times New Roman"/>
      <w:kern w:val="2"/>
      <w:sz w:val="18"/>
    </w:rPr>
  </w:style>
  <w:style w:type="paragraph" w:styleId="aff6">
    <w:name w:val="footer"/>
    <w:basedOn w:val="a1"/>
    <w:link w:val="aff7"/>
    <w:uiPriority w:val="99"/>
    <w:pPr>
      <w:tabs>
        <w:tab w:val="center" w:pos="4153"/>
        <w:tab w:val="right" w:pos="8306"/>
      </w:tabs>
      <w:spacing w:line="240" w:lineRule="auto"/>
    </w:pPr>
    <w:rPr>
      <w:sz w:val="18"/>
      <w:szCs w:val="18"/>
    </w:rPr>
  </w:style>
  <w:style w:type="character" w:customStyle="1" w:styleId="aff7">
    <w:name w:val="页脚 字符"/>
    <w:link w:val="aff6"/>
    <w:uiPriority w:val="99"/>
    <w:locked/>
    <w:rPr>
      <w:sz w:val="18"/>
    </w:rPr>
  </w:style>
  <w:style w:type="paragraph" w:styleId="aff8">
    <w:name w:val="envelope return"/>
    <w:basedOn w:val="a1"/>
    <w:uiPriority w:val="99"/>
    <w:unhideWhenUsed/>
    <w:locked/>
    <w:rPr>
      <w:rFonts w:ascii="Calibri Light" w:hAnsi="Calibri Light"/>
    </w:rPr>
  </w:style>
  <w:style w:type="paragraph" w:styleId="aff9">
    <w:name w:val="header"/>
    <w:basedOn w:val="a1"/>
    <w:link w:val="affa"/>
    <w:uiPriority w:val="99"/>
    <w:pPr>
      <w:keepLines/>
      <w:widowControl/>
      <w:pBdr>
        <w:bottom w:val="single" w:sz="6" w:space="1" w:color="auto"/>
      </w:pBdr>
      <w:tabs>
        <w:tab w:val="center" w:pos="4153"/>
        <w:tab w:val="right" w:pos="8306"/>
      </w:tabs>
      <w:jc w:val="center"/>
    </w:pPr>
    <w:rPr>
      <w:spacing w:val="-5"/>
      <w:kern w:val="0"/>
      <w:sz w:val="21"/>
      <w:szCs w:val="21"/>
    </w:rPr>
  </w:style>
  <w:style w:type="character" w:customStyle="1" w:styleId="affa">
    <w:name w:val="页眉 字符"/>
    <w:link w:val="aff9"/>
    <w:uiPriority w:val="99"/>
    <w:semiHidden/>
    <w:locked/>
    <w:rPr>
      <w:rFonts w:eastAsia="宋体"/>
      <w:spacing w:val="-5"/>
      <w:sz w:val="21"/>
      <w:lang w:val="en-US" w:eastAsia="zh-CN"/>
    </w:rPr>
  </w:style>
  <w:style w:type="paragraph" w:styleId="affb">
    <w:name w:val="Signature"/>
    <w:basedOn w:val="a1"/>
    <w:link w:val="affc"/>
    <w:uiPriority w:val="99"/>
    <w:unhideWhenUsed/>
    <w:locked/>
    <w:pPr>
      <w:ind w:leftChars="2100" w:left="100"/>
    </w:pPr>
  </w:style>
  <w:style w:type="character" w:customStyle="1" w:styleId="affc">
    <w:name w:val="签名 字符"/>
    <w:link w:val="affb"/>
    <w:uiPriority w:val="99"/>
    <w:semiHidden/>
    <w:rPr>
      <w:kern w:val="2"/>
      <w:sz w:val="24"/>
      <w:szCs w:val="24"/>
    </w:rPr>
  </w:style>
  <w:style w:type="paragraph" w:styleId="TOC1">
    <w:name w:val="toc 1"/>
    <w:basedOn w:val="a1"/>
    <w:next w:val="a1"/>
    <w:uiPriority w:val="39"/>
  </w:style>
  <w:style w:type="paragraph" w:styleId="44">
    <w:name w:val="List Continue 4"/>
    <w:basedOn w:val="a1"/>
    <w:uiPriority w:val="99"/>
    <w:unhideWhenUsed/>
    <w:locked/>
    <w:pPr>
      <w:spacing w:after="120"/>
      <w:ind w:leftChars="800" w:left="1680"/>
      <w:contextualSpacing/>
    </w:pPr>
  </w:style>
  <w:style w:type="paragraph" w:styleId="TOC4">
    <w:name w:val="toc 4"/>
    <w:basedOn w:val="a1"/>
    <w:next w:val="a1"/>
    <w:uiPriority w:val="39"/>
    <w:unhideWhenUsed/>
    <w:locked/>
    <w:pPr>
      <w:ind w:leftChars="600" w:left="1260"/>
    </w:pPr>
  </w:style>
  <w:style w:type="paragraph" w:styleId="affd">
    <w:name w:val="index heading"/>
    <w:basedOn w:val="a1"/>
    <w:next w:val="11"/>
    <w:uiPriority w:val="99"/>
    <w:unhideWhenUsed/>
    <w:locked/>
    <w:rPr>
      <w:rFonts w:ascii="Calibri Light" w:hAnsi="Calibri Light"/>
      <w:b/>
      <w:bCs/>
    </w:rPr>
  </w:style>
  <w:style w:type="paragraph" w:styleId="11">
    <w:name w:val="index 1"/>
    <w:basedOn w:val="a1"/>
    <w:next w:val="a1"/>
    <w:uiPriority w:val="99"/>
    <w:unhideWhenUsed/>
    <w:locked/>
  </w:style>
  <w:style w:type="paragraph" w:styleId="affe">
    <w:name w:val="Subtitle"/>
    <w:basedOn w:val="a1"/>
    <w:next w:val="a1"/>
    <w:link w:val="afff"/>
    <w:uiPriority w:val="11"/>
    <w:qFormat/>
    <w:locked/>
    <w:pPr>
      <w:spacing w:before="240" w:after="60" w:line="312" w:lineRule="auto"/>
      <w:jc w:val="center"/>
      <w:outlineLvl w:val="1"/>
    </w:pPr>
    <w:rPr>
      <w:rFonts w:ascii="Calibri Light" w:hAnsi="Calibri Light"/>
      <w:b/>
      <w:bCs/>
      <w:kern w:val="28"/>
      <w:sz w:val="32"/>
      <w:szCs w:val="32"/>
    </w:rPr>
  </w:style>
  <w:style w:type="character" w:customStyle="1" w:styleId="afff">
    <w:name w:val="副标题 字符"/>
    <w:link w:val="affe"/>
    <w:uiPriority w:val="11"/>
    <w:rPr>
      <w:rFonts w:ascii="Calibri Light" w:hAnsi="Calibri Light" w:cs="Times New Roman"/>
      <w:b/>
      <w:bCs/>
      <w:kern w:val="28"/>
      <w:sz w:val="32"/>
      <w:szCs w:val="32"/>
    </w:rPr>
  </w:style>
  <w:style w:type="paragraph" w:styleId="5">
    <w:name w:val="List Number 5"/>
    <w:basedOn w:val="a1"/>
    <w:uiPriority w:val="99"/>
    <w:unhideWhenUsed/>
    <w:locked/>
    <w:pPr>
      <w:numPr>
        <w:numId w:val="10"/>
      </w:numPr>
      <w:tabs>
        <w:tab w:val="left" w:pos="2040"/>
      </w:tabs>
      <w:contextualSpacing/>
    </w:pPr>
  </w:style>
  <w:style w:type="paragraph" w:styleId="afff0">
    <w:name w:val="List"/>
    <w:basedOn w:val="a1"/>
    <w:uiPriority w:val="99"/>
    <w:unhideWhenUsed/>
    <w:locked/>
    <w:pPr>
      <w:ind w:left="200" w:hangingChars="200" w:hanging="200"/>
      <w:contextualSpacing/>
    </w:pPr>
  </w:style>
  <w:style w:type="paragraph" w:styleId="afff1">
    <w:name w:val="footnote text"/>
    <w:basedOn w:val="a1"/>
    <w:link w:val="afff2"/>
    <w:uiPriority w:val="99"/>
    <w:unhideWhenUsed/>
    <w:locked/>
    <w:rPr>
      <w:sz w:val="18"/>
      <w:szCs w:val="18"/>
    </w:rPr>
  </w:style>
  <w:style w:type="character" w:customStyle="1" w:styleId="afff2">
    <w:name w:val="脚注文本 字符"/>
    <w:link w:val="afff1"/>
    <w:uiPriority w:val="99"/>
    <w:semiHidden/>
    <w:rPr>
      <w:kern w:val="2"/>
      <w:sz w:val="18"/>
      <w:szCs w:val="18"/>
    </w:rPr>
  </w:style>
  <w:style w:type="paragraph" w:styleId="TOC6">
    <w:name w:val="toc 6"/>
    <w:basedOn w:val="a1"/>
    <w:next w:val="a1"/>
    <w:uiPriority w:val="39"/>
    <w:unhideWhenUsed/>
    <w:locked/>
    <w:pPr>
      <w:ind w:leftChars="1000" w:left="2100"/>
    </w:pPr>
  </w:style>
  <w:style w:type="paragraph" w:styleId="55">
    <w:name w:val="List 5"/>
    <w:basedOn w:val="a1"/>
    <w:uiPriority w:val="99"/>
    <w:unhideWhenUsed/>
    <w:locked/>
    <w:pPr>
      <w:ind w:leftChars="800" w:left="100" w:hangingChars="200" w:hanging="200"/>
      <w:contextualSpacing/>
    </w:pPr>
  </w:style>
  <w:style w:type="paragraph" w:styleId="37">
    <w:name w:val="Body Text Indent 3"/>
    <w:basedOn w:val="a1"/>
    <w:link w:val="38"/>
    <w:uiPriority w:val="99"/>
    <w:unhideWhenUsed/>
    <w:locked/>
    <w:pPr>
      <w:spacing w:after="120"/>
      <w:ind w:leftChars="200" w:left="420"/>
    </w:pPr>
    <w:rPr>
      <w:sz w:val="16"/>
      <w:szCs w:val="16"/>
    </w:rPr>
  </w:style>
  <w:style w:type="character" w:customStyle="1" w:styleId="38">
    <w:name w:val="正文文本缩进 3 字符"/>
    <w:link w:val="37"/>
    <w:uiPriority w:val="99"/>
    <w:semiHidden/>
    <w:rPr>
      <w:kern w:val="2"/>
      <w:sz w:val="16"/>
      <w:szCs w:val="16"/>
    </w:rPr>
  </w:style>
  <w:style w:type="paragraph" w:styleId="71">
    <w:name w:val="index 7"/>
    <w:basedOn w:val="a1"/>
    <w:next w:val="a1"/>
    <w:uiPriority w:val="99"/>
    <w:unhideWhenUsed/>
    <w:locked/>
    <w:pPr>
      <w:ind w:leftChars="1200" w:left="1200"/>
    </w:pPr>
  </w:style>
  <w:style w:type="paragraph" w:styleId="91">
    <w:name w:val="index 9"/>
    <w:basedOn w:val="a1"/>
    <w:next w:val="a1"/>
    <w:uiPriority w:val="99"/>
    <w:unhideWhenUsed/>
    <w:locked/>
    <w:pPr>
      <w:ind w:leftChars="1600" w:left="1600"/>
    </w:pPr>
  </w:style>
  <w:style w:type="paragraph" w:styleId="afff3">
    <w:name w:val="table of figures"/>
    <w:basedOn w:val="a1"/>
    <w:next w:val="a1"/>
    <w:uiPriority w:val="99"/>
    <w:unhideWhenUsed/>
    <w:locked/>
    <w:pPr>
      <w:ind w:leftChars="200" w:left="200" w:hangingChars="200" w:hanging="200"/>
    </w:pPr>
  </w:style>
  <w:style w:type="paragraph" w:styleId="TOC2">
    <w:name w:val="toc 2"/>
    <w:basedOn w:val="a1"/>
    <w:next w:val="a1"/>
    <w:uiPriority w:val="39"/>
    <w:pPr>
      <w:ind w:leftChars="200" w:left="420"/>
    </w:pPr>
  </w:style>
  <w:style w:type="paragraph" w:styleId="TOC9">
    <w:name w:val="toc 9"/>
    <w:basedOn w:val="a1"/>
    <w:next w:val="a1"/>
    <w:uiPriority w:val="39"/>
    <w:unhideWhenUsed/>
    <w:locked/>
    <w:pPr>
      <w:ind w:leftChars="1600" w:left="3360"/>
    </w:pPr>
  </w:style>
  <w:style w:type="paragraph" w:styleId="26">
    <w:name w:val="Body Text 2"/>
    <w:basedOn w:val="a1"/>
    <w:link w:val="27"/>
    <w:uiPriority w:val="99"/>
    <w:unhideWhenUsed/>
    <w:locked/>
    <w:pPr>
      <w:spacing w:after="120" w:line="480" w:lineRule="auto"/>
    </w:pPr>
  </w:style>
  <w:style w:type="character" w:customStyle="1" w:styleId="27">
    <w:name w:val="正文文本 2 字符"/>
    <w:link w:val="26"/>
    <w:uiPriority w:val="99"/>
    <w:semiHidden/>
    <w:rPr>
      <w:kern w:val="2"/>
      <w:sz w:val="24"/>
      <w:szCs w:val="24"/>
    </w:rPr>
  </w:style>
  <w:style w:type="paragraph" w:styleId="45">
    <w:name w:val="List 4"/>
    <w:basedOn w:val="a1"/>
    <w:uiPriority w:val="99"/>
    <w:unhideWhenUsed/>
    <w:locked/>
    <w:pPr>
      <w:ind w:leftChars="600" w:left="100" w:hangingChars="200" w:hanging="200"/>
      <w:contextualSpacing/>
    </w:pPr>
  </w:style>
  <w:style w:type="paragraph" w:styleId="28">
    <w:name w:val="List Continue 2"/>
    <w:basedOn w:val="a1"/>
    <w:uiPriority w:val="99"/>
    <w:unhideWhenUsed/>
    <w:locked/>
    <w:pPr>
      <w:spacing w:after="120"/>
      <w:ind w:leftChars="400" w:left="840"/>
      <w:contextualSpacing/>
    </w:pPr>
  </w:style>
  <w:style w:type="paragraph" w:styleId="afff4">
    <w:name w:val="Message Header"/>
    <w:basedOn w:val="a1"/>
    <w:link w:val="afff5"/>
    <w:uiPriority w:val="99"/>
    <w:unhideWhenUsed/>
    <w:locked/>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Calibri Light" w:hAnsi="Calibri Light"/>
    </w:rPr>
  </w:style>
  <w:style w:type="character" w:customStyle="1" w:styleId="afff5">
    <w:name w:val="信息标题 字符"/>
    <w:link w:val="afff4"/>
    <w:uiPriority w:val="99"/>
    <w:semiHidden/>
    <w:rPr>
      <w:rFonts w:ascii="Calibri Light" w:eastAsia="宋体" w:hAnsi="Calibri Light" w:cs="Times New Roman"/>
      <w:kern w:val="2"/>
      <w:sz w:val="24"/>
      <w:szCs w:val="24"/>
      <w:shd w:val="pct20" w:color="auto" w:fill="auto"/>
    </w:rPr>
  </w:style>
  <w:style w:type="paragraph" w:styleId="HTML1">
    <w:name w:val="HTML Preformatted"/>
    <w:basedOn w:val="a1"/>
    <w:link w:val="HTML2"/>
    <w:uiPriority w:val="99"/>
    <w:unhideWhenUsed/>
    <w:locked/>
    <w:rPr>
      <w:rFonts w:ascii="Courier New" w:hAnsi="Courier New" w:cs="Courier New"/>
      <w:sz w:val="20"/>
      <w:szCs w:val="20"/>
    </w:rPr>
  </w:style>
  <w:style w:type="character" w:customStyle="1" w:styleId="HTML2">
    <w:name w:val="HTML 预设格式 字符"/>
    <w:link w:val="HTML1"/>
    <w:uiPriority w:val="99"/>
    <w:semiHidden/>
    <w:rPr>
      <w:rFonts w:ascii="Courier New" w:hAnsi="Courier New" w:cs="Courier New"/>
      <w:kern w:val="2"/>
    </w:rPr>
  </w:style>
  <w:style w:type="paragraph" w:styleId="afff6">
    <w:name w:val="Normal (Web)"/>
    <w:basedOn w:val="a1"/>
    <w:uiPriority w:val="99"/>
    <w:unhideWhenUsed/>
    <w:locked/>
  </w:style>
  <w:style w:type="paragraph" w:styleId="39">
    <w:name w:val="List Continue 3"/>
    <w:basedOn w:val="a1"/>
    <w:uiPriority w:val="99"/>
    <w:unhideWhenUsed/>
    <w:locked/>
    <w:pPr>
      <w:spacing w:after="120"/>
      <w:ind w:leftChars="600" w:left="1260"/>
      <w:contextualSpacing/>
    </w:pPr>
  </w:style>
  <w:style w:type="paragraph" w:styleId="29">
    <w:name w:val="index 2"/>
    <w:basedOn w:val="a1"/>
    <w:next w:val="a1"/>
    <w:uiPriority w:val="99"/>
    <w:unhideWhenUsed/>
    <w:locked/>
    <w:pPr>
      <w:ind w:leftChars="200" w:left="200"/>
    </w:pPr>
  </w:style>
  <w:style w:type="paragraph" w:styleId="afff7">
    <w:name w:val="Title"/>
    <w:basedOn w:val="a1"/>
    <w:next w:val="a1"/>
    <w:link w:val="afff8"/>
    <w:uiPriority w:val="10"/>
    <w:qFormat/>
    <w:locked/>
    <w:pPr>
      <w:spacing w:before="240" w:after="60"/>
      <w:jc w:val="center"/>
      <w:outlineLvl w:val="0"/>
    </w:pPr>
    <w:rPr>
      <w:rFonts w:ascii="Calibri Light" w:hAnsi="Calibri Light"/>
      <w:b/>
      <w:bCs/>
      <w:sz w:val="32"/>
      <w:szCs w:val="32"/>
    </w:rPr>
  </w:style>
  <w:style w:type="character" w:customStyle="1" w:styleId="afff8">
    <w:name w:val="标题 字符"/>
    <w:link w:val="afff7"/>
    <w:uiPriority w:val="10"/>
    <w:rPr>
      <w:rFonts w:ascii="Calibri Light" w:hAnsi="Calibri Light" w:cs="Times New Roman"/>
      <w:b/>
      <w:bCs/>
      <w:kern w:val="2"/>
      <w:sz w:val="32"/>
      <w:szCs w:val="32"/>
    </w:rPr>
  </w:style>
  <w:style w:type="paragraph" w:styleId="afff9">
    <w:name w:val="annotation subject"/>
    <w:basedOn w:val="af2"/>
    <w:next w:val="af2"/>
    <w:link w:val="afffa"/>
    <w:uiPriority w:val="99"/>
    <w:unhideWhenUsed/>
    <w:locked/>
    <w:rPr>
      <w:b/>
      <w:bCs/>
    </w:rPr>
  </w:style>
  <w:style w:type="character" w:customStyle="1" w:styleId="afffa">
    <w:name w:val="批注主题 字符"/>
    <w:link w:val="afff9"/>
    <w:uiPriority w:val="99"/>
    <w:semiHidden/>
    <w:rPr>
      <w:b/>
      <w:bCs/>
      <w:kern w:val="2"/>
      <w:sz w:val="24"/>
      <w:szCs w:val="24"/>
    </w:rPr>
  </w:style>
  <w:style w:type="paragraph" w:styleId="afffb">
    <w:name w:val="Body Text First Indent"/>
    <w:basedOn w:val="af8"/>
    <w:link w:val="afffc"/>
    <w:uiPriority w:val="99"/>
    <w:unhideWhenUsed/>
    <w:locked/>
    <w:pPr>
      <w:ind w:firstLineChars="100" w:firstLine="420"/>
    </w:pPr>
  </w:style>
  <w:style w:type="character" w:customStyle="1" w:styleId="afffc">
    <w:name w:val="正文文本首行缩进 字符"/>
    <w:link w:val="afffb"/>
    <w:uiPriority w:val="99"/>
    <w:semiHidden/>
  </w:style>
  <w:style w:type="paragraph" w:styleId="2a">
    <w:name w:val="Body Text First Indent 2"/>
    <w:basedOn w:val="afa"/>
    <w:next w:val="a1"/>
    <w:link w:val="2b"/>
    <w:uiPriority w:val="99"/>
    <w:pPr>
      <w:spacing w:after="0"/>
      <w:ind w:leftChars="0" w:left="0" w:firstLineChars="200" w:firstLine="200"/>
    </w:pPr>
    <w:rPr>
      <w:kern w:val="0"/>
    </w:rPr>
  </w:style>
  <w:style w:type="character" w:customStyle="1" w:styleId="2b">
    <w:name w:val="正文文本首行缩进 2 字符"/>
    <w:link w:val="2a"/>
    <w:uiPriority w:val="99"/>
    <w:semiHidden/>
    <w:locked/>
    <w:rPr>
      <w:sz w:val="24"/>
    </w:rPr>
  </w:style>
  <w:style w:type="table" w:styleId="afffd">
    <w:name w:val="Table Grid"/>
    <w:basedOn w:val="a3"/>
    <w:uiPriority w:val="99"/>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e">
    <w:name w:val="endnote reference"/>
    <w:uiPriority w:val="99"/>
    <w:unhideWhenUsed/>
    <w:locked/>
    <w:rPr>
      <w:vertAlign w:val="superscript"/>
    </w:rPr>
  </w:style>
  <w:style w:type="character" w:styleId="affff">
    <w:name w:val="Hyperlink"/>
    <w:uiPriority w:val="99"/>
    <w:rPr>
      <w:rFonts w:cs="Times New Roman"/>
      <w:color w:val="0000FF"/>
      <w:u w:val="single"/>
    </w:rPr>
  </w:style>
  <w:style w:type="character" w:styleId="affff0">
    <w:name w:val="footnote reference"/>
    <w:uiPriority w:val="99"/>
    <w:unhideWhenUsed/>
    <w:locked/>
    <w:rPr>
      <w:vertAlign w:val="superscript"/>
    </w:rPr>
  </w:style>
  <w:style w:type="character" w:customStyle="1" w:styleId="affff1">
    <w:name w:val="明显引用 字符"/>
    <w:link w:val="affff2"/>
    <w:uiPriority w:val="30"/>
    <w:rPr>
      <w:i/>
      <w:iCs/>
      <w:color w:val="5B9BD5"/>
      <w:kern w:val="2"/>
      <w:sz w:val="24"/>
      <w:szCs w:val="24"/>
    </w:rPr>
  </w:style>
  <w:style w:type="paragraph" w:styleId="affff2">
    <w:name w:val="Intense Quote"/>
    <w:basedOn w:val="a1"/>
    <w:next w:val="a1"/>
    <w:link w:val="affff1"/>
    <w:uiPriority w:val="30"/>
    <w:pPr>
      <w:pBdr>
        <w:top w:val="single" w:sz="4" w:space="10" w:color="5B9BD5"/>
        <w:bottom w:val="single" w:sz="4" w:space="10" w:color="5B9BD5"/>
      </w:pBdr>
      <w:spacing w:before="360" w:after="360"/>
      <w:ind w:left="864" w:right="864"/>
      <w:jc w:val="center"/>
    </w:pPr>
    <w:rPr>
      <w:i/>
      <w:iCs/>
      <w:color w:val="5B9BD5"/>
    </w:rPr>
  </w:style>
  <w:style w:type="character" w:customStyle="1" w:styleId="Char">
    <w:name w:val="图名 Char"/>
    <w:link w:val="affff3"/>
    <w:uiPriority w:val="99"/>
    <w:locked/>
    <w:rPr>
      <w:rFonts w:ascii="黑体" w:eastAsia="黑体" w:hAnsi="黑体"/>
      <w:kern w:val="2"/>
      <w:sz w:val="21"/>
    </w:rPr>
  </w:style>
  <w:style w:type="paragraph" w:customStyle="1" w:styleId="affff3">
    <w:name w:val="图名"/>
    <w:basedOn w:val="a1"/>
    <w:link w:val="Char"/>
    <w:uiPriority w:val="99"/>
    <w:pPr>
      <w:spacing w:afterLines="100" w:after="100" w:line="240" w:lineRule="auto"/>
      <w:jc w:val="center"/>
    </w:pPr>
    <w:rPr>
      <w:rFonts w:ascii="黑体" w:eastAsia="黑体" w:hAnsi="黑体" w:cs="黑体"/>
      <w:sz w:val="21"/>
      <w:szCs w:val="21"/>
    </w:rPr>
  </w:style>
  <w:style w:type="character" w:customStyle="1" w:styleId="affff4">
    <w:name w:val="引用 字符"/>
    <w:link w:val="affff5"/>
    <w:uiPriority w:val="29"/>
    <w:rPr>
      <w:i/>
      <w:iCs/>
      <w:color w:val="404040"/>
      <w:kern w:val="2"/>
      <w:sz w:val="24"/>
      <w:szCs w:val="24"/>
    </w:rPr>
  </w:style>
  <w:style w:type="paragraph" w:styleId="affff5">
    <w:name w:val="Quote"/>
    <w:basedOn w:val="a1"/>
    <w:next w:val="a1"/>
    <w:link w:val="affff4"/>
    <w:uiPriority w:val="29"/>
    <w:qFormat/>
    <w:pPr>
      <w:spacing w:before="200" w:after="160"/>
      <w:ind w:left="864" w:right="864"/>
      <w:jc w:val="center"/>
    </w:pPr>
    <w:rPr>
      <w:i/>
      <w:iCs/>
      <w:color w:val="404040"/>
    </w:rPr>
  </w:style>
  <w:style w:type="character" w:customStyle="1" w:styleId="Char0">
    <w:name w:val="绪论 Char"/>
    <w:link w:val="affff6"/>
    <w:uiPriority w:val="99"/>
    <w:locked/>
    <w:rPr>
      <w:rFonts w:ascii="黑体" w:eastAsia="黑体" w:hAnsi="黑体"/>
      <w:kern w:val="44"/>
      <w:sz w:val="30"/>
    </w:rPr>
  </w:style>
  <w:style w:type="paragraph" w:customStyle="1" w:styleId="affff6">
    <w:name w:val="绪论"/>
    <w:basedOn w:val="1"/>
    <w:link w:val="Char0"/>
    <w:uiPriority w:val="99"/>
    <w:rPr>
      <w:sz w:val="36"/>
    </w:rPr>
  </w:style>
  <w:style w:type="character" w:customStyle="1" w:styleId="Char1">
    <w:name w:val="参考文献 正文 Char"/>
    <w:link w:val="affff7"/>
    <w:uiPriority w:val="99"/>
    <w:locked/>
    <w:rPr>
      <w:kern w:val="2"/>
      <w:sz w:val="24"/>
    </w:rPr>
  </w:style>
  <w:style w:type="paragraph" w:customStyle="1" w:styleId="affff7">
    <w:name w:val="参考文献 正文"/>
    <w:basedOn w:val="a1"/>
    <w:link w:val="Char1"/>
    <w:uiPriority w:val="99"/>
    <w:rPr>
      <w:sz w:val="21"/>
    </w:rPr>
  </w:style>
  <w:style w:type="character" w:customStyle="1" w:styleId="Char2">
    <w:name w:val="表名 Char"/>
    <w:link w:val="affff8"/>
    <w:uiPriority w:val="99"/>
    <w:locked/>
    <w:rPr>
      <w:rFonts w:eastAsia="黑体"/>
      <w:kern w:val="2"/>
      <w:sz w:val="24"/>
    </w:rPr>
  </w:style>
  <w:style w:type="paragraph" w:customStyle="1" w:styleId="affff8">
    <w:name w:val="表名"/>
    <w:basedOn w:val="affff9"/>
    <w:link w:val="Char2"/>
    <w:uiPriority w:val="99"/>
    <w:rPr>
      <w:rFonts w:eastAsia="黑体"/>
      <w:sz w:val="21"/>
    </w:rPr>
  </w:style>
  <w:style w:type="paragraph" w:customStyle="1" w:styleId="affff9">
    <w:name w:val="表"/>
    <w:basedOn w:val="a1"/>
    <w:link w:val="Char3"/>
    <w:uiPriority w:val="99"/>
    <w:pPr>
      <w:spacing w:line="240" w:lineRule="auto"/>
      <w:jc w:val="center"/>
    </w:pPr>
  </w:style>
  <w:style w:type="character" w:customStyle="1" w:styleId="Char3">
    <w:name w:val="表 Char"/>
    <w:link w:val="affff9"/>
    <w:uiPriority w:val="99"/>
    <w:locked/>
    <w:rPr>
      <w:kern w:val="2"/>
      <w:sz w:val="24"/>
    </w:rPr>
  </w:style>
  <w:style w:type="character" w:customStyle="1" w:styleId="Char4">
    <w:name w:val="英文关键词 Char"/>
    <w:uiPriority w:val="99"/>
    <w:rPr>
      <w:rFonts w:ascii="Calibri" w:eastAsia="宋体" w:hAnsi="Calibri"/>
      <w:sz w:val="24"/>
      <w:lang w:val="zh-CN" w:eastAsia="en-US"/>
    </w:rPr>
  </w:style>
  <w:style w:type="character" w:customStyle="1" w:styleId="Char5">
    <w:name w:val="关键词题头 Char"/>
    <w:uiPriority w:val="99"/>
    <w:rPr>
      <w:rFonts w:ascii="黑体" w:eastAsia="黑体"/>
      <w:sz w:val="24"/>
    </w:rPr>
  </w:style>
  <w:style w:type="character" w:customStyle="1" w:styleId="Char6">
    <w:name w:val="参考文献 标题 Char"/>
    <w:link w:val="affffa"/>
    <w:uiPriority w:val="99"/>
    <w:locked/>
    <w:rPr>
      <w:rFonts w:ascii="黑体" w:eastAsia="黑体" w:hAnsi="黑体"/>
      <w:kern w:val="2"/>
      <w:sz w:val="30"/>
    </w:rPr>
  </w:style>
  <w:style w:type="paragraph" w:customStyle="1" w:styleId="affffa">
    <w:name w:val="参考文献 标题"/>
    <w:basedOn w:val="affff7"/>
    <w:link w:val="Char6"/>
    <w:uiPriority w:val="99"/>
    <w:pPr>
      <w:spacing w:after="240" w:line="360" w:lineRule="auto"/>
      <w:jc w:val="center"/>
    </w:pPr>
    <w:rPr>
      <w:rFonts w:ascii="黑体" w:eastAsia="黑体" w:hAnsi="黑体"/>
      <w:sz w:val="30"/>
      <w:szCs w:val="30"/>
    </w:rPr>
  </w:style>
  <w:style w:type="character" w:customStyle="1" w:styleId="Char7">
    <w:name w:val="表名称 Char"/>
    <w:link w:val="affffb"/>
    <w:uiPriority w:val="99"/>
    <w:locked/>
    <w:rPr>
      <w:rFonts w:ascii="黑体" w:eastAsia="黑体" w:hAnsi="黑体"/>
      <w:kern w:val="2"/>
      <w:sz w:val="21"/>
    </w:rPr>
  </w:style>
  <w:style w:type="paragraph" w:customStyle="1" w:styleId="affffb">
    <w:name w:val="表名称"/>
    <w:basedOn w:val="affff3"/>
    <w:link w:val="Char7"/>
    <w:uiPriority w:val="99"/>
    <w:pPr>
      <w:spacing w:afterLines="0" w:after="0"/>
    </w:pPr>
  </w:style>
  <w:style w:type="character" w:customStyle="1" w:styleId="Char8">
    <w:name w:val="关键词 Char"/>
    <w:uiPriority w:val="99"/>
    <w:rPr>
      <w:rFonts w:ascii="仿宋_GB2312" w:eastAsia="宋体"/>
      <w:sz w:val="21"/>
    </w:rPr>
  </w:style>
  <w:style w:type="character" w:customStyle="1" w:styleId="CharChar">
    <w:name w:val="关键词 英文 Char Char"/>
    <w:link w:val="affffc"/>
    <w:uiPriority w:val="99"/>
    <w:locked/>
    <w:rPr>
      <w:kern w:val="2"/>
      <w:sz w:val="24"/>
      <w:lang w:val="en-US" w:eastAsia="zh-CN"/>
    </w:rPr>
  </w:style>
  <w:style w:type="paragraph" w:customStyle="1" w:styleId="affffc">
    <w:name w:val="关键词 英文"/>
    <w:basedOn w:val="a1"/>
    <w:link w:val="CharChar"/>
    <w:uiPriority w:val="99"/>
    <w:pPr>
      <w:tabs>
        <w:tab w:val="left" w:pos="377"/>
      </w:tabs>
      <w:spacing w:beforeLines="100" w:before="318"/>
      <w:ind w:firstLine="482"/>
    </w:pPr>
    <w:rPr>
      <w:bCs/>
      <w:sz w:val="21"/>
    </w:rPr>
  </w:style>
  <w:style w:type="paragraph" w:customStyle="1" w:styleId="affffd">
    <w:name w:val="参考文献"/>
    <w:basedOn w:val="12"/>
    <w:uiPriority w:val="99"/>
    <w:pPr>
      <w:adjustRightInd w:val="0"/>
      <w:spacing w:before="0" w:beforeAutospacing="0" w:afterLines="0" w:after="240"/>
    </w:pPr>
    <w:rPr>
      <w:rFonts w:ascii="黑体" w:hAnsi="黑体"/>
    </w:rPr>
  </w:style>
  <w:style w:type="paragraph" w:customStyle="1" w:styleId="12">
    <w:name w:val="样式 参考文献标题 + 段后: 1 行"/>
    <w:basedOn w:val="a1"/>
    <w:uiPriority w:val="99"/>
    <w:pPr>
      <w:keepNext/>
      <w:widowControl/>
      <w:adjustRightInd/>
      <w:spacing w:before="100" w:beforeAutospacing="1" w:afterLines="100" w:line="360" w:lineRule="auto"/>
      <w:jc w:val="center"/>
      <w:outlineLvl w:val="0"/>
    </w:pPr>
    <w:rPr>
      <w:rFonts w:ascii="Cambria" w:eastAsia="黑体" w:hAnsi="Cambria" w:cs="宋体"/>
      <w:kern w:val="32"/>
      <w:sz w:val="30"/>
      <w:szCs w:val="30"/>
    </w:rPr>
  </w:style>
  <w:style w:type="paragraph" w:customStyle="1" w:styleId="affffe">
    <w:name w:val="公式"/>
    <w:basedOn w:val="a1"/>
    <w:uiPriority w:val="99"/>
    <w:pPr>
      <w:spacing w:line="360" w:lineRule="auto"/>
      <w:jc w:val="center"/>
    </w:pPr>
  </w:style>
  <w:style w:type="paragraph" w:styleId="TOC">
    <w:name w:val="TOC Heading"/>
    <w:basedOn w:val="1"/>
    <w:next w:val="a1"/>
    <w:uiPriority w:val="39"/>
    <w:qFormat/>
    <w:pPr>
      <w:tabs>
        <w:tab w:val="clear" w:pos="377"/>
      </w:tabs>
      <w:spacing w:before="340" w:after="330" w:line="578" w:lineRule="auto"/>
      <w:jc w:val="left"/>
      <w:outlineLvl w:val="9"/>
    </w:pPr>
    <w:rPr>
      <w:rFonts w:ascii="Times New Roman" w:eastAsia="宋体" w:hAnsi="Times New Roman"/>
      <w:b/>
      <w:sz w:val="44"/>
      <w:szCs w:val="44"/>
    </w:rPr>
  </w:style>
  <w:style w:type="paragraph" w:customStyle="1" w:styleId="afffff">
    <w:name w:val="致谢"/>
    <w:basedOn w:val="affffd"/>
    <w:uiPriority w:val="99"/>
  </w:style>
  <w:style w:type="paragraph" w:customStyle="1" w:styleId="110">
    <w:name w:val="样式 标题 1 + 段后: 1 行"/>
    <w:basedOn w:val="1"/>
    <w:uiPriority w:val="99"/>
    <w:pPr>
      <w:keepLines w:val="0"/>
      <w:tabs>
        <w:tab w:val="clear" w:pos="377"/>
      </w:tabs>
      <w:adjustRightInd/>
      <w:spacing w:before="100" w:beforeAutospacing="1" w:afterLines="100"/>
    </w:pPr>
    <w:rPr>
      <w:rFonts w:ascii="Cambria" w:hAnsi="Cambria" w:cs="宋体"/>
      <w:bCs w:val="0"/>
      <w:kern w:val="32"/>
    </w:rPr>
  </w:style>
  <w:style w:type="paragraph" w:styleId="afffff0">
    <w:name w:val="Bibliography"/>
    <w:basedOn w:val="a1"/>
    <w:next w:val="a1"/>
    <w:uiPriority w:val="37"/>
    <w:unhideWhenUsed/>
  </w:style>
  <w:style w:type="paragraph" w:styleId="afffff1">
    <w:name w:val="No Spacing"/>
    <w:uiPriority w:val="1"/>
    <w:qFormat/>
    <w:pPr>
      <w:widowControl w:val="0"/>
      <w:adjustRightInd w:val="0"/>
      <w:snapToGrid w:val="0"/>
    </w:pPr>
    <w:rPr>
      <w:kern w:val="2"/>
      <w:sz w:val="24"/>
      <w:szCs w:val="24"/>
    </w:rPr>
  </w:style>
  <w:style w:type="paragraph" w:styleId="afffff2">
    <w:name w:val="List Paragraph"/>
    <w:aliases w:val="列出段落"/>
    <w:basedOn w:val="a1"/>
    <w:uiPriority w:val="99"/>
    <w:qFormat/>
    <w:pPr>
      <w:ind w:firstLineChars="200" w:firstLine="420"/>
    </w:pPr>
  </w:style>
  <w:style w:type="paragraph" w:customStyle="1" w:styleId="afffff3">
    <w:name w:val="图名中文"/>
    <w:basedOn w:val="a1"/>
    <w:uiPriority w:val="99"/>
    <w:pPr>
      <w:widowControl/>
      <w:adjustRightInd/>
      <w:ind w:firstLine="480"/>
      <w:jc w:val="center"/>
    </w:pPr>
    <w:rPr>
      <w:rFonts w:ascii="宋体" w:hAnsi="宋体" w:cs="宋体"/>
      <w:kern w:val="0"/>
      <w:sz w:val="21"/>
      <w:szCs w:val="21"/>
    </w:rPr>
  </w:style>
  <w:style w:type="paragraph" w:customStyle="1" w:styleId="Abstract">
    <w:name w:val="Abstract"/>
    <w:basedOn w:val="a1"/>
    <w:uiPriority w:val="99"/>
    <w:pPr>
      <w:spacing w:after="240" w:line="360" w:lineRule="auto"/>
      <w:jc w:val="center"/>
    </w:pPr>
    <w:rPr>
      <w:sz w:val="30"/>
    </w:rPr>
  </w:style>
  <w:style w:type="paragraph" w:customStyle="1" w:styleId="afffff4">
    <w:name w:val="摘要标题 中文"/>
    <w:basedOn w:val="a1"/>
    <w:uiPriority w:val="99"/>
    <w:pPr>
      <w:spacing w:after="240" w:line="360" w:lineRule="auto"/>
      <w:jc w:val="center"/>
    </w:pPr>
    <w:rPr>
      <w:rFonts w:ascii="黑体" w:eastAsia="黑体" w:hAnsi="黑体" w:cs="黑体"/>
      <w:sz w:val="36"/>
      <w:szCs w:val="36"/>
    </w:rPr>
  </w:style>
  <w:style w:type="paragraph" w:customStyle="1" w:styleId="afffff5">
    <w:name w:val="原创声明"/>
    <w:basedOn w:val="a1"/>
    <w:uiPriority w:val="99"/>
    <w:pPr>
      <w:tabs>
        <w:tab w:val="left" w:pos="377"/>
      </w:tabs>
      <w:spacing w:after="240" w:line="360" w:lineRule="auto"/>
      <w:jc w:val="center"/>
    </w:pPr>
    <w:rPr>
      <w:rFonts w:ascii="黑体" w:eastAsia="黑体" w:hAnsi="黑体" w:cs="黑体"/>
      <w:bCs/>
      <w:color w:val="000000"/>
      <w:sz w:val="36"/>
      <w:szCs w:val="44"/>
    </w:rPr>
  </w:style>
  <w:style w:type="paragraph" w:customStyle="1" w:styleId="afffff6">
    <w:name w:val="授权声明"/>
    <w:basedOn w:val="a1"/>
    <w:uiPriority w:val="99"/>
    <w:pPr>
      <w:spacing w:after="240" w:line="360" w:lineRule="auto"/>
      <w:jc w:val="center"/>
    </w:pPr>
    <w:rPr>
      <w:rFonts w:ascii="黑体" w:eastAsia="黑体" w:hAnsi="黑体" w:cs="黑体"/>
      <w:bCs/>
      <w:color w:val="000000"/>
      <w:sz w:val="36"/>
      <w:szCs w:val="44"/>
    </w:rPr>
  </w:style>
  <w:style w:type="paragraph" w:customStyle="1" w:styleId="afffff7">
    <w:name w:val="摘要 中文"/>
    <w:basedOn w:val="a1"/>
    <w:uiPriority w:val="99"/>
    <w:pPr>
      <w:spacing w:after="240" w:line="360" w:lineRule="auto"/>
      <w:jc w:val="center"/>
    </w:pPr>
    <w:rPr>
      <w:rFonts w:ascii="黑体" w:eastAsia="黑体" w:hAnsi="黑体" w:cs="黑体"/>
      <w:sz w:val="30"/>
      <w:szCs w:val="30"/>
    </w:rPr>
  </w:style>
  <w:style w:type="paragraph" w:customStyle="1" w:styleId="afffff8">
    <w:name w:val="摘要标题 英文"/>
    <w:basedOn w:val="a1"/>
    <w:uiPriority w:val="99"/>
    <w:pPr>
      <w:spacing w:after="240" w:line="360" w:lineRule="auto"/>
      <w:jc w:val="center"/>
    </w:pPr>
    <w:rPr>
      <w:b/>
      <w:color w:val="000000"/>
      <w:sz w:val="36"/>
      <w:szCs w:val="36"/>
    </w:rPr>
  </w:style>
  <w:style w:type="paragraph" w:customStyle="1" w:styleId="afffff9">
    <w:name w:val="目录 题目"/>
    <w:basedOn w:val="a1"/>
    <w:uiPriority w:val="99"/>
    <w:pPr>
      <w:spacing w:line="360" w:lineRule="auto"/>
      <w:jc w:val="center"/>
    </w:pPr>
    <w:rPr>
      <w:b/>
      <w:sz w:val="36"/>
    </w:rPr>
  </w:style>
  <w:style w:type="paragraph" w:customStyle="1" w:styleId="afffffa">
    <w:name w:val="标题１无编号"/>
    <w:basedOn w:val="1"/>
    <w:link w:val="afffffb"/>
    <w:qFormat/>
    <w:rsid w:val="00EA0DC2"/>
    <w:pPr>
      <w:numPr>
        <w:numId w:val="0"/>
      </w:numPr>
    </w:pPr>
  </w:style>
  <w:style w:type="character" w:customStyle="1" w:styleId="afffffb">
    <w:name w:val="标题１无编号 字符"/>
    <w:link w:val="afffffa"/>
    <w:rsid w:val="00EA0DC2"/>
    <w:rPr>
      <w:rFonts w:ascii="黑体" w:eastAsia="黑体" w:hAnsi="黑体"/>
      <w:bCs/>
      <w:kern w:val="44"/>
      <w:sz w:val="30"/>
      <w:szCs w:val="30"/>
    </w:rPr>
  </w:style>
  <w:style w:type="paragraph" w:customStyle="1" w:styleId="afffffc">
    <w:name w:val="表题"/>
    <w:basedOn w:val="ad"/>
    <w:link w:val="afffffd"/>
    <w:autoRedefine/>
    <w:qFormat/>
    <w:rsid w:val="00FF3430"/>
    <w:pPr>
      <w:keepNext/>
      <w:spacing w:line="240" w:lineRule="auto"/>
      <w:jc w:val="center"/>
    </w:pPr>
    <w:rPr>
      <w:rFonts w:ascii="黑体" w:hAnsi="黑体"/>
      <w:sz w:val="21"/>
    </w:rPr>
  </w:style>
  <w:style w:type="character" w:customStyle="1" w:styleId="afffffd">
    <w:name w:val="表题 字符"/>
    <w:link w:val="afffffc"/>
    <w:rsid w:val="00FF3430"/>
    <w:rPr>
      <w:rFonts w:ascii="黑体" w:eastAsia="黑体" w:hAnsi="黑体"/>
      <w:kern w:val="2"/>
      <w:sz w:val="21"/>
    </w:rPr>
  </w:style>
  <w:style w:type="paragraph" w:customStyle="1" w:styleId="afffffe">
    <w:name w:val="正文首行缩进"/>
    <w:basedOn w:val="a1"/>
    <w:link w:val="affffff"/>
    <w:autoRedefine/>
    <w:qFormat/>
    <w:rsid w:val="00AA59C1"/>
    <w:pPr>
      <w:ind w:firstLineChars="200" w:firstLine="200"/>
      <w:jc w:val="left"/>
    </w:pPr>
  </w:style>
  <w:style w:type="character" w:customStyle="1" w:styleId="affffff">
    <w:name w:val="正文首行缩进 字符"/>
    <w:link w:val="afffffe"/>
    <w:rsid w:val="00AA59C1"/>
    <w:rPr>
      <w:kern w:val="2"/>
      <w:sz w:val="24"/>
      <w:szCs w:val="24"/>
    </w:rPr>
  </w:style>
  <w:style w:type="paragraph" w:styleId="affffff0">
    <w:name w:val="Revision"/>
    <w:hidden/>
    <w:uiPriority w:val="99"/>
    <w:unhideWhenUsed/>
    <w:rsid w:val="00C54BA7"/>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96555">
      <w:bodyDiv w:val="1"/>
      <w:marLeft w:val="0"/>
      <w:marRight w:val="0"/>
      <w:marTop w:val="0"/>
      <w:marBottom w:val="0"/>
      <w:divBdr>
        <w:top w:val="none" w:sz="0" w:space="0" w:color="auto"/>
        <w:left w:val="none" w:sz="0" w:space="0" w:color="auto"/>
        <w:bottom w:val="none" w:sz="0" w:space="0" w:color="auto"/>
        <w:right w:val="none" w:sz="0" w:space="0" w:color="auto"/>
      </w:divBdr>
    </w:div>
    <w:div w:id="44959919">
      <w:bodyDiv w:val="1"/>
      <w:marLeft w:val="0"/>
      <w:marRight w:val="0"/>
      <w:marTop w:val="0"/>
      <w:marBottom w:val="0"/>
      <w:divBdr>
        <w:top w:val="none" w:sz="0" w:space="0" w:color="auto"/>
        <w:left w:val="none" w:sz="0" w:space="0" w:color="auto"/>
        <w:bottom w:val="none" w:sz="0" w:space="0" w:color="auto"/>
        <w:right w:val="none" w:sz="0" w:space="0" w:color="auto"/>
      </w:divBdr>
    </w:div>
    <w:div w:id="56629835">
      <w:bodyDiv w:val="1"/>
      <w:marLeft w:val="0"/>
      <w:marRight w:val="0"/>
      <w:marTop w:val="0"/>
      <w:marBottom w:val="0"/>
      <w:divBdr>
        <w:top w:val="none" w:sz="0" w:space="0" w:color="auto"/>
        <w:left w:val="none" w:sz="0" w:space="0" w:color="auto"/>
        <w:bottom w:val="none" w:sz="0" w:space="0" w:color="auto"/>
        <w:right w:val="none" w:sz="0" w:space="0" w:color="auto"/>
      </w:divBdr>
    </w:div>
    <w:div w:id="239565273">
      <w:bodyDiv w:val="1"/>
      <w:marLeft w:val="0"/>
      <w:marRight w:val="0"/>
      <w:marTop w:val="0"/>
      <w:marBottom w:val="0"/>
      <w:divBdr>
        <w:top w:val="none" w:sz="0" w:space="0" w:color="auto"/>
        <w:left w:val="none" w:sz="0" w:space="0" w:color="auto"/>
        <w:bottom w:val="none" w:sz="0" w:space="0" w:color="auto"/>
        <w:right w:val="none" w:sz="0" w:space="0" w:color="auto"/>
      </w:divBdr>
    </w:div>
    <w:div w:id="354815778">
      <w:bodyDiv w:val="1"/>
      <w:marLeft w:val="0"/>
      <w:marRight w:val="0"/>
      <w:marTop w:val="0"/>
      <w:marBottom w:val="0"/>
      <w:divBdr>
        <w:top w:val="none" w:sz="0" w:space="0" w:color="auto"/>
        <w:left w:val="none" w:sz="0" w:space="0" w:color="auto"/>
        <w:bottom w:val="none" w:sz="0" w:space="0" w:color="auto"/>
        <w:right w:val="none" w:sz="0" w:space="0" w:color="auto"/>
      </w:divBdr>
    </w:div>
    <w:div w:id="533613668">
      <w:bodyDiv w:val="1"/>
      <w:marLeft w:val="0"/>
      <w:marRight w:val="0"/>
      <w:marTop w:val="0"/>
      <w:marBottom w:val="0"/>
      <w:divBdr>
        <w:top w:val="none" w:sz="0" w:space="0" w:color="auto"/>
        <w:left w:val="none" w:sz="0" w:space="0" w:color="auto"/>
        <w:bottom w:val="none" w:sz="0" w:space="0" w:color="auto"/>
        <w:right w:val="none" w:sz="0" w:space="0" w:color="auto"/>
      </w:divBdr>
    </w:div>
    <w:div w:id="613484306">
      <w:bodyDiv w:val="1"/>
      <w:marLeft w:val="0"/>
      <w:marRight w:val="0"/>
      <w:marTop w:val="0"/>
      <w:marBottom w:val="0"/>
      <w:divBdr>
        <w:top w:val="none" w:sz="0" w:space="0" w:color="auto"/>
        <w:left w:val="none" w:sz="0" w:space="0" w:color="auto"/>
        <w:bottom w:val="none" w:sz="0" w:space="0" w:color="auto"/>
        <w:right w:val="none" w:sz="0" w:space="0" w:color="auto"/>
      </w:divBdr>
    </w:div>
    <w:div w:id="641926230">
      <w:bodyDiv w:val="1"/>
      <w:marLeft w:val="0"/>
      <w:marRight w:val="0"/>
      <w:marTop w:val="0"/>
      <w:marBottom w:val="0"/>
      <w:divBdr>
        <w:top w:val="none" w:sz="0" w:space="0" w:color="auto"/>
        <w:left w:val="none" w:sz="0" w:space="0" w:color="auto"/>
        <w:bottom w:val="none" w:sz="0" w:space="0" w:color="auto"/>
        <w:right w:val="none" w:sz="0" w:space="0" w:color="auto"/>
      </w:divBdr>
    </w:div>
    <w:div w:id="658464487">
      <w:bodyDiv w:val="1"/>
      <w:marLeft w:val="0"/>
      <w:marRight w:val="0"/>
      <w:marTop w:val="0"/>
      <w:marBottom w:val="0"/>
      <w:divBdr>
        <w:top w:val="none" w:sz="0" w:space="0" w:color="auto"/>
        <w:left w:val="none" w:sz="0" w:space="0" w:color="auto"/>
        <w:bottom w:val="none" w:sz="0" w:space="0" w:color="auto"/>
        <w:right w:val="none" w:sz="0" w:space="0" w:color="auto"/>
      </w:divBdr>
    </w:div>
    <w:div w:id="659817581">
      <w:bodyDiv w:val="1"/>
      <w:marLeft w:val="0"/>
      <w:marRight w:val="0"/>
      <w:marTop w:val="0"/>
      <w:marBottom w:val="0"/>
      <w:divBdr>
        <w:top w:val="none" w:sz="0" w:space="0" w:color="auto"/>
        <w:left w:val="none" w:sz="0" w:space="0" w:color="auto"/>
        <w:bottom w:val="none" w:sz="0" w:space="0" w:color="auto"/>
        <w:right w:val="none" w:sz="0" w:space="0" w:color="auto"/>
      </w:divBdr>
    </w:div>
    <w:div w:id="703167983">
      <w:bodyDiv w:val="1"/>
      <w:marLeft w:val="0"/>
      <w:marRight w:val="0"/>
      <w:marTop w:val="0"/>
      <w:marBottom w:val="0"/>
      <w:divBdr>
        <w:top w:val="none" w:sz="0" w:space="0" w:color="auto"/>
        <w:left w:val="none" w:sz="0" w:space="0" w:color="auto"/>
        <w:bottom w:val="none" w:sz="0" w:space="0" w:color="auto"/>
        <w:right w:val="none" w:sz="0" w:space="0" w:color="auto"/>
      </w:divBdr>
    </w:div>
    <w:div w:id="736053035">
      <w:bodyDiv w:val="1"/>
      <w:marLeft w:val="0"/>
      <w:marRight w:val="0"/>
      <w:marTop w:val="0"/>
      <w:marBottom w:val="0"/>
      <w:divBdr>
        <w:top w:val="none" w:sz="0" w:space="0" w:color="auto"/>
        <w:left w:val="none" w:sz="0" w:space="0" w:color="auto"/>
        <w:bottom w:val="none" w:sz="0" w:space="0" w:color="auto"/>
        <w:right w:val="none" w:sz="0" w:space="0" w:color="auto"/>
      </w:divBdr>
    </w:div>
    <w:div w:id="740254313">
      <w:bodyDiv w:val="1"/>
      <w:marLeft w:val="0"/>
      <w:marRight w:val="0"/>
      <w:marTop w:val="0"/>
      <w:marBottom w:val="0"/>
      <w:divBdr>
        <w:top w:val="none" w:sz="0" w:space="0" w:color="auto"/>
        <w:left w:val="none" w:sz="0" w:space="0" w:color="auto"/>
        <w:bottom w:val="none" w:sz="0" w:space="0" w:color="auto"/>
        <w:right w:val="none" w:sz="0" w:space="0" w:color="auto"/>
      </w:divBdr>
    </w:div>
    <w:div w:id="769473826">
      <w:bodyDiv w:val="1"/>
      <w:marLeft w:val="0"/>
      <w:marRight w:val="0"/>
      <w:marTop w:val="0"/>
      <w:marBottom w:val="0"/>
      <w:divBdr>
        <w:top w:val="none" w:sz="0" w:space="0" w:color="auto"/>
        <w:left w:val="none" w:sz="0" w:space="0" w:color="auto"/>
        <w:bottom w:val="none" w:sz="0" w:space="0" w:color="auto"/>
        <w:right w:val="none" w:sz="0" w:space="0" w:color="auto"/>
      </w:divBdr>
    </w:div>
    <w:div w:id="888609924">
      <w:bodyDiv w:val="1"/>
      <w:marLeft w:val="0"/>
      <w:marRight w:val="0"/>
      <w:marTop w:val="0"/>
      <w:marBottom w:val="0"/>
      <w:divBdr>
        <w:top w:val="none" w:sz="0" w:space="0" w:color="auto"/>
        <w:left w:val="none" w:sz="0" w:space="0" w:color="auto"/>
        <w:bottom w:val="none" w:sz="0" w:space="0" w:color="auto"/>
        <w:right w:val="none" w:sz="0" w:space="0" w:color="auto"/>
      </w:divBdr>
    </w:div>
    <w:div w:id="979771899">
      <w:bodyDiv w:val="1"/>
      <w:marLeft w:val="0"/>
      <w:marRight w:val="0"/>
      <w:marTop w:val="0"/>
      <w:marBottom w:val="0"/>
      <w:divBdr>
        <w:top w:val="none" w:sz="0" w:space="0" w:color="auto"/>
        <w:left w:val="none" w:sz="0" w:space="0" w:color="auto"/>
        <w:bottom w:val="none" w:sz="0" w:space="0" w:color="auto"/>
        <w:right w:val="none" w:sz="0" w:space="0" w:color="auto"/>
      </w:divBdr>
    </w:div>
    <w:div w:id="1008410808">
      <w:bodyDiv w:val="1"/>
      <w:marLeft w:val="0"/>
      <w:marRight w:val="0"/>
      <w:marTop w:val="0"/>
      <w:marBottom w:val="0"/>
      <w:divBdr>
        <w:top w:val="none" w:sz="0" w:space="0" w:color="auto"/>
        <w:left w:val="none" w:sz="0" w:space="0" w:color="auto"/>
        <w:bottom w:val="none" w:sz="0" w:space="0" w:color="auto"/>
        <w:right w:val="none" w:sz="0" w:space="0" w:color="auto"/>
      </w:divBdr>
    </w:div>
    <w:div w:id="1073236705">
      <w:bodyDiv w:val="1"/>
      <w:marLeft w:val="0"/>
      <w:marRight w:val="0"/>
      <w:marTop w:val="0"/>
      <w:marBottom w:val="0"/>
      <w:divBdr>
        <w:top w:val="none" w:sz="0" w:space="0" w:color="auto"/>
        <w:left w:val="none" w:sz="0" w:space="0" w:color="auto"/>
        <w:bottom w:val="none" w:sz="0" w:space="0" w:color="auto"/>
        <w:right w:val="none" w:sz="0" w:space="0" w:color="auto"/>
      </w:divBdr>
    </w:div>
    <w:div w:id="1219172637">
      <w:bodyDiv w:val="1"/>
      <w:marLeft w:val="0"/>
      <w:marRight w:val="0"/>
      <w:marTop w:val="0"/>
      <w:marBottom w:val="0"/>
      <w:divBdr>
        <w:top w:val="none" w:sz="0" w:space="0" w:color="auto"/>
        <w:left w:val="none" w:sz="0" w:space="0" w:color="auto"/>
        <w:bottom w:val="none" w:sz="0" w:space="0" w:color="auto"/>
        <w:right w:val="none" w:sz="0" w:space="0" w:color="auto"/>
      </w:divBdr>
    </w:div>
    <w:div w:id="1337420879">
      <w:bodyDiv w:val="1"/>
      <w:marLeft w:val="0"/>
      <w:marRight w:val="0"/>
      <w:marTop w:val="0"/>
      <w:marBottom w:val="0"/>
      <w:divBdr>
        <w:top w:val="none" w:sz="0" w:space="0" w:color="auto"/>
        <w:left w:val="none" w:sz="0" w:space="0" w:color="auto"/>
        <w:bottom w:val="none" w:sz="0" w:space="0" w:color="auto"/>
        <w:right w:val="none" w:sz="0" w:space="0" w:color="auto"/>
      </w:divBdr>
    </w:div>
    <w:div w:id="1383747927">
      <w:bodyDiv w:val="1"/>
      <w:marLeft w:val="0"/>
      <w:marRight w:val="0"/>
      <w:marTop w:val="0"/>
      <w:marBottom w:val="0"/>
      <w:divBdr>
        <w:top w:val="none" w:sz="0" w:space="0" w:color="auto"/>
        <w:left w:val="none" w:sz="0" w:space="0" w:color="auto"/>
        <w:bottom w:val="none" w:sz="0" w:space="0" w:color="auto"/>
        <w:right w:val="none" w:sz="0" w:space="0" w:color="auto"/>
      </w:divBdr>
    </w:div>
    <w:div w:id="1392773209">
      <w:bodyDiv w:val="1"/>
      <w:marLeft w:val="0"/>
      <w:marRight w:val="0"/>
      <w:marTop w:val="0"/>
      <w:marBottom w:val="0"/>
      <w:divBdr>
        <w:top w:val="none" w:sz="0" w:space="0" w:color="auto"/>
        <w:left w:val="none" w:sz="0" w:space="0" w:color="auto"/>
        <w:bottom w:val="none" w:sz="0" w:space="0" w:color="auto"/>
        <w:right w:val="none" w:sz="0" w:space="0" w:color="auto"/>
      </w:divBdr>
    </w:div>
    <w:div w:id="1546867773">
      <w:bodyDiv w:val="1"/>
      <w:marLeft w:val="0"/>
      <w:marRight w:val="0"/>
      <w:marTop w:val="0"/>
      <w:marBottom w:val="0"/>
      <w:divBdr>
        <w:top w:val="none" w:sz="0" w:space="0" w:color="auto"/>
        <w:left w:val="none" w:sz="0" w:space="0" w:color="auto"/>
        <w:bottom w:val="none" w:sz="0" w:space="0" w:color="auto"/>
        <w:right w:val="none" w:sz="0" w:space="0" w:color="auto"/>
      </w:divBdr>
    </w:div>
    <w:div w:id="1709842760">
      <w:bodyDiv w:val="1"/>
      <w:marLeft w:val="0"/>
      <w:marRight w:val="0"/>
      <w:marTop w:val="0"/>
      <w:marBottom w:val="0"/>
      <w:divBdr>
        <w:top w:val="none" w:sz="0" w:space="0" w:color="auto"/>
        <w:left w:val="none" w:sz="0" w:space="0" w:color="auto"/>
        <w:bottom w:val="none" w:sz="0" w:space="0" w:color="auto"/>
        <w:right w:val="none" w:sz="0" w:space="0" w:color="auto"/>
      </w:divBdr>
    </w:div>
    <w:div w:id="1869173605">
      <w:bodyDiv w:val="1"/>
      <w:marLeft w:val="0"/>
      <w:marRight w:val="0"/>
      <w:marTop w:val="0"/>
      <w:marBottom w:val="0"/>
      <w:divBdr>
        <w:top w:val="none" w:sz="0" w:space="0" w:color="auto"/>
        <w:left w:val="none" w:sz="0" w:space="0" w:color="auto"/>
        <w:bottom w:val="none" w:sz="0" w:space="0" w:color="auto"/>
        <w:right w:val="none" w:sz="0" w:space="0" w:color="auto"/>
      </w:divBdr>
    </w:div>
    <w:div w:id="1894000916">
      <w:bodyDiv w:val="1"/>
      <w:marLeft w:val="0"/>
      <w:marRight w:val="0"/>
      <w:marTop w:val="0"/>
      <w:marBottom w:val="0"/>
      <w:divBdr>
        <w:top w:val="none" w:sz="0" w:space="0" w:color="auto"/>
        <w:left w:val="none" w:sz="0" w:space="0" w:color="auto"/>
        <w:bottom w:val="none" w:sz="0" w:space="0" w:color="auto"/>
        <w:right w:val="none" w:sz="0" w:space="0" w:color="auto"/>
      </w:divBdr>
    </w:div>
    <w:div w:id="1897736529">
      <w:bodyDiv w:val="1"/>
      <w:marLeft w:val="0"/>
      <w:marRight w:val="0"/>
      <w:marTop w:val="0"/>
      <w:marBottom w:val="0"/>
      <w:divBdr>
        <w:top w:val="none" w:sz="0" w:space="0" w:color="auto"/>
        <w:left w:val="none" w:sz="0" w:space="0" w:color="auto"/>
        <w:bottom w:val="none" w:sz="0" w:space="0" w:color="auto"/>
        <w:right w:val="none" w:sz="0" w:space="0" w:color="auto"/>
      </w:divBdr>
    </w:div>
    <w:div w:id="1918708388">
      <w:bodyDiv w:val="1"/>
      <w:marLeft w:val="0"/>
      <w:marRight w:val="0"/>
      <w:marTop w:val="0"/>
      <w:marBottom w:val="0"/>
      <w:divBdr>
        <w:top w:val="none" w:sz="0" w:space="0" w:color="auto"/>
        <w:left w:val="none" w:sz="0" w:space="0" w:color="auto"/>
        <w:bottom w:val="none" w:sz="0" w:space="0" w:color="auto"/>
        <w:right w:val="none" w:sz="0" w:space="0" w:color="auto"/>
      </w:divBdr>
    </w:div>
    <w:div w:id="1922639252">
      <w:bodyDiv w:val="1"/>
      <w:marLeft w:val="0"/>
      <w:marRight w:val="0"/>
      <w:marTop w:val="0"/>
      <w:marBottom w:val="0"/>
      <w:divBdr>
        <w:top w:val="none" w:sz="0" w:space="0" w:color="auto"/>
        <w:left w:val="none" w:sz="0" w:space="0" w:color="auto"/>
        <w:bottom w:val="none" w:sz="0" w:space="0" w:color="auto"/>
        <w:right w:val="none" w:sz="0" w:space="0" w:color="auto"/>
      </w:divBdr>
    </w:div>
    <w:div w:id="2147044897">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240"/>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3.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header" Target="header5.xml"/><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image" Target="media/image3.jpeg"/><Relationship Id="rId29" Type="http://schemas.openxmlformats.org/officeDocument/2006/relationships/image" Target="media/image12.png"/><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5" Type="http://schemas.openxmlformats.org/officeDocument/2006/relationships/settings" Target="settings.xml"/><Relationship Id="rId61" Type="http://schemas.openxmlformats.org/officeDocument/2006/relationships/image" Target="media/image44.png"/><Relationship Id="rId19" Type="http://schemas.openxmlformats.org/officeDocument/2006/relationships/footer" Target="footer4.xml"/><Relationship Id="rId14" Type="http://schemas.openxmlformats.org/officeDocument/2006/relationships/image" Target="media/image2.jpeg"/><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4.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20" Type="http://schemas.openxmlformats.org/officeDocument/2006/relationships/header" Target="header4.xml"/><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footer" Target="footer5.xm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header" Target="header1.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59535-A638-4E0E-883D-BFE0D5615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57</Pages>
  <Words>6057</Words>
  <Characters>34530</Characters>
  <Application>Microsoft Office Word</Application>
  <DocSecurity>0</DocSecurity>
  <Lines>287</Lines>
  <Paragraphs>81</Paragraphs>
  <ScaleCrop>false</ScaleCrop>
  <Company>微软中国</Company>
  <LinksUpToDate>false</LinksUpToDate>
  <CharactersWithSpaces>40506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Nicole Nie</cp:lastModifiedBy>
  <cp:revision>24</cp:revision>
  <cp:lastPrinted>2023-12-15T01:58:00Z</cp:lastPrinted>
  <dcterms:created xsi:type="dcterms:W3CDTF">2025-05-16T23:17:00Z</dcterms:created>
  <dcterms:modified xsi:type="dcterms:W3CDTF">2025-05-30T07:54:00Z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17619ACAD7CE44A79BA8D949B3D96999_13</vt:lpwstr>
  </property>
  <property fmtid="{D5CDD505-2E9C-101B-9397-08002B2CF9AE}" pid="4" name="KSOTemplateDocerSaveRecord">
    <vt:lpwstr>eyJoZGlkIjoiNWZmMGJjZWQwYTBjYjI4NWNmOWYxODRmNjY2OTRiY2IiLCJ1c2VySWQiOiIyNjYyMzI1MDIifQ==</vt:lpwstr>
  </property>
</Properties>
</file>